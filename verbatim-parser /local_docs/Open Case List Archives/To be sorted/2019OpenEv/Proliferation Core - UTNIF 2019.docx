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358E" w:rsidRDefault="0008358E" w:rsidP="0008358E">
      <w:pPr>
        <w:pStyle w:val="Heading1"/>
      </w:pPr>
      <w:r w:rsidRPr="0054028F">
        <w:t>Proliferation Core – UTNIF – 2019</w:t>
      </w:r>
    </w:p>
    <w:p w:rsidR="0008358E" w:rsidRPr="0054028F" w:rsidRDefault="0008358E" w:rsidP="0008358E"/>
    <w:p w:rsidR="0008358E" w:rsidRPr="00353353" w:rsidRDefault="0008358E" w:rsidP="0008358E">
      <w:pPr>
        <w:rPr>
          <w:rStyle w:val="Style13ptBold"/>
        </w:rPr>
      </w:pPr>
      <w:r w:rsidRPr="00353353">
        <w:rPr>
          <w:rStyle w:val="Style13ptBold"/>
        </w:rPr>
        <w:t xml:space="preserve">This file was created by Jash Shah, Danish Khan, Sebastian Garcia, Milton Rosenbaum, Terra Hernandez, Violet Freeney, Ashmit Bhatnagar, Nathan Rich, Samuel Hill, Munish Shah, Marshall Clifton, Theo Januski, Daisy Jagoditsh, Ruth Walters, James Hartline, Bindi Kaplan, Daniel Christ, and Annabelle Niblett, with support from Sohail Jouya, Khalid Sharif, and Mason Marriott-Voss. </w:t>
      </w:r>
      <w:bookmarkStart w:id="0" w:name="_GoBack"/>
      <w:bookmarkEnd w:id="0"/>
    </w:p>
    <w:p w:rsidR="0008358E" w:rsidRPr="0054028F" w:rsidRDefault="0008358E" w:rsidP="00F92464">
      <w:pPr>
        <w:pStyle w:val="Heading2"/>
      </w:pPr>
    </w:p>
    <w:p w:rsidR="0008358E" w:rsidRDefault="00C86496" w:rsidP="0008358E">
      <w:pPr>
        <w:pStyle w:val="Heading1"/>
      </w:pPr>
      <w:r>
        <w:t>Generics</w:t>
      </w:r>
    </w:p>
    <w:p w:rsidR="0008358E" w:rsidRDefault="0008358E" w:rsidP="0008358E">
      <w:pPr>
        <w:pStyle w:val="Heading2"/>
      </w:pPr>
      <w:r>
        <w:t>Prolif</w:t>
      </w:r>
      <w:r w:rsidR="00C86496">
        <w:t xml:space="preserve"> Good</w:t>
      </w:r>
    </w:p>
    <w:p w:rsidR="00612310" w:rsidRDefault="00612310" w:rsidP="00612310">
      <w:pPr>
        <w:pStyle w:val="Heading3"/>
      </w:pPr>
      <w:r>
        <w:t>Generic</w:t>
      </w:r>
    </w:p>
    <w:p w:rsidR="00612310" w:rsidRPr="00D419B0" w:rsidRDefault="00612310" w:rsidP="00612310">
      <w:pPr>
        <w:pStyle w:val="Heading4"/>
      </w:pPr>
      <w:r w:rsidRPr="00D419B0">
        <w:t>Nuclear Weapons Make the World Safer</w:t>
      </w:r>
    </w:p>
    <w:p w:rsidR="00612310" w:rsidRDefault="00612310" w:rsidP="00612310">
      <w:r w:rsidRPr="00FB5E6C">
        <w:rPr>
          <w:rStyle w:val="Heading4Char"/>
        </w:rPr>
        <w:t>Waltz 2017</w:t>
      </w:r>
      <w:r>
        <w:t xml:space="preserve"> (Kenneth Waltz, prominent scholars of International Relations, “Is Nuclear Proliferation Good for the World?”, The Geoplotics, November 9, 2017, https://thegeopolitics.com/is-nuclear-proliferation-good-for-the-world/, MTC)</w:t>
      </w:r>
    </w:p>
    <w:p w:rsidR="00612310" w:rsidRDefault="00612310" w:rsidP="00612310">
      <w:pPr>
        <w:rPr>
          <w:sz w:val="16"/>
        </w:rPr>
      </w:pPr>
      <w:r w:rsidRPr="00FB5E6C">
        <w:rPr>
          <w:sz w:val="16"/>
        </w:rPr>
        <w:t xml:space="preserve">There are two opposing theories regarding the question of proliferation and non-proliferation of nuclear weapons. After the advent of the nuclear age, nuclear weapons have been a central topic for debate within academia, foreign-policy communities and think tanks. Kenneth Waltz and Scott Sagan, two prominent scholars of International Relations have proposed two different theories to address the problem. Kenneth </w:t>
      </w:r>
      <w:r w:rsidRPr="00FB5E6C">
        <w:rPr>
          <w:rStyle w:val="StyleUnderline"/>
        </w:rPr>
        <w:t>Waltz</w:t>
      </w:r>
      <w:r w:rsidRPr="00FB5E6C">
        <w:rPr>
          <w:sz w:val="16"/>
        </w:rPr>
        <w:t xml:space="preserve"> was an advocate of nuclear proliferation. He </w:t>
      </w:r>
      <w:r w:rsidRPr="00FB5E6C">
        <w:rPr>
          <w:rStyle w:val="StyleUnderline"/>
        </w:rPr>
        <w:t>was a strong supporter of ”rational deterrence theory”. He believed the world would be safer if more countries had nuclear weapons. According to Waltz, proliferation would bring more peace</w:t>
      </w:r>
      <w:r w:rsidRPr="00FB5E6C">
        <w:rPr>
          <w:sz w:val="16"/>
        </w:rPr>
        <w:t xml:space="preserve"> for the following reasons: Nuclear weapons </w:t>
      </w:r>
      <w:r w:rsidRPr="00FB5E6C">
        <w:rPr>
          <w:rStyle w:val="StyleUnderline"/>
        </w:rPr>
        <w:t>make war less likely because nuclear weapons encourage both defense and deterrence.</w:t>
      </w:r>
      <w:r w:rsidRPr="00FB5E6C">
        <w:rPr>
          <w:sz w:val="16"/>
        </w:rPr>
        <w:t xml:space="preserve"> The possibility of total annihilation in a nuclear war makes states more careful and miscalculation more difficult. </w:t>
      </w:r>
      <w:r w:rsidRPr="00FB5E6C">
        <w:rPr>
          <w:rStyle w:val="StyleUnderline"/>
        </w:rPr>
        <w:t>Nuclear weapons dissuade attack both on home territory and on vital strategic interests.</w:t>
      </w:r>
      <w:r>
        <w:rPr>
          <w:rStyle w:val="StyleUnderline"/>
        </w:rPr>
        <w:t xml:space="preserve"> </w:t>
      </w:r>
      <w:r w:rsidRPr="00FB5E6C">
        <w:rPr>
          <w:rStyle w:val="StyleUnderline"/>
        </w:rPr>
        <w:t>Weak and small countries will not use nuclear weapons irresponsibly.</w:t>
      </w:r>
      <w:r w:rsidRPr="00FB5E6C">
        <w:rPr>
          <w:sz w:val="16"/>
        </w:rPr>
        <w:t xml:space="preserve"> There is a good chance that they will be defeated in a conventional war. </w:t>
      </w:r>
      <w:r w:rsidRPr="00FB5E6C">
        <w:rPr>
          <w:rStyle w:val="StyleUnderline"/>
        </w:rPr>
        <w:t>Nukes are their last resort, so they will save their nukes for final battles.</w:t>
      </w:r>
      <w:r w:rsidRPr="00FB5E6C">
        <w:rPr>
          <w:sz w:val="16"/>
        </w:rPr>
        <w:t xml:space="preserve"> They will only use those nukes if survival is at stake, certainly not for reckless invasion. It is not possible to completely stop the proliferation of nuclear weapons because </w:t>
      </w:r>
      <w:r w:rsidRPr="00FB5E6C">
        <w:rPr>
          <w:rStyle w:val="StyleUnderline"/>
        </w:rPr>
        <w:t>states will continuously attempt to improve their security environment.</w:t>
      </w:r>
      <w:r>
        <w:rPr>
          <w:rStyle w:val="StyleUnderline"/>
        </w:rPr>
        <w:t xml:space="preserve"> </w:t>
      </w:r>
      <w:r w:rsidRPr="00FB5E6C">
        <w:rPr>
          <w:rStyle w:val="StyleUnderline"/>
        </w:rPr>
        <w:t>In a nuclear war both parties will be destroyed, so no one will be tempted to use nuclear weapons in a war.</w:t>
      </w:r>
      <w:r>
        <w:rPr>
          <w:rStyle w:val="StyleUnderline"/>
        </w:rPr>
        <w:t xml:space="preserve"> </w:t>
      </w:r>
      <w:r w:rsidRPr="00FB5E6C">
        <w:rPr>
          <w:sz w:val="16"/>
        </w:rPr>
        <w:t xml:space="preserve">Nuclear weapons act as a deterrent force; meaning, </w:t>
      </w:r>
      <w:r w:rsidRPr="00FB5E6C">
        <w:rPr>
          <w:rStyle w:val="StyleUnderline"/>
        </w:rPr>
        <w:t>if you have nuclear bombs other countries will be discouraged to initiate a war in the first place for the fear of nuclear annihilation.</w:t>
      </w:r>
      <w:r>
        <w:rPr>
          <w:rStyle w:val="StyleUnderline"/>
        </w:rPr>
        <w:t xml:space="preserve"> </w:t>
      </w:r>
      <w:r w:rsidRPr="00FB5E6C">
        <w:rPr>
          <w:sz w:val="16"/>
        </w:rPr>
        <w:t xml:space="preserve">A state calculates the costs and benefits before going to war. </w:t>
      </w:r>
      <w:r w:rsidRPr="00FB5E6C">
        <w:rPr>
          <w:rStyle w:val="StyleUnderline"/>
        </w:rPr>
        <w:t>If costs outweigh benefit then there will be no incentives to start a war. In a nuclear war, there are no benefits; it will only increase your costs, so nuclear weapons can prevent wars.</w:t>
      </w:r>
      <w:r>
        <w:rPr>
          <w:rStyle w:val="StyleUnderline"/>
        </w:rPr>
        <w:t xml:space="preserve"> </w:t>
      </w:r>
      <w:r w:rsidRPr="00FB5E6C">
        <w:rPr>
          <w:sz w:val="16"/>
        </w:rPr>
        <w:t xml:space="preserve">The acquisition of nuclear weapons makes states ‘exceedingly cautious’ and they will not fight if they can’t win much and stand to lose everything. Prominent realist thinker John Mearsheimer supports Kenneth Waltz by stating that “nuclear weapons are a superb deterrent” (New York Times 1998). </w:t>
      </w:r>
    </w:p>
    <w:p w:rsidR="00436DDD" w:rsidRDefault="00436DDD" w:rsidP="00612310">
      <w:pPr>
        <w:rPr>
          <w:sz w:val="16"/>
        </w:rPr>
      </w:pPr>
    </w:p>
    <w:p w:rsidR="00436DDD" w:rsidRDefault="00436DDD" w:rsidP="00612310">
      <w:pPr>
        <w:rPr>
          <w:sz w:val="16"/>
        </w:rPr>
      </w:pPr>
    </w:p>
    <w:p w:rsidR="00436DDD" w:rsidRDefault="00436DDD" w:rsidP="00436DDD">
      <w:pPr>
        <w:pStyle w:val="Heading4"/>
      </w:pPr>
      <w:r w:rsidRPr="00694D38">
        <w:t xml:space="preserve">Weak Nations </w:t>
      </w:r>
      <w:r>
        <w:t>are easy to mess with, leads to laundry list of impacts</w:t>
      </w:r>
    </w:p>
    <w:p w:rsidR="00436DDD" w:rsidRPr="00D34571" w:rsidRDefault="00436DDD" w:rsidP="00436DDD">
      <w:r w:rsidRPr="00694D38">
        <w:rPr>
          <w:rStyle w:val="Style13ptBold"/>
        </w:rPr>
        <w:t>Shellenburger</w:t>
      </w:r>
      <w:r>
        <w:t xml:space="preserve"> </w:t>
      </w:r>
      <w:r w:rsidRPr="00436DDD">
        <w:rPr>
          <w:rStyle w:val="Style13ptBold"/>
        </w:rPr>
        <w:t>2018</w:t>
      </w:r>
      <w:r>
        <w:t xml:space="preserve"> </w:t>
      </w:r>
      <w:r w:rsidRPr="001E4B09">
        <w:t>(</w:t>
      </w:r>
      <w:r w:rsidRPr="00D34571">
        <w:t xml:space="preserve">Michael Shellenberger, President of Environmental Progress, “Who Are We To Deny Weak Nations The Nuclear Weapons They Need For Self-Defense?” Forbes, Aug 6, 2018, </w:t>
      </w:r>
      <w:hyperlink r:id="rId6" w:anchor="3d6cef3b522f" w:history="1">
        <w:r w:rsidRPr="00B11740">
          <w:rPr>
            <w:rStyle w:val="Hyperlink"/>
          </w:rPr>
          <w:t>https://www.forbes.com/sites/michaelshellenberger/2018/08/06/who-are-we-to-deny-weak-nations-the-nuclear-weapons-they-need-for-self-defense/#3d6cef3b522f</w:t>
        </w:r>
      </w:hyperlink>
      <w:r>
        <w:t>, SH)</w:t>
      </w:r>
    </w:p>
    <w:p w:rsidR="00436DDD" w:rsidRDefault="00436DDD" w:rsidP="00436DDD">
      <w:pPr>
        <w:tabs>
          <w:tab w:val="left" w:pos="3135"/>
        </w:tabs>
      </w:pPr>
      <w:r w:rsidRPr="001643A8">
        <w:rPr>
          <w:rStyle w:val="StyleUnderline"/>
        </w:rPr>
        <w:t xml:space="preserve">In Quentin Tarantino’s film, </w:t>
      </w:r>
      <w:hyperlink r:id="rId7" w:tgtFrame="_blank" w:history="1">
        <w:r w:rsidRPr="001643A8">
          <w:rPr>
            <w:rStyle w:val="StyleUnderline"/>
          </w:rPr>
          <w:t>“Inglorious Bustards,”</w:t>
        </w:r>
      </w:hyperlink>
      <w:r w:rsidRPr="001643A8">
        <w:rPr>
          <w:rStyle w:val="StyleUnderline"/>
        </w:rPr>
        <w:t xml:space="preserve"> a German SS officer arrives</w:t>
      </w:r>
      <w:r w:rsidRPr="00694D38">
        <w:t xml:space="preserve"> without warning </w:t>
      </w:r>
      <w:r w:rsidRPr="001643A8">
        <w:rPr>
          <w:rStyle w:val="StyleUnderline"/>
        </w:rPr>
        <w:t>at a French family’s</w:t>
      </w:r>
      <w:r w:rsidRPr="00694D38">
        <w:t xml:space="preserve"> modest </w:t>
      </w:r>
      <w:r w:rsidRPr="001643A8">
        <w:rPr>
          <w:rStyle w:val="StyleUnderline"/>
        </w:rPr>
        <w:t>dairy farm</w:t>
      </w:r>
      <w:r w:rsidRPr="00694D38">
        <w:t>. The year is 1940, the first year of the Nazi occupation.</w:t>
      </w:r>
      <w:r>
        <w:t xml:space="preserve"> </w:t>
      </w:r>
      <w:r w:rsidRPr="00694D38">
        <w:t>The officer is accompanied by several heavily-armed men and is exceedingly polite. He asks the French farmer if he can come inside. The farmer, with his young daughters hovering nearby, allows him to enter.</w:t>
      </w:r>
      <w:r>
        <w:t xml:space="preserve"> </w:t>
      </w:r>
      <w:r w:rsidRPr="001643A8">
        <w:rPr>
          <w:rStyle w:val="StyleUnderline"/>
        </w:rPr>
        <w:t xml:space="preserve">The officer tells the farmer he has been tasked with finding a Jewish family that has gone missing. The farmer says he heard they fled to Spain. At that moment, the camera slowly pans to below the wooden floorboards where we see the family trembling in quiet terror. Why was the Jewish family forced to hide under its neighbor’s floor? Because the French farmer (and the nation who his character symbolized) lacked deterrence. </w:t>
      </w:r>
      <w:r w:rsidRPr="00694D38">
        <w:t>What is deterrence? The word</w:t>
      </w:r>
      <w:r>
        <w:t xml:space="preserve"> </w:t>
      </w:r>
      <w:hyperlink r:id="rId8" w:tgtFrame="_blank" w:history="1">
        <w:r w:rsidRPr="00694D38">
          <w:rPr>
            <w:rStyle w:val="Hyperlink"/>
          </w:rPr>
          <w:t>comes from</w:t>
        </w:r>
        <w:r>
          <w:rPr>
            <w:rStyle w:val="Hyperlink"/>
          </w:rPr>
          <w:t xml:space="preserve"> </w:t>
        </w:r>
      </w:hyperlink>
      <w:r w:rsidRPr="00694D38">
        <w:t>the Latin</w:t>
      </w:r>
      <w:r>
        <w:t xml:space="preserve"> </w:t>
      </w:r>
      <w:r w:rsidRPr="00694D38">
        <w:t>deterrere</w:t>
      </w:r>
      <w:r>
        <w:t xml:space="preserve"> </w:t>
      </w:r>
      <w:r w:rsidRPr="00694D38">
        <w:t xml:space="preserve">which means, literally, “to frighten away from.” </w:t>
      </w:r>
      <w:r w:rsidRPr="001643A8">
        <w:rPr>
          <w:rStyle w:val="StyleUnderline"/>
        </w:rPr>
        <w:t>To scare someone away, you need power. The Germans felt comfortable invading France because they knew the French lacked it.</w:t>
      </w:r>
      <w:r>
        <w:t xml:space="preserve"> </w:t>
      </w:r>
      <w:r w:rsidRPr="00694D38">
        <w:t>In July 1942, Nazi-collaborationist French police</w:t>
      </w:r>
      <w:r>
        <w:t xml:space="preserve"> </w:t>
      </w:r>
      <w:hyperlink r:id="rId9" w:tgtFrame="_blank" w:history="1">
        <w:r w:rsidRPr="00694D38">
          <w:rPr>
            <w:rStyle w:val="Hyperlink"/>
          </w:rPr>
          <w:t>arrested</w:t>
        </w:r>
      </w:hyperlink>
      <w:r>
        <w:t xml:space="preserve"> </w:t>
      </w:r>
      <w:r w:rsidRPr="00694D38">
        <w:t>12,884 Jews, including 5,802 women and 4,501 children and held them captive in a sports stadium. A witness testified:</w:t>
      </w:r>
      <w:r>
        <w:t xml:space="preserve"> </w:t>
      </w:r>
      <w:r w:rsidRPr="00694D38">
        <w:t>All those wretched people lived five horrifying days in the enormous interior filled with deafening noise ... among the screams and cries of people who had gone mad, or the injured who tried to kill themselves."</w:t>
      </w:r>
      <w:r>
        <w:t xml:space="preserve"> </w:t>
      </w:r>
      <w:r w:rsidRPr="00694D38">
        <w:t>A few days later they were sent to Germany in cattle wagons and became some of the first to die in Auschwitz’s gas chambers. Of the 75,721 Jewish French citizens and refugees in total who were rounded up, fewer than 2,000 survived.</w:t>
      </w:r>
      <w:r>
        <w:t xml:space="preserve"> </w:t>
      </w:r>
      <w:r w:rsidRPr="00694D38">
        <w:t>In “Inglourious Basterds,” the scene ends, symbolically, with the French farmer forced to betray his Jewish neighbors. As the farmer weeps, the German soldiers spray machine-gun fire at the floorboards above where the Jewish family is hiding. They kill every member of the family except for the teenage daughter who flees the home that has become a charnel house.</w:t>
      </w:r>
      <w:r>
        <w:t xml:space="preserve"> </w:t>
      </w:r>
      <w:r w:rsidRPr="001643A8">
        <w:rPr>
          <w:rStyle w:val="StyleUnderline"/>
        </w:rPr>
        <w:t>How does a weak nation-state like France level the playing field with a more powerful adversary like Germany? By obtaining a weapon capable of wiping out its major cities. Twice victimized and humiliated by its neighbor, France after World War II set off to build a nuclear bomb that, had it been available before 1940, would have deterred the German invasion.</w:t>
      </w:r>
      <w:r>
        <w:t xml:space="preserve"> </w:t>
      </w:r>
      <w:r w:rsidRPr="00694D38">
        <w:t>Can anyone</w:t>
      </w:r>
      <w:r>
        <w:t xml:space="preserve"> </w:t>
      </w:r>
      <w:r w:rsidRPr="00694D38">
        <w:t>blame</w:t>
      </w:r>
      <w:r>
        <w:t xml:space="preserve"> </w:t>
      </w:r>
      <w:r w:rsidRPr="00694D38">
        <w:t>France for getting the bomb? Of course not. After all, Germany’s war upon its neighbors resulted in the deaths of</w:t>
      </w:r>
      <w:r>
        <w:t xml:space="preserve"> </w:t>
      </w:r>
      <w:r w:rsidRPr="00694D38">
        <w:t>50 million</w:t>
      </w:r>
      <w:r>
        <w:t xml:space="preserve"> </w:t>
      </w:r>
      <w:r w:rsidRPr="00694D38">
        <w:t>people.</w:t>
      </w:r>
      <w:r>
        <w:t xml:space="preserve"> </w:t>
      </w:r>
      <w:r w:rsidRPr="00694D38">
        <w:t>But that didn’t stop the U.S. government from trying to prevent France from building a nuclear weapon. Senior Kennedy administration officials in 1962</w:t>
      </w:r>
      <w:r>
        <w:t xml:space="preserve"> </w:t>
      </w:r>
      <w:hyperlink r:id="rId10" w:tgtFrame="_blank" w:history="1">
        <w:r w:rsidRPr="00694D38">
          <w:rPr>
            <w:rStyle w:val="Hyperlink"/>
          </w:rPr>
          <w:t>described</w:t>
        </w:r>
      </w:hyperlink>
      <w:r>
        <w:t xml:space="preserve"> </w:t>
      </w:r>
      <w:r w:rsidRPr="00694D38">
        <w:t>France’s nuclear program as “foolish, or diabolical — or both.”</w:t>
      </w:r>
      <w:r>
        <w:t xml:space="preserve"> </w:t>
      </w:r>
      <w:r w:rsidRPr="00694D38">
        <w:t>How could the U.S. deny France the means with which to defend herself? By promising to protect France with its own nuclear weapons through what is called “extended deterrence.”</w:t>
      </w:r>
      <w:r>
        <w:t xml:space="preserve"> </w:t>
      </w:r>
      <w:r w:rsidRPr="00694D38">
        <w:t>French President Charles de Gaulle didn’t buy it. He felt that “</w:t>
      </w:r>
      <w:r w:rsidRPr="001643A8">
        <w:rPr>
          <w:rStyle w:val="StyleUnderline"/>
        </w:rPr>
        <w:t>the United States would not risk New York or Detroit to save Hamburg or Lyons,</w:t>
      </w:r>
      <w:r w:rsidRPr="00694D38">
        <w:t>”</w:t>
      </w:r>
      <w:r>
        <w:t xml:space="preserve"> </w:t>
      </w:r>
      <w:hyperlink r:id="rId11" w:tgtFrame="_blank" w:history="1">
        <w:r w:rsidRPr="00694D38">
          <w:rPr>
            <w:rStyle w:val="Hyperlink"/>
          </w:rPr>
          <w:t>noted</w:t>
        </w:r>
      </w:hyperlink>
      <w:r>
        <w:rPr>
          <w:rStyle w:val="Hyperlink"/>
        </w:rPr>
        <w:t xml:space="preserve"> </w:t>
      </w:r>
      <w:r w:rsidRPr="00694D38">
        <w:t>the</w:t>
      </w:r>
      <w:r>
        <w:t xml:space="preserve"> </w:t>
      </w:r>
      <w:r w:rsidRPr="00694D38">
        <w:t>New York Times, “if faced with a choice between the destruction of Western Europe and a Soviet-American missile exchange.”</w:t>
      </w:r>
      <w:r>
        <w:t xml:space="preserve"> </w:t>
      </w:r>
      <w:r w:rsidRPr="00694D38">
        <w:t>A nuclear-armed France, U.S. officials warned, “could lead to a proliferation of nuclear powers,”</w:t>
      </w:r>
      <w:r>
        <w:t xml:space="preserve"> </w:t>
      </w:r>
      <w:hyperlink r:id="rId12" w:tgtFrame="_blank" w:history="1">
        <w:r w:rsidRPr="00694D38">
          <w:rPr>
            <w:rStyle w:val="Hyperlink"/>
          </w:rPr>
          <w:t>reported</w:t>
        </w:r>
      </w:hyperlink>
      <w:r>
        <w:t xml:space="preserve"> </w:t>
      </w:r>
      <w:r w:rsidRPr="00694D38">
        <w:t>Ronald Steel in</w:t>
      </w:r>
      <w:r>
        <w:t xml:space="preserve"> </w:t>
      </w:r>
      <w:r w:rsidRPr="00694D38">
        <w:t>Commentary,</w:t>
      </w:r>
      <w:r>
        <w:t xml:space="preserve"> </w:t>
      </w:r>
      <w:r w:rsidRPr="00694D38">
        <w:t>“that is, to demands by other allies, especially Germany, for nuclear status.”</w:t>
      </w:r>
      <w:r>
        <w:t xml:space="preserve"> </w:t>
      </w:r>
      <w:r w:rsidRPr="00694D38">
        <w:t>The identical argument was later made against China, India and Pakistan, and is now being made against allowing North Korea and Iran to possess nuclear weapons.</w:t>
      </w:r>
      <w:r>
        <w:t xml:space="preserve"> </w:t>
      </w:r>
    </w:p>
    <w:p w:rsidR="00436DDD" w:rsidRDefault="00436DDD" w:rsidP="00612310">
      <w:pPr>
        <w:rPr>
          <w:sz w:val="16"/>
        </w:rPr>
      </w:pPr>
    </w:p>
    <w:p w:rsidR="00612310" w:rsidRDefault="00612310" w:rsidP="00612310"/>
    <w:p w:rsidR="001E1503" w:rsidRDefault="001E1503" w:rsidP="001E1503">
      <w:pPr>
        <w:pStyle w:val="Heading4"/>
      </w:pPr>
      <w:r>
        <w:t>Nukes create stability not only through deterrence but also the elimination of threats</w:t>
      </w:r>
    </w:p>
    <w:p w:rsidR="001E1503" w:rsidRPr="00026534" w:rsidRDefault="001E1503" w:rsidP="001E1503">
      <w:pPr>
        <w:rPr>
          <w:rStyle w:val="Style13ptBold"/>
          <w:b w:val="0"/>
          <w:bCs w:val="0"/>
          <w:sz w:val="22"/>
        </w:rPr>
      </w:pPr>
      <w:r>
        <w:rPr>
          <w:rStyle w:val="Style13ptBold"/>
        </w:rPr>
        <w:t xml:space="preserve">Bhaskar 2017 </w:t>
      </w:r>
      <w:r>
        <w:rPr>
          <w:rStyle w:val="Style13ptBold"/>
          <w:b w:val="0"/>
          <w:bCs w:val="0"/>
          <w:sz w:val="22"/>
        </w:rPr>
        <w:t>(Mark Bhaskar, columnist, "The Utility of Offensive Nuclear Weapons in the Modern Era", Georgetown Security Studies Review, 12-3-2017, http://georgetownsecuritystudiesreview.org/2017/12/03/the-utility-of-offensive-nuclear-weapons-in-the-modern-era/, N.R)</w:t>
      </w:r>
    </w:p>
    <w:p w:rsidR="001E1503" w:rsidRDefault="001E1503" w:rsidP="001E1503">
      <w:pPr>
        <w:rPr>
          <w:u w:val="single"/>
        </w:rPr>
      </w:pPr>
      <w:r w:rsidRPr="00026534">
        <w:rPr>
          <w:u w:val="single"/>
        </w:rPr>
        <w:t>Discussing the potential, or even necessary, use of nuclear weapons by the United States in any reputable forum usually invites near-universal condemnation. Such a strong reaction proves that the “nuclear taboo,”</w:t>
      </w:r>
      <w:r>
        <w:t xml:space="preserve"> best described in Nina Tannenwald’s 1999 essay, is alive and well. As per this taboo, </w:t>
      </w:r>
      <w:r w:rsidRPr="007731F7">
        <w:rPr>
          <w:u w:val="single"/>
        </w:rPr>
        <w:t>using nuclear weapons is unethical, always disproportional, and political suicide for any leader.[</w:t>
      </w:r>
      <w:r>
        <w:t>i] However, recent surveys of the American public and assessments of the situations in North Korea and Iran indicate that this taboo is weaker than previously thought and that it restricts the ability of policymakers to defend the United States. In fact</w:t>
      </w:r>
      <w:r w:rsidRPr="007731F7">
        <w:rPr>
          <w:u w:val="single"/>
        </w:rPr>
        <w:t>, the American people are more than willing to use nuclear weapons against an adversary as long as certain conditions are met</w:t>
      </w:r>
      <w:r>
        <w:t xml:space="preserve">. Those conditions originate in the atomic bombings of Hiroshima and Nagasaki, and there are certain strategic parallels between the United States’ confrontation of the Empire of Japan in 1945 and the potential for conflict with North Korea or Iran in the present. </w:t>
      </w:r>
      <w:r w:rsidRPr="007731F7">
        <w:rPr>
          <w:u w:val="single"/>
        </w:rPr>
        <w:t>Leaders, both elected and otherwise, tend to avoid discussions about using nuclear weapons due to the “widespread popular revulsion against nuclear weapons and widely held inhibitions on their use</w:t>
      </w:r>
      <w:r>
        <w:t>.”[ii] However, an August 2017 study by the MIT Press illustrates that US officials have little to fear in terms of domestic opinion. In the study, 59% of Americans said that, during a war with Iran, they would approve of a nuclear strike killing 2 million Iranians as long as the strike saved the lives of 20,000 US soldiers</w:t>
      </w:r>
      <w:r w:rsidRPr="007731F7">
        <w:rPr>
          <w:rStyle w:val="StyleUnderline"/>
        </w:rPr>
        <w:t>. Indeed, 63% of Americans would accept 100,000 Iranian casualties in a conventional airstrike with the same stipulation regarding US soldiers.</w:t>
      </w:r>
      <w:r>
        <w:t xml:space="preserve"> </w:t>
      </w:r>
      <w:r w:rsidRPr="007731F7">
        <w:rPr>
          <w:u w:val="single"/>
        </w:rPr>
        <w:t>Based on these results, the creators of the study concluded that, “the majority of Americans prioritize protecting US troops and achieving American war aims, even when doing so would result in the deliberate killing of millions of foreign noncombatants.”</w:t>
      </w:r>
      <w:r>
        <w:t xml:space="preserve">[iii] Another survey conducted in 2009 for the book Paying the Human Costs of War put forth a similar dilemma with North Korea. When asked how to rate the importance of limiting American military deaths versus limiting DPRK civilian deaths, 52% of respondents concluded that limiting American deaths was “much more” or “somewhat more important.”[iv] The article “Atomic Aversion” shifts the focus of nuclear weapons use to efficacy. </w:t>
      </w:r>
      <w:r w:rsidRPr="007731F7">
        <w:rPr>
          <w:u w:val="single"/>
        </w:rPr>
        <w:t>In a scenario in which al-Qa’ida was building a nuclear bomb in Syria, 77.2% of those surveyed said they would support a presidential decision to use nuclear weapons against al-Qa’ida if nuclear weapons were deemed twice as effective as conventional weapons in carrying out a successful strike.</w:t>
      </w:r>
      <w:r>
        <w:t xml:space="preserve"> </w:t>
      </w:r>
      <w:r w:rsidRPr="007731F7">
        <w:rPr>
          <w:u w:val="single"/>
        </w:rPr>
        <w:t>The message from such studies is clear: US leaders have a popular mandate to use nuclear weapons, even against civilian targets, as long as American combatants are saved and US objectives are achieved.[v] With this mandate, it falls to policymakers to determine the standards for carrying out a nuclear attack. Here there is only a single precedent: the atomic bombings of Hiroshima and Nagasaki. From these attacks, one can extract three conditions under which the US would use a nuclear bomb. The first is intractability of the opponent.</w:t>
      </w:r>
      <w:r>
        <w:t xml:space="preserve"> </w:t>
      </w:r>
      <w:r w:rsidRPr="007731F7">
        <w:rPr>
          <w:u w:val="single"/>
        </w:rPr>
        <w:t>Against Japan, the United States initially tried diplomatic incentives, and later economic coercion, to bring about an end to their imperial expansion—but to no avail. Despite a vicious fire-bombing campaign that killed between 240,000 and 300,000 Japanese people and severe military defeats in Burma, Manchuria, and various Pacific Islands, the Japanese government would not surrender. Kamikaze and banzai tactics, as well as the decision to draft elderly men and women into the military indicated that Japan was preparing for a last stand.[vi] From this information, one can conclude that the United States should only consider using nuclear weapons against an adversary who does not respond to diplomatic, economic, or military means of coercion. The second and third conditions are the high cost of a conventional campaign against an adversary and that adversary’s second-strike capabilities</w:t>
      </w:r>
      <w:r>
        <w:t xml:space="preserve">. </w:t>
      </w:r>
      <w:r w:rsidRPr="007731F7">
        <w:rPr>
          <w:rStyle w:val="StyleUnderline"/>
        </w:rPr>
        <w:t>The Allies estimated that the invasion of the Japanese home islands—Operation Downfall—would result in over 500,000 Allied casualties and require more than 1.3 million American personnel.</w:t>
      </w:r>
      <w:r>
        <w:t xml:space="preserve"> The fighting itself, given Japan’s steadfast defenses of Iwo Jima and Okinawa, was expected to last until 1947. The estimated number of Japanese dead from the operation varies widely, yet nearly all place the total in the millions.[vii] By comparison, the atomic bombs inflicted over 200,000 casualties on Japan and killed twenty American, British, and Dutch prisoners of war.[viii] Just as important, unlike the future Soviet Union and Maoist China, Japan had no substantial defenses against the atomic bomb, nor could they respond with a nuclear attack of their own. From this information, one concludes that nuclear weapons should only be used in the event that a conventional campaign will incur too high a cost in blood and treasure, and if the enemy cannot retaliate in kind. </w:t>
      </w:r>
      <w:r w:rsidRPr="007731F7">
        <w:rPr>
          <w:u w:val="single"/>
        </w:rPr>
        <w:t>North Korea and Iran are modern adversaries that fit these three conditions—intractability, prospect of a costly conventional campaign, and lack of nuclear retaliation capability—albeit to varying degrees. In the case of the DPRK, the United States has tried to end their nuclear program through diplomatic negotiations under three separate administrations[ix], as well as through what some consider “the toughest-ever” economic sanctions.[</w:t>
      </w:r>
      <w:r>
        <w:t xml:space="preserve">x] The result of such efforts is that North Korea has approximately 30 nuclear warheads[xi] and possesses an ICBM that can target the continental United States, which the DPRK tested as recently as November 28.[xii] </w:t>
      </w:r>
      <w:r w:rsidRPr="007731F7">
        <w:rPr>
          <w:u w:val="single"/>
        </w:rPr>
        <w:t>A conventional attack, in either the form of an airstrike against suspected nuclear sites or a ground-based invasion, would be ineffective and horrific in terms of the human and economic cos</w:t>
      </w:r>
      <w:r>
        <w:t>ts. North Korea is a national fortress, with an army over one million strong, vast quantities of long-range artillery, and its own chemical weapons capabilities.[xiii] Under Kim Jung Un, the DPRK more than satisfies the first two conditions of intractability and a potential high-cost conventional campaign</w:t>
      </w:r>
      <w:r w:rsidRPr="007731F7">
        <w:rPr>
          <w:u w:val="single"/>
        </w:rPr>
        <w:t>. On the third condition, while the United States and its allies possess the missile defense capabilities to defend against a limited North Korean ICBM attack, a more substantial launch could overwhelm defensive systems.[</w:t>
      </w:r>
      <w:r>
        <w:t>xiv</w:t>
      </w:r>
      <w:r w:rsidRPr="007731F7">
        <w:rPr>
          <w:u w:val="single"/>
        </w:rPr>
        <w:t>] A decision to use nuclear weapons against the DPRK would have to hinge on effective missile defense. As for Iran, it fulfills two of the three strategic conditions: the prospect of a high-cost conventional war and the lack of second-strike capability. The presence of the third condition—intractability—is subject to debate. Iran has a powerful military—with 934,000 known personnel—and both the size and terrain of Iran heavily favor them in a defensive conflict.[</w:t>
      </w:r>
      <w:r>
        <w:t xml:space="preserve">xv] </w:t>
      </w:r>
      <w:r w:rsidRPr="007731F7">
        <w:rPr>
          <w:u w:val="single"/>
        </w:rPr>
        <w:t>Iran also has a high nuclear threshold, meaning that it could develop nuclear weapons quickly if it wished;[xvi] although, as of this writing, it possesses no warheads and its missile defenses are geared towards countering cruise missiles and other ground-to-ground projectiles—not ICBMs</w:t>
      </w:r>
      <w:r>
        <w:t xml:space="preserve">.[xvii] Regarding Iran’s intractability, proponents of the JCPOA point to the agreement as evidence that Iran’s leadership, particularly under President Hassan Rouhani, is moderate and open to negotiation. However, the JCPOA could end prematurely for a number of reasons, such as actions by the Trump Administration or Rouhani’s potential overthrow by IRGC hardliners, despite the clear popular mandate conferred on him by the election in May.[xviii] Regardless of the JCPOA and Rouhani’s efforts at domestic reform, Iran has not changed its expansionist foreign policy—instead remaining engaged in destructive conflicts in Iraq, Syria, Lebanon, and Yemen and actively threatening US allies in the Middle East.[xix] The fact remains that Iran is actively sabotaging the United States and its interests in the region. The purpose of this article is not to advocate for a first-use nuclear weapons policy for the United States. However, </w:t>
      </w:r>
      <w:r w:rsidRPr="007731F7">
        <w:rPr>
          <w:u w:val="single"/>
        </w:rPr>
        <w:t>nuclear weapons retain offensive utility within certain parameters. North Korea and Iran have developed into uncompromising adversaries against whom a conventional campaign would prove long and bloody. Unlike Russia and China, neither country yet possesses the ability to threaten the United States with a comparable nuclear stockpile or to deter the US with substantial missile defense systems. There are certainly risks to using nuclear weapons, and the international security environment after their use would fundamentally change—maybe unrecognizably so. But key conditions of nuclear weapon use in 1945 are present today, and to not consider the use of nuclear weapons in the North Korean and Iranian cases does a disservice to the American people.</w:t>
      </w:r>
    </w:p>
    <w:p w:rsidR="001E1503" w:rsidRDefault="001E1503" w:rsidP="00612310"/>
    <w:p w:rsidR="001E1503" w:rsidRDefault="001E1503" w:rsidP="00612310"/>
    <w:p w:rsidR="001E1503" w:rsidRDefault="001E1503" w:rsidP="001E1503">
      <w:pPr>
        <w:pStyle w:val="Heading4"/>
      </w:pPr>
      <w:r>
        <w:t xml:space="preserve">Nuclear deterance works – countries with nukes don’t go to war; mutually assured destruction. </w:t>
      </w:r>
    </w:p>
    <w:p w:rsidR="001E1503" w:rsidRDefault="001E1503" w:rsidP="001E1503">
      <w:r w:rsidRPr="00FC7CC0">
        <w:rPr>
          <w:rStyle w:val="Style13ptBold"/>
        </w:rPr>
        <w:t>Shellenberger</w:t>
      </w:r>
      <w:r>
        <w:t xml:space="preserve">; </w:t>
      </w:r>
      <w:r w:rsidRPr="00FC7CC0">
        <w:rPr>
          <w:rStyle w:val="Style13ptBold"/>
        </w:rPr>
        <w:t>2018</w:t>
      </w:r>
      <w:r>
        <w:t>; (Michael Shellenberger, environmental writer,  "Who Are We To Deny Weak Nations The Nuclear Weapons They Need For Self-Defense?,", Forbes, 8-6-2018, https://www.forbes.com/sites/michaelshellenberger/2018/08/06/who-are-we-to-deny-weak-nations-the-nuclear-weapons-they-need-for-self-defense/#38f3f5b1522f, djc)</w:t>
      </w:r>
    </w:p>
    <w:p w:rsidR="001E1503" w:rsidRDefault="001E1503" w:rsidP="001E1503">
      <w:r>
        <w:t xml:space="preserve">In Quentin Tarantino’s film, “Inglourious Basterds,” a German SS officer arrives without warning at a French family’s modest dairy farm. The year is 1940, the first year of the Nazi occupation. The officer is accompanied by several heavily-armed men and is exceedingly polite. He asks the French farmer if he can come inside. The farmer, with his young daughters hovering nearby, allows him to enter. The officer tells the farmer he has been tasked with finding a Jewish family that has gone missing. The farmer says he heard they fled to Spain. At that moment, the camera slowly pans to below the wooden floorboards where we see the family trembling in quiet terror. </w:t>
      </w:r>
      <w:r w:rsidRPr="009F46E9">
        <w:rPr>
          <w:u w:val="single"/>
        </w:rPr>
        <w:t>Why was the Jewish family forced to hide under its neighbor’s floor? Because the French farmer (and the nation who his character symbolized) lacked deterrence. What is deterrence? The word comes from the Latin deterrere which means, literally, “to frighten away from.”</w:t>
      </w:r>
      <w:r>
        <w:t xml:space="preserve"> To scare someone away, you need power. The Germans felt comfortable invading France because they knew the French lacked it. In July 1942, Nazi-collaborationist French police arrested 12,884 Jews, including 5,802 women and 4,501 children and held them captive in a sports stadium. A witness testified: All those wretched people lived five horrifying days in the enormous interior filled with deafening noise ... among the screams and cries of people who had gone mad, or the injured who tried to kill themselves." A few days later they were sent to Germany in cattle wagons and became some of the first to die in Auschwitz’s gas chambers. Of the 75,721 Jewish French citizens and refugees in total who were rounded up, fewer than 2,000 survived. In “Inglourious Basterds,” the scene ends, symbolically, with the French farmer forced to betray his Jewish neighbors. As the farmer weeps, the German soldiers spray machine-gun fire at the floorboards above where the Jewish family is hiding. They kill every member of the family except for the teenage daughter who flees the home that has become a charnel house. Nuclear Bombs As Weapons of the Weak How does a weak nation-state like France level the playing field with a more powerful adversary like Germany? By obtaining a weapon capable of wiping out its major cities. Twice victimized and humiliated by its neighbor, France after World War II set off to build a nuclear bomb that, had it been available before 1940, would have deterred the German invasion. Can anyone blame France for getting the bomb? Of course not. After all, Germany’s war upon its neighbors resulted in the deaths of 50 million people. But that didn’t stop the U.S. government from trying to prevent France from building a nuclear weapon. Senior Kennedy administration officials in 1962 described France’s nuclear program as “foolish, or diabolical — or both.” How could the U.S. deny France the means with which to defend herself? By promising to protect France with its own nuclear weapons through what is called “extended deterrence.” French President Charles de Gaulle didn’t buy it. He felt that “the United States would not risk New York or Detroit to save Hamburg or Lyons,” noted the New York Times, “</w:t>
      </w:r>
      <w:r w:rsidRPr="009F46E9">
        <w:rPr>
          <w:u w:val="single"/>
        </w:rPr>
        <w:t>if faced with a choice between the destruction of Western Europe and a Soviet-American missile exchange.” A nuclear-armed France, U.S. officials warned, “could lead to a proliferation of nuclear powers,” reported Ronald Steel in Commentary, “that is, to demands by other allies, especially Germany, for nuclear status.” The identical argument was later made against China, India and Pakistan, and is now being made against allowing North Korea and Iran to possess nuclear weapons.</w:t>
      </w:r>
      <w:r>
        <w:t xml:space="preserve"> The widespread assumption is that the more nations have nuclear weapons, the more dangerous the world will be. But is that really the case? I don’t ask this question lightly. I come from a long line of Christian pacifists and conscientious objectors and earned a degree in peace studies from a Quaker college. I have had nightmares about nuclear war since I was a boy and today live in California, which is more vulnerable to a North Korean missile than Washington, D.C. — at least for now. But it is impossible not to be struck by these facts: </w:t>
      </w:r>
      <w:r w:rsidRPr="009F46E9">
        <w:rPr>
          <w:rStyle w:val="Emphasis"/>
        </w:rPr>
        <w:t>No nation with a nuclear weapon has ever been invaded by another nation</w:t>
      </w:r>
      <w:r>
        <w:t xml:space="preserve">. The number of deaths in battle worldwide has declined 95 percent in the 70 years since the invention and spread of nuclear weapons; The number of Indian and Pakistani civilian and security forces’ deaths in two disputed territories declined 90 percent after Pakistan’s first nuclear weapons test in 1998. In 1981, the late political scientist Kenneth Waltz published an essay titled, “The Spread of Nuclear Weapons: More May Be Better.” In it he argued that </w:t>
      </w:r>
      <w:r w:rsidRPr="009F46E9">
        <w:rPr>
          <w:rStyle w:val="StyleUnderline"/>
        </w:rPr>
        <w:t>nuclear weapons are revolutionary in allowing weaker nations to protect themselves from more powerful ones</w:t>
      </w:r>
      <w:r>
        <w:t>. International relations is “a realm of anarchy as opposed to hierarchy… of self-help… you’re on your own,” Waltz explained. How do nuclear weapons work? Not “through the ability to defend but through the ability to punish...The message of a deterrent strategy is this,” explained Waltz. “‘</w:t>
      </w:r>
      <w:r w:rsidRPr="009F46E9">
        <w:rPr>
          <w:rStyle w:val="Emphasis"/>
        </w:rPr>
        <w:t>Although we are defenceless, if you attack we will punish you to an extent that more than cancels your gains</w:t>
      </w:r>
      <w:r>
        <w:t xml:space="preserve">.’” Does anybody believe France should give up its nuclear weapons? Certainly not the French. After President Barack Obama in 2009 called for eliminating nuclear weapons, not a single other nuclear nation endorsed the idea. All of this raises the question: if </w:t>
      </w:r>
      <w:r w:rsidRPr="005B0B01">
        <w:rPr>
          <w:rStyle w:val="StyleUnderline"/>
        </w:rPr>
        <w:t>nuclear weapons protect weak nations from foreign invasion</w:t>
      </w:r>
      <w:r>
        <w:t xml:space="preserve">, why shouldn’t North Korea and Iran get them? Why Nuclear Weapons Make Us Peaceful On January 29, 2002, President George W. Bush denounced Iraq, Iran, and North Korea as an “axis of evil.” North Korea was “arming with missiles,” he said. Iran “aggressively pursues these weapons” and the “Iraqi regime has plotted to develop...nuclear weapons for over a decade.” One year later, the U.S. invaded and occupied Iraq. The ensuing conflict resulted in the deaths of over 450,000 people — about four times as many as were killed at Hiroshima — and a five-fold increase in terrorist killings in the Middle East and Africa. It all came at a cost of $2.4 trillion dollars. Now, 16 years later, U.S. officials insist that North Korea and Iran need not fear a U.S. invasion. But why would any nation — particularly North Korea and Iran — believe them? Not only did the U.S. overthrow Iraqi leader Saddam Hussein after he gave up his nuclear weapons program, it also helped overthrow Libyan President Muammar Gaddafi in 2011 after he too had given up the pursuit of a nuclear weapon. North Korean President Kim Jong-un may, quite understandably, see his own life at stake: Hussein was hanged and Gaddafi was tortured and killed. Both hawks and doves say North Korea and Iran must not be allowed to have a weapon because both regimes are brutal, but nuclear weapons make nations more peaceful over time. </w:t>
      </w:r>
      <w:r w:rsidRPr="005B0B01">
        <w:rPr>
          <w:rStyle w:val="StyleUnderline"/>
        </w:rPr>
        <w:t>There were three full-scale wars before India and Pakistan acquired the bomb and only far more limited conflicts since</w:t>
      </w:r>
      <w:r>
        <w:t xml:space="preserve">. </w:t>
      </w:r>
      <w:r w:rsidRPr="005B0B01">
        <w:rPr>
          <w:rStyle w:val="StyleUnderline"/>
        </w:rPr>
        <w:t>And China became dramatically less bellicose after acquiring the bomb. Why? “History shows that when countries acquire the bomb, they feel increasingly vulnerable</w:t>
      </w:r>
      <w:r>
        <w:t>,” notes Waltz, “</w:t>
      </w:r>
      <w:r w:rsidRPr="005B0B01">
        <w:rPr>
          <w:rStyle w:val="StyleUnderline"/>
        </w:rPr>
        <w:t>and become acutely aware that their nuclear weapons make them a potential target in the eyes of major powers. This awareness discourages nuclear states from bold and aggressive action</w:t>
      </w:r>
      <w:r>
        <w:t xml:space="preserve">.” Is it really so difficult to imagine that a nuclear-armed North Korea and Iran might follow the same path toward moderation as China, India, and Pakistan? </w:t>
      </w:r>
      <w:r w:rsidRPr="005B0B01">
        <w:rPr>
          <w:rStyle w:val="StyleUnderline"/>
        </w:rPr>
        <w:t>Nuclear weapons are revolutionary in that they require the ruling class to have skin in the game</w:t>
      </w:r>
      <w:r>
        <w:t xml:space="preserve">. When facing off against nuclear-armed nations, elites can no longer sacrifice the poor and weak in their own country without risking their lives. </w:t>
      </w:r>
      <w:r w:rsidRPr="005B0B01">
        <w:rPr>
          <w:rStyle w:val="StyleUnderline"/>
        </w:rPr>
        <w:t>Had Iraq in 2002 been in possession of a nuclear weapon, the U.S. would never have invaded. As such, we should be glad that North Korea acquired the bomb since it guarantees the U.S. will never invade. T</w:t>
      </w:r>
      <w:r>
        <w:t>he End of Extended Deterrence? In a 2012 cover story for Foreign Affairs, “Why Iran Should Get the Bomb,” Waltz notes that “</w:t>
      </w:r>
      <w:r w:rsidRPr="005B0B01">
        <w:rPr>
          <w:rStyle w:val="StyleUnderline"/>
        </w:rPr>
        <w:t>nuclear balancing would mean stability</w:t>
      </w:r>
      <w:r>
        <w:t>.” Why? Because, “It is Israel’s nuclear arsenal, not Iran’s desire for one, that has contributed most to the current crisis.” Israeli air strikes destroyed an Iraqi nuclear reactor in 1981, and destroyed a Syrian reactor in 2007. Wrote Waltz: 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 of a decades-long Middle East nuclear crisis that will end only when a balance of military power is restored." Little surprise that Israeli hardliners responded with outrage to Waltz’s essay. “</w:t>
      </w:r>
      <w:r w:rsidRPr="005B0B01">
        <w:rPr>
          <w:rStyle w:val="StyleUnderline"/>
        </w:rPr>
        <w:t>Some have even said that Iran with nuclear weapons would stabilize the Middle East</w:t>
      </w:r>
      <w:r>
        <w:t xml:space="preserve">,” Israeli Prime Minister Benjamin Netanyahu said after Foreign Affairs published Waltz’s article. “I think people who say this have set a new standard for human stupidity.” But was Israel stupid for acquiring the bomb in 1968 to protect itself from its neighbors? No doubt Netanyahu would say no. How do nuclear-armed nations justify their double-standard on nuclear weapons? Mostly through fear-mongering. “Those who dread a world with more nuclear states do little more than assert that more is worse,” noted Waltz, “and claim without substantiation that new nuclear states will be less responsible and less capable of self-control than the old ones have been.” </w:t>
      </w:r>
      <w:r w:rsidRPr="005B0B01">
        <w:rPr>
          <w:u w:val="single"/>
        </w:rPr>
        <w:t>Nuclear-armed nations perpetuate two fictions, the first of which is that they will give up their weapons. They point to the weak language in the 1968 nuclear non-proliferation treaty, which says treaty members will “pursue negotiations” to achieve the goal of “complete disarmament under strict and effective international control.” And yet no nuclear-armed nation in the world is pursuing negotiations with the goal of “complete disarmament.” Indeed, most nuclear-armed nations are upgrading, not downgrading their arsenals. The second fiction is that nuclear-armed nations will protect their unarmed allies with nuclear weapons. But ask yourself: would President Donald Trump risk New York for Montenegro (population 643,000) — the newest member of NATO? In July, Trump suggested he was would not, even though the US is obligated to under NATO rules. And why should Americans risk New York for Berlin when Germans won’t risk Berlin for New York? Just 40 percent of Germans believe they “should use military force to defend a NATO ally if it got into a serious military conflict with Russia,” while 65 percent believe “the U.S. would use military force to defend a NATO ally.</w:t>
      </w:r>
      <w:r>
        <w:t xml:space="preserve">” And they are correct. </w:t>
      </w:r>
      <w:r w:rsidRPr="005B0B01">
        <w:rPr>
          <w:u w:val="single"/>
        </w:rPr>
        <w:t>Sixty-two percent of Americans agree that the U.S. should use military force to defend a NATO ally in a conflict with Russia. But that commitment to NATO will likely weaken given the lack of European solidarity, Middle East war fatigue, and President Trump’s questioning of America’s role in the Alliance</w:t>
      </w:r>
      <w:r>
        <w:t xml:space="preserve">. Already, a growing number of vulnerable U.S. allies are asking whether they should acquire weapons of their own. In Germany, a prominent political scientist has called for his nation to get the bomb. “Trump-bashing will only further undermine the U.S. commitment to ‘extended deterrence,’” warned Dr. Christian Hacke, Professor of Political Science at the University of Bonn, in a major essay in Welt am Sonntag, the country’s largest Sunday newspaper (an English version can be read here). Germany is, for the first time since 1949, without nuclear protection provided by the United States, and thus defenseless in an extreme crisis. As such, Germany has no alternative but to rely on itself. A </w:t>
      </w:r>
      <w:r w:rsidRPr="005B0B01">
        <w:rPr>
          <w:u w:val="single"/>
        </w:rPr>
        <w:t>nuclear Germany would stabilize NATO and the security of the Western World. But if we cannot persuade our allies, then Germany should go it alone. It may be that just six to eight submarines would insure the security of the German people</w:t>
      </w:r>
      <w:r>
        <w:t xml:space="preserve">." A similar dynamic is underway in Asia. In the wake of tensions with North Korea, 60 percent of South Koreans today say they want their own nuclear weapons, and 68 percent want to redeploy U.S. tactical nuclear weapons. And now, politicians with South Korea’s leading opposition party are urging their nation’s nuclear armament. </w:t>
      </w:r>
      <w:r w:rsidRPr="005B0B01">
        <w:rPr>
          <w:u w:val="single"/>
        </w:rPr>
        <w:t>Disarmament and Imperialism The end of extended deterrence provided by the U.S. to Europe should not come as a surprise</w:t>
      </w:r>
      <w:r>
        <w:t xml:space="preserve">. Its temporary nature was foreseen as early as 1962, when André Fontaine wrote in Le Monde: “It is inconceivable, unless we are resigned to an interminable cold war, that Europe forever relies on America for its security and for the orientation of its diplomacy.” As to be expected, the usual fears are being drummed up against why a militarily-weak nation like Germany shouldn’t get the bomb. “If Germany was to relinquish its status as a non-nuclear power, what would prevent Turkey or Poland, for example, from following suit?” a former German ambassador to the U.S., wrote in response to Hacke’s essay. “Germany as the gravedigger of the international nonproliferation regime? Who can want that?” In truth, it’s remarkable the nonproliferation regime has lasted as long as it has. </w:t>
      </w:r>
      <w:r w:rsidRPr="005B0B01">
        <w:rPr>
          <w:rStyle w:val="StyleUnderline"/>
        </w:rPr>
        <w:t>It made sense for nuclear-armed nations in the 1950s and 60s to try to prevent the spread of nuclear weapons. After all, nations weren’t accustomed to the revolutionary new technology, and the likelihood was far higher back then that a weapon could get used accidentally or fall into the wrong hands. But 60 years later, in a multipolar world where the dominant power, the U.S., has grown tired of its role as global hegemon, the non-proliferation regime is falling apart under the weight of its own contradictions. The division of the world into nuclear-armed and unarmed nations has long been arbitrary and unfair. Nuclear-armed nations, except for France, hypocritically punished India for decades with trade sanctions for acquiring a weapon</w:t>
      </w:r>
      <w:r>
        <w:t xml:space="preserve">. People rightly worry about accidental or unauthorized use of weapons, such as by terrorists, but nations today safeguard their weapons and materials far better than they did in the past. After the fall of the Soviet Union, the United States spent $10 billion to help Russia maintain control of and destroy many of its nuclear weapons, and intelligence agencies around the world work together to prevent nuclear materials from falling into the hands of non-state actors. As for terrorism, why would a nation like Iran go to all the trouble of getting a bomb only to give it to a non-state actor like Hamas or Hezbollah? Not only would doing so risk retaliation from Israel, but the bomb could be used by those groups to gain leverage over Iran itself. Today, the greatest opposition to the spread of nuclear weapons to weak nations like North Korea and Iran comes from militaristic figures like U.S. national security advisor John Bolton, who advocated the disastrous invasion of Iraq, and who now advocates “the Libya model” for North Korea. It’s easy to see why. “In a world without nuclear weapons,” a U.S. nuclear weapons designer explained, “the U.S. would have uncontested military dominance.” In other words, a world without nuclear weapons would be a world where relatively weak nations — like France and Britain before World War II and North Korea and Iran today — are deprived the only power on Earth capable of preventing a military invasion by a more powerful adversary. Who are we to deny weak nations the nuclear weapons they need for self-defense? The answer should by now be clear: hypocritical, short-sighted, and imperialistic. </w:t>
      </w:r>
    </w:p>
    <w:p w:rsidR="001E1503" w:rsidRDefault="001E1503" w:rsidP="001E1503"/>
    <w:p w:rsidR="001E1503" w:rsidRPr="00BA7261" w:rsidRDefault="001E1503" w:rsidP="001E1503">
      <w:pPr>
        <w:pStyle w:val="Heading4"/>
      </w:pPr>
      <w:r w:rsidRPr="00BA7261">
        <w:t>Nukes good – deter other nukes</w:t>
      </w:r>
    </w:p>
    <w:p w:rsidR="001E1503" w:rsidRDefault="001E1503" w:rsidP="001E1503">
      <w:r w:rsidRPr="005B0B01">
        <w:rPr>
          <w:rStyle w:val="Style13ptBold"/>
        </w:rPr>
        <w:t xml:space="preserve">Sood; </w:t>
      </w:r>
      <w:r>
        <w:rPr>
          <w:rStyle w:val="Style13ptBold"/>
        </w:rPr>
        <w:t>20</w:t>
      </w:r>
      <w:r w:rsidRPr="005B0B01">
        <w:rPr>
          <w:rStyle w:val="Style13ptBold"/>
        </w:rPr>
        <w:t>19</w:t>
      </w:r>
      <w:r>
        <w:t>; (Rakesh Sood, a post graduate in physics and in economics and defence studies, "Why the west fails to understand:&amp;nbsp;The new nuclear age,", ORF, 3-28-2019, https://www.orfonline.org/expert-speak/why-the-west-fails-to-understand-the-new-nuclear-age-49341/, djc)</w:t>
      </w:r>
    </w:p>
    <w:p w:rsidR="001E1503" w:rsidRDefault="001E1503" w:rsidP="001E1503">
      <w:pPr>
        <w:rPr>
          <w:rStyle w:val="StyleUnderline"/>
        </w:rPr>
      </w:pPr>
      <w:r>
        <w:t xml:space="preserve">The Doomsday Clock was set up in Chicago in 1947 by a group of scientists associated with the US project to make the first nuclear bomb. Now, an international group of eminent scientists re-calibrates it annually after assessing the dangers posed to humanity from unrestrained scientific and technological advances. In 1991, as the Cold War ended, it was moved to 17 minutes to midnight, the farthest it has ever been from doomsday. Since then, it has gradually moved closer and now stands at a scary two minutes to midnight. Is Nuclear Pessimism Justified? Prima facie, it is difficult to reconcile this pessimism with ground reality. After all, </w:t>
      </w:r>
      <w:r w:rsidRPr="00E05923">
        <w:rPr>
          <w:u w:val="single"/>
        </w:rPr>
        <w:t>nuclear weapons have never been used since 1945 though there have been some pretty close misses; arising from deliberate escalation of tensions (as in the 1962 Cuban missile crisis) or out of misperceptions and miscalculations</w:t>
      </w:r>
      <w:r>
        <w:t xml:space="preserve"> (as in the 1983 Able Archer crisis)[1]. Nevertheless, </w:t>
      </w:r>
      <w:r w:rsidRPr="00E05923">
        <w:rPr>
          <w:u w:val="single"/>
        </w:rPr>
        <w:t>the convention has held for 75 years</w:t>
      </w:r>
      <w:r>
        <w:t xml:space="preserve">. This should strengthen the nuclear taboo. </w:t>
      </w:r>
      <w:r w:rsidRPr="00E05923">
        <w:rPr>
          <w:rStyle w:val="Emphasis"/>
        </w:rPr>
        <w:t xml:space="preserve">Global nuclear stockpiles are at an all time low. </w:t>
      </w:r>
      <w:r>
        <w:t xml:space="preserve">The two nuclear super-powers that had accumulated a total of over 70000 nuclear weapons have reduced their operational arsenals to less than 4000, though further reductions seem unlikely today. </w:t>
      </w:r>
      <w:r w:rsidRPr="00E05923">
        <w:rPr>
          <w:rStyle w:val="StyleUnderline"/>
        </w:rPr>
        <w:t>The Nuclear Non-Proliferation Treaty (NPT) which entered into force in 1970 with 50 countries was extended indefinitely and unconditionally in 1995 and 190 countries have signed up to it.</w:t>
      </w:r>
      <w:r>
        <w:t xml:space="preserve"> </w:t>
      </w:r>
      <w:r w:rsidRPr="00E05923">
        <w:rPr>
          <w:rStyle w:val="StyleUnderline"/>
        </w:rPr>
        <w:t>Only four countries remain outside the NPT; India, Pakistan and Israel that never signed it and North Korea which withdrew from it in 2003</w:t>
      </w:r>
      <w:r>
        <w:t>. Many Western scholars who coined the term “Second Nuclear Age” also made dire predictions which have not materialised. According to Paul Bracken, “1998 (when India and Pakistan tested) was the turning point”. He correctly pointed out that “</w:t>
      </w:r>
      <w:r w:rsidRPr="00E05923">
        <w:rPr>
          <w:rStyle w:val="StyleUnderline"/>
        </w:rPr>
        <w:t>it is a second age because it has nothing to do with the central fact of the first nuclear age, the cold war”.</w:t>
      </w:r>
      <w:r>
        <w:t xml:space="preserve"> While this observation was valid, the conclusions drawn from it were not. Bracken predicted the “</w:t>
      </w:r>
      <w:r w:rsidRPr="00E05923">
        <w:rPr>
          <w:rStyle w:val="StyleUnderline"/>
        </w:rPr>
        <w:t>breakdown of the major power monopoly over the bomb</w:t>
      </w:r>
      <w:r>
        <w:t xml:space="preserve">”[2]. Kenneth Waltz believed that nuclear weapons would spread[3] while John Mearsheimer anticipated further proliferation in Europe[4]. The expectation was that since further proliferation was inevitable, the West should seek to manage it gradually to ensure a degree of stability. After North Korea formally withdrew from the NPT in 2003, Graham Allison cautioned that “South Korea and Japan would build their own arsenals by the end of the decade”[5]. But nothing like this happened. There was no cascading effect of the Indian and Pakistani nuclear tests. </w:t>
      </w:r>
      <w:r w:rsidRPr="00E05923">
        <w:rPr>
          <w:rStyle w:val="StyleUnderline"/>
        </w:rPr>
        <w:t>The uncomfortable reality is that proliferation had already taken place but the Western nuclear narrative found it more convenient not to acknowledge it and go with its own version</w:t>
      </w:r>
      <w:r>
        <w:t xml:space="preserve">. Similarly, North Korea’s regime watched Western military interventions with growing concern and after having given notice to withdraw from the NPT a decade earlier, finally withdrew in 2003 after President Bush clubbed it as part of the ‘axis of evil’. Clearly, Western analysts misread the drivers of political behaviour in non-Western countries. </w:t>
      </w:r>
      <w:r w:rsidRPr="00E05923">
        <w:rPr>
          <w:rStyle w:val="StyleUnderline"/>
        </w:rPr>
        <w:t xml:space="preserve">Another Western assumption was that old rules of deterrence would no longer apply in the new nuclear states as they were guided by “hysterical nationalism” and their motivations would be less transparent and rational[6]. According to them, US’s arsenal was for defensive purposes but the new nuclear states were likely to employ their nuclear weapons for offensive purposes. </w:t>
      </w:r>
      <w:r>
        <w:t xml:space="preserve">This was interpreted as justification for preventive wars to serve counter-proliferation objectives as in the case of Iraq[7] or non state actors seeking to acquire weapons of mass destruction. It also justified greater investment in missile defence for “tailored deterrence”[8]. Paul Bracken darkly questioned if it was “possible for countries to survive the second nuclear age”[9]. Once again, reality has turned out differently. It is true that India and Pakistan have had crises after 1998 but have hardly behaved recklessly or more irresponsibly than the two nuclear superpowers. North Korea accelerated its nuclear and missile development programme under Kim Jong-un but these capabilities have not made it more aggressive in the region. Before the JCPOA was concluded, many Western analysts doubted if Iran would ever accept the onerous constraints on its programme and even today, Iranian restraint stands out in sharp contrast to US unilateralism in walking away from the JCPOA. What explains the disconnect between Western analyses and the realities of the second nuclear age? Why is there a sense of disquiet when nuclear weapon stockpiles have shrunk compared to the Cold War, proliferation floodgates have not opened up and the NPT enjoys near global adherence? What explains the perception that deterrence was more stable during the Cold War? Does the fact that the Cold War ended in a victory for the West colour Western perceptions of the Cold War in retrospect? Is Western nostalgia for a return to the Cold War or actually for the brief moment of unipolarity which followed the collapse of USSR? As the moment of unipolarity has passed, have we moved from the Second Nuclear Age into a New Nuclear Age? Tied to the Past To understand it, </w:t>
      </w:r>
      <w:r w:rsidRPr="00E05923">
        <w:rPr>
          <w:rStyle w:val="StyleUnderline"/>
        </w:rPr>
        <w:t>some of the underlying assumptions of the Cold War and deterrence need revisiting. Perhaps Western nostalgia for the Cold War comes because its historical memory is coloured with the tints of ‘certainty’. Yet the reality is that the nuclear button was often in less than safe hands</w:t>
      </w:r>
      <w:r>
        <w:t xml:space="preserve">. Under investigation for Watergate in the early 1970s, President Nixon was often troubled by black moods and bouts of heavy drinking which had led NSA Henry Kissinger and Defence Secretary Schlesinger to direct the strategic forces to crosscheck any orders from the White House. Soviet General Secretary Leonid Brezhnev was subject to periods of forgetfulness, possibly dementia while French President Georges Pompidou was undergoing sedative treatment for an undisclosed cancer. Mao’s view about nuclear war was that China had the population to overcome its losses of a few hundred million lives but a nuclear war would be death of capitalism. Paul Bracken rightly defines the Cold War as the key attribute of the first nuclear age. </w:t>
      </w:r>
      <w:r w:rsidRPr="00E05923">
        <w:rPr>
          <w:rStyle w:val="StyleUnderline"/>
        </w:rPr>
        <w:t>Its logical corollary is that as bipolarity governed the first nuclear age, it reduced strategic stability to nuclear stability. Consequently, a certain model of arms control emerged – deterrence stability based on mutual vulnerability and Mutually Assured Destruction</w:t>
      </w:r>
      <w:r>
        <w:t xml:space="preserve">, </w:t>
      </w:r>
      <w:r w:rsidRPr="00E05923">
        <w:rPr>
          <w:rStyle w:val="StyleUnderline"/>
        </w:rPr>
        <w:t>arms race stability because the two nuclear superpowers enjoyed nuclear parity and symmetry, and crisis management which was tested from time to time but fortunately survived the Cold War</w:t>
      </w:r>
      <w:r>
        <w:t xml:space="preserve">. Though this did not qualify as ‘stability’ then’, it perhaps does in Western hindsight. Many Western nuclear experts insist that deterrence maintained nuclear peace. Of course, proving the reality of the negative by its absence has been a philosophical paradox for centuries. However this model of arms control no longer holds because nuclear multipolarity has come to stay and it is marked not by parity but by asymmetry. The Second Nuclear Age was about unipolarity and transitioning from a unipolar moment to a New Nuclear Age, the US neither accepts mutual vulnerability (except perhaps vis-a-vis Russia) nor Mutually Assured Destruction. The problem is that the bipolar model is the only model of arms control that Western analysts know and since it has worked for the West, in providing stability and ensuring victory, it is often sought to be imposed on the emerging strategic rivalries of the 21st century. </w:t>
      </w:r>
      <w:r w:rsidRPr="00E05923">
        <w:rPr>
          <w:rStyle w:val="StyleUnderline"/>
        </w:rPr>
        <w:t>If vastly reduced nuclear arsenals today do not provide reassurance, the reason is that these reductions were only measures to manage the arms race and did nothing to diminish the salience of nuclear weapons in the security calculus of the US and the Soviet Union. A myth was however created that arms control or arms limitation would lead to disarmament and it is difficult to let go of it. Today, growing salience of nuclear weapons is a reality despite lower numbers</w:t>
      </w:r>
      <w:r>
        <w:t xml:space="preserve">. In an age of asymmetry, bean counting of launchers and warheads doesn’t work. Verification too poses challenges because doctrinal asymmetry may well depend on ambiguity. </w:t>
      </w:r>
      <w:r w:rsidRPr="00E05923">
        <w:rPr>
          <w:rStyle w:val="StyleUnderline"/>
        </w:rPr>
        <w:t>The link between nuclear stability and strategic stability gets broken</w:t>
      </w:r>
      <w:r>
        <w:t xml:space="preserve">. Old approaches that led to the SALT and START processes helped during the Cold War but today’s political dynamics (even between US and its strategic rivals Russia and China) have changed. Hand-wringing about the demise of the INF Treaty is pointless because the truth is that the political rationale for it no longer carries conviction. The West justified the jettisoning of the Anti Ballistic Missile Treaty in 2002 on the grounds that missile defences were needed to counter rogue regime threats. However, Russia interpreted it as a sign of weakening deterrence. Similarly, the US developed conventional prompt global strike capabilities to convey reduced salience on nuclear weapons but Russia and China saw it as an attempt to perpetuate technological supremacy. This is why old notions of arms control cannot work. The 120 non-nuclear weapon states who pushed through the negotiations on the Nuclear Weapons Prohibition Treaty (NWPT) in 2017 are all party to the NPT. However they had concluded that despite near universal adherence, the NPT could never be the vehicle for nuclear disarmament, one of its stated objectives. The NPT had delegitimized proliferation but done little to delegitimize nuclear weapons. And in doing so, it had reached the limits of its success. The NWPT negotiations were led by the unarmed and boycotted by those who had nuclear weapons exposing the inherent tensions within the NPT. Nuclear threats for the West had never quite disappeared except briefly during the unipolar moment but now they have returned. Addressing these requires acknowledging the limitations of existing arms control in the face of changing political realities. Instead, the West keeps peddling the old stuff while indulging in nostalgia about mythical stability during the Cold War. Perhaps, </w:t>
      </w:r>
      <w:r w:rsidRPr="00E05923">
        <w:rPr>
          <w:rStyle w:val="StyleUnderline"/>
        </w:rPr>
        <w:t>the West’s failure to understand the New Nuclear Age is the real reason for today’s nuclear pessimism.</w:t>
      </w:r>
    </w:p>
    <w:p w:rsidR="001E1503" w:rsidRDefault="001E1503" w:rsidP="001E1503">
      <w:pPr>
        <w:rPr>
          <w:rStyle w:val="StyleUnderline"/>
        </w:rPr>
      </w:pPr>
    </w:p>
    <w:p w:rsidR="001E1503" w:rsidRDefault="001E1503" w:rsidP="001E1503">
      <w:pPr>
        <w:rPr>
          <w:rStyle w:val="StyleUnderline"/>
        </w:rPr>
      </w:pPr>
    </w:p>
    <w:p w:rsidR="001E1503" w:rsidRPr="00BA7261" w:rsidRDefault="001E1503" w:rsidP="001E1503">
      <w:pPr>
        <w:pStyle w:val="Heading4"/>
      </w:pPr>
      <w:r w:rsidRPr="00BA7261">
        <w:t>Don’t buy the lies; Countries having nukes wont kill anyone, nukes are the best deterrent</w:t>
      </w:r>
    </w:p>
    <w:p w:rsidR="001E1503" w:rsidRDefault="001E1503" w:rsidP="001E1503">
      <w:r w:rsidRPr="00E05923">
        <w:rPr>
          <w:rStyle w:val="Style13ptBold"/>
        </w:rPr>
        <w:t xml:space="preserve">Shellenberger; </w:t>
      </w:r>
      <w:r>
        <w:rPr>
          <w:rStyle w:val="Style13ptBold"/>
        </w:rPr>
        <w:t>2019</w:t>
      </w:r>
      <w:r w:rsidRPr="00E05923">
        <w:t xml:space="preserve">; (Michael Shellenberger, </w:t>
      </w:r>
      <w:r>
        <w:t xml:space="preserve">environmental reporter, </w:t>
      </w:r>
      <w:r w:rsidRPr="00E05923">
        <w:t xml:space="preserve">"Stop Letting Your Cartoon Fears Of Nuclear Bombs Kill The Planet,", Forbes, </w:t>
      </w:r>
      <w:r>
        <w:t>2-21-2019</w:t>
      </w:r>
      <w:r w:rsidRPr="00E05923">
        <w:t>, https://www.forbes.com/sites/michaelshellenberger/2019/02/21/stop-letting-your-cartoon-fears-of-nuclear-bombs-kill-the-planet/#49b8fa2019ed, djc)</w:t>
      </w:r>
    </w:p>
    <w:p w:rsidR="001E1503" w:rsidRDefault="001E1503" w:rsidP="001E1503">
      <w:pPr>
        <w:rPr>
          <w:rStyle w:val="StyleUnderline"/>
        </w:rPr>
      </w:pPr>
      <w:r>
        <w:t xml:space="preserve">Forget what you read about Iran, Saudi Arabia, and North Korea. </w:t>
      </w:r>
      <w:r w:rsidRPr="00961215">
        <w:rPr>
          <w:u w:val="single"/>
        </w:rPr>
        <w:t>Most experts believe that the risk of nuclear war has never been lower.</w:t>
      </w:r>
      <w:r>
        <w:t xml:space="preserve"> </w:t>
      </w:r>
      <w:r w:rsidRPr="00961215">
        <w:rPr>
          <w:u w:val="single"/>
        </w:rPr>
        <w:t>The closest we came to nuclear war was in 1962, a tender 13 years after the Soviet Union got the bomb.</w:t>
      </w:r>
      <w:r>
        <w:t xml:space="preserve"> It was then that the US government discovered the Soviets had transferred missiles to Cuba. President John F. Kennedy demanded that Soviet Premier Nikita Khrushchev remove the missiles, and imposed a US naval blockade. During the crisis, Air Force Colonel Curtis LeMay — who would be lampooned a little over a year later in Stanley Kubrick’s cinematic masterpiece, “Dr. Strangelove” — pressured Kennedy to bomb Cuba. "We don't have any choice but direct military action,” said LeMay, a man whose imagination was apparently as limited as his empathy. “I see no other solution." Kennedy happily rejected LeMay’s insane advice. The president and Khrushchev instead agreed that the US would remove its missiles from Turkey in exchange for the Soviets removing their missiles from Cuba. After that, </w:t>
      </w:r>
      <w:r w:rsidRPr="00961215">
        <w:rPr>
          <w:u w:val="single"/>
        </w:rPr>
        <w:t>the risk of nuclear war declined precipitously. Within a decade, there was detente, an orchestrated relaxing of tensions, between the US and Soviet Union and China.</w:t>
      </w:r>
      <w:r>
        <w:t xml:space="preserve"> By 1990, Communism was collapsing and with it the collective fear of nuclear war. YOU MAY ALSO LIKE Without the US and Soviet Union to worry about, concern turned to India and Pakistan. “There is a high risk of nuclear weapons being used,” warned a top expert in 1991, representing the threat assessment of many if not most of his colleagues. The risk seemed high. In 2002 the two nations mobilized one million troops along their shared border as part of a long-running dispute over a patch of land known as Kashmir. The same expert worried that “many of the political, technical, and situational roots of stable nuclear deterrence between the U.S. and the Soviet Union may be absent in South Asia, the Middle East or other regions to which nuclear weapons are spreading.” But then political leaders in India and Pakistan considered the likely impacts of nuclear war and frightened each other into peace, just as the US, Soviet Union, China, Britain, and France had done before them. Vox’s Dylan Matthews asked India-Pakistan expert, Sumit Ganguly, a professor of political science at University of Indiana, what the impact of nuclear weapons proliferation on the region was. “In South Asia,” Ganguly said, “it has, for all practical purposes, done away with the prospect of full scale war. </w:t>
      </w:r>
      <w:r w:rsidRPr="00961215">
        <w:rPr>
          <w:u w:val="single"/>
        </w:rPr>
        <w:t>It's just not going to happen. The risks are so great as a consequence of the nuclearization of the subcontinent that neither side can seriously contemplate starting a war</w:t>
      </w:r>
      <w:r>
        <w:t xml:space="preserve">.” The Real Threat Last week, the former head of US nuclear weapons laboratory, Los Alamos, Sigfried Hecker, concluded the nuclear-armed nation of North Korea is “less dangerous today than it was at the end of 2017.” The reason? </w:t>
      </w:r>
      <w:r w:rsidRPr="00961215">
        <w:rPr>
          <w:rStyle w:val="Emphasis"/>
        </w:rPr>
        <w:t>Diplomacy is working.</w:t>
      </w:r>
      <w:r>
        <w:t xml:space="preserve"> Yes, North Korean missiles can still reach Japan and South Korea, and experts believe it won’t ever give up its nuclear arsenal. But relations between the US and North Korea have stabilized enormously, just as US relations did with the Soviet Union and China. What about Iran? Experts agree that if Iran got the bomb, it would use it the same way all nations do: for self-defense. The regime is not suicidal and would thus not use it to attack anyone, least of all Israel, which has been nuclear-armed since the sixties. What of Iran’s support for terrorists? The father of international relations, Kenneth Waltz, argued that if Iran got the bomb it would likely scale back its support for terrorist groups in order to avoid the risk of nuclear retaliation. Even the leading scholarly advocate of bombing Iran argues that Iran wouldn’t be so stupid as to give a nuclear weapon to terrorists. Wrote Georgetown University professor Matthew Kroenig, Nuclear weapons and terrorist groups have both existed for nearly seventy years, and no state has ever provided nuclear capabilities to a terrorist organization….It is likely that Iran would show similar restraint... </w:t>
      </w:r>
      <w:r w:rsidRPr="00961215">
        <w:rPr>
          <w:rStyle w:val="StyleUnderline"/>
        </w:rPr>
        <w:t>Just because a regime is sometimes violent and cruel doesn’t make it suicidal</w:t>
      </w:r>
      <w:r>
        <w:t xml:space="preserve">. If Iran got the bomb, it and Israel would likely behave like India and Pakistan. </w:t>
      </w:r>
      <w:r w:rsidRPr="00961215">
        <w:rPr>
          <w:rStyle w:val="StyleUnderline"/>
        </w:rPr>
        <w:t xml:space="preserve">A far more realistic threat than nuclear war is the threat that millions will die, and billions more will suffer, from toxic air pollution and a hotter climate because of our cartoon fears of the bomb. </w:t>
      </w:r>
      <w:r>
        <w:t xml:space="preserve">Anti-nuclear groups like Greenpeace deliberately trigger fears of nuclear war in their efforts to shut down nuclear plants in Europe while groups like NRDC do the same in the U.S. Fear of weapons isn’t their only motivation. They are also motivated by a misanthropic fear of cheap energy, blind love of renewables, and the money provided by fossil and renewable energy industry donors. But fear of the bomb is the animating force that has given anti-nuclear advocacy its meaning and power since the late 1960s. It </w:t>
      </w:r>
      <w:r w:rsidRPr="00961215">
        <w:rPr>
          <w:rStyle w:val="StyleUnderline"/>
        </w:rPr>
        <w:t>is fear of the bomb that motivates us to believe various false facts about nuclear energy</w:t>
      </w:r>
      <w:r>
        <w:t xml:space="preserve">. Baby boomers were most traumatized by outdoor nuclear weapons testing in the 1950s, and duck-and-cover exercises. Psychologists have known since the 1970s that they displaced their fears of nuclear weapons onto nuclear plants. They knew, at some level, that they couldn’t ban the bomb, and so they sought revenge, at least psychologically, by trying to shut down nuclear plants. It was during the same period that groups like Union of Concerned Scientists went from attacking the bomb to attacking nuclear power, and joined forces with NRDC, Sierra Club, and Greenpeace. In 1976, renewable energy guru and Sierra Club advisor, Amory Lovins, argued that nuclear weapons could be eliminated by eliminating nuclear energy. The idea was always ridiculous. By 1976 experts had known for over 30 years that nuclear-armed nations could not ban the bomb, and even that attempting to do so could be dangerous. Experts understood that, </w:t>
      </w:r>
      <w:r w:rsidRPr="00961215">
        <w:rPr>
          <w:rStyle w:val="StyleUnderline"/>
        </w:rPr>
        <w:t xml:space="preserve">if any two nations got rid of their nuclear weapons, and then went to war with each other, both would race to rebuild bombs, and use them on the other. </w:t>
      </w:r>
      <w:r w:rsidRPr="00961215">
        <w:rPr>
          <w:rStyle w:val="Emphasis"/>
        </w:rPr>
        <w:t>A better approach was to not disarm in the first place</w:t>
      </w:r>
      <w:r w:rsidRPr="00961215">
        <w:rPr>
          <w:rStyle w:val="StyleUnderline"/>
        </w:rPr>
        <w:t>.</w:t>
      </w:r>
      <w:r>
        <w:t xml:space="preserve"> Here Comes “Chernobyl” The good news is that fear of nuclear has been fading across generations. Today, movies and TV are more often about zombie apocalypse than nuclear apocalypse. Nukes haven’t entirely gone away. The 2018 “Mission Impossible: Fallout” movie had a terrorist group threatening to use the bomb. Still, it wasn’t the kind of realistic style nuclear war drama of “On the Beach” (1959) or “War Games” (1983). Millennials, born after the Cold War, were raised to be afraid not of nuclear war but rather climate change. As nuclear power has proven to be, from France and Germany to the U.S. and Canada, the only way to completely decarbonize energy supplies, there is the hope that Millennials will embrace the technology. But that’s only if Hollywood doesn’t scare them away, first. Coming soon to frighten a new generation about nuclear power is HBO with a new miniseries about Chernobyl, the 1986 nuclear accident in the Ukraine. The producers of “Chernobyl” call the accident one of the “the worst man-made catastrophes in history.” That’s a remarkable statement, given that past man-made catastrophes resulted in tens of millions of people dying. How many people did Chernobyl kill, according to the experts? I asked Dr. Geraldine Thomas of Imperial College in London, who created the Chernobyl Tissue Bank, and is perhaps the world’s leading expert on the health impacts of nuclear accidents. “Twenty-eight people died putting out the Chernobyl fire,” she told me. “Three died in the explosion. There have been 19 deaths in the cohort of firefighters ever since. None can be definitely attributed to radiation. Some of them died in car accidents, and others from cirrhosis of the liver.” What about cancer deaths? “There have been 16,000 thyroid cancers,” she said. “Thyroid cancer has just a one percent mortality rate and so we estimate that 160 premature deaths could occur over a 50-year period,” Thomas said. That’s it, Thomas says. There was no increase in cancer rates other than thyroid cancer, no increase in birth defects, and no other detectable health impacts from radiation. Why, then, the big fuss of nuclear accidents? If Chernobyl was the worst nuclear accident possible — the reactor lacked a containment dome, and caught on fire — why is Hollywood delivering yet another dose of fear-mongering about the event? It’s impossible to look at the massive and continuing overreaction to Chernobyl and Fukushima and not see it as animated by fears of nuclear war and weapons. We have, for decades, seen nuclear plants as little nuclear bombs — and nuclear meltdowns as little explosions. We need some fear so that we continue to only use nuclear weapons in peace, not war, but we’ve let our fears get the best of us. </w:t>
      </w:r>
      <w:r w:rsidRPr="00961215">
        <w:rPr>
          <w:rStyle w:val="StyleUnderline"/>
        </w:rPr>
        <w:t>It's hard to believe that humankind would kill off our best hope for preventing catastrophic climate change out of an exaggerated fear of nuclear weapons, but that is precisely what we are in the process of doing.</w:t>
      </w:r>
    </w:p>
    <w:p w:rsidR="001E1503" w:rsidRDefault="001E1503" w:rsidP="001E1503">
      <w:pPr>
        <w:rPr>
          <w:rStyle w:val="StyleUnderline"/>
        </w:rPr>
      </w:pPr>
    </w:p>
    <w:p w:rsidR="001E1503" w:rsidRDefault="001E1503" w:rsidP="001E1503">
      <w:pPr>
        <w:rPr>
          <w:rStyle w:val="StyleUnderline"/>
        </w:rPr>
      </w:pPr>
    </w:p>
    <w:p w:rsidR="001E1503" w:rsidRPr="00BA7261" w:rsidRDefault="001E1503" w:rsidP="001E1503">
      <w:pPr>
        <w:pStyle w:val="Heading4"/>
      </w:pPr>
      <w:r w:rsidRPr="00BA7261">
        <w:t>Nukes good – allows to end conflcits quick and efficiently without many US casualties</w:t>
      </w:r>
    </w:p>
    <w:p w:rsidR="001E1503" w:rsidRPr="00AE6E34" w:rsidRDefault="001E1503" w:rsidP="001E1503">
      <w:pPr>
        <w:rPr>
          <w:rStyle w:val="StyleUnderline"/>
          <w:b w:val="0"/>
          <w:u w:val="none"/>
        </w:rPr>
      </w:pPr>
      <w:r w:rsidRPr="00AE6E34">
        <w:rPr>
          <w:rStyle w:val="Style13ptBold"/>
        </w:rPr>
        <w:t>Bhaskar; 2017</w:t>
      </w:r>
      <w:r w:rsidRPr="00AE6E34">
        <w:rPr>
          <w:rStyle w:val="StyleUnderline"/>
          <w:b w:val="0"/>
          <w:u w:val="none"/>
        </w:rPr>
        <w:t>; (Mark Bhaskar, intern for a Turkish research organization, "The Utility of Offensive Nuclear Weapons in the Modern Era,", Georgetown Security Studies Review, 12-3-2017, http://georgetownsecuritystudiesreview.org/2017/12/03/the-utility-of-offensive-nuclear-weapons-in-the-modern-era/, djc)</w:t>
      </w:r>
    </w:p>
    <w:p w:rsidR="001E1503" w:rsidRDefault="001E1503" w:rsidP="001E1503">
      <w:pPr>
        <w:rPr>
          <w:rStyle w:val="StyleUnderline"/>
          <w:b w:val="0"/>
          <w:u w:val="none"/>
        </w:rPr>
      </w:pPr>
      <w:r w:rsidRPr="00AE6E34">
        <w:rPr>
          <w:rStyle w:val="StyleUnderline"/>
          <w:b w:val="0"/>
          <w:u w:val="none"/>
        </w:rPr>
        <w:t xml:space="preserve">Discussing the potential, or even necessary, use of nuclear weapons by the United States in any reputable forum usually invites near-universal condemnation. Such a strong reaction proves that the “nuclear taboo,” best described in Nina Tannenwald’s 1999 essay, is alive and well. As per this taboo, </w:t>
      </w:r>
      <w:r w:rsidRPr="00AE6E34">
        <w:rPr>
          <w:rStyle w:val="StyleUnderline"/>
          <w:b w:val="0"/>
        </w:rPr>
        <w:t xml:space="preserve">using nuclear weapons is unethical, always disproportional, and political suicide for any </w:t>
      </w:r>
      <w:r w:rsidRPr="00AE6E34">
        <w:rPr>
          <w:rStyle w:val="StyleUnderline"/>
          <w:b w:val="0"/>
          <w:u w:val="none"/>
        </w:rPr>
        <w:t xml:space="preserve">leader.[i] </w:t>
      </w:r>
      <w:r w:rsidRPr="00AE6E34">
        <w:rPr>
          <w:rStyle w:val="StyleUnderline"/>
          <w:b w:val="0"/>
        </w:rPr>
        <w:t>However, recent surveys of the American public and assessments of the situations in North Korea and Iran indicate that this taboo is weaker than previously thought and that it restricts the ability of policymakers to defend the United States. In fact, the American people are more than willing to use nuclear weapons against an adversary as long as certain conditions are met</w:t>
      </w:r>
      <w:r w:rsidRPr="00AE6E34">
        <w:rPr>
          <w:rStyle w:val="StyleUnderline"/>
          <w:b w:val="0"/>
          <w:u w:val="none"/>
        </w:rPr>
        <w:t xml:space="preserve">. Those conditions originate in the atomic bombings of Hiroshima and Nagasaki, and there are certain strategic parallels between the United States’ confrontation of the Empire of Japan in 1945 and the potential for conflict with North Korea or Iran in the present. Leaders, both elected and otherwise, tend to avoid discussions about using nuclear weapons due to the “widespread popular revulsion against nuclear weapons and widely held inhibitions on their use.”[ii] However, </w:t>
      </w:r>
      <w:r w:rsidRPr="00AE6E34">
        <w:rPr>
          <w:rStyle w:val="StyleUnderline"/>
          <w:b w:val="0"/>
        </w:rPr>
        <w:t>an August 2017 study by the MIT Press illustrates that US officials have little to fear in terms of domestic opinion. In the study, 59% of Americans said that, during a war with Iran, they would approve of a nuclear strike killing 2 million Iranians as long as the strike saved the lives of 20,000 US soldiers.</w:t>
      </w:r>
      <w:r w:rsidRPr="00AE6E34">
        <w:rPr>
          <w:rStyle w:val="StyleUnderline"/>
          <w:b w:val="0"/>
          <w:u w:val="none"/>
        </w:rPr>
        <w:t xml:space="preserve"> Indeed, 63% of Americans would accept 100,000 Iranian casualties in a conventional airstrike with the same stipulation regarding US soldiers. Based on these results, the creators of the study concluded that, “</w:t>
      </w:r>
      <w:r w:rsidRPr="00AE6E34">
        <w:rPr>
          <w:rStyle w:val="StyleUnderline"/>
          <w:b w:val="0"/>
        </w:rPr>
        <w:t>the majority of Americans prioritize protecting US troops and achieving American war aims, even when doing so would result in the deliberate killing of millions of foreign noncombatants</w:t>
      </w:r>
      <w:r w:rsidRPr="00AE6E34">
        <w:rPr>
          <w:rStyle w:val="StyleUnderline"/>
          <w:b w:val="0"/>
          <w:u w:val="none"/>
        </w:rPr>
        <w:t xml:space="preserve">.”[iii] Another survey conducted in 2009 for the book Paying the Human Costs of War put forth a similar dilemma with North Korea. When asked how to rate the importance of limiting American military deaths versus limiting DPRK civilian deaths, 52% of respondents concluded that limiting American deaths was “much more” or “somewhat more important.”[iv] The article “Atomic Aversion” shifts the focus of nuclear weapons use to efficacy. In a scenario in which al-Qa’ida was building a nuclear bomb in Syria, 77.2% of those surveyed said they would support a presidential decision to use nuclear weapons against al-Qa’ida if nuclear weapons were deemed twice as effective as conventional weapons in carrying out a successful strike. The message from such studies is clear: </w:t>
      </w:r>
      <w:r w:rsidRPr="00AE6E34">
        <w:rPr>
          <w:rStyle w:val="Emphasis"/>
          <w:b w:val="0"/>
        </w:rPr>
        <w:t>US leaders have a popular mandate to use nuclear weapons, even against civilian targets, as long as American combatants are saved and US objectives are achieved</w:t>
      </w:r>
      <w:r w:rsidRPr="00AE6E34">
        <w:rPr>
          <w:rStyle w:val="StyleUnderline"/>
          <w:b w:val="0"/>
          <w:u w:val="none"/>
        </w:rPr>
        <w:t xml:space="preserve">.[v] With this mandate, it falls to policymakers to determine the standards for carrying out a nuclear attack. Here there is only a single precedent: the atomic bombings of Hiroshima and Nagasaki. From these attacks, one can extract three conditions under which the US would use a nuclear bomb. The first is intractability of the opponent. Against Japan, the United States initially tried diplomatic incentives, and later economic coercion, to bring about an end to their imperial expansion—but to no avail. Despite a vicious fire-bombing campaign that killed between 240,000 and 300,000 Japanese people and severe military defeats in Burma, Manchuria, and various Pacific Islands, the Japanese government would not surrender. Kamikaze and banzai tactics, as well as the decision to draft elderly men and women into the military indicated that Japan was preparing for a last stand.[vi] From this information, </w:t>
      </w:r>
      <w:r w:rsidRPr="00AE6E34">
        <w:rPr>
          <w:rStyle w:val="StyleUnderline"/>
          <w:b w:val="0"/>
        </w:rPr>
        <w:t xml:space="preserve">one can conclude that the United States should </w:t>
      </w:r>
      <w:r w:rsidRPr="00AE6E34">
        <w:rPr>
          <w:rStyle w:val="Emphasis"/>
          <w:b w:val="0"/>
        </w:rPr>
        <w:t>only</w:t>
      </w:r>
      <w:r w:rsidRPr="00AE6E34">
        <w:rPr>
          <w:rStyle w:val="StyleUnderline"/>
          <w:b w:val="0"/>
        </w:rPr>
        <w:t xml:space="preserve"> consider using nuclear weapons against an adversary who does not respond to diplomatic, economic, or military means of coercion</w:t>
      </w:r>
      <w:r w:rsidRPr="00AE6E34">
        <w:rPr>
          <w:rStyle w:val="StyleUnderline"/>
          <w:b w:val="0"/>
          <w:u w:val="none"/>
        </w:rPr>
        <w:t xml:space="preserve">. The second and third conditions are the high cost of a conventional campaign against an adversary and that adversary’s second-strike capabilities. The Allies estimated that the invasion of the Japanese home islands—Operation Downfall—would result in over 500,000 Allied casualties and require more than 1.3 million American personnel. The fighting itself, given Japan’s steadfast defenses of Iwo Jima and Okinawa, was expected to last until 1947. The estimated number of Japanese dead from the operation varies widely, yet nearly all place the total in the millions.[vii] By comparison, the atomic bombs inflicted over 200,000 casualties on Japan and killed twenty American, British, and Dutch prisoners of war.[viii] Just as important, unlike the future Soviet Union and Maoist China, Japan had no substantial defenses against the atomic bomb, nor could they respond with a nuclear attack of their own. From this information, one concludes that </w:t>
      </w:r>
      <w:r w:rsidRPr="00AE6E34">
        <w:rPr>
          <w:rStyle w:val="Emphasis"/>
          <w:b w:val="0"/>
        </w:rPr>
        <w:t xml:space="preserve">nuclear weapons should only be used in the event that a conventional campaign will incur too high a cost in blood and treasure, and if the enemy cannot retaliate in kind. </w:t>
      </w:r>
      <w:r w:rsidRPr="00AE6E34">
        <w:rPr>
          <w:rStyle w:val="StyleUnderline"/>
          <w:b w:val="0"/>
          <w:u w:val="none"/>
        </w:rPr>
        <w:t xml:space="preserve">North Korea and Iran are modern adversaries that fit these three conditions—intractability, prospect of a costly conventional campaign, and lack of nuclear retaliation capability—albeit to varying degrees. In the case of the DPRK, the United States has tried to end their nuclear program through diplomatic negotiations under three separate administrations[ix], as well as through what some consider “the toughest-ever” economic sanctions.[x] The result of such efforts is that North Korea has approximately 30 nuclear warheads[xi] and possesses an ICBM that can target the continental United States, which the DPRK tested as recently as November 28.[xii] A conventional attack, in either the form of an airstrike against suspected nuclear sites or a ground-based invasion, would be ineffective and horrific in terms of the human and economic costs. North Korea is a national fortress, with an army over one million strong, vast quantities of long-range artillery, and its own chemical weapons capabilities.[xiii] Under Kim Jung Un, the DPRK more than satisfies the first two conditions of intractability and a potential high-cost conventional campaign. On the third condition, while the United States and its allies possess the missile defense capabilities to defend against a limited North Korean ICBM attack, a more substantial launch could overwhelm defensive systems.[xiv] A decision to use nuclear weapons against the DPRK would have to hinge on effective missile defense. As for Iran, it fulfills two of the three strategic conditions: </w:t>
      </w:r>
      <w:r w:rsidRPr="00AE6E34">
        <w:rPr>
          <w:rStyle w:val="StyleUnderline"/>
          <w:b w:val="0"/>
        </w:rPr>
        <w:t>the prospect of a high-cost conventional war and the lack of second-strike capability</w:t>
      </w:r>
      <w:r w:rsidRPr="00AE6E34">
        <w:rPr>
          <w:rStyle w:val="StyleUnderline"/>
          <w:b w:val="0"/>
          <w:u w:val="none"/>
        </w:rPr>
        <w:t xml:space="preserve">. The presence of the third condition—intractability—is subject to debate. Iran has a powerful military—with 934,000 known personnel—and both the size and terrain of Iran heavily favor them in a defensive conflict.[xv] Iran also has a high nuclear threshold, meaning that it could develop nuclear weapons quickly if it wished;[xvi] although, as of this writing, it possesses no warheads and its missile defenses are geared towards countering cruise missiles and other ground-to-ground projectiles—not ICBMs.[xvii] Regarding Iran’s intractability, proponents of the JCPOA point to the agreement as evidence that Iran’s leadership, particularly under President Hassan Rouhani, is moderate and open to negotiation. However, the JCPOA could end prematurely for a number of reasons, such as actions by the Trump Administration or Rouhani’s potential overthrow by IRGC hardliners, despite the clear popular mandate conferred on him by the election in May.[xviii] Regardless of the JCPOA and Rouhani’s efforts at domestic reform, Iran has not changed its expansionist foreign policy—instead remaining engaged in destructive conflicts in Iraq, Syria, Lebanon, and Yemen and actively threatening US allies in the Middle East.[xix] The fact remains that Iran is actively sabotaging the United States and its interests in the region. </w:t>
      </w:r>
      <w:r w:rsidRPr="00AE6E34">
        <w:rPr>
          <w:rStyle w:val="StyleUnderline"/>
          <w:b w:val="0"/>
        </w:rPr>
        <w:t>The purpose of this article is not to advocate for a first-use nuclear weapons policy for the United States. However, nuclear weapons retain offensive utility within certain parameters</w:t>
      </w:r>
      <w:r w:rsidRPr="00AE6E34">
        <w:rPr>
          <w:rStyle w:val="StyleUnderline"/>
          <w:b w:val="0"/>
          <w:u w:val="none"/>
        </w:rPr>
        <w:t>. North Korea and Iran have developed into uncompromising adversaries against whom a conventional campaign would prove long and bloody. Unlike Russia and China, neither country yet possesses the ability to threaten the United States with a comparable nuclear stockpile or to deter the US with substantial missile defense systems. There are certainly risks to using nuclear weapons, and the international security environment after their use would fundamentally change—maybe unrecognizably so. But key conditions of nuclear weapon use in 1945 are present today, and to not consider the use of nuclear weapons in the North Korean and Iranian cases does a disservice to the American people.</w:t>
      </w:r>
    </w:p>
    <w:p w:rsidR="001E1503" w:rsidRDefault="001E1503" w:rsidP="00612310"/>
    <w:p w:rsidR="00E47329" w:rsidRDefault="00E47329" w:rsidP="00612310"/>
    <w:p w:rsidR="00E47329" w:rsidRDefault="00E47329" w:rsidP="00E47329">
      <w:pPr>
        <w:pStyle w:val="Heading4"/>
      </w:pPr>
      <w:r w:rsidRPr="004342E1">
        <w:t>Nuclear weapons deter conventional wars</w:t>
      </w:r>
    </w:p>
    <w:p w:rsidR="00E47329" w:rsidRDefault="00E47329" w:rsidP="00E47329">
      <w:r w:rsidRPr="00935F6A">
        <w:rPr>
          <w:rStyle w:val="Style13ptBold"/>
        </w:rPr>
        <w:t>Zimmerman 17</w:t>
      </w:r>
      <w:r w:rsidRPr="004342E1">
        <w:t xml:space="preserve"> </w:t>
      </w:r>
      <w:hyperlink r:id="rId13" w:history="1">
        <w:r w:rsidRPr="004342E1">
          <w:rPr>
            <w:rStyle w:val="Hyperlink"/>
          </w:rPr>
          <w:t xml:space="preserve"> </w:t>
        </w:r>
        <w:r>
          <w:rPr>
            <w:rStyle w:val="Hyperlink"/>
          </w:rPr>
          <w:t>(</w:t>
        </w:r>
        <w:r w:rsidRPr="004342E1">
          <w:rPr>
            <w:rStyle w:val="Hyperlink"/>
          </w:rPr>
          <w:t>Peter D. Zimmerman</w:t>
        </w:r>
      </w:hyperlink>
      <w:r>
        <w:t xml:space="preserve">, </w:t>
      </w:r>
      <w:r w:rsidRPr="00935F6A">
        <w:t>former chief scientist of the Senate Foreign Relations Committee</w:t>
      </w:r>
      <w:r>
        <w:t xml:space="preserve">, “Nuclear Weapons deter conventional wars,” Gulf News, </w:t>
      </w:r>
      <w:r w:rsidRPr="004342E1">
        <w:t>September 16, 2017</w:t>
      </w:r>
      <w:r>
        <w:t xml:space="preserve">, </w:t>
      </w:r>
      <w:hyperlink r:id="rId14" w:history="1">
        <w:r>
          <w:rPr>
            <w:rStyle w:val="Hyperlink"/>
          </w:rPr>
          <w:t>https://gulfnews.com/opinion/op-eds/nuclear-weapons-deter-conventional-wars-1.2091053</w:t>
        </w:r>
      </w:hyperlink>
      <w:r>
        <w:t>, SH)</w:t>
      </w:r>
    </w:p>
    <w:p w:rsidR="00E47329" w:rsidRDefault="00E47329" w:rsidP="00E47329">
      <w:r w:rsidRPr="00935F6A">
        <w:rPr>
          <w:rStyle w:val="StyleUnderline"/>
        </w:rPr>
        <w:t>There is a risk in aiming for total nuclear disarmament, because the loss of the barrier to conventional escalation will be ruinous</w:t>
      </w:r>
      <w:r>
        <w:t xml:space="preserve">. </w:t>
      </w:r>
      <w:r w:rsidRPr="004342E1">
        <w:rPr>
          <w:noProof/>
        </w:rPr>
        <w:drawing>
          <wp:inline distT="0" distB="0" distL="0" distR="0" wp14:anchorId="3569DC37" wp14:editId="393209D1">
            <wp:extent cx="10795" cy="10795"/>
            <wp:effectExtent l="0" t="0" r="0" b="0"/>
            <wp:docPr id="7" name="Picture 7" descr="https://wtf2.forkcdn.com/www/delivery/lg.php?bannerid=0&amp;campaignid=0&amp;zoneid=2360&amp;loc=https%3A%2F%2Fgulfnews.com%2Fopinion%2Fop-eds%2Fnuclear-weapons-deter-conventional-wars-1.2091053&amp;referer=https%3A%2F%2Fwww.google.com%2F&amp;cb=3edf92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tf2.forkcdn.com/www/delivery/lg.php?bannerid=0&amp;campaignid=0&amp;zoneid=2360&amp;loc=https%3A%2F%2Fgulfnews.com%2Fopinion%2Fop-eds%2Fnuclear-weapons-deter-conventional-wars-1.2091053&amp;referer=https%3A%2F%2Fwww.google.com%2F&amp;cb=3edf9262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t>This month, the T</w:t>
      </w:r>
      <w:r w:rsidRPr="00935F6A">
        <w:t xml:space="preserve">reaty on the Prohibition of Nuclear Weapons will open for signature at the United Nations. Signatories will promise never to “develop, test, produce, manufacture ... possess or stockpile nuclear weapons”; never to transfer weapons to other parties nor to receive them; and never to “use or threaten to use nuclear weapons”. </w:t>
      </w:r>
      <w:r w:rsidRPr="00DF15DD">
        <w:rPr>
          <w:rStyle w:val="StyleUnderline"/>
        </w:rPr>
        <w:t>The treaty’s aims, if they could be universally effected, are noble. After all, the prospect of nations — including an international pariah like North Korea — facing off with their respective nuclear arsenals is horrific. Their renewed use in war would be catastrophic. But there is a risk in aiming for total nuclear disarmament, because deterring nuclear war isn’t their only legitimate use. Nuclear weapons also deter conventional war.</w:t>
      </w:r>
      <w:r>
        <w:t xml:space="preserve"> </w:t>
      </w:r>
      <w:r w:rsidRPr="00935F6A">
        <w:t xml:space="preserve">In recent decades, great powers have fought proxy wars, but since 1945, they have not come into direct armed conflict. </w:t>
      </w:r>
      <w:r w:rsidRPr="00DF15DD">
        <w:rPr>
          <w:rStyle w:val="StyleUnderline"/>
        </w:rPr>
        <w:t>Through the Cold War, nuclear weapons kept the peace in Western Europe. Only once, during the Cuban missile crisis, did deterrence come close to breaking, but the then United States president, John F. Kennedy, and Soviet Premier Nikita Khrushchev and the rest of the world learned well. India and Pakistan have skirmished in recent decades, but the realisation that a conflict could escalate to nuclear catastrophe has contributed to the rival nations eventually standing down. The probability that Israel has nuclear weapons is the ultimate guarantor of its existence.</w:t>
      </w:r>
      <w:r>
        <w:t xml:space="preserve"> </w:t>
      </w:r>
      <w:r w:rsidRPr="00935F6A">
        <w:t>Since the Soviet Union’s first atomic test in 1949, the existence of nuclear weapons in many hands has not only deterred the use of nuclear weapons, but also made nuclear possessors and their adversaries think carefully about the desirability of going to war at all</w:t>
      </w:r>
      <w:r w:rsidRPr="00DF15DD">
        <w:rPr>
          <w:rStyle w:val="StyleUnderline"/>
        </w:rPr>
        <w:t>. When conflict has broken out, the nuclear deterrent has limited war aims to those short of total destruction of adversary nations or regime change. That’s why North Korea has sought nuclear capability so fervently. This is the “porcupine theory”, advanced by, among others, the late strategist Kenneth Waltz:</w:t>
      </w:r>
      <w:r w:rsidRPr="00935F6A">
        <w:t xml:space="preserve"> After Hiroshima and Nagasaki, many states wanted nuclear weapons, not for offensive purposes, but as a hedge against attack by other nations</w:t>
      </w:r>
      <w:r w:rsidRPr="00DF15DD">
        <w:rPr>
          <w:rStyle w:val="StyleUnderline"/>
        </w:rPr>
        <w:t>. If peace is desirable, and it is, this seems, at first, philosophically unappealing; non-proliferation and nuclear elimination sound so much safer. But with obvious limits, this hedge has served as a practical solution to an intractable problem. It’s a good thing, then, that the United Nations nuclear treaty is probably going nowhere.</w:t>
      </w:r>
      <w:r>
        <w:t xml:space="preserve"> </w:t>
      </w:r>
      <w:r w:rsidRPr="00935F6A">
        <w:t xml:space="preserve">For starters, the nuclear powers aren’t on board: When negotiations concluded on July 7, 122 nations voted for the treaty. But the Netherlands, the only Nato country to participate in negotiations, voted against it. As CBS News notes, </w:t>
      </w:r>
      <w:r w:rsidRPr="00DF15DD">
        <w:rPr>
          <w:rStyle w:val="StyleUnderline"/>
        </w:rPr>
        <w:t>none of the countries “known or believed to possess nuclear weapons” — the US, Russia, Britain, China, France, India, Pakistan, North Korea and Israel — supports the treaty. Sweden was the only country with long-standing, close ties to Nato that voted for it. Most states voting for the treaty lack the capability, or significant interest, in acquiring nuclear weapons. If the proverbial mice decide to bell the cat, success will depend upon the cat’s consent to wear a bell.</w:t>
      </w:r>
      <w:r>
        <w:t xml:space="preserve"> </w:t>
      </w:r>
      <w:r w:rsidRPr="00935F6A">
        <w:t>And the agreement was rushed: Other international arms-control agreements, such as the prohibitions on chemical and biological weapons, on nuclear testing, and on strategic arms reduction have taken years and even decades to negotiate. The nuclear ban was completed after only a few days of negotiation in March and a few weeks in June and July. The treaty’s language is unhelpful. The preamble includes references to an assortment of humanitarian causes, bearing only the most tangential relationship to the topic at hand: “Disproportionate impact of nuclear-weapon activities on indigenous peoples”, “disproportionate impact on women and girls”, and the role of the “Red Cross and Red Crescent Movement”.</w:t>
      </w:r>
      <w:r>
        <w:t xml:space="preserve"> </w:t>
      </w:r>
      <w:r w:rsidRPr="00935F6A">
        <w:t>Though “trust but verify”, as former US president Ronald Reagan often put it, remains the core of any international arms-control agreement, the UN treaty presents a nebulous mention that weapons states shall cooperate with a “competent international authority or authorities to negotiate and verify the irreversible elimination of nuclear weapons programmes”. A “State Party that owns, possesses or controls nuclear weapons ... shall immediately remove them from operational status” and later “submit to the secretary-general of the United Nations a declaration that it has fulfilled its obligations”. The mechanics by which nuclear possessor states rid themselves of their weapons are undefined. For now, the agreement relies on the honour system, rather than enforceable penalties for noncompliance — critical details kicked down the road to a document that doesn’t yet exist.</w:t>
      </w:r>
      <w:r>
        <w:t xml:space="preserve"> </w:t>
      </w:r>
      <w:r w:rsidRPr="00935F6A">
        <w:t>Even if the document had been perfectly drafted, and had the leaders of the effort gained a measure of buy-in from nuclear states about their interests, total nuclear abolition remains a bad idea. As former British prime minister Margaret Thatcher had said, 30 years ago, in a speech delivered in Russia:</w:t>
      </w:r>
      <w:r>
        <w:t xml:space="preserve"> </w:t>
      </w:r>
      <w:r w:rsidRPr="00935F6A">
        <w:t>“</w:t>
      </w:r>
      <w:r w:rsidRPr="00DF15DD">
        <w:rPr>
          <w:rStyle w:val="StyleUnderline"/>
        </w:rPr>
        <w:t>Conventional weapons have never been enough to deter war. Two world wars showed us that. They also showed us how terrible a war fought even with conventional weapons can be. Yet, nuclear weapons have deterred not only nuclear war but conventional war in Europe as well. A world without nuclear weapons may be a dream, but you cannot base a sure defence on dreams. Without far greater trust and confidence between East and West than exists at present, a world without nuclear weapons would be less stable and more dangerous for all of us.</w:t>
      </w:r>
      <w:r w:rsidRPr="00935F6A">
        <w:t>”</w:t>
      </w:r>
      <w:r>
        <w:t xml:space="preserve"> </w:t>
      </w:r>
      <w:r w:rsidRPr="00935F6A">
        <w:t>The planet would be safer with far fewer nuclear weapons, but more dangerous with none; and would be a way to prove all such weapons have been eliminated.</w:t>
      </w:r>
      <w:r>
        <w:t xml:space="preserve"> </w:t>
      </w:r>
      <w:r w:rsidRPr="00DF15DD">
        <w:rPr>
          <w:rStyle w:val="StyleUnderline"/>
        </w:rPr>
        <w:t>Some hydrogen bombs are small enough to hide in a coat closet — verification of their destruction, in the absence of a yet-to-be-determined mechanism, and in the absence of a strong international consensus, is impossible. And the loss of the barrier to conventional escalation would be ruinous. Nuclear weapons cannot be un-invented. If the treaty’s proponents had their way, the world would eventually regret it. — Washington Post Peter D. Zimmerman is a nuclear physicist.</w:t>
      </w:r>
      <w:r w:rsidRPr="00935F6A">
        <w:t xml:space="preserve"> He was a former chief scientist of the Senate Foreign Relations Committee, a former chief scientist of the US Arms Control and Disarmament Agency and science adviser for arms control in the Department of State. He is a professor emeritus at King’s College London and is based in Northern Virginia</w:t>
      </w:r>
    </w:p>
    <w:p w:rsidR="00E47329" w:rsidRPr="00612310" w:rsidRDefault="00E47329" w:rsidP="00612310"/>
    <w:p w:rsidR="00353353" w:rsidRDefault="00353353" w:rsidP="00353353">
      <w:pPr>
        <w:pStyle w:val="Heading3"/>
      </w:pPr>
      <w:r>
        <w:t>China War</w:t>
      </w:r>
    </w:p>
    <w:p w:rsidR="00353353" w:rsidRPr="00102A64" w:rsidRDefault="00353353" w:rsidP="00353353">
      <w:pPr>
        <w:pStyle w:val="Heading4"/>
      </w:pPr>
      <w:r>
        <w:t>A</w:t>
      </w:r>
      <w:r w:rsidRPr="00102A64">
        <w:t xml:space="preserve">llowing “friendly” prolif reduces the risk of deadly conflict </w:t>
      </w:r>
      <w:r>
        <w:t>with China</w:t>
      </w:r>
      <w:r w:rsidRPr="00102A64">
        <w:t xml:space="preserve"> – prefer comparative evidence</w:t>
      </w:r>
    </w:p>
    <w:p w:rsidR="00353353" w:rsidRPr="00102A64" w:rsidRDefault="00353353" w:rsidP="00353353">
      <w:pPr>
        <w:tabs>
          <w:tab w:val="left" w:pos="13545"/>
        </w:tabs>
        <w:rPr>
          <w:rStyle w:val="Style13ptBold"/>
        </w:rPr>
      </w:pPr>
      <w:r w:rsidRPr="00102A64">
        <w:rPr>
          <w:rStyle w:val="Style13ptBold"/>
        </w:rPr>
        <w:t>Bandow, 2016</w:t>
      </w:r>
      <w:r>
        <w:rPr>
          <w:rStyle w:val="Style13ptBold"/>
        </w:rPr>
        <w:tab/>
      </w:r>
    </w:p>
    <w:p w:rsidR="00353353" w:rsidRPr="00102A64" w:rsidRDefault="00353353" w:rsidP="00353353">
      <w:r w:rsidRPr="00102A64">
        <w:t>(Doug</w:t>
      </w:r>
      <w:r>
        <w:t xml:space="preserve"> Bandow</w:t>
      </w:r>
      <w:r w:rsidRPr="00102A64">
        <w:t>, Senior fellow at the Cato Institute and former Special Assistant to President Ronald Reagan, “Let Them Make Nukes: The Case for "Friendly" Proliferation”, Foreign Policy, July 26, https://www.foreignaffairs.com/articles/japan/2016-07-26/let-them-make-nukes, accessed on 6/24/19, ZW)</w:t>
      </w:r>
    </w:p>
    <w:p w:rsidR="00353353" w:rsidRPr="00102A64" w:rsidRDefault="00353353" w:rsidP="00353353">
      <w:pPr>
        <w:rPr>
          <w:sz w:val="16"/>
        </w:rPr>
      </w:pPr>
      <w:r w:rsidRPr="00102A64">
        <w:rPr>
          <w:sz w:val="16"/>
        </w:rPr>
        <w:t xml:space="preserve">But the biggest cost is the human one, since </w:t>
      </w:r>
      <w:r w:rsidRPr="00102A64">
        <w:rPr>
          <w:rStyle w:val="StyleUnderline"/>
        </w:rPr>
        <w:t xml:space="preserve">maintaining the nuclear umbrella increases the risk of conflict. </w:t>
      </w:r>
      <w:r w:rsidRPr="00102A64">
        <w:rPr>
          <w:sz w:val="16"/>
        </w:rPr>
        <w:t xml:space="preserve">Hypothetically, </w:t>
      </w:r>
      <w:r w:rsidRPr="00102A64">
        <w:rPr>
          <w:rStyle w:val="StyleUnderline"/>
        </w:rPr>
        <w:t>if Washington were to aid any of these states in the face of a nuclear attack, it would expose itself to a retaliatory attack</w:t>
      </w:r>
      <w:r w:rsidRPr="00102A64">
        <w:rPr>
          <w:sz w:val="16"/>
        </w:rPr>
        <w:t xml:space="preserve"> on U.S. soil, </w:t>
      </w:r>
      <w:r w:rsidRPr="00102A64">
        <w:rPr>
          <w:rStyle w:val="StyleUnderline"/>
        </w:rPr>
        <w:t xml:space="preserve">which would put the lives of thousands if not millions </w:t>
      </w:r>
      <w:r w:rsidRPr="00102A64">
        <w:rPr>
          <w:sz w:val="16"/>
        </w:rPr>
        <w:t xml:space="preserve">of its own citizens </w:t>
      </w:r>
      <w:r w:rsidRPr="00102A64">
        <w:rPr>
          <w:rStyle w:val="StyleUnderline"/>
        </w:rPr>
        <w:t>in jeopardy for modest or even minimal gains</w:t>
      </w:r>
      <w:r w:rsidRPr="00102A64">
        <w:rPr>
          <w:sz w:val="16"/>
        </w:rPr>
        <w:t xml:space="preserve">. Without a Cold War, </w:t>
      </w:r>
      <w:r w:rsidRPr="00102A64">
        <w:rPr>
          <w:rStyle w:val="StyleUnderline"/>
        </w:rPr>
        <w:t>the R</w:t>
      </w:r>
      <w:r w:rsidRPr="00102A64">
        <w:rPr>
          <w:sz w:val="16"/>
        </w:rPr>
        <w:t xml:space="preserve">epublic </w:t>
      </w:r>
      <w:r w:rsidRPr="00102A64">
        <w:rPr>
          <w:rStyle w:val="StyleUnderline"/>
        </w:rPr>
        <w:t>o</w:t>
      </w:r>
      <w:r w:rsidRPr="00102A64">
        <w:rPr>
          <w:sz w:val="16"/>
        </w:rPr>
        <w:t xml:space="preserve">f </w:t>
      </w:r>
      <w:r w:rsidRPr="00102A64">
        <w:rPr>
          <w:rStyle w:val="StyleUnderline"/>
        </w:rPr>
        <w:t>K</w:t>
      </w:r>
      <w:r w:rsidRPr="00102A64">
        <w:rPr>
          <w:sz w:val="16"/>
        </w:rPr>
        <w:t xml:space="preserve">orea </w:t>
      </w:r>
      <w:r w:rsidRPr="00102A64">
        <w:rPr>
          <w:rStyle w:val="StyleUnderline"/>
        </w:rPr>
        <w:t>is not particularly important to U.S. security</w:t>
      </w:r>
      <w:r w:rsidRPr="00102A64">
        <w:rPr>
          <w:sz w:val="16"/>
        </w:rPr>
        <w:t xml:space="preserve">; moreover, </w:t>
      </w:r>
      <w:r w:rsidRPr="00102A64">
        <w:rPr>
          <w:rStyle w:val="StyleUnderline"/>
        </w:rPr>
        <w:t>Seoul</w:t>
      </w:r>
      <w:r w:rsidRPr="00102A64">
        <w:rPr>
          <w:sz w:val="16"/>
        </w:rPr>
        <w:t xml:space="preserve">, which is the world’s 13th largest economy, </w:t>
      </w:r>
      <w:r w:rsidRPr="00102A64">
        <w:rPr>
          <w:rStyle w:val="StyleUnderline"/>
        </w:rPr>
        <w:t>is capable of defending itself.</w:t>
      </w:r>
      <w:r w:rsidRPr="00102A64">
        <w:rPr>
          <w:sz w:val="16"/>
        </w:rPr>
        <w:t xml:space="preserve"> It could also field a much larger conventional force and South Korean experts have boasted that the country has the capability to produce a nuclear weapon in less than two years.</w:t>
      </w:r>
    </w:p>
    <w:p w:rsidR="00353353" w:rsidRPr="00102A64" w:rsidRDefault="00353353" w:rsidP="00353353">
      <w:pPr>
        <w:rPr>
          <w:sz w:val="16"/>
        </w:rPr>
      </w:pPr>
      <w:r w:rsidRPr="00102A64">
        <w:rPr>
          <w:sz w:val="16"/>
        </w:rPr>
        <w:t xml:space="preserve">Moreover, </w:t>
      </w:r>
      <w:r w:rsidRPr="00102A64">
        <w:rPr>
          <w:rStyle w:val="StyleUnderline"/>
        </w:rPr>
        <w:t xml:space="preserve">many </w:t>
      </w:r>
      <w:r w:rsidRPr="00102A64">
        <w:rPr>
          <w:sz w:val="16"/>
        </w:rPr>
        <w:t xml:space="preserve">of the </w:t>
      </w:r>
      <w:r w:rsidRPr="00102A64">
        <w:rPr>
          <w:rStyle w:val="StyleUnderline"/>
        </w:rPr>
        <w:t xml:space="preserve">risks </w:t>
      </w:r>
      <w:r w:rsidRPr="00102A64">
        <w:rPr>
          <w:sz w:val="16"/>
        </w:rPr>
        <w:t xml:space="preserve">that </w:t>
      </w:r>
      <w:r w:rsidRPr="00102A64">
        <w:rPr>
          <w:rStyle w:val="StyleUnderline"/>
        </w:rPr>
        <w:t>Washington’s help is meant to fend off are fanciful</w:t>
      </w:r>
      <w:r w:rsidRPr="00102A64">
        <w:rPr>
          <w:sz w:val="16"/>
        </w:rPr>
        <w:t xml:space="preserve">. No one could really imagine a Chinese armada sailing into Tokyo Bay. And </w:t>
      </w:r>
      <w:r w:rsidRPr="00102A64">
        <w:rPr>
          <w:rStyle w:val="StyleUnderline"/>
        </w:rPr>
        <w:t xml:space="preserve">even if war did arise between Japan and China </w:t>
      </w:r>
      <w:r w:rsidRPr="00102A64">
        <w:rPr>
          <w:sz w:val="16"/>
        </w:rPr>
        <w:t xml:space="preserve">over the Senkaku/Diaoyu Islands, </w:t>
      </w:r>
      <w:r w:rsidRPr="00102A64">
        <w:rPr>
          <w:rStyle w:val="StyleUnderline"/>
        </w:rPr>
        <w:t xml:space="preserve">it is unlikely that Washington would actually use nukes against China </w:t>
      </w:r>
      <w:r w:rsidRPr="00102A64">
        <w:rPr>
          <w:sz w:val="16"/>
        </w:rPr>
        <w:t>for such low stakes. The question of whether nuclear defense alliances are necessary begs another: Do they even work? Historically, deterrence often fails. Both World Wars featured defensive alliances that failed to prevent conflict. Instead, the military pacts expanded the conflicts.</w:t>
      </w:r>
    </w:p>
    <w:p w:rsidR="00353353" w:rsidRPr="00102A64" w:rsidRDefault="00353353" w:rsidP="00353353">
      <w:pPr>
        <w:rPr>
          <w:sz w:val="16"/>
        </w:rPr>
      </w:pPr>
      <w:r w:rsidRPr="00102A64">
        <w:rPr>
          <w:rStyle w:val="StyleUnderline"/>
        </w:rPr>
        <w:t>One possible solution is to replace the nuclear umbrella with “friendly” proliferation</w:t>
      </w:r>
      <w:r w:rsidRPr="00102A64">
        <w:rPr>
          <w:sz w:val="16"/>
        </w:rPr>
        <w:t xml:space="preserve">. The United States could allow its Asian allies—Japan, South Korea, and Taiwan—to develop their own deterrence against China and North Korea. </w:t>
      </w:r>
      <w:r w:rsidRPr="00102A64">
        <w:rPr>
          <w:rStyle w:val="StyleUnderline"/>
        </w:rPr>
        <w:t>If conflict emerged, the United States would not automatically be dragged into war</w:t>
      </w:r>
      <w:r w:rsidRPr="00102A64">
        <w:rPr>
          <w:sz w:val="16"/>
        </w:rPr>
        <w:t>. Washington could reconfigure its military for its own defense, rather than overstretch itself by providing offense for every one of its allies across the globe.</w:t>
      </w:r>
    </w:p>
    <w:p w:rsidR="00353353" w:rsidRPr="00102A64" w:rsidRDefault="00353353" w:rsidP="00353353">
      <w:pPr>
        <w:rPr>
          <w:sz w:val="16"/>
        </w:rPr>
      </w:pPr>
      <w:r w:rsidRPr="00102A64">
        <w:rPr>
          <w:sz w:val="16"/>
        </w:rPr>
        <w:t xml:space="preserve">To be sure, even friendly proliferation would have </w:t>
      </w:r>
      <w:r w:rsidRPr="00102A64">
        <w:rPr>
          <w:rStyle w:val="StyleUnderline"/>
        </w:rPr>
        <w:t>negative consequences</w:t>
      </w:r>
      <w:r w:rsidRPr="00102A64">
        <w:rPr>
          <w:sz w:val="16"/>
        </w:rPr>
        <w:t xml:space="preserve">. But they </w:t>
      </w:r>
      <w:r w:rsidRPr="00102A64">
        <w:rPr>
          <w:rStyle w:val="StyleUnderline"/>
        </w:rPr>
        <w:t>are not as alarming as commonly thought</w:t>
      </w:r>
      <w:r w:rsidRPr="00102A64">
        <w:rPr>
          <w:sz w:val="16"/>
        </w:rPr>
        <w:t xml:space="preserve">. Permitting </w:t>
      </w:r>
      <w:r w:rsidRPr="00102A64">
        <w:rPr>
          <w:rStyle w:val="StyleUnderline"/>
        </w:rPr>
        <w:t>South Korea and Japan</w:t>
      </w:r>
      <w:r w:rsidRPr="00102A64">
        <w:rPr>
          <w:sz w:val="16"/>
        </w:rPr>
        <w:t xml:space="preserve"> to build </w:t>
      </w:r>
      <w:r w:rsidRPr="00102A64">
        <w:rPr>
          <w:rStyle w:val="StyleUnderline"/>
        </w:rPr>
        <w:t>nuclear weapons would undermine the</w:t>
      </w:r>
      <w:r w:rsidRPr="00102A64">
        <w:rPr>
          <w:sz w:val="16"/>
        </w:rPr>
        <w:t xml:space="preserve"> Nuclear </w:t>
      </w:r>
      <w:r w:rsidRPr="00102A64">
        <w:rPr>
          <w:rStyle w:val="StyleUnderline"/>
        </w:rPr>
        <w:t>N</w:t>
      </w:r>
      <w:r w:rsidRPr="00102A64">
        <w:rPr>
          <w:sz w:val="16"/>
        </w:rPr>
        <w:t>on</w:t>
      </w:r>
      <w:r w:rsidRPr="00102A64">
        <w:rPr>
          <w:rStyle w:val="StyleUnderline"/>
        </w:rPr>
        <w:t>p</w:t>
      </w:r>
      <w:r w:rsidRPr="00102A64">
        <w:rPr>
          <w:sz w:val="16"/>
        </w:rPr>
        <w:t xml:space="preserve">roliferation </w:t>
      </w:r>
      <w:r w:rsidRPr="00102A64">
        <w:rPr>
          <w:rStyle w:val="StyleUnderline"/>
        </w:rPr>
        <w:t>T</w:t>
      </w:r>
      <w:r w:rsidRPr="00102A64">
        <w:rPr>
          <w:sz w:val="16"/>
        </w:rPr>
        <w:t xml:space="preserve">reaty, </w:t>
      </w:r>
      <w:r w:rsidRPr="00102A64">
        <w:rPr>
          <w:rStyle w:val="StyleUnderline"/>
        </w:rPr>
        <w:t>but</w:t>
      </w:r>
      <w:r w:rsidRPr="00102A64">
        <w:rPr>
          <w:sz w:val="16"/>
        </w:rPr>
        <w:t xml:space="preserve"> in reality, </w:t>
      </w:r>
      <w:r w:rsidRPr="00102A64">
        <w:rPr>
          <w:rStyle w:val="StyleUnderline"/>
        </w:rPr>
        <w:t>so has Israel’s possession of nuclear weapons, Washington’s acceptance of India as a nuclear power, and allied negotiation with Iran to forestall its development of nuclear weapons</w:t>
      </w:r>
      <w:r w:rsidRPr="00102A64">
        <w:rPr>
          <w:sz w:val="16"/>
        </w:rPr>
        <w:t>. Nonproliferation policy always has been tempered by changing circumstances. Washington should allow the same in northeast Asia.</w:t>
      </w:r>
    </w:p>
    <w:p w:rsidR="00353353" w:rsidRPr="00102A64" w:rsidRDefault="00353353" w:rsidP="00353353">
      <w:pPr>
        <w:rPr>
          <w:sz w:val="16"/>
        </w:rPr>
      </w:pPr>
      <w:r w:rsidRPr="00102A64">
        <w:rPr>
          <w:rStyle w:val="StyleUnderline"/>
        </w:rPr>
        <w:t>Proliferation could also accelerate the regional arms race</w:t>
      </w:r>
      <w:r w:rsidRPr="00102A64">
        <w:rPr>
          <w:sz w:val="16"/>
        </w:rPr>
        <w:t xml:space="preserve">, particularly given that there is currently no known limit to North Korea’s nuclear ambitions. </w:t>
      </w:r>
      <w:r w:rsidRPr="00102A64">
        <w:rPr>
          <w:rStyle w:val="StyleUnderline"/>
        </w:rPr>
        <w:t>China might</w:t>
      </w:r>
      <w:r w:rsidRPr="00102A64">
        <w:rPr>
          <w:sz w:val="16"/>
        </w:rPr>
        <w:t xml:space="preserve"> also </w:t>
      </w:r>
      <w:r w:rsidRPr="00102A64">
        <w:rPr>
          <w:rStyle w:val="StyleUnderline"/>
        </w:rPr>
        <w:t>speed up improvements</w:t>
      </w:r>
      <w:r w:rsidRPr="00102A64">
        <w:rPr>
          <w:sz w:val="16"/>
        </w:rPr>
        <w:t xml:space="preserve"> to its nuclear program </w:t>
      </w:r>
      <w:r w:rsidRPr="00102A64">
        <w:rPr>
          <w:rStyle w:val="StyleUnderline"/>
        </w:rPr>
        <w:t>in response, but it would be difficult, if not impossible, for such efforts to overcome the capabilities of U.S. allies. Missiles from just one Japanese submarine could take out China’s most important cities</w:t>
      </w:r>
      <w:r w:rsidRPr="00102A64">
        <w:rPr>
          <w:sz w:val="16"/>
        </w:rPr>
        <w:t>, irrespective of Beijing’s retaliatory capacity.</w:t>
      </w:r>
    </w:p>
    <w:p w:rsidR="00353353" w:rsidRPr="00102A64" w:rsidRDefault="00353353" w:rsidP="00353353">
      <w:pPr>
        <w:rPr>
          <w:sz w:val="16"/>
        </w:rPr>
      </w:pPr>
      <w:r w:rsidRPr="00102A64">
        <w:rPr>
          <w:sz w:val="16"/>
        </w:rPr>
        <w:t xml:space="preserve">Another downside to proliferation is that the greater the number of nations with nukes, the higher </w:t>
      </w:r>
      <w:r w:rsidRPr="00102A64">
        <w:rPr>
          <w:rStyle w:val="StyleUnderline"/>
        </w:rPr>
        <w:t>the risk of accidents, mistakes, leakages, misuse, and more</w:t>
      </w:r>
      <w:r w:rsidRPr="00102A64">
        <w:rPr>
          <w:sz w:val="16"/>
        </w:rPr>
        <w:t xml:space="preserve">. But these risks </w:t>
      </w:r>
      <w:r w:rsidRPr="00102A64">
        <w:rPr>
          <w:rStyle w:val="StyleUnderline"/>
        </w:rPr>
        <w:t>are fairly low compared to aggressive behavior that the nuclear umbrella encourages</w:t>
      </w:r>
      <w:r w:rsidRPr="00102A64">
        <w:rPr>
          <w:sz w:val="16"/>
        </w:rPr>
        <w:t xml:space="preserve">—essentially, </w:t>
      </w:r>
      <w:r w:rsidRPr="00102A64">
        <w:rPr>
          <w:rStyle w:val="StyleUnderline"/>
        </w:rPr>
        <w:t>it rewards U.S. allies into being more aggressive risk-takers.</w:t>
      </w:r>
      <w:r w:rsidRPr="00102A64">
        <w:rPr>
          <w:sz w:val="16"/>
        </w:rPr>
        <w:t xml:space="preserve"> </w:t>
      </w:r>
      <w:r w:rsidRPr="00102A64">
        <w:rPr>
          <w:rStyle w:val="StyleUnderline"/>
        </w:rPr>
        <w:t>In the 2000s</w:t>
      </w:r>
      <w:r w:rsidRPr="00102A64">
        <w:rPr>
          <w:sz w:val="16"/>
        </w:rPr>
        <w:t xml:space="preserve">, the emboldened Taiwanese President </w:t>
      </w:r>
      <w:r w:rsidRPr="00102A64">
        <w:rPr>
          <w:rStyle w:val="StyleUnderline"/>
        </w:rPr>
        <w:t>Chen Shui-bian routinely challenged Beijing. Georgia started the 2008 war against Russia with the apparent assumption that Washington would come</w:t>
      </w:r>
      <w:r w:rsidRPr="00102A64">
        <w:rPr>
          <w:sz w:val="16"/>
        </w:rPr>
        <w:t xml:space="preserve"> to Tbilisi’s aid, </w:t>
      </w:r>
      <w:r w:rsidRPr="00102A64">
        <w:rPr>
          <w:rStyle w:val="StyleUnderline"/>
        </w:rPr>
        <w:t>if needed.</w:t>
      </w:r>
    </w:p>
    <w:p w:rsidR="00353353" w:rsidRPr="00E0213B" w:rsidRDefault="00353353" w:rsidP="00353353">
      <w:pPr>
        <w:rPr>
          <w:sz w:val="16"/>
        </w:rPr>
      </w:pPr>
      <w:r w:rsidRPr="00102A64">
        <w:rPr>
          <w:rStyle w:val="StyleUnderline"/>
        </w:rPr>
        <w:t>Friendly proliferation could also increase nuclear tensions and instability</w:t>
      </w:r>
      <w:r w:rsidRPr="00102A64">
        <w:rPr>
          <w:sz w:val="16"/>
        </w:rPr>
        <w:t xml:space="preserve">, </w:t>
      </w:r>
      <w:r w:rsidRPr="00102A64">
        <w:rPr>
          <w:rStyle w:val="StyleUnderline"/>
        </w:rPr>
        <w:t>especially during the transition phase when countries are in the process of increasing their stockpiles.</w:t>
      </w:r>
      <w:r w:rsidRPr="00102A64">
        <w:rPr>
          <w:sz w:val="16"/>
        </w:rPr>
        <w:t xml:space="preserve"> Other powers might be tempted to thwart their attempts at building nuclear weapons by launching an attack. </w:t>
      </w:r>
      <w:r w:rsidRPr="00102A64">
        <w:rPr>
          <w:rStyle w:val="StyleUnderline"/>
        </w:rPr>
        <w:t>But countries</w:t>
      </w:r>
      <w:r w:rsidRPr="00102A64">
        <w:rPr>
          <w:sz w:val="16"/>
        </w:rPr>
        <w:t xml:space="preserve"> secure in their deterrent capabilities, </w:t>
      </w:r>
      <w:r w:rsidRPr="00102A64">
        <w:rPr>
          <w:rStyle w:val="StyleUnderline"/>
        </w:rPr>
        <w:t>such as China, are less likely to see a fledgling nuclear power as a threat</w:t>
      </w:r>
      <w:r w:rsidRPr="00102A64">
        <w:rPr>
          <w:sz w:val="16"/>
        </w:rPr>
        <w:t xml:space="preserve">. For example, a half century ago, the United States and the Soviet Union, comfortable with their own capabilities, decided not to stymie China’s nascent nuclear weapons program. </w:t>
      </w:r>
      <w:r w:rsidRPr="00102A64">
        <w:rPr>
          <w:rStyle w:val="StyleUnderline"/>
        </w:rPr>
        <w:t>If North Korea feels threatened by nuclear programs in South Korea and Japan, Washington could maintain its security guarantee until its allies develop their retaliatory capabilities in full.</w:t>
      </w:r>
      <w:r w:rsidRPr="00102A64">
        <w:rPr>
          <w:sz w:val="16"/>
        </w:rPr>
        <w:t xml:space="preserve"> That should be enough to keep Pyongyang in check.</w:t>
      </w:r>
    </w:p>
    <w:p w:rsidR="00353353" w:rsidRPr="00436DDD" w:rsidRDefault="00353353" w:rsidP="00353353"/>
    <w:p w:rsidR="00A77135" w:rsidRDefault="00A77135" w:rsidP="00612310">
      <w:pPr>
        <w:pStyle w:val="Heading3"/>
      </w:pPr>
      <w:r>
        <w:t xml:space="preserve">Nuclear Development </w:t>
      </w:r>
    </w:p>
    <w:p w:rsidR="00A77135" w:rsidRDefault="00A77135" w:rsidP="00A77135">
      <w:pPr>
        <w:pStyle w:val="Heading4"/>
      </w:pPr>
      <w:r>
        <w:t xml:space="preserve">During nuclear development our allies become safer and less prone to conflict – increased internal investment and external security </w:t>
      </w:r>
    </w:p>
    <w:p w:rsidR="00A77135" w:rsidRDefault="00A77135" w:rsidP="00A77135">
      <w:r w:rsidRPr="00C26156">
        <w:rPr>
          <w:rStyle w:val="Style13ptBold"/>
        </w:rPr>
        <w:t>Zakaria 2015</w:t>
      </w:r>
      <w:r>
        <w:t xml:space="preserve"> (Patty Zakaria, PhD in Political Science, "Understanding The Behavior Of States As Their Nuclear Status Changes", Wayne State University Dissertations, January 1 2015, </w:t>
      </w:r>
      <w:hyperlink r:id="rId16" w:history="1">
        <w:r w:rsidRPr="004A67EA">
          <w:rPr>
            <w:rStyle w:val="Hyperlink"/>
          </w:rPr>
          <w:t>https://digitalcommons.wayne.edu/cgi/viewcontent.cgi?referer=&amp;httpsredir=1&amp;article=2324&amp;context=oa_dissertations</w:t>
        </w:r>
      </w:hyperlink>
      <w:r>
        <w:t>, mmv)</w:t>
      </w:r>
      <w:r>
        <w:tab/>
      </w:r>
    </w:p>
    <w:p w:rsidR="00A77135" w:rsidRDefault="00A77135" w:rsidP="00A77135">
      <w:r>
        <w:t xml:space="preserve">For this reason, </w:t>
      </w:r>
      <w:r w:rsidRPr="00156662">
        <w:rPr>
          <w:rStyle w:val="StyleUnderline"/>
        </w:rPr>
        <w:t>a state developing nuclear weapons will likely exhibit a change in its hostile behavior towards another state in a given dyad in order to avert potential preemptive attacks and international sanctions from its adversaries</w:t>
      </w:r>
      <w:r>
        <w:t xml:space="preserve">.28Applying the logic from Fuhrmann and Kreps (2010) as well as Beardsley and Asal (2013), </w:t>
      </w:r>
      <w:r w:rsidRPr="00156662">
        <w:rPr>
          <w:rStyle w:val="StyleUnderline"/>
        </w:rPr>
        <w:t>the present study argues that a state developing nuclear weapons will take on a less hostile posture in response to potential or actual threats of retaliation from its adversaries if it's experiencing a security problem</w:t>
      </w:r>
      <w:r>
        <w:t xml:space="preserve">. </w:t>
      </w:r>
      <w:r w:rsidRPr="00156662">
        <w:rPr>
          <w:rStyle w:val="StyleUnderline"/>
        </w:rPr>
        <w:t>This reduction in hostile behavior is due to the fact that a developing state wants to avoid becoming embroiled in an international conflict, which could disrupt its nuclear ambition as resources will have to be diverted away from the program and towards the conflict. The economic cost of conflict will be the greatest when the developing state becomes involved in a protracted war</w:t>
      </w:r>
      <w:r>
        <w:t xml:space="preserve">. </w:t>
      </w:r>
      <w:r w:rsidRPr="00156662">
        <w:rPr>
          <w:rStyle w:val="StyleUnderline"/>
        </w:rPr>
        <w:t>Additionally, nuclear facilities might be damaged in potential conflicts, which could setback a state's nuclear ambition</w:t>
      </w:r>
      <w:r>
        <w:t xml:space="preserve">. This was clearly seen with the case of Iraq with the first Gulf War. </w:t>
      </w:r>
      <w:r w:rsidRPr="00156662">
        <w:rPr>
          <w:rStyle w:val="StyleUnderline"/>
        </w:rPr>
        <w:t>Thus, acting less hostile states with a nuclear weapons development program can continue to develop their nuclear weapons capabilities, and they will eventually be able to acquire nuclear weapons and the benefited associated with the weapons</w:t>
      </w:r>
      <w:r>
        <w:t xml:space="preserve">. Besides a military advantage, nuclear weapons also provide states with non-tangible benefits. The literature on state motives for nuclear development asserts that in international politics nuclear weapons become a source of pride for states as well as a means to enhance their status in the international system (Prosser 2008). This situation was clearly evident with North Korea's desire to become nuclear so as to become a major player in the region, in addition to protecting and ensuring the longevity of its regime from US preemption attacks. Moreover, nuclear weapons offer states a major power status or great power status in the international system; this was clearly evident with China shortly after it tested its first nuclear bomb. Thus, the case of China, gives second-tier states a greater incentive to pursue nuclear weapons because they perceive nuclearization as an important move towards "regional paramountcy" (Dunn and Kahn, 1976). </w:t>
      </w:r>
      <w:r w:rsidRPr="00156662">
        <w:rPr>
          <w:rStyle w:val="StyleUnderline"/>
        </w:rPr>
        <w:t>In addition to improving a state's status in the system, nuclear weapons can also improve a state's influence and deterrent credibility because the weapons create a reputation for power and resolve for the state</w:t>
      </w:r>
      <w:r>
        <w:t xml:space="preserve"> (Jervis 1989). Furthermore, nuclear weapons purportedly offer states greater bargaining power and political leverage over international politics; and to a lesser extent nuclear weapons give reasons to invite the states developing nuclear weapons to the bargaining table. The effect of a security problem interacting with nuclear status on patterns of behavior implies the following hypotheses with respect to hostility:29 Hypothesis 1(a): changing nuclear status will increase proliferating states hostile behavior in dyadic relationships. Hypothesis 1(b): changing nuclear status will decrease proliferating states hostile behavior in dyadic relationships when a security problem is present. </w:t>
      </w:r>
      <w:r w:rsidRPr="00156662">
        <w:rPr>
          <w:rStyle w:val="StyleUnderline"/>
        </w:rPr>
        <w:t>The following section will discuss the role of a security commitment from a nuclear patron</w:t>
      </w:r>
      <w:r>
        <w:t xml:space="preserve"> [security commitment, hereafter] </w:t>
      </w:r>
      <w:r w:rsidRPr="00156662">
        <w:rPr>
          <w:rStyle w:val="StyleUnderline"/>
        </w:rPr>
        <w:t>to the overall theoretical argument of the study</w:t>
      </w:r>
      <w:r>
        <w:t xml:space="preserve">. </w:t>
      </w:r>
      <w:r w:rsidRPr="00156662">
        <w:rPr>
          <w:rStyle w:val="StyleUnderline"/>
        </w:rPr>
        <w:t>Since nuclear proliferation changes the distribution of power among states, particularly in an asymmetric dyad where only one state has nuclear weapons, this situation might lead to preemptive military actions by other states in order to uphold the status quo</w:t>
      </w:r>
      <w:r>
        <w:t xml:space="preserve">. How does security commitment affect the behavior of a state developing nuclear weapons? A state’s attempts to proliferate will likely draw the attention of other states in the international system, and these states might make preemptive military attacks on a state developing nuclear weapons or establish sanctions against the developing state in order to prevent it from acquiring nuclear weapons. This argument about the behavior of other states towards a state developing nuclear program is consistent with the findings of Beardsley and Asal (2013) and Fuhrmann and Kreps (2010) that other states will likely view nuclear proliferation as threat to their security and thus will move to prevent their adversaries from acquiring nuclear weapons. </w:t>
      </w:r>
      <w:r w:rsidRPr="00156662">
        <w:rPr>
          <w:rStyle w:val="StyleUnderline"/>
        </w:rPr>
        <w:t>Turning to security commitment, the interaction between nuclear status and security commitment provides two different perspectives on the behavior of the developing state within a dyadic relationship</w:t>
      </w:r>
      <w:r>
        <w:t xml:space="preserve">.30 Security commitment includes formal military alliance with nuclear weapons states, such at the Rio Pact between the United States and Argentina, and neutrality agreement with nuclear weapons states. It should be noted that in the context of security commitment, this commitment goes beyond a nuclear umbrella, and that just having an agreement with a nuclear patron will influence the behavior of states developing nuclear program, even if there is no complete guarantee that the nuclear ally would come to the aid of the state developing nuclear weapons in an preemptive attack by other states. </w:t>
      </w:r>
      <w:r w:rsidRPr="00156662">
        <w:t>The first implication security commitment has on the behavior of developing states is consistent with the literature on alliance partnerships and state behavior, where the literature finds that military alliance partnerships can either provoke and expand an existing conflict or deter and prevent war</w:t>
      </w:r>
      <w:r>
        <w:t xml:space="preserve"> (Morgenthau, 1967; Waltz, 1979; Siverson &amp; Starr, 1991; Leeds, 2003; Vasquez, 1993). </w:t>
      </w:r>
      <w:r w:rsidRPr="00156662">
        <w:rPr>
          <w:rStyle w:val="StyleUnderline"/>
        </w:rPr>
        <w:t>Applying this logic to the nuclear status thesis presented in the study, a developing state's partnership with a nuclear ally will likely deter preemptive attacks by other states that oppose its nuclear ambitions</w:t>
      </w:r>
      <w:r>
        <w:t xml:space="preserve">.31 </w:t>
      </w:r>
      <w:r w:rsidRPr="00156662">
        <w:rPr>
          <w:rStyle w:val="StyleUnderline"/>
        </w:rPr>
        <w:t>Along these lines, a state developing nuclear weapons that is closely aligned with a nuclear weapons state is protected by its ally's extended deterrence, and thus is able to continue with its program without the threat of preemptive military attacks</w:t>
      </w:r>
      <w:r>
        <w:t xml:space="preserve">.32 For that reason, </w:t>
      </w:r>
      <w:r w:rsidRPr="00156662">
        <w:rPr>
          <w:rStyle w:val="StyleUnderline"/>
        </w:rPr>
        <w:t>the state developing nuclear weapons does not need to be cautious in its dyadic interaction, and when faced with a possible threat or involved in a dispute with another state, the state developing nuclear weapons will be inclined to take on a more aggressive posture because it has the patronage of a powerful nuclear state. This situation illustrates a security commitment where the alliance with a nuclear ally represents a nuclear umbrella for states developing nuclear weapons</w:t>
      </w:r>
      <w:r>
        <w:t>. An example of this was the 1961 Sino-North Korean Mutual Aid and Cooperation Friendship Treaty, which represented a nuclear umbrella for North Korea.33</w:t>
      </w:r>
    </w:p>
    <w:p w:rsidR="0023705C" w:rsidRDefault="0023705C" w:rsidP="00A77135"/>
    <w:p w:rsidR="0023705C" w:rsidRPr="00756A82" w:rsidRDefault="0023705C" w:rsidP="00A77135"/>
    <w:p w:rsidR="00A77135" w:rsidRDefault="00A77135" w:rsidP="00A77135"/>
    <w:p w:rsidR="00A77135" w:rsidRDefault="00A77135" w:rsidP="00A77135">
      <w:pPr>
        <w:pStyle w:val="Heading3"/>
      </w:pPr>
      <w:r>
        <w:t>Asymmetric Bad</w:t>
      </w:r>
    </w:p>
    <w:p w:rsidR="00A77135" w:rsidRDefault="00A77135" w:rsidP="00A77135">
      <w:pPr>
        <w:pStyle w:val="Heading4"/>
      </w:pPr>
      <w:r>
        <w:t xml:space="preserve">Their evidence is wrong – it doesn’t assume nuclear procurement or asymmetric proliferation – only symmetric prolif can solve  </w:t>
      </w:r>
    </w:p>
    <w:p w:rsidR="00A77135" w:rsidRPr="00C26156" w:rsidRDefault="00A77135" w:rsidP="00A77135">
      <w:r w:rsidRPr="00C26156">
        <w:rPr>
          <w:rStyle w:val="Style13ptBold"/>
        </w:rPr>
        <w:t>Zakaria 2015</w:t>
      </w:r>
      <w:r>
        <w:t xml:space="preserve"> (Patty Zakaria, PhD in Political Science, "Understanding The Behavior Of States As Their Nuclear Status Changes", Wayne State University Dissertations, January 1 2015, </w:t>
      </w:r>
      <w:hyperlink r:id="rId17" w:history="1">
        <w:r w:rsidRPr="004A67EA">
          <w:rPr>
            <w:rStyle w:val="Hyperlink"/>
          </w:rPr>
          <w:t>https://digitalcommons.wayne.edu/cgi/viewcontent.cgi?referer=&amp;httpsredir=1&amp;article=2324&amp;context=oa_dissertations</w:t>
        </w:r>
      </w:hyperlink>
      <w:r>
        <w:t>, mmv)</w:t>
      </w:r>
      <w:r>
        <w:tab/>
      </w:r>
    </w:p>
    <w:p w:rsidR="00A77135" w:rsidRPr="00C26156" w:rsidRDefault="00A77135" w:rsidP="00A77135">
      <w:r>
        <w:t xml:space="preserve">What is the implication of changing nuclear status on a state's pattern of behavior in the international system? Can nuclear status bolster or deter hostility behavior of states in dyadic relationships? What role does nuclear status play on state cooperative behavior in the international system? These questions are central to the dissertation's theoretical framework about nuclear weapons development programs and patterns of state behavior. </w:t>
      </w:r>
      <w:r w:rsidRPr="00D5606C">
        <w:rPr>
          <w:rStyle w:val="StyleUnderline"/>
        </w:rPr>
        <w:t>This dissertation attempts to test the effect of nuclear weapons development programs on states’ hostile and cooperative behavior</w:t>
      </w:r>
      <w:r>
        <w:t xml:space="preserve">. It is important to note that the behavior of states with nuclear weapons development programs is examined in dyadic relationships. In order to estimate the effect of nuclear status on the behavior of states, two interacting factors must be accounted for in the overall argument of the study: first, security problems; and second, security commitments from a nuclear patron. These two factors provide insight into the hostile and cooperative behavior of states with nuclear weapons development program and will be discussed in detail in the Chapter. </w:t>
      </w:r>
      <w:r w:rsidRPr="00D5606C">
        <w:rPr>
          <w:rStyle w:val="StyleUnderline"/>
        </w:rPr>
        <w:t>Over the last decade scholars have devoted renewed attention to the effect of nuclear weapons—often employing quantitative analysis</w:t>
      </w:r>
      <w:r>
        <w:t xml:space="preserve"> (Horowitz, 2009; Kroenig, 2013; Narang, 2013; Bell &amp; Miller, 2013; Sechger &amp; Fuhrmann, 2013); </w:t>
      </w:r>
      <w:r w:rsidRPr="00D5606C">
        <w:rPr>
          <w:rStyle w:val="StyleUnderline"/>
        </w:rPr>
        <w:t>however, the literature lacks attention to the time period when states are in the process of developing nuclear weapons capabilities. Therefore, there is relatively little work done to examine whether nuclear weapons development programs change the behavior of states in the international system. This is clearly a gap in the literature that needs to be examined</w:t>
      </w:r>
      <w:r>
        <w:t>, because the time to acquire nuclear weapons has increased. For example, the United States and the Soviet Union, first-</w:t>
      </w:r>
      <w:r w:rsidRPr="00C26156">
        <w:t xml:space="preserve"> </w:t>
      </w:r>
      <w:r>
        <w:t xml:space="preserve">generation states, only took three (Manhattan Project 1942-1945) and six years, respectively, to acquire nuclear weapons; on the other hand, North Korea (1980-2006) took twenty-five years to become nuclearized. </w:t>
      </w:r>
      <w:r w:rsidRPr="00D5606C">
        <w:rPr>
          <w:rStyle w:val="StyleUnderline"/>
        </w:rPr>
        <w:t>Since the time frame for procurement of nuclear weapons for states is prolonged, there is a time period in the nuclear literature that is never examined</w:t>
      </w:r>
      <w:r>
        <w:t xml:space="preserve">.22 </w:t>
      </w:r>
      <w:r w:rsidRPr="00D5606C">
        <w:rPr>
          <w:rStyle w:val="StyleUnderline"/>
        </w:rPr>
        <w:t>Thus, the literature lacks an understanding about state behavior during this time period, which is critical in understanding the future behavior of states once they acquire nuclear weapons</w:t>
      </w:r>
      <w:r>
        <w:t xml:space="preserve">. For this reason, </w:t>
      </w:r>
      <w:r w:rsidRPr="00D5606C">
        <w:rPr>
          <w:rStyle w:val="StyleUnderline"/>
        </w:rPr>
        <w:t>the study of nuclear status in terms of nuclear weapons development programs is essential. This study will help fill the gap of information and theoretical argument regarding nuclear weapons development programs and state behavior</w:t>
      </w:r>
      <w:r>
        <w:t>. This chapter proceeds in two parts. First, I will discuss the theoretical argument about nuclear status and patterns of behavior in the international system. In the second part of this chapter, I will present the hypotheses to be tested in the quantitative section of the dissertation (Chapter 4) and the qualitative section of the dissertation (Chapters 5 and 6). 2.2 Theoretical argument about nuclear status and patterns of state behavior Current Literature</w:t>
      </w:r>
    </w:p>
    <w:p w:rsidR="00A77135" w:rsidRDefault="00A77135" w:rsidP="00A77135">
      <w:r>
        <w:t xml:space="preserve">Much of the literature on nuclear proliferation and nuclear weapons has focused on the determinants of nuclear acquisition and nuclear deterrence. </w:t>
      </w:r>
      <w:r w:rsidRPr="00D5606C">
        <w:rPr>
          <w:rStyle w:val="StyleUnderline"/>
        </w:rPr>
        <w:t>Existing nuclear proliferation scholarship maintains that national security concerns are the driving force behind why states go nuclear</w:t>
      </w:r>
      <w:r>
        <w:t xml:space="preserve"> (Dunn &amp; Kahn, 1976; Jo &amp; Gartzke, 2007). Jo and Gartzke (2007) further argue that in addition to security concerns, states move towards establishing nuclear weapons programs when they have the technological capabilities to do so. In several cases, states, despite having the capability to proliferate, will refrain from doing so because they do not face an existential security threat. </w:t>
      </w:r>
      <w:r w:rsidRPr="00D5606C">
        <w:rPr>
          <w:rStyle w:val="StyleUnderline"/>
        </w:rPr>
        <w:t>States that proliferate tend to do so when they face an existential security threat and they believe that acquiring nuclear weapons will give them sufficient bargaining leverage as their deterrence capability is enhanced with nuclear weapons. The literature on nuclear weapons and international conflict contends that nuclear weapons are likely to reduce the probability of conventional wars, since the possible introduction of nuclear weapons to the battlefield could significantly increase the cost of war</w:t>
      </w:r>
      <w:r>
        <w:t xml:space="preserve"> (Schelling, 1960; Morgan, 1983; Powell, 1990; Sagan, 2003). From that viewpoint, </w:t>
      </w:r>
      <w:r w:rsidRPr="00D5606C">
        <w:rPr>
          <w:rStyle w:val="StyleUnderline"/>
        </w:rPr>
        <w:t>the possession of nuclear weapons has a deterrent effect in disputes between nuclear states as well as non-nuclear states through classical deterrence and extended deterrence, respectively</w:t>
      </w:r>
      <w:r>
        <w:t xml:space="preserve"> (De Mesquita &amp; Riker, 1982; Betts, 1977; Russett, 1989; Huth &amp; Russett, 1993; Mearsheimer, 1984/1985). Waltz (1981) notes that </w:t>
      </w:r>
      <w:r w:rsidRPr="00156662">
        <w:rPr>
          <w:rStyle w:val="StyleUnderline"/>
        </w:rPr>
        <w:t>nuclear weapons deter states from initiating a conventional attack on a nuclear state because of the fear that the conflict might escalate to a nuclear level</w:t>
      </w:r>
      <w:r>
        <w:t xml:space="preserve">. Organski and Kugler (1980), on the other hand, found that </w:t>
      </w:r>
      <w:r w:rsidRPr="00D5606C">
        <w:rPr>
          <w:rStyle w:val="StyleUnderline"/>
        </w:rPr>
        <w:t>deterrence does not work in a crisis where only one state has nuclear weapons, and instead crises between nuclear states and non-nuclear states were more likely to escalate to war than crises between nuclear weapons states</w:t>
      </w:r>
      <w:r>
        <w:t xml:space="preserve">. </w:t>
      </w:r>
    </w:p>
    <w:p w:rsidR="00A77135" w:rsidRDefault="00A77135" w:rsidP="00A77135">
      <w:r w:rsidRPr="00D5606C">
        <w:rPr>
          <w:rStyle w:val="StyleUnderline"/>
        </w:rPr>
        <w:t>Even the new literature on nuclear weapons</w:t>
      </w:r>
      <w:r>
        <w:t xml:space="preserve"> (Kroenig, 2013; Narang, 2009; Horowitz, 2009; Beardsley &amp; Asal, 2009) </w:t>
      </w:r>
      <w:r w:rsidRPr="00D5606C">
        <w:rPr>
          <w:rStyle w:val="StyleUnderline"/>
        </w:rPr>
        <w:t>lacks a clear understanding of state behavior as they move from not having a nuclear weapons development program to having one</w:t>
      </w:r>
      <w:r>
        <w:t xml:space="preserve">. In one study, Horowitz (2013) finds that states with nuclear weapons development programs are more likely to initiate militarized disputes. Despite this study, there is limited research about the behavior of states with nuclear weapons development, who have yet to join the nuclear club. In addition, several quantitative studies have found that states with nuclear weapons development programs and nuclear weapons are either less or more likely to initiate militarized disputes (Beardsley and Asal 2013; Fuhrmann and Kreps 2010; Geller 1990; Kroenig 2013; Horowitz 2009). </w:t>
      </w:r>
      <w:r w:rsidRPr="00D5606C">
        <w:rPr>
          <w:rStyle w:val="StyleUnderline"/>
        </w:rPr>
        <w:t>Looking closely at these studies, it seems that researchers have assumed “a one size fits all” idea; however, this is a limitation in the literature</w:t>
      </w:r>
      <w:r>
        <w:t xml:space="preserve">. Thus, in order to move beyond this one-dimensional understanding of states with nuclear weapons development programs and nuclear weapons, </w:t>
      </w:r>
      <w:r w:rsidRPr="00D5606C">
        <w:rPr>
          <w:rStyle w:val="StyleUnderline"/>
        </w:rPr>
        <w:t>this study casts the issue of nuclear status in the context of a state’s security environment.</w:t>
      </w:r>
      <w:r>
        <w:t xml:space="preserve"> It is important to note that “security environment” for the purpose of this dissertation refers to a state experiencing a security problem and a security commitment from a nuclear patron.23</w:t>
      </w:r>
    </w:p>
    <w:p w:rsidR="0023705C" w:rsidRDefault="0023705C" w:rsidP="00A77135"/>
    <w:p w:rsidR="00A77135" w:rsidRPr="00A77135" w:rsidRDefault="00A77135" w:rsidP="00A77135"/>
    <w:p w:rsidR="00A77135" w:rsidRPr="00A77135" w:rsidRDefault="00A77135" w:rsidP="00A77135"/>
    <w:p w:rsidR="00A77135" w:rsidRDefault="00A77135" w:rsidP="0008358E">
      <w:pPr>
        <w:pStyle w:val="Heading3"/>
      </w:pPr>
      <w:r>
        <w:t>Extended Deterrence Bad</w:t>
      </w:r>
    </w:p>
    <w:p w:rsidR="00A77135" w:rsidRDefault="00A77135" w:rsidP="00A77135">
      <w:pPr>
        <w:pStyle w:val="Heading4"/>
      </w:pPr>
      <w:r>
        <w:t xml:space="preserve">Extended deterrence is bad – it’s not credible and makes conflict with Russia and China inevitable </w:t>
      </w:r>
    </w:p>
    <w:p w:rsidR="00A77135" w:rsidRDefault="00A77135" w:rsidP="00A77135">
      <w:r>
        <w:rPr>
          <w:rStyle w:val="Style13ptBold"/>
        </w:rPr>
        <w:t>Sapolsky</w:t>
      </w:r>
      <w:r w:rsidRPr="000548DE">
        <w:rPr>
          <w:rStyle w:val="Style13ptBold"/>
        </w:rPr>
        <w:t xml:space="preserve"> 2016</w:t>
      </w:r>
      <w:r>
        <w:t xml:space="preserve"> (Harvey M. Sapolsky, Professor of Public Policy and Organization, Emeritus, at Massachusetts Institute of Technology (MIT), and the former Director of the MIT Security Studies Program, "Introduction: Is Nuclear Proliferation Still a Problem?", published in “Should We Let the Bomb Spread?” Edited by Henry Sokolski, Strategic Studies Institute, November 22 2016, </w:t>
      </w:r>
      <w:hyperlink r:id="rId18" w:history="1">
        <w:r w:rsidRPr="004A67EA">
          <w:rPr>
            <w:rStyle w:val="Hyperlink"/>
          </w:rPr>
          <w:t>https://ssi.armywarcollege.edu/pubs/display.cfm?pubID=1327</w:t>
        </w:r>
      </w:hyperlink>
      <w:r>
        <w:t>, mmv)</w:t>
      </w:r>
    </w:p>
    <w:p w:rsidR="00A77135" w:rsidRDefault="00A77135" w:rsidP="00A77135">
      <w:pPr>
        <w:tabs>
          <w:tab w:val="left" w:pos="2700"/>
        </w:tabs>
      </w:pPr>
      <w:r>
        <w:t>Absurdly, extended deterrence remains a cornerstone of U.S. foreign policy. The United States still promises to exchange Washington for Berlin and San Francisco for Tokyo. And even more absurdly, the</w:t>
      </w:r>
      <w:r w:rsidRPr="008812EA">
        <w:t xml:space="preserve"> </w:t>
      </w:r>
      <w:r>
        <w:t xml:space="preserve">nuclear guarantee now extends to former Warsaw Pact states and former Soviet republics that have become NATO members, making their borders the West’s frontier. </w:t>
      </w:r>
      <w:r w:rsidRPr="008812EA">
        <w:rPr>
          <w:rStyle w:val="StyleUnderline"/>
        </w:rPr>
        <w:t>In Asia, North Korea, having withdrawn from the NPT, has acquired nuclear weapons</w:t>
      </w:r>
      <w:r>
        <w:t xml:space="preserve">;9 </w:t>
      </w:r>
      <w:r w:rsidRPr="008812EA">
        <w:rPr>
          <w:rStyle w:val="StyleUnderline"/>
        </w:rPr>
        <w:t>and China, now more militarily powerful and politically assertive, is pressing claims for islands administered by other nations, including our friends</w:t>
      </w:r>
      <w:r>
        <w:t xml:space="preserve">.10 It is now Boston for Riga and Seattle for Seoul that is at risk. </w:t>
      </w:r>
      <w:r w:rsidRPr="008812EA">
        <w:rPr>
          <w:rStyle w:val="StyleUnderline"/>
        </w:rPr>
        <w:t>The cries for reassurance on the part of allies are more persistent given how implausible the promise is now to provide nuclear deterrence for allies</w:t>
      </w:r>
      <w:r>
        <w:t xml:space="preserve">. </w:t>
      </w:r>
      <w:r w:rsidRPr="008812EA">
        <w:rPr>
          <w:rStyle w:val="StyleUnderline"/>
        </w:rPr>
        <w:t>In order to never have to contemplate such a deal, the United States provides its allies with conventional defenses</w:t>
      </w:r>
      <w:r>
        <w:t xml:space="preserve">. We guard Eastern Europe from a Russia still fuming about its lost empire and East Asia from the growing power of China. Our allies are fully capable of affording their own defenses, but provide neither sufficient conventional defenses nor their own nuclear shield. </w:t>
      </w:r>
      <w:r w:rsidRPr="008812EA">
        <w:rPr>
          <w:rStyle w:val="StyleUnderline"/>
        </w:rPr>
        <w:t>Worse, our allies tempt our fate by being cavalier about their relations with their status-sensitive, nuclear-armed neighbors</w:t>
      </w:r>
      <w:r>
        <w:t xml:space="preserve">. The European Union plays footsie with Ukraine, once Russia’s breadbasket and still home to many Russians; meanwhile, Japan and others have their coast guards sail dangerously close to Chinese vessels in jockeying over rocky outcrops. </w:t>
      </w:r>
      <w:r w:rsidRPr="008812EA">
        <w:rPr>
          <w:rStyle w:val="StyleUnderline"/>
        </w:rPr>
        <w:t>Extended deterrence is no longer nuclear deterrence at a distance, but rather a conventional defense of our allies’ borders. We do not see our forward deployed forces as a tripwire for nuclear escalation as they were viewed during the Cold War. Instead, they are intended to have the capability of winning the conventional fight so as to either deter it from occurring or keep it from escalating to the nuclear level</w:t>
      </w:r>
      <w:r>
        <w:t xml:space="preserve">. The means for gaining conventional warfare dominance has been the precision revolution, which is the development of systems that can precisely detect, target, and destroy opposing forces—in great numbers if necessary—with little or no collateral damage, most particularly no civilian casualties.11 </w:t>
      </w:r>
      <w:r w:rsidRPr="008812EA">
        <w:rPr>
          <w:rStyle w:val="StyleUnderline"/>
        </w:rPr>
        <w:t>Nuclear weapons were essentially compensation for the inability of conventional bombing, even conducted on a massive scale, to destroy enemy capabilities because of its inaccuracies</w:t>
      </w:r>
      <w:r>
        <w:t xml:space="preserve">. Close was good enough with nuclear weapons. </w:t>
      </w:r>
      <w:r w:rsidRPr="008812EA">
        <w:rPr>
          <w:rStyle w:val="StyleUnderline"/>
        </w:rPr>
        <w:t>Now precision weapons are, in essence, the way to avoid the massive and indiscriminate destruction of nuclear weapons</w:t>
      </w:r>
      <w:r>
        <w:t xml:space="preserve">. They represent warfare coming full circle. First small bombs, then bigger and bigger bombs, until their destructive capability is so enormous that the target cannot be missed, and now back to small bombs, but ones so precise that the target is certain to be destroyed. Nevertheless, weapons technology diffuses, nuclear or conventional. The sensors, guidance, networks, and missile systems that lie at the heart of the precision weapons revolution are spreading to potential opponents across the globe.12 </w:t>
      </w:r>
      <w:r w:rsidRPr="008812EA">
        <w:rPr>
          <w:rStyle w:val="StyleUnderline"/>
        </w:rPr>
        <w:t>The cost of protecting towns bordering Russia or islands near China is extraordinarily high and is certain to increase as their militaries modernize, acquiring more and more precision weapons</w:t>
      </w:r>
      <w:r>
        <w:t xml:space="preserve">. Trying to be the dominant conventional military at the border of big power opponents, but thousands of miles from our own shores, is a formula for creating a huge military and ultimate bankruptcy. </w:t>
      </w:r>
      <w:r w:rsidRPr="008812EA">
        <w:rPr>
          <w:rStyle w:val="StyleUnderline"/>
        </w:rPr>
        <w:t>Our best policy, as it was in the world wars, is to put great distance between enemy forces and our own forces until enemy forces are heavily eroded, preferably through contact with our allies or other opponents</w:t>
      </w:r>
      <w:r>
        <w:t xml:space="preserve">. Such a policy today would encourage allies to both stiffen their conventional forces and acquire nuclear weapons. One comes with the other. </w:t>
      </w:r>
      <w:r w:rsidRPr="008812EA">
        <w:rPr>
          <w:rStyle w:val="StyleUnderline"/>
        </w:rPr>
        <w:t>The so-called pivot to Asia is to provide reassurance to our Asia allies who worry about our ability to meet the challenge of a rising China</w:t>
      </w:r>
      <w:r>
        <w:t xml:space="preserve">.13 They fear that we will abandon them as we are pushed aside in the Western Pacific by the increasing might of an ever-richer China, one that has a long memory about its supposed humiliations at the hand of colonizers and empire builders, including Japan and the United States. They wonder whether or not we will fulfill pledges to save them from Chinese intimidation, including increased Chinese efforts to assert claims over waters known to be rich in fishing, and likely oil as well. All of this is taking place within the first island chain, the half ring of island nations that border China on its coastal frontier and that could help block its access to the open seas—and thus the global resources needed for its continuing economic growth.14 </w:t>
      </w:r>
      <w:r w:rsidRPr="008812EA">
        <w:rPr>
          <w:rStyle w:val="StyleUnderline"/>
        </w:rPr>
        <w:t>The Asian pivot has so far brought with it only modest troop deployments and the repositioning of minor air and naval assets</w:t>
      </w:r>
      <w:r>
        <w:t xml:space="preserve">. Marines will be rotating through a training facility in Australia. American forces will have increased access to bases in the Philippines. Additional forces are being assigned to Guam. </w:t>
      </w:r>
      <w:r w:rsidRPr="008812EA">
        <w:rPr>
          <w:rStyle w:val="StyleUnderline"/>
        </w:rPr>
        <w:t>But the real challenge lies in operating within the first island chain, which is subject to China’s ever increasing anti-access/area-denial capabilities—accurate cruise and tactical ballistic missiles, sophisticated mines, integrated air defense systems—that greatly threaten any serious attempts to protect allies from Chinese moves to assert territorial claims</w:t>
      </w:r>
      <w:r>
        <w:t xml:space="preserve">.15 Meeting the Chinese anti-access/area-denial (A2/ AD) challenge has become an obsession with elements of the American military, particularly the Air Force and the Navy, which are eager for new missions to champion after their relative fade post-9/11 when we fought less technologically sophisticated enemies. </w:t>
      </w:r>
      <w:r w:rsidRPr="008812EA">
        <w:rPr>
          <w:rStyle w:val="StyleUnderline"/>
        </w:rPr>
        <w:t>It is possible to imagine the combination of advanced intelligence, surveillance and reconnaissance capabilities, long-range conventional strike weapons, stealthy aircraft, submarines, anti-radiation missiles, agile missile defenses, and robust command and control systems that U.S. forces could mount that would permit survivable military operations close to the Chinese shore</w:t>
      </w:r>
      <w:r>
        <w:t xml:space="preserve">.16 </w:t>
      </w:r>
      <w:r w:rsidRPr="008812EA">
        <w:rPr>
          <w:rStyle w:val="StyleUnderline"/>
        </w:rPr>
        <w:t>Doctrine for such capabilities is being devised under the rubric “air-sea battle,” as are alternatives such as blockades and other submarine-centric efforts</w:t>
      </w:r>
      <w:r>
        <w:t xml:space="preserve">.17 Supportive weapons system developments are underway. No estimate has been released, but the cost of meeting the Chinese A2/AD challenge will surely be hundreds of billions of dollars.18 Russia’s grab of Crimea highlights a related challenge—defending Eastern Europe.19 Of course, Russia is not the Soviet Union in terms of its inherent military power. Its population is smaller, its industrial focus less martial, and its military equipment less expeditionary, modern, and ready. Nevertheless, at its frontier, Russia is a formidable force, fully capable of defeating any opposition from its neighbors. Russian air defenses are cutting-edge, and Russia possesses significant armor and special operations forces. </w:t>
      </w:r>
      <w:r w:rsidRPr="008812EA">
        <w:rPr>
          <w:rStyle w:val="StyleUnderline"/>
        </w:rPr>
        <w:t>Nuclear armed and seeking to reclaim regional dominance, Russia is quite intimidating close up and happy to remind its neighbors that it is not to be trifled with by them</w:t>
      </w:r>
      <w:r>
        <w:t xml:space="preserve">.20 </w:t>
      </w:r>
      <w:r w:rsidRPr="008812EA">
        <w:rPr>
          <w:rStyle w:val="StyleUnderline"/>
        </w:rPr>
        <w:t>We too must be careful about Russia, if only because we need Russian assistance in many parts of the globe</w:t>
      </w:r>
      <w:r>
        <w:t xml:space="preserve">.21 </w:t>
      </w:r>
      <w:r w:rsidRPr="008812EA">
        <w:rPr>
          <w:rStyle w:val="StyleUnderline"/>
        </w:rPr>
        <w:t>Extended deterrence makes these military problems—the containment of potentially expansionary nations—not the burden of allies in their regions, but America’s</w:t>
      </w:r>
      <w:r>
        <w:t xml:space="preserve">.22 Free riding allies, wealthy though they may be, make little effort to protect themselves. Their defense budgets and militaries continue to decline. NATO’s 2 percent budgetary goal, the percentage of gross domestic product to be devoted to defense, goes unmet.23 </w:t>
      </w:r>
      <w:r w:rsidRPr="008812EA">
        <w:rPr>
          <w:rStyle w:val="StyleUnderline"/>
        </w:rPr>
        <w:t>Asian air and naval forces are slow to modernize. Their contributions to offset the costs of stationing U.S. forces forward nowhere near cover the true expenses—the training, equipping, and rotating of combat ready units. Worse, they tempt our fate by pushing at the edge</w:t>
      </w:r>
      <w:r>
        <w:t xml:space="preserve">. The European Union entices Ukraine to pull away from Russian influence while the ships of our Asian allies maneuver against Chinese ships near disputed islands. The question always is: What will we do to help them? The obligations are hardly ever reciprocal to any extent. </w:t>
      </w:r>
    </w:p>
    <w:p w:rsidR="00A77135" w:rsidRPr="00A77135" w:rsidRDefault="00A77135" w:rsidP="00A77135"/>
    <w:p w:rsidR="00C86496" w:rsidRDefault="00C86496" w:rsidP="00C86496">
      <w:pPr>
        <w:pStyle w:val="Heading2"/>
      </w:pPr>
      <w:r>
        <w:t>Prolif Bad</w:t>
      </w:r>
    </w:p>
    <w:p w:rsidR="0008358E" w:rsidRDefault="00C86496" w:rsidP="0008358E">
      <w:pPr>
        <w:pStyle w:val="Heading3"/>
      </w:pPr>
      <w:r>
        <w:t>Generic</w:t>
      </w:r>
    </w:p>
    <w:p w:rsidR="00C40612" w:rsidRPr="00F7462A" w:rsidRDefault="00C40612" w:rsidP="00C40612">
      <w:pPr>
        <w:pStyle w:val="Heading4"/>
      </w:pPr>
      <w:r>
        <w:t xml:space="preserve">Nuclear deterrence doesn’t hold – as the number of actors goes up, so does the chance of a laundry list of impacts  </w:t>
      </w:r>
    </w:p>
    <w:p w:rsidR="00C40612" w:rsidRDefault="00C40612" w:rsidP="00C40612">
      <w:r w:rsidRPr="00F7462A">
        <w:rPr>
          <w:rStyle w:val="Style13ptBold"/>
        </w:rPr>
        <w:t>Sokolski 2015</w:t>
      </w:r>
      <w:r>
        <w:t xml:space="preserve"> (Henry Sokolski, Professor of Public Policy and Organization, Emeritus, at Massachusetts Institute of Technology (MIT), and the former Director of the MIT Security Studies Program, "Underestimated: Our Not So Peaceful Nuclear Future", Strategic Studies Institute, December 22 2015, </w:t>
      </w:r>
      <w:hyperlink r:id="rId19" w:history="1">
        <w:r w:rsidRPr="00762176">
          <w:rPr>
            <w:rStyle w:val="Hyperlink"/>
          </w:rPr>
          <w:t>https://ssi.armywarcollege.edu/pubs/display.cfm?pubID=1310</w:t>
        </w:r>
      </w:hyperlink>
      <w:r>
        <w:t>, mmv)</w:t>
      </w:r>
    </w:p>
    <w:p w:rsidR="00C40612" w:rsidRDefault="00C40612" w:rsidP="00C40612">
      <w:r w:rsidRPr="00F7462A">
        <w:rPr>
          <w:rStyle w:val="StyleUnderline"/>
        </w:rPr>
        <w:t>This, then, brings us to hawks who</w:t>
      </w:r>
      <w:r>
        <w:t xml:space="preserve"> object to such wishful thinking—those who </w:t>
      </w:r>
      <w:r w:rsidRPr="00F7462A">
        <w:rPr>
          <w:rStyle w:val="StyleUnderline"/>
        </w:rPr>
        <w:t>are “for” nuclear weapons</w:t>
      </w:r>
      <w:r>
        <w:t xml:space="preserve">. Their brief essentially is that nuclear weapons have kept the peace. If you push for deeper nuclear reductions, they argue, it will do nothing to slow determined proliferators from acquiring nuclear weapons.34 More importantly, it could undermine our security alliance system, which, in turn, would increase the risk that our friends and allies might go nuclear.35 All of this, in turn, would only increase the prospects for war and the possible use of nuclear weapons. </w:t>
      </w:r>
      <w:r w:rsidRPr="00F7462A">
        <w:rPr>
          <w:rStyle w:val="StyleUnderline"/>
        </w:rPr>
        <w:t>This line of argument, like that of the zero nuclear weapons crowd, makes a number of sensible points. Yet, it too is imperfect</w:t>
      </w:r>
      <w:r>
        <w:t xml:space="preserve">. First, as has already been noted, </w:t>
      </w:r>
      <w:r w:rsidRPr="00F7462A">
        <w:rPr>
          <w:rStyle w:val="StyleUnderline"/>
        </w:rPr>
        <w:t>we know that nuclear weapons have not deterred all wars</w:t>
      </w:r>
      <w:r>
        <w:t xml:space="preserve">. Both North Korea and North Vietnam opposed the United States in long-fought wars. Nor did U.S. nuclear weapons deter China and Russia from lending Hanoi and Pyongyang substantial military support.36 Then there is the Israeli war of 1973, when Israeli possession of nuclear arms may have changed the way the war was fought (the United States finally came to Israel’s aid at the last moment for fear that the war might go nuclear). However, Israeli nuclear weapons did not prevent the war.37 Finally, </w:t>
      </w:r>
      <w:r w:rsidRPr="00F7462A">
        <w:rPr>
          <w:rStyle w:val="StyleUnderline"/>
        </w:rPr>
        <w:t>it is unclear how, if at all, nuclear weapons might deter nonstate actors from engaging in terrorism—nuclear or nonnuclear</w:t>
      </w:r>
      <w:r>
        <w:t xml:space="preserve">.38 Perhaps the point is nuclear weapons have prevented some “major” (nuclear) wars or “major” defeats, rather than all forms of military aggression. This seems plausible. Certainly, the number of war casualties as a percentage of the world’s population has declined significantly since Hiroshima and Nagasaki, Japan.39 Yet, any “proof” of why something did not happen can never be known with scientific certainty. As has already been noted, </w:t>
      </w:r>
      <w:r w:rsidRPr="00F7462A">
        <w:rPr>
          <w:rStyle w:val="StyleUnderline"/>
        </w:rPr>
        <w:t>a good number of security experts question if nuclear deterrence ever really “worked” during the Cold War</w:t>
      </w:r>
      <w:r>
        <w:t xml:space="preserve">.40 </w:t>
      </w:r>
      <w:r w:rsidRPr="00F7462A">
        <w:rPr>
          <w:rStyle w:val="StyleUnderline"/>
        </w:rPr>
        <w:t>Nor is the threat of nuclear escalation the only possible explanation for why post-World War II war casualties declined so much</w:t>
      </w:r>
      <w:r>
        <w:t xml:space="preserve"> (smaller wars usually follow large ones; post-war alliances were created and kept strong; military science improved; with lower aiming inaccuracies, indiscriminate damage in war declined, etc.). These other explanations certainly cannot be entirely discounted. This, then, brings us to the second problem—this argument’s lack of qualification. If one allows that nuclear weapons have deterred major wars, what is one to make of the observation? </w:t>
      </w:r>
      <w:r w:rsidRPr="00F7462A">
        <w:rPr>
          <w:rStyle w:val="StyleUnderline"/>
        </w:rPr>
        <w:t>If some nuclear weapons have deterred some wars, would not more deter more and would not more advanced</w:t>
      </w:r>
      <w:r>
        <w:t xml:space="preserve"> (or, at least, an ability to produce them quickly) </w:t>
      </w:r>
      <w:r w:rsidRPr="00F7462A">
        <w:rPr>
          <w:rStyle w:val="StyleUnderline"/>
        </w:rPr>
        <w:t>deter even more?</w:t>
      </w:r>
      <w:r>
        <w:t xml:space="preserve">41 Would not this recommend increasing nuclear production capacities and resuming nuclear testing?42 Also, what of other states that lack such arms? Would their acquisition of nuclear forces not help deter wars as well? Might the further proliferation of weapons, at least to our friends, then, be a good thing? Former U.S. Vice President Dick Cheney argued that if China failed to get North Korea to eliminate its nuclear weapons capabilities, it might well prompt Japan to acquire nuclear weapons of its own. Current U.S. President Donald Trump has argued that Japan and South Korea will eventually go nuclear, and this may be good; former British Foreign Minister Boris Johnson argues that helping Iran get the bomb might bolster peace. One also hears hawkish American support for Israel maintaining its nuclear forces until there is peace in the Middle East and for India to build its nuclear capabilities up to counter China’s nuclear forces.43 </w:t>
      </w:r>
      <w:r w:rsidRPr="00F7462A">
        <w:rPr>
          <w:rStyle w:val="StyleUnderline"/>
        </w:rPr>
        <w:t>As logically consistent as these arguments may be, they ought to cause unease. An unspoken assumption is that nuclear deterrence will work perfectly</w:t>
      </w:r>
      <w:r>
        <w:t xml:space="preserve"> (as it supposedly did with Russia during the Cold War) </w:t>
      </w:r>
      <w:r w:rsidRPr="00F7462A">
        <w:rPr>
          <w:rStyle w:val="StyleUnderline"/>
        </w:rPr>
        <w:t>and that it can be counted upon to work perfectly forever into the future. This is presumed, no matter how many nuclear-armed states there might be, how rash or reckless these countries’ leaders are, or how vulnerable their forces might be to a first strike</w:t>
      </w:r>
      <w:r>
        <w:t xml:space="preserve">. </w:t>
      </w:r>
      <w:r w:rsidRPr="00F7462A">
        <w:rPr>
          <w:rStyle w:val="StyleUnderline"/>
        </w:rPr>
        <w:t>It also presumes</w:t>
      </w:r>
      <w:r>
        <w:t xml:space="preserve">, sub silentio, </w:t>
      </w:r>
      <w:r w:rsidRPr="00F7462A">
        <w:rPr>
          <w:rStyle w:val="StyleUnderline"/>
        </w:rPr>
        <w:t>that the lack of truly disastrous nuclear weapons accidents, unauthorized firings, acts of nuclear terrorism, and thefts that we have experienced so far is a permanent feature</w:t>
      </w:r>
      <w:r>
        <w:t xml:space="preserve">.44 All of this might well be correct in the near and mid-term. </w:t>
      </w:r>
      <w:r w:rsidRPr="00F7462A">
        <w:rPr>
          <w:rStyle w:val="StyleUnderline"/>
        </w:rPr>
        <w:t>Barring the adoption of new, more effective nuclear restraints and security controls that apply not just to the United States, but also to other nations, it is difficult to believe such optimism is much more than a bet against the house</w:t>
      </w:r>
      <w:r>
        <w:t>.</w:t>
      </w:r>
    </w:p>
    <w:p w:rsidR="00C40612" w:rsidRDefault="00C40612" w:rsidP="00C40612"/>
    <w:p w:rsidR="00DD377C" w:rsidRDefault="00DD377C" w:rsidP="00DD377C">
      <w:pPr>
        <w:pStyle w:val="Heading4"/>
      </w:pPr>
      <w:r>
        <w:t xml:space="preserve">Prolif invites first strike to ensure superiority – MAD doesn’t apply </w:t>
      </w:r>
    </w:p>
    <w:p w:rsidR="00DD377C" w:rsidRDefault="00DD377C" w:rsidP="00DD377C">
      <w:r w:rsidRPr="00C30FE1">
        <w:rPr>
          <w:rStyle w:val="Style13ptBold"/>
        </w:rPr>
        <w:t>Kroening 2015</w:t>
      </w:r>
      <w:r>
        <w:t xml:space="preserve"> (Matthew Kroenig,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rsidR="00DD377C" w:rsidRDefault="00DD377C" w:rsidP="00DD377C">
      <w:r w:rsidRPr="00C30FE1">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C30FE1">
        <w:rPr>
          <w:rStyle w:val="StyleUnderline"/>
        </w:rPr>
        <w:t>In these pre-MAD situations, there are at least three ways that nuclear war could occur. First, the state with the nuclear advantage might believe it has a splendid first strike capability</w:t>
      </w:r>
      <w: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C30FE1">
        <w:rPr>
          <w:rStyle w:val="StyleUnderline"/>
        </w:rPr>
        <w:t>Second, the state with a small and vulnerable nuclear arsenal</w:t>
      </w:r>
      <w:r>
        <w:t xml:space="preserve">, in this case Iran, </w:t>
      </w:r>
      <w:r w:rsidRPr="00C30FE1">
        <w:rPr>
          <w:rStyle w:val="StyleUnderline"/>
        </w:rPr>
        <w:t>might feel use them or lose them pressures</w:t>
      </w:r>
      <w:r>
        <w:t xml:space="preserve">. That is, in a crisis, Iran might decide to strike first rather than risk having its entire nuclear arsenal destroyed. </w:t>
      </w:r>
      <w:r w:rsidRPr="00C30FE1">
        <w:rPr>
          <w:rStyle w:val="StyleUnderline"/>
        </w:rPr>
        <w:t>Third</w:t>
      </w:r>
      <w:r>
        <w:t xml:space="preserve">, as Thomas Schelling has argued, </w:t>
      </w:r>
      <w:r w:rsidRPr="00C30FE1">
        <w:rPr>
          <w:rStyle w:val="StyleUnderline"/>
        </w:rPr>
        <w:t>nuclear war could result due to the reciprocal fear of surprise attack</w:t>
      </w:r>
      <w:r>
        <w:t xml:space="preserve">.49 </w:t>
      </w:r>
      <w:r w:rsidRPr="00C30FE1">
        <w:rPr>
          <w:rStyle w:val="StyleUnderline"/>
        </w:rPr>
        <w:t>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w:t>
      </w:r>
      <w:r>
        <w:t xml:space="preserve">. In an Israeli–Iranian crisis, for example, Israel and Iran might both prefer to avoid a nuclear war, but decide to strike first rather than suffer a devastating first attack from an opponent. </w:t>
      </w:r>
      <w:r w:rsidRPr="00C30FE1">
        <w:rPr>
          <w:rStyle w:val="StyleUnderline"/>
        </w:rPr>
        <w:t>Even in a world of MAD, however, when both sides have secure, second-strike capabilities, there is still a risk of nuclear war. Rational deterrence theory assumes nuclear-armed states are governed by rational leaders who would not intentionally launch a suicidal nuclear war</w:t>
      </w:r>
      <w:r>
        <w:t xml:space="preserve">. This assumption appears to have applied to past and current nuclear powers, but there is no guarantee that it will continue to hold in the future. Iran’s theocratic government, despite its inflammatory rhetoric, has followed a fairly pragmatic foreign policy since 1979, but it contains leaders who hold millenarian religious worldviews and could one day ascend to power. </w:t>
      </w:r>
      <w:r w:rsidRPr="00C30FE1">
        <w:rPr>
          <w:rStyle w:val="StyleUnderline"/>
        </w:rPr>
        <w:t>We cannot rule out the possibility that, as nuclear weapons continue to spread, some leader somewhere will choose to launch a nuclear war, knowing full well that it could result in self-destruction</w:t>
      </w:r>
      <w:r>
        <w:t xml:space="preserve">. One does not need to resort to irrationality, however, to imagine nuclear war under MAD. </w:t>
      </w:r>
      <w:r w:rsidRPr="00C30FE1">
        <w:rPr>
          <w:rStyle w:val="StyleUnderline"/>
        </w:rPr>
        <w:t>Nuclear weapons may deter leaders from intentionally launching full-scale wars, but they do not mean the end of international politics</w:t>
      </w:r>
      <w:r>
        <w:t xml:space="preserve">. As was discussed above, nuclear-armed states still have conflicts of interest and leaders still seek to coerce nuclear armed adversaries. Leaders might, therefore, choose to launch a limited nuclear war.50 </w:t>
      </w:r>
      <w:r w:rsidRPr="00C30FE1">
        <w:rPr>
          <w:rStyle w:val="StyleUnderline"/>
        </w:rPr>
        <w:t>This strategy might be especially attractive to states in a position of conventional inferiority that might have an incentive to escalate a crisis quickly to the nuclear level</w:t>
      </w:r>
      <w: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C30FE1">
        <w:rPr>
          <w:rStyle w:val="StyleUnderline"/>
        </w:rPr>
        <w:t>Second, as was also discussed above, leaders can make a ‘threat that leaves something to chance’</w:t>
      </w:r>
      <w:r>
        <w:t xml:space="preserve">. 52 </w:t>
      </w:r>
      <w:r w:rsidRPr="00C30FE1">
        <w:rPr>
          <w:rStyle w:val="StyleUnderline"/>
        </w:rPr>
        <w:t>They can initiate a nuclear crisis. By playing these risky games of nuclear brinkmanship, states can increase the risk of nuclear war in an attempt to force a less resolved adversary to back down</w:t>
      </w:r>
      <w:r>
        <w:t xml:space="preserve">.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there is a real risk that a future crisis could result in a devastating nuclear exchange. </w:t>
      </w:r>
    </w:p>
    <w:p w:rsidR="00DD377C" w:rsidRDefault="00DD377C" w:rsidP="00DD377C"/>
    <w:p w:rsidR="00C86496" w:rsidRDefault="00C86496" w:rsidP="00DD377C"/>
    <w:p w:rsidR="00C86496" w:rsidRDefault="00C86496" w:rsidP="00C86496">
      <w:pPr>
        <w:pStyle w:val="Heading4"/>
      </w:pPr>
      <w:r>
        <w:t>Regional tensions are heightened and local gridlocks escalate once prolif begins</w:t>
      </w:r>
    </w:p>
    <w:p w:rsidR="00C86496" w:rsidRDefault="00C86496" w:rsidP="00C86496">
      <w:r w:rsidRPr="00C30FE1">
        <w:rPr>
          <w:rStyle w:val="Style13ptBold"/>
        </w:rPr>
        <w:t>Kroening 2015</w:t>
      </w:r>
      <w:r>
        <w:t xml:space="preserve"> (Matthew Kroenig,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rsidR="00C86496" w:rsidRDefault="00C86496" w:rsidP="00C86496">
      <w:r>
        <w:t xml:space="preserve">Regional Instability </w:t>
      </w:r>
      <w:r w:rsidRPr="00C30FE1">
        <w:rPr>
          <w:rStyle w:val="StyleUnderline"/>
        </w:rPr>
        <w:t>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w:t>
      </w:r>
      <w:r>
        <w:t xml:space="preserve">. In this way, </w:t>
      </w:r>
      <w:r w:rsidRPr="00C30FE1">
        <w:rPr>
          <w:rStyle w:val="StyleUnderline"/>
        </w:rPr>
        <w:t>nuclear weapons provide a shield under which states can feel free to engage in lower-level aggression</w:t>
      </w:r>
      <w:r>
        <w:t xml:space="preserve">. Indeed, </w:t>
      </w:r>
      <w:r w:rsidRPr="00C30FE1">
        <w:rPr>
          <w:rStyle w:val="StyleUnderline"/>
        </w:rPr>
        <w:t>international relations theories about the ‘stability-instability paradox’ maintain that stability at the nuclear level contributes to conventional instability</w:t>
      </w:r>
      <w:r>
        <w:t xml:space="preserve">.60 Historically, we have seen that the spread of nuclear weapons has emboldened their possessors and contributed to regional instability. </w:t>
      </w:r>
      <w:r w:rsidRPr="00C30FE1">
        <w:rPr>
          <w:rStyle w:val="StyleUnderline"/>
        </w:rPr>
        <w:t>Recent scholarly analyses have demonstrated that</w:t>
      </w:r>
      <w:r>
        <w:t xml:space="preserve">, after controlling for other relevant factors, </w:t>
      </w:r>
      <w:r w:rsidRPr="00C30FE1">
        <w:rPr>
          <w:rStyle w:val="StyleUnderline"/>
        </w:rPr>
        <w:t>nuclear-weapon states are more likely to engage in conflict than nonnuclear-weapon states and that this aggressiveness is more pronounced in new nuclear states that have less experience with nuclear diplomacy</w:t>
      </w:r>
      <w:r>
        <w:t xml:space="preserve">.61 Similarly, </w:t>
      </w:r>
      <w:r w:rsidRPr="00C30FE1">
        <w:rPr>
          <w:rStyle w:val="StyleUnderline"/>
        </w:rPr>
        <w:t>research on internal decisionmaking in Pakistan reveals that Pakistani foreign policymakers may have been emboldened by the acquisition of nuclear weapons, which encouraged them to initiate militarized disputes against India</w:t>
      </w:r>
      <w:r>
        <w:t xml:space="preserve">.62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t>
      </w:r>
      <w:r w:rsidRPr="00C30FE1">
        <w:rPr>
          <w:rStyle w:val="StyleUnderline"/>
        </w:rPr>
        <w:t>With a nuclear-armed Iran increasingly throwing its weight around in the region, we could witness an even more crisis prone Middle East</w:t>
      </w:r>
      <w:r>
        <w:t xml:space="preserve">. And in a poly-nuclear Middle East with Israel, Iran, and, in the future, possibly other states, armed with nuclear weapons, any one of those crises could result in a catastrophic nuclear exchange. </w:t>
      </w:r>
    </w:p>
    <w:p w:rsidR="00C86496" w:rsidRDefault="00C86496" w:rsidP="00DD377C"/>
    <w:p w:rsidR="001E1503" w:rsidRPr="00BA7261" w:rsidRDefault="001E1503" w:rsidP="001E1503">
      <w:pPr>
        <w:pStyle w:val="Heading4"/>
      </w:pPr>
      <w:r w:rsidRPr="00BA7261">
        <w:t xml:space="preserve">Nukes don’t stop war; Provoke conventional </w:t>
      </w:r>
      <w:r>
        <w:t xml:space="preserve">conflicts </w:t>
      </w:r>
    </w:p>
    <w:p w:rsidR="001E1503" w:rsidRPr="00AE6E34" w:rsidRDefault="001E1503" w:rsidP="001E1503">
      <w:pPr>
        <w:rPr>
          <w:rStyle w:val="StyleUnderline"/>
          <w:b w:val="0"/>
          <w:u w:val="none"/>
        </w:rPr>
      </w:pPr>
      <w:r w:rsidRPr="00746513">
        <w:rPr>
          <w:rStyle w:val="Style13ptBold"/>
        </w:rPr>
        <w:t>Warren; 2013</w:t>
      </w:r>
      <w:r>
        <w:rPr>
          <w:rStyle w:val="StyleUnderline"/>
          <w:u w:val="none"/>
        </w:rPr>
        <w:t xml:space="preserve">; </w:t>
      </w:r>
      <w:r w:rsidRPr="00AE6E34">
        <w:rPr>
          <w:rStyle w:val="StyleUnderline"/>
          <w:b w:val="0"/>
          <w:u w:val="none"/>
        </w:rPr>
        <w:t>(Roslyn Warren, M.a candidate at Georgetown Universities security program, "Miscalculating Nuclear Deterrence in the Middle East: Why Kenneth Waltz Gets It Wrong,", Georgetown Security Studies Review, 12-19-2013, http://georgetownsecuritystudiesreview.org/2013/12/19/miscalculating-nuclear-deterrence-in-the-middle-east-why-kenneth-waltz-gets-it-wrong/, djc)</w:t>
      </w:r>
    </w:p>
    <w:p w:rsidR="001E1503" w:rsidRDefault="001E1503" w:rsidP="001E1503">
      <w:pPr>
        <w:rPr>
          <w:rStyle w:val="StyleUnderline"/>
          <w:b w:val="0"/>
          <w:u w:val="none"/>
        </w:rPr>
      </w:pPr>
      <w:r w:rsidRPr="00AE6E34">
        <w:rPr>
          <w:rStyle w:val="StyleUnderline"/>
          <w:b w:val="0"/>
          <w:u w:val="none"/>
        </w:rPr>
        <w:t>In his Foreign Affairs article, “Why Iran Should Get the Bomb</w:t>
      </w:r>
      <w:r w:rsidRPr="00AE6E34">
        <w:rPr>
          <w:rStyle w:val="StyleUnderline"/>
          <w:b w:val="0"/>
        </w:rPr>
        <w:t>,” Kenneth Waltz suggests that a nuclear-armed Iran is nothing to fear. Indeed, he goes so far as to claim that Iran’s membership in the nuclear club will actually increase stability in the Middle East. However, Waltz misses an essential point: nuclear deterrence does not rule out the potential for conventional escalation, which can destabilize regions in unpredictable and potentially catastrophic ways</w:t>
      </w:r>
      <w:r w:rsidRPr="00AE6E34">
        <w:rPr>
          <w:rStyle w:val="StyleUnderline"/>
          <w:b w:val="0"/>
          <w:u w:val="none"/>
        </w:rPr>
        <w:t xml:space="preserve">. When it comes to nuclear-armed adversaries, the outbreak of “full-scale war”[1] cannot be the only definition of instability. </w:t>
      </w:r>
      <w:r w:rsidRPr="00AE6E34">
        <w:rPr>
          <w:rStyle w:val="StyleUnderline"/>
          <w:b w:val="0"/>
        </w:rPr>
        <w:t>Tense relations between nuclear-armed foes, be they offensive posturing or limited conventional conflict, create opportunities for miscalculation and escalation to the nuclear level</w:t>
      </w:r>
      <w:r w:rsidRPr="00AE6E34">
        <w:rPr>
          <w:rStyle w:val="StyleUnderline"/>
          <w:b w:val="0"/>
          <w:u w:val="none"/>
        </w:rPr>
        <w:t xml:space="preserve">. A closer examination of relations between India and Pakistan reveals that nuclear weapons embolden revisionist nuclear states – i.e., </w:t>
      </w:r>
      <w:r w:rsidRPr="00AE6E34">
        <w:rPr>
          <w:rStyle w:val="StyleUnderline"/>
          <w:b w:val="0"/>
        </w:rPr>
        <w:t>states dissatisfied with the existing regional balance of power – and raises the propensity for and incidence of conventional conflict.</w:t>
      </w:r>
      <w:r w:rsidRPr="00AE6E34">
        <w:rPr>
          <w:rStyle w:val="StyleUnderline"/>
          <w:b w:val="0"/>
          <w:u w:val="none"/>
        </w:rPr>
        <w:t xml:space="preserve"> Taking Pakistan as a model, a weaponized Iran, believing it has a significant deterrent capability, will, at a minimum, increasingly antagonize Israel without fear of nuclear reprisal. Another, more frightening, side effect of Iranian weaponization runs contrary to Waltz’s deterrence model: Both Israel and Iran could each believe a preemptive strike lay in its favor. For these reasons, Waltz’s assertion that a nuclear Iran will increase stability in the Middle East is wrong. </w:t>
      </w:r>
      <w:r w:rsidRPr="00AE6E34">
        <w:rPr>
          <w:rStyle w:val="StyleUnderline"/>
          <w:b w:val="0"/>
        </w:rPr>
        <w:t>Waltzian neorealists claim that states are rational actors seeking, above all, security within an anarchical international system</w:t>
      </w:r>
      <w:r w:rsidRPr="00AE6E34">
        <w:rPr>
          <w:rStyle w:val="StyleUnderline"/>
          <w:b w:val="0"/>
          <w:u w:val="none"/>
        </w:rPr>
        <w:t xml:space="preserve">. </w:t>
      </w:r>
      <w:r w:rsidRPr="00AE6E34">
        <w:rPr>
          <w:rStyle w:val="StyleUnderline"/>
          <w:b w:val="0"/>
        </w:rPr>
        <w:t>States maximize their own security by attempting to balance their power against the status quo power; i.e., a state content with the existing, regional balance of power</w:t>
      </w:r>
      <w:r w:rsidRPr="00AE6E34">
        <w:rPr>
          <w:rStyle w:val="StyleUnderline"/>
          <w:b w:val="0"/>
          <w:u w:val="none"/>
        </w:rPr>
        <w:t xml:space="preserve">. Security imbalances spur instability. For Waltz, such is currently the case in the Middle East. Because of Israel’s nuclear dominance, it can project undeterred hostility towards its neighbors.[2] </w:t>
      </w:r>
      <w:r w:rsidRPr="00AE6E34">
        <w:rPr>
          <w:rStyle w:val="StyleUnderline"/>
          <w:b w:val="0"/>
        </w:rPr>
        <w:t>The defensive realist remedy for this type of instability is nuclear balance</w:t>
      </w:r>
      <w:r w:rsidRPr="00AE6E34">
        <w:rPr>
          <w:rStyle w:val="StyleUnderline"/>
          <w:b w:val="0"/>
          <w:u w:val="none"/>
        </w:rPr>
        <w:t xml:space="preserve">. Waltz suggests that, “By reducing imbalances in military power, new nuclear states generally produce more regional and international stability, not less.”[3] Given that all states are rational actors seeking to maximize their relative security, Waltz argues that fear of nuclear reprisal vis-à-vis a second-strike capability acts as a sufficient deterrent between two nuclear-armed adversaries.[4] Hence, if Iran developed nuclear weapons, relations between the two most powerful actors in the Middle East would become more stable. In contrast, </w:t>
      </w:r>
      <w:r w:rsidRPr="00AE6E34">
        <w:rPr>
          <w:rStyle w:val="StyleUnderline"/>
          <w:b w:val="0"/>
        </w:rPr>
        <w:t>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w:t>
      </w:r>
      <w:r w:rsidRPr="00AE6E34">
        <w:rPr>
          <w:rStyle w:val="StyleUnderline"/>
          <w:b w:val="0"/>
          <w:u w:val="none"/>
        </w:rPr>
        <w:t xml:space="preserve">.[5] </w:t>
      </w:r>
      <w:r w:rsidRPr="00AE6E34">
        <w:rPr>
          <w:rStyle w:val="StyleUnderline"/>
          <w:b w:val="0"/>
        </w:rPr>
        <w:t>The newly-weaponized, revisionist state</w:t>
      </w:r>
      <w:r w:rsidRPr="00AE6E34">
        <w:rPr>
          <w:rStyle w:val="StyleUnderline"/>
          <w:b w:val="0"/>
          <w:u w:val="none"/>
        </w:rPr>
        <w:t xml:space="preserve"> – for example, Pakistan or potentially Iran – </w:t>
      </w:r>
      <w:r w:rsidRPr="00AE6E34">
        <w:rPr>
          <w:rStyle w:val="StyleUnderline"/>
          <w:b w:val="0"/>
        </w:rPr>
        <w:t>feels emboldened, and more freely resorts to adventurism in the form of enhanced offensive posturing, increasing low-level conflict, and perhaps stronger support for terrorists. On the other hand, the status quo state</w:t>
      </w:r>
      <w:r w:rsidRPr="00AE6E34">
        <w:rPr>
          <w:rStyle w:val="StyleUnderline"/>
          <w:b w:val="0"/>
          <w:u w:val="none"/>
        </w:rPr>
        <w:t xml:space="preserve"> – India or Israel in these cases – </w:t>
      </w:r>
      <w:r w:rsidRPr="00AE6E34">
        <w:rPr>
          <w:rStyle w:val="StyleUnderline"/>
          <w:b w:val="0"/>
        </w:rPr>
        <w:t>perceives its freedom of action constrained by its adversary’s new status</w:t>
      </w:r>
      <w:r w:rsidRPr="00AE6E34">
        <w:rPr>
          <w:rStyle w:val="StyleUnderline"/>
          <w:b w:val="0"/>
          <w:u w:val="none"/>
        </w:rPr>
        <w:t xml:space="preserve">.[6] </w:t>
      </w:r>
      <w:r w:rsidRPr="00AE6E34">
        <w:rPr>
          <w:rStyle w:val="StyleUnderline"/>
          <w:b w:val="0"/>
        </w:rPr>
        <w:t>Instability at the conventional level in the form of more pronounced aggressive posturing and/or limited conflict heightens tensions between major regional powers, and leaves the door open for escalation and miscalculation at the nuclear level.</w:t>
      </w:r>
      <w:r w:rsidRPr="00AE6E34">
        <w:rPr>
          <w:rStyle w:val="StyleUnderline"/>
          <w:b w:val="0"/>
          <w:u w:val="none"/>
        </w:rPr>
        <w:t xml:space="preserve"> 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 which could inadvertently escalate to the nuclear level. Flashpoints between India and Pakistan highlight the stability-instability paradox clearly. S. Paul Kapur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insulat[ing it] from a full-scale Indian response.”[9] Similarly, in the Kargil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sides.[10] Sumit Ganguly explains, “Absent nuclear weapons, Pakistan would not have undertaken the…misadventure.”[11]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Pakistan.”[13] Responding to this, the director-general of Pakistan’s military intelligence agency, Inter-Services Intelligence (ISI), illustrates how conventional instability can escalate to the nuclear level: Cold Start “is destabilizing; it is meant to circumvent nuclear deterrence […]. If it becomes too threatening we [Pakistan] will have to rely on our nuclear capability.”[14] While </w:t>
      </w:r>
      <w:r w:rsidRPr="00AE6E34">
        <w:rPr>
          <w:rStyle w:val="Emphasis"/>
          <w:b w:val="0"/>
        </w:rPr>
        <w:t>the line at which</w:t>
      </w:r>
      <w:r w:rsidRPr="00AE6E34">
        <w:rPr>
          <w:rStyle w:val="StyleUnderline"/>
          <w:b w:val="0"/>
          <w:u w:val="none"/>
        </w:rPr>
        <w:t xml:space="preserve"> Pakistan would </w:t>
      </w:r>
      <w:r w:rsidRPr="00AE6E34">
        <w:rPr>
          <w:rStyle w:val="Emphasis"/>
          <w:b w:val="0"/>
        </w:rPr>
        <w:t>employ nuclear weapons remains unclear</w:t>
      </w:r>
      <w:r w:rsidRPr="00AE6E34">
        <w:rPr>
          <w:rStyle w:val="StyleUnderline"/>
          <w:b w:val="0"/>
          <w:u w:val="none"/>
        </w:rPr>
        <w:t xml:space="preserve">,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w:t>
      </w:r>
      <w:r w:rsidRPr="00AE6E34">
        <w:rPr>
          <w:rStyle w:val="StyleUnderline"/>
          <w:b w:val="0"/>
        </w:rPr>
        <w:t>Erroneously appraising another country’s red lines could have catastrophic effects, leading to unintended drastic escalation</w:t>
      </w:r>
      <w:r w:rsidRPr="00AE6E34">
        <w:rPr>
          <w:rStyle w:val="StyleUnderline"/>
          <w:b w:val="0"/>
          <w:u w:val="none"/>
        </w:rPr>
        <w:t xml:space="preserve">.[16] The India-Pakistan relationship displays how the stability-instability paradox subjects the region to escalation and miscalculation on a nuclear scale. The stability-instability paradox also holds true for the Israel-Iran case. Colin Kahl, Melissa Dalton, and Matthew Irvine point out </w:t>
      </w:r>
      <w:r w:rsidRPr="00AE6E34">
        <w:rPr>
          <w:rStyle w:val="StyleUnderline"/>
          <w:b w:val="0"/>
        </w:rPr>
        <w:t xml:space="preserve">that a nuclear-armed </w:t>
      </w:r>
      <w:r w:rsidRPr="00AE6E34">
        <w:rPr>
          <w:rStyle w:val="StyleUnderline"/>
          <w:b w:val="0"/>
          <w:u w:val="none"/>
        </w:rPr>
        <w:t xml:space="preserve">Iran </w:t>
      </w:r>
      <w:r w:rsidRPr="00AE6E34">
        <w:rPr>
          <w:rStyle w:val="StyleUnderline"/>
          <w:b w:val="0"/>
        </w:rPr>
        <w:t>could stir regional conflict, producing high-stakes miscalculations with “some inherent risk of inadvertent escalation to nuclear war.”</w:t>
      </w:r>
      <w:r w:rsidRPr="00AE6E34">
        <w:rPr>
          <w:rStyle w:val="StyleUnderline"/>
          <w:b w:val="0"/>
          <w:u w:val="none"/>
        </w:rPr>
        <w:t>[17] A Middle East where “</w:t>
      </w:r>
      <w:r w:rsidRPr="00AE6E34">
        <w:rPr>
          <w:rStyle w:val="StyleUnderline"/>
          <w:b w:val="0"/>
        </w:rPr>
        <w:t>conflict below the nuclear threshold seem[s] ‘safe</w:t>
      </w:r>
      <w:r w:rsidRPr="00AE6E34">
        <w:rPr>
          <w:rStyle w:val="StyleUnderline"/>
          <w:b w:val="0"/>
          <w:u w:val="none"/>
        </w:rPr>
        <w:t>’” will likely “encourage Iranian adventurism, reduce Israeli freedom of action, and increase aggressive actions by Iranian proxies.”[18] Geographic proximity and mutual distrust could lead “Israel and Iran [to] adopt ‘launch-on-warning’” doctrines for their nuclear arsenals, increasing the chances that “false warnings of an impending attack by one side” could unravel into an “accidental nuclear war.”[19] When it comes to a weaponized Iran, Waltz’s contention fails to follow its own rational deterrence logic. In this scenario, it is not fear of a second strike that deters Israel and Iran, but vulnerability to a first strike that could lead one side or the other to initiate a nuclear attack. Kahl notes, “</w:t>
      </w:r>
      <w:r w:rsidRPr="00AE6E34">
        <w:rPr>
          <w:rStyle w:val="Emphasis"/>
          <w:b w:val="0"/>
        </w:rPr>
        <w:t>Reciprocal fears of surprise attack could produce incentives for either side to launch a deliberate pre-emptive attack.</w:t>
      </w:r>
      <w:r w:rsidRPr="00AE6E34">
        <w:rPr>
          <w:rStyle w:val="StyleUnderline"/>
          <w:b w:val="0"/>
          <w:u w:val="none"/>
        </w:rPr>
        <w:t xml:space="preserve">”[20] Israel, with its nuclear superiority, fearing a nuclear-armed Iran, could seek to annihilate Iran’s small arsenal by initiating a first strike. Even if Iran only feared an Israeli conventional attack, Iran’s nascent nuclear arsenal, extremely vulnerable to an Israeli strike, could generate an Iranian “use them or lose them” sentiment, where Iran could also calculate that a first strike lay in its favor.[21] This </w:t>
      </w:r>
      <w:r w:rsidRPr="00AE6E34">
        <w:rPr>
          <w:rStyle w:val="StyleUnderline"/>
          <w:b w:val="0"/>
        </w:rPr>
        <w:t>would leave two nuclear-armed adversaries without diplomatic relations</w:t>
      </w:r>
      <w:r w:rsidRPr="00AE6E34">
        <w:rPr>
          <w:rStyle w:val="StyleUnderline"/>
          <w:b w:val="0"/>
          <w:u w:val="none"/>
        </w:rPr>
        <w:t xml:space="preserve"> living in close proximity to one another, both feeling vulnerable and potentially believing a first strike could work to its advantage.[22] In the Middle East, even the prospect of a weaponized Iran heightens the potential for conflict to escalate to nuclear levels. While no one can know with certainty what the regional security environment will look like if Iran joins the nuclear club, one thing is certain: </w:t>
      </w:r>
      <w:r w:rsidRPr="00AE6E34">
        <w:rPr>
          <w:rStyle w:val="Emphasis"/>
          <w:b w:val="0"/>
        </w:rPr>
        <w:t xml:space="preserve">nuclear weapons sustain the possibility of nuclear war. </w:t>
      </w:r>
      <w:r w:rsidRPr="00AE6E34">
        <w:rPr>
          <w:rStyle w:val="StyleUnderline"/>
          <w:b w:val="0"/>
          <w:u w:val="none"/>
        </w:rPr>
        <w:t>The Waltzian deterrence model may hold true in a Cold War retrospective, but unintended accidents and escalation are still possible. When adversarial states both possess a nuclear second-strike capability, relative security gains cannot be achieved at the nuclear level. Waltz concedes that because states seek to maximize their relative security, nuclear states may choose to develop a massive conventional weapons arsenal as well. In this way, even Waltz acknowledges the paradoxical nature of nuclear weapons, admitting heightened aggression and limited war is possible even when both states are nuclear-armed.[23] As demonstrated by the nuclear standoff between India and Pakistan, nuclear weapons generate increasingly aggressive behavior, creating greater opportunities for conflict, not fewer. A likely scenario between Israel and a nuclear Iran involves increased low-intensity conflict where low-level skirmishes could lead to unintended escalation or accidental nuclear detonation. At worst, nuclear-armed foes could decide that a first strike is worth the risk.</w:t>
      </w:r>
    </w:p>
    <w:p w:rsidR="001E1503" w:rsidRDefault="001E1503" w:rsidP="00DD377C"/>
    <w:p w:rsidR="00DD377C" w:rsidRDefault="00DD377C" w:rsidP="00DD377C">
      <w:pPr>
        <w:pStyle w:val="Heading3"/>
      </w:pPr>
      <w:r>
        <w:t>Nuclear Terror</w:t>
      </w:r>
    </w:p>
    <w:p w:rsidR="00DD377C" w:rsidRDefault="00DD377C" w:rsidP="00DD377C">
      <w:pPr>
        <w:pStyle w:val="Heading4"/>
      </w:pPr>
      <w:r>
        <w:t>Nuclear prolif is the most likely scenario for nuclear terror – loose nukes, and theft</w:t>
      </w:r>
    </w:p>
    <w:p w:rsidR="00DD377C" w:rsidRDefault="00DD377C" w:rsidP="00DD377C">
      <w:r w:rsidRPr="00C30FE1">
        <w:rPr>
          <w:rStyle w:val="Style13ptBold"/>
        </w:rPr>
        <w:t>Kroening 2015</w:t>
      </w:r>
      <w:r>
        <w:t xml:space="preserve"> (Matthew Kroenig,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rsidR="00DD377C" w:rsidRDefault="00DD377C" w:rsidP="00DD377C">
      <w:r>
        <w:t xml:space="preserve">Nuclear Terrorism </w:t>
      </w:r>
      <w:r w:rsidRPr="00C30FE1">
        <w:rPr>
          <w:rStyle w:val="StyleUnderline"/>
        </w:rPr>
        <w:t>The spread of nuclear weapons also increases the risk of nuclear terrorism</w:t>
      </w:r>
      <w: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w:t>
      </w:r>
      <w:r w:rsidRPr="00C30FE1">
        <w:rPr>
          <w:rStyle w:val="StyleUnderline"/>
        </w:rPr>
        <w:t>Unlike states, which can be more easily deterred, there is little doubt that if terrorists acquired nuclear weapons, they would use them</w:t>
      </w:r>
      <w:r>
        <w:t xml:space="preserve">.56 Indeed, in recent years, </w:t>
      </w:r>
      <w:r w:rsidRPr="00C30FE1">
        <w:rPr>
          <w:rStyle w:val="StyleUnderline"/>
        </w:rPr>
        <w:t>many US politicians and security analysts have argued that nuclear terrorism poses the greatest threat to US national security</w:t>
      </w:r>
      <w:r>
        <w:t xml:space="preserve">.57 Analysts have pointed out the tremendous hurdles that terrorists would have to overcome in order to acquire nuclear weapons.58 Nevertheless, </w:t>
      </w:r>
      <w:r w:rsidRPr="00C30FE1">
        <w:rPr>
          <w:rStyle w:val="StyleUnderline"/>
        </w:rPr>
        <w:t>as nuclear weapons spread, the possibility that they will eventually fall into terrorist hands increases. States could intentionally transfer nuclear weapons, or the fissile material required to build them, to terrorist groups</w:t>
      </w:r>
      <w: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w:t>
      </w:r>
      <w:r w:rsidRPr="00C30FE1">
        <w:rPr>
          <w:rStyle w:val="StyleUnderline"/>
        </w:rPr>
        <w:t>Moreover, even if no state would ever intentionally transfer nuclear capabilities to terrorists, a new nuclear state, with underdeveloped security procedures, might be vulnerable to theft, allowing terrorist groups or corrupt or ideologically motivated insiders to transfer dangerous material to terrorists</w:t>
      </w:r>
      <w:r>
        <w:t xml:space="preserve">. There is evidence, for example, that representatives from Pakistan’s atomic energy establishment met with Al-Qa’eda members to discuss a possible nuclear deal.59 </w:t>
      </w:r>
      <w:r w:rsidRPr="00C30FE1">
        <w:rPr>
          <w:rStyle w:val="StyleUnderline"/>
        </w:rPr>
        <w:t>Finally, a nuclear-armed state could collapse, resulting in a breakdown of law and order and a loose nukes problem</w:t>
      </w:r>
      <w: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p>
    <w:p w:rsidR="00DD377C" w:rsidRDefault="00DD377C" w:rsidP="00DD377C"/>
    <w:p w:rsidR="006D390E" w:rsidRDefault="006D390E" w:rsidP="00DD377C"/>
    <w:p w:rsidR="006D390E" w:rsidRPr="00F6126F" w:rsidRDefault="006D390E" w:rsidP="006D390E">
      <w:pPr>
        <w:pStyle w:val="Heading4"/>
      </w:pPr>
      <w:r>
        <w:t>Keeping nukes from spreading to other countries prevents nuclear terror.</w:t>
      </w:r>
    </w:p>
    <w:p w:rsidR="006D390E" w:rsidRDefault="006D390E" w:rsidP="006D390E">
      <w:r>
        <w:rPr>
          <w:rStyle w:val="Style13ptBold"/>
        </w:rPr>
        <w:t>Holdren</w:t>
      </w:r>
      <w:r w:rsidRPr="00F6126F">
        <w:rPr>
          <w:rStyle w:val="Style13ptBold"/>
        </w:rPr>
        <w:t xml:space="preserve">; </w:t>
      </w:r>
      <w:r>
        <w:rPr>
          <w:rStyle w:val="Style13ptBold"/>
        </w:rPr>
        <w:t>200</w:t>
      </w:r>
      <w:r w:rsidRPr="00F6126F">
        <w:rPr>
          <w:rStyle w:val="Style13ptBold"/>
        </w:rPr>
        <w:t>5;</w:t>
      </w:r>
      <w:r>
        <w:t xml:space="preserve"> (John P. Holdren, scientist who served as Barack Obama’s head advisor on science and technology issues, "QUESTION #1: Why is the Non-Proliferation Treaty important?,", Belfer Center for Science and International Affairs, 4-26-2005, https://www.belfercenter.org/publication/question-1-why-non-proliferation-treaty-important-john-p-holdren, djc)</w:t>
      </w:r>
    </w:p>
    <w:p w:rsidR="006D390E" w:rsidRDefault="006D390E" w:rsidP="006D390E">
      <w:pPr>
        <w:rPr>
          <w:sz w:val="10"/>
        </w:rPr>
      </w:pPr>
      <w:r w:rsidRPr="00F6126F">
        <w:rPr>
          <w:u w:val="single"/>
        </w:rPr>
        <w:t>The Non-Proliferation Treaty embodies the commitment of the vast majority of the world's states to prevent the spread of nuclear weapons into the possession of additional countries</w:t>
      </w:r>
      <w:r w:rsidRPr="0074661D">
        <w:rPr>
          <w:sz w:val="10"/>
        </w:rPr>
        <w:t xml:space="preserve">. The "bargain" under which this commitment was achieved includes preserving and enhancing access to the benefits of civil nuclear energy for non-nuclear-weapon states in good standing under the Treaty and pursuing, over time, the elimination of nuclear weapons from the possession of those countries that now possess them. </w:t>
      </w:r>
      <w:r w:rsidRPr="00F6126F">
        <w:rPr>
          <w:u w:val="single"/>
        </w:rPr>
        <w:t xml:space="preserve">The goal of the NPT is important because every additional state that possesses nuclear weapons represents an additional set of possibilities for the use of nuclear weapons </w:t>
      </w:r>
      <w:r w:rsidRPr="0074661D">
        <w:rPr>
          <w:sz w:val="10"/>
        </w:rPr>
        <w:t xml:space="preserve">in conflict ( bringing immense destruction and risk of escalation ), </w:t>
      </w:r>
      <w:r w:rsidRPr="00F6126F">
        <w:rPr>
          <w:u w:val="single"/>
        </w:rPr>
        <w:t xml:space="preserve">as well as additional possibilities and </w:t>
      </w:r>
      <w:r w:rsidRPr="00F6126F">
        <w:rPr>
          <w:rStyle w:val="Emphasis"/>
        </w:rPr>
        <w:t>temptations</w:t>
      </w:r>
      <w:r w:rsidRPr="00F6126F">
        <w:rPr>
          <w:u w:val="single"/>
        </w:rPr>
        <w:t xml:space="preserve"> for the acquisition of nuclear weapons by still further states and </w:t>
      </w:r>
      <w:r w:rsidRPr="00F6126F">
        <w:rPr>
          <w:rStyle w:val="Emphasis"/>
        </w:rPr>
        <w:t>by terrorists</w:t>
      </w:r>
      <w:r w:rsidRPr="0074661D">
        <w:rPr>
          <w:sz w:val="10"/>
        </w:rPr>
        <w:t xml:space="preserve">. </w:t>
      </w:r>
      <w:r w:rsidRPr="00F6126F">
        <w:rPr>
          <w:u w:val="single"/>
        </w:rPr>
        <w:t xml:space="preserve">The existence and strength of the NPT itself are important because the goal of preventing proliferation cannot be attained by one or a few states acting alone, no matter how powerful those states may be: Attaining the goal requires the commitment and cooperation of the world community </w:t>
      </w:r>
      <w:r w:rsidRPr="0074661D">
        <w:rPr>
          <w:sz w:val="10"/>
        </w:rPr>
        <w:t>acting in concert to limit the spread, and monitor the use of, the technologies most directly relevant to acquiring nuclear weapons. Every weakening of the NPT — whether through a state's refusal to join, withdrawal after having been a party, suspected cheating that is neither cleared up nor called out, or flouting by nuclear-weapon states of their side of the "bargain" — weakens the belief of the world community in attainability of nonproliferation goals and, accordingly, weakens the will of individual countries to participate energetically in the measures needed for success. Any government concerned about the dangers from the use of nuclear weapons by either states or terrorists, as all governments ought to be, should be doing everything in its power to strengthen the NPT and nothing to weaken it.</w:t>
      </w:r>
    </w:p>
    <w:p w:rsidR="006D390E" w:rsidRDefault="006D390E" w:rsidP="006D390E">
      <w:pPr>
        <w:rPr>
          <w:sz w:val="10"/>
        </w:rPr>
      </w:pPr>
    </w:p>
    <w:p w:rsidR="006D390E" w:rsidRPr="0074661D" w:rsidRDefault="006D390E" w:rsidP="006D390E">
      <w:pPr>
        <w:rPr>
          <w:sz w:val="10"/>
        </w:rPr>
      </w:pPr>
    </w:p>
    <w:p w:rsidR="006D390E" w:rsidRPr="00B63F61" w:rsidRDefault="006D390E" w:rsidP="006D390E">
      <w:pPr>
        <w:pStyle w:val="Heading4"/>
        <w:rPr>
          <w:rStyle w:val="Style13ptBold"/>
          <w:b/>
        </w:rPr>
      </w:pPr>
      <w:r w:rsidRPr="00B63F61">
        <w:rPr>
          <w:rStyle w:val="Style13ptBold"/>
          <w:b/>
        </w:rPr>
        <w:t>Preventing nuclear terrorism starts with protecting nukes and nuclear matierial</w:t>
      </w:r>
    </w:p>
    <w:p w:rsidR="006D390E" w:rsidRDefault="006D390E" w:rsidP="006D390E">
      <w:r>
        <w:rPr>
          <w:rStyle w:val="Style13ptBold"/>
        </w:rPr>
        <w:t xml:space="preserve">Bunn; 2007; </w:t>
      </w:r>
      <w:r w:rsidRPr="00725920">
        <w:t>(</w:t>
      </w:r>
      <w:r>
        <w:t xml:space="preserve">George Bunn, an American diplomat, lawyer, and nonproliferation expert, “Enforcing International Standards: Protecting Nuclear Materials From Terrorists Post 9/11,” Arms Control Association, Feb, 2007, </w:t>
      </w:r>
      <w:hyperlink r:id="rId20" w:history="1">
        <w:r w:rsidRPr="00A2266A">
          <w:rPr>
            <w:rStyle w:val="Hyperlink"/>
          </w:rPr>
          <w:t>https://fsi-live.s3.us-west-1.amazonaws.com/s3fs-public/Enforcing_International_Standards-_Protecting_Nuclear_Materials_from_Terrorists_post-9-11.pdf</w:t>
        </w:r>
      </w:hyperlink>
      <w:r>
        <w:t>, djc)</w:t>
      </w:r>
    </w:p>
    <w:p w:rsidR="006D390E" w:rsidRPr="0074661D" w:rsidRDefault="006D390E" w:rsidP="006D390E">
      <w:pPr>
        <w:rPr>
          <w:sz w:val="10"/>
        </w:rPr>
      </w:pPr>
      <w:r w:rsidRPr="00725920">
        <w:rPr>
          <w:u w:val="single"/>
        </w:rPr>
        <w:t>For a long time, how nuclear facilities were protected from terrorists and thieves has been largely the prerogative of the facilities themselves or individual governments.[1] But the September 11 terrorist attacks and statements by Osama bin Laden have raised new concerns about preventing terrorists from stealing or attacking nuclear material that is often not well protected</w:t>
      </w:r>
      <w:r w:rsidRPr="0074661D">
        <w:rPr>
          <w:sz w:val="10"/>
        </w:rPr>
        <w:t xml:space="preserve">. As a result, </w:t>
      </w:r>
      <w:r w:rsidRPr="00725920">
        <w:rPr>
          <w:u w:val="single"/>
        </w:rPr>
        <w:t>new international standards have been adopted, calling on states to provide stronger protection for nuclear material</w:t>
      </w:r>
      <w:r w:rsidRPr="0074661D">
        <w:rPr>
          <w:sz w:val="10"/>
        </w:rPr>
        <w:t xml:space="preserve">. So far, however, these standards are very general and lack effective enforcement. To remedy these shortcomings, the UN Security Council should consider such measures as providing a greater role for the International Atomic Energy Agency (IAEA). Since 1977, the IAEA through Information Circular 225 has provided recommended standards for protection of nuclear material.[2] The agency also has long supplied technical assistance to states desiring help. </w:t>
      </w:r>
      <w:r w:rsidRPr="00725920">
        <w:rPr>
          <w:u w:val="single"/>
        </w:rPr>
        <w:t>Unlike the nuclear Nonproliferation Treaty’s (NPT) requirement of safeguards for nuclear reactors, however, these physical protection standards are voluntary, unless required by a state supplying the nuclear material.</w:t>
      </w:r>
      <w:r w:rsidRPr="0074661D">
        <w:rPr>
          <w:sz w:val="10"/>
        </w:rPr>
        <w:t xml:space="preserve"> No treaty yet gives the IAEA authority to adopt required physical protection standards, and many states have long resisted such standards. Then-IAEA Director-General Hans Blix, in a preface to the 1993 version of the IAEA’s recommendations for physical protection of nuclear reactors and materials, implied it would be preferable to have required rather than discretionary international standards: </w:t>
      </w:r>
      <w:r w:rsidRPr="00725920">
        <w:rPr>
          <w:u w:val="single"/>
        </w:rPr>
        <w:t>Physical protection against theft or unauthorized diversion of nuclear materials and against the sabotage of nuclear materials by individuals or groups has long been a matter of national and international concern</w:t>
      </w:r>
      <w:r w:rsidRPr="0074661D">
        <w:rPr>
          <w:sz w:val="10"/>
        </w:rPr>
        <w:t xml:space="preserve">. Although responsibility for establishing and operating a comprehensive physical protection system for nuclear materials and facilities within a State rests entirely with the Government of that State, it is not a matter of indifference to other States whether and to what extent that responsibility is fulfilled.[3] </w:t>
      </w:r>
      <w:r w:rsidRPr="00725920">
        <w:rPr>
          <w:u w:val="single"/>
        </w:rPr>
        <w:t>Yet, neither the NPT nor the 1980 Convention on Physical Protection of Nuclear Material (CPPNM) required states to provide protection for nuclear material within their territories. As a result, deciding what protection should be provided within a country was generally left up to the nuclear facility or the national government</w:t>
      </w:r>
      <w:r w:rsidRPr="0074661D">
        <w:rPr>
          <w:sz w:val="10"/>
        </w:rPr>
        <w:t xml:space="preserve">. Some nuclear supplier states, such as the United States, have asked recipient states to provide fences, walls, or other protections against theft and sabotage, but protection has varied considerably from country to country. </w:t>
      </w:r>
      <w:r w:rsidRPr="00725920">
        <w:rPr>
          <w:u w:val="single"/>
        </w:rPr>
        <w:t>By contrast, there were required international standards in the CPPNM for nuclear material transported from one country to another</w:t>
      </w:r>
      <w:r w:rsidRPr="0074661D">
        <w:rPr>
          <w:sz w:val="10"/>
        </w:rPr>
        <w:t xml:space="preserve">. New, Required International Standards Since September 11, 2001, heightened concern about terrorists has begun to produce efforts to improve standards for such protection. </w:t>
      </w:r>
      <w:r w:rsidRPr="00725920">
        <w:rPr>
          <w:u w:val="single"/>
        </w:rPr>
        <w:t>In 2004 the UN Security Council adopted a new global requirement for protecting nuclear material within countries as part of new Security Council standards to prevent the proliferation of nuclear, biological, and chemical weapons</w:t>
      </w:r>
      <w:r w:rsidRPr="0074661D">
        <w:rPr>
          <w:sz w:val="10"/>
        </w:rPr>
        <w:t xml:space="preserve">. </w:t>
      </w:r>
      <w:r w:rsidRPr="00725920">
        <w:rPr>
          <w:u w:val="single"/>
        </w:rPr>
        <w:t>The new physical protection requirement for nuclear material is set forth in Resolution 1540, which calls on states to “develop and maintain appropriate effective physical protection measures” to guard their nuclear material and nuclear facilities.</w:t>
      </w:r>
      <w:r w:rsidRPr="0074661D">
        <w:rPr>
          <w:sz w:val="10"/>
        </w:rPr>
        <w:t xml:space="preserve"> The Security Council did not prescribe the characteristics of the measures the states were to adopt except to require that they be appropriate and effective for implementing the states’ responsibilities under Resolution 1540. Nor did it define what it meant by “appropriate” or “effective,” but it did create a committee to interpret and implement Resolution 1540. This committee’s role so far has been to urge states to supply the reports sought by the council on what the states have done to implement the resolution, to review those reports, and to call on those states that have not answered questions adequately or have not yet submitted a report to do so. When the 1540 Committee was created by the council, the committee’s life was limited to two years, although Resolution 1540 was to continue in effect indefinitely. The two-year limit for the committee was adopted apparently because council members were in disagreement as to the time needed to get countries around the world to respond to the council’s questions and requirements. That job has not been easy, and the council renewed the committee in 2006.[4] It now has acquired a staff and consultants, and it communicates regularly with member states who have not supplied other requested information.[5] The legal authority of the Security Council to demand Resolution 1540 reports from UN member states has been questioned by some analysts. Resolution 1540 was adopted unanimously, however, and its committee continues to request that states that have not reported adequately do so.[6] So far, the Security Council itself has not adopted resolutions demanding responses from states, and it has not attempted to adopt new council standards for physical protection of nuclear materials. The 1540 Committee’s second term will expire in less than two years. It is not clear who then will shoulder the administrative responsibility for implementing Resolution 1540, particularly its provisions on physical protection of nuclear material. In 2005, more than 80 CPPNM states-parties agreed to some new standards for protection of nuclear material within each of their countries,[7] but the CPPNM amendment to which they agreed provides standards that are mostly discretionary. For example, the amendment says that the physical protection required of states that agree to the amendment “should be based on the state’s current evaluation of the threat.”[8] What then is required of CPPNM members that do not feel that their nuclear materials and facilities are threatened by terrorists or thieves? In addition, the CPPNM amendment will not go into effect until ratified by two-thirds of CPPNM members, who now total 112 states. By September 2006, only five had done so.[9] For a number of years before this amendment was agreed upon, CPPNM members debated whether to accept any international standards for protecting their domestic nuclear activities. They had already accepted standards for nuclear material in international transport by joining the CPPNM, but it took years to persuade most CPPNM members that new provisions should be accepted for protecting nuclear materials within their territories. The amendment that was adopted did not provide high standards for such protection, and CPPNM members do not seem to be in a hurry to ratify the amendment. Perhaps they are waiting for the outcome of the 1540 Committee’s efforts affecting physical protection of nuclear material. In addition, Presidents George W. Bush and Vladimir Putin in July proposed a “Global Initiative to Combat Nuclear Terrorism.” They called for a meeting of “willing partner nations” to agree on methods for cooperation to implement the initiative. In October, a first meeting of the states involved in this voluntary initiative took place in Morocco. Those attending the so-called Group of Eight (G-8) Plus Five meeting included G-8 countries Canada, France, Germany, Italy, Japan, Russia, the United Kingdom, and the United States as well as Australia, China, Kazakhstan, Morocco, and Turkey. According to Undersecretary of State for Arms Control and International Security Robert Joseph, the participants agreed on the goals, principles, and methods for the initiative. Among the agreed goals was improving the “physical protection systems for nuclear and other radioactive materials and substances.” The agreed principles also included improving domestic measures to account for and secure these materials.[10] Joseph said that “</w:t>
      </w:r>
      <w:r w:rsidRPr="0030040E">
        <w:rPr>
          <w:u w:val="single"/>
        </w:rPr>
        <w:t>the initiative will help prevent terrorists from acquiring the nuclear and radiological materials needed to set off a nuclear or radiological device</w:t>
      </w:r>
      <w:r w:rsidRPr="0074661D">
        <w:rPr>
          <w:sz w:val="10"/>
        </w:rPr>
        <w:t xml:space="preserve">” and “will go a long way toward improving the physical security at civilian nuclear facilities.”[11] The next day, the White House issued a “Statement of Principles by Participants in the Global Initiative to Combat Nuclear Terrorism,” stating that the purpose of the initiative was: to develop partnership capacity to combat nuclear terrorism on a determined and systematic basis, consistent with national legal authorities and obligations they have under relevant international legal frameworks, notably the Convention for the Suppression of Acts of Nuclear Terrorism [which calls for cooperation between states in investigation, prosecution, and extradition of nuclear terrorists], the Convention on the Physical Protection of Nuclear Material and its 2005 Amendment, United Nations Security Council [Resolution 1540].[12] Participants also agreed to develop physical protection systems for nuclear and radioactive materials, enhance the security of civilian nuclear facilities, and prevent the provision of safe haven to terrorists, the statement said. It remains to be seen what effect this initiative will have. The G-8 Plus Five have within their territories most, but not by any means all, of the world’s nuclear materials and facilities. If they could reach a consensus on more exacting nuclear physical protection standards for the future, that would be a step forward. It is as yet unclear, however, whether states will adopt new requirements as a result of the initiative and whether the recommendations will produce significant improvements within the territories of the participants and those of other states. Implementation of Resolution 1540 Of the new international standards for protecting nuclear materials within each country, only Resolution 1540 has any public record of implementation efforts. So far, these efforts have focused on collecting and reviewing the many reports that states submitted in compliance with the resolution’s requirements. By December 2006, 133 UN member states had submitted responses, but 58 still had not. The committee has asked those that have not submitted Resolution 1540 reports to do so, and it has raised questions about reports it considered incomplete. The committee continues both to review reports from states and to assist states requesting help in preparing the reports. The committee has not yet asked the council to issue a mandatory order to any state that has not submitted a report.[13] How far will the 1540 Committee or the Security Council go to enforce Resolution 1540 requirements on noncompliant states? The 1540 Committee is now the place to turn for enforcement of the resolution’s requirement that states provide “appropriate effective” physical protection of nuclear material against terrorists and thieves. The committee has asked the IAEA in turn to advise the committee on what physical protection services the agency provides to its members. The IAEA’s initial response was to provide information on what the agency was already doing to help its members improve the physical protection of their nuclear facilities: Since 2001, the IAEA has moved rapidly to review and strengthen its programs and activities to provide states with the means of preventing, detecting and responding to sabotage, theft and unauthorized access to, or illegal transfer of, nuclear material and other radioactive substances, as well as their associated facilities. </w:t>
      </w:r>
      <w:r w:rsidRPr="0030040E">
        <w:rPr>
          <w:rStyle w:val="Emphasis"/>
        </w:rPr>
        <w:t>To prevent such events, we must have a comprehensive global approach to nuclear security, based on internationally accepted instruments, and which is implemented worldwide.… Resolution 1540 addresses many of these requirements</w:t>
      </w:r>
      <w:r w:rsidRPr="0074661D">
        <w:rPr>
          <w:sz w:val="10"/>
        </w:rPr>
        <w:t>. The [IAEA] stands ready to assist states in their efforts to implement the resolution.[14] The IAEA described its programs designed to assist states in improving physical security at their nuclear facilities. For example, the agency helps develop “internationally accepted recommendations and guidelines for the physical protection of nuclear material.” On request, it sends experts to evaluate the national physical protection systems of IAEA members’ nuclear facilities.[15] In considering the adequacy of Resolution 1540 reports of UN members, the 1540 Committee has thus enlisted the help of the IAEA, as is appropriate given the agency’s authority and experience in recommending better protection of nuclear facilities and materials from theft and sabotage. The IAEA now provides to its members recommended standards for physical protection of nuclear facilities; training for those whom its members employ to deal with physical protection; and, on request, an “inspection” and review of members’ efforts to provide physical protection of their nuclear facilities.[16] The IAEA’s review of physical protection at the nuclear facilities of its members is different from its implementation of IAEA safeguards to prevent diversion of nuclear materials at these facilities</w:t>
      </w:r>
      <w:r w:rsidRPr="0030040E">
        <w:rPr>
          <w:rStyle w:val="StyleUnderline"/>
        </w:rPr>
        <w:t>. Unlike safeguards, physical protection is not a requirement of the NPT. The NPT calls for inspections to assure that safeguards standards are met and that the inspected state’s nuclear material is not diverted to nuclear weapons</w:t>
      </w:r>
      <w:r w:rsidRPr="0074661D">
        <w:rPr>
          <w:sz w:val="10"/>
        </w:rPr>
        <w:t xml:space="preserve">. There is no similar NPT requirement for IAEA review of physical protection to prevent theft and sabotage of nuclear material. Resolution 1540 now requires physical protection for those purposes, but so far, that requirement has been implemented by the Security Council, not the IAEA. Conclusion The Security Council would be well advised to consider giving the IAEA a greater role in ensuring that the physical protection requirements of Resolution 1540 are satisfied. The 1540 Committee has acquired expert advisers on necessary physical protection measures. They can hardly be expected, however, to go from country to country as IAEA inspectors do to check that such measures are in place. Nor does it make sense to have two sets of international inspectors for these facilities. It seems worthwhile to consider whether IAEA inspectors could be trained and tasked with checking the adequacy of physical protection at the reactors and other nuclear facilities when they conduct routine inspections. The IAEA inspectors could notify the facilities of any problems and provide the 1540 Committee with copies of their reports. What more can be done to raise both international standards for physical protection of nuclear materials and compliance with those standards? The pending CPPNM amendments may not do a great deal to raise international standards for physical protection of domestic nuclear facilities because these amendments leave so much to the discretion of each national government. Moreover, they may not go into effect for a few years because of the slow rate of ratification. The general standards for physical protection in Resolution 1540, however, are now in effect. Moreover, the Security Council and its 1540 Committee may have the potential for requiring changes in the physical protection provided for nuclear materials around the world. At the same time, however, the IAEA has greater experience in dealing with physical protection than the 1540 Committee. The Security Council, backed up by its 1540 Committee, should move ahead to establish effective standards for physical protection of nuclear facilities around the world. It should consider assigning to the IAEA the task of conducting a series of inspections to see whether these standards are being met. Given the current state of physical protection efforts around the world, having the Security Council involved in raising standards to prevent terrorists and thieves from acquiring nuclear material at peaceful nuclear facilities such as power and research reactors could be a useful next step for the protection of these facilities. </w:t>
      </w:r>
    </w:p>
    <w:p w:rsidR="006D390E" w:rsidRDefault="006D390E" w:rsidP="00DD377C"/>
    <w:p w:rsidR="00DD377C" w:rsidRDefault="00DD377C" w:rsidP="00DD377C"/>
    <w:p w:rsidR="00DD377C" w:rsidRDefault="00DD377C" w:rsidP="00DD377C">
      <w:pPr>
        <w:pStyle w:val="Heading3"/>
      </w:pPr>
      <w:r>
        <w:t xml:space="preserve">Heg </w:t>
      </w:r>
    </w:p>
    <w:p w:rsidR="00DD377C" w:rsidRDefault="00DD377C" w:rsidP="00DD377C">
      <w:pPr>
        <w:pStyle w:val="Heading4"/>
      </w:pPr>
      <w:r>
        <w:t xml:space="preserve">Prolif undermines US freedom of action which is key to power projection and heg </w:t>
      </w:r>
    </w:p>
    <w:p w:rsidR="00DD377C" w:rsidRDefault="00DD377C" w:rsidP="00DD377C">
      <w:r w:rsidRPr="00C30FE1">
        <w:rPr>
          <w:rStyle w:val="Style13ptBold"/>
        </w:rPr>
        <w:t>Kroening 2015</w:t>
      </w:r>
      <w:r>
        <w:t xml:space="preserve"> (Matthew Kroenig,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rsidR="00DD377C" w:rsidRDefault="00DD377C" w:rsidP="00DD377C">
      <w:r>
        <w:t xml:space="preserve">Constrained Freedom of Action </w:t>
      </w:r>
      <w:r w:rsidRPr="00C30FE1">
        <w:rPr>
          <w:rStyle w:val="StyleUnderline"/>
        </w:rPr>
        <w:t>The spread of nuclear weapons also disadvantages American’s national security by constraining US freedom of action</w:t>
      </w:r>
      <w:r>
        <w:t xml:space="preserve">. As the most powerful country on the planet, with the ability to project power to every corner of the globe, </w:t>
      </w:r>
      <w:r w:rsidRPr="00C30FE1">
        <w:rPr>
          <w:rStyle w:val="StyleUnderline"/>
        </w:rPr>
        <w:t>the United States has the ability to threaten or protect every other state in the international system. This is a significant source of strategic leverage and maintaining freedom of action has been an important objective of US national security policy</w:t>
      </w:r>
      <w:r>
        <w:t xml:space="preserve">.63 </w:t>
      </w:r>
      <w:r w:rsidRPr="00C30FE1">
        <w:rPr>
          <w:rStyle w:val="StyleUnderline"/>
        </w:rPr>
        <w:t>As nuclear weapons spread</w:t>
      </w:r>
      <w:r>
        <w:t xml:space="preserve">, however, </w:t>
      </w:r>
      <w:r w:rsidRPr="00C30FE1">
        <w:rPr>
          <w:rStyle w:val="StyleUnderline"/>
        </w:rPr>
        <w:t>America’s military freedom of action will be constrained. The United States can use, or credibly threaten to use, force against nonnuclear states</w:t>
      </w:r>
      <w:r>
        <w:t xml:space="preserve">. </w:t>
      </w:r>
      <w:r w:rsidRPr="00C30FE1">
        <w:rPr>
          <w:rStyle w:val="StyleUnderline"/>
        </w:rPr>
        <w:t>The threat of military action against nuclear-armed states is much less credible</w:t>
      </w:r>
      <w:r>
        <w:t xml:space="preserve">, however, because nuclear-armed states can deter US military action with the threat of nuclear retaliation. </w:t>
      </w:r>
      <w:r w:rsidRPr="00C30FE1">
        <w:rPr>
          <w:rStyle w:val="StyleUnderline"/>
        </w:rPr>
        <w:t>In January 2012</w:t>
      </w:r>
      <w:r>
        <w:t xml:space="preserve">, for example, </w:t>
      </w:r>
      <w:r w:rsidRPr="00C30FE1">
        <w:rPr>
          <w:rStyle w:val="StyleUnderline"/>
        </w:rPr>
        <w:t>Iran threatened to close the Strait of Hormuz</w:t>
      </w:r>
      <w:r>
        <w:t xml:space="preserve">, a narrow Persian Gulf waterway through which roughly 20 per cent of the world’s oil flows, </w:t>
      </w:r>
      <w:r w:rsidRPr="00C30FE1">
        <w:rPr>
          <w:rStyle w:val="StyleUnderline"/>
        </w:rPr>
        <w:t>and the United States issued a counter-threat, declaring that Washington would use force to reopen the Strait if necessary. If Iran had had nuclear weapons, however, Washington’s threats would have been much less credible</w:t>
      </w:r>
      <w:r>
        <w:t xml:space="preserve">. Would a US President really be willing to risk nuclear war with Iran in order to keep the Strait open? Maybe. But, maybe not. </w:t>
      </w:r>
      <w:r w:rsidRPr="00C30FE1">
        <w:rPr>
          <w:rStyle w:val="StyleUnderline"/>
        </w:rPr>
        <w:t>While the United States might not be deterred in every contingency against a nuclear-armed state, it is clear that, at a minimum, the spread of nuclear weapons greatly complicates US decisions to use force</w:t>
      </w:r>
      <w: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 </w:t>
      </w:r>
    </w:p>
    <w:p w:rsidR="00DD377C" w:rsidRDefault="00DD377C" w:rsidP="00DD377C"/>
    <w:p w:rsidR="00C038BD" w:rsidRPr="0068048B" w:rsidRDefault="00C038BD" w:rsidP="00C038BD">
      <w:pPr>
        <w:pStyle w:val="Heading4"/>
      </w:pPr>
      <w:r>
        <w:t>Encouraging Proliferation enrages European Allies and discourages Teamwork, Iran proves</w:t>
      </w:r>
    </w:p>
    <w:p w:rsidR="00C038BD" w:rsidRPr="0068048B" w:rsidRDefault="00C038BD" w:rsidP="00C038BD">
      <w:r w:rsidRPr="0068048B">
        <w:rPr>
          <w:rStyle w:val="Style13ptBold"/>
        </w:rPr>
        <w:t>Birnbaum 2018</w:t>
      </w:r>
      <w:r w:rsidRPr="0068048B">
        <w:t xml:space="preserve"> </w:t>
      </w:r>
      <w:hyperlink r:id="rId21" w:history="1">
        <w:r w:rsidRPr="0068048B">
          <w:rPr>
            <w:rStyle w:val="Hyperlink"/>
          </w:rPr>
          <w:t>(</w:t>
        </w:r>
      </w:hyperlink>
      <w:r w:rsidRPr="0068048B">
        <w:t>Michael Birnbaum is The Washingt</w:t>
      </w:r>
      <w:r>
        <w:t>on Post’s Brussels bureau chief, “</w:t>
      </w:r>
      <w:r w:rsidRPr="0068048B">
        <w:t>E.U. leader lights into Trump: ‘With friends like that, who needs enemies?</w:t>
      </w:r>
      <w:r>
        <w:t xml:space="preserve">” Washington Post, </w:t>
      </w:r>
      <w:r w:rsidRPr="0068048B">
        <w:t>May 16, 2018</w:t>
      </w:r>
      <w:r>
        <w:t xml:space="preserve">, </w:t>
      </w:r>
      <w:hyperlink r:id="rId22" w:history="1">
        <w:r>
          <w:rPr>
            <w:rStyle w:val="Hyperlink"/>
          </w:rPr>
          <w:t>https://www.washingtonpost.com/news/worldviews/wp/2018/05/16/e-u-leader-lights-into-trump-with-friends-like-that-who-needs-enemies/?utm_term=.175d43355f44</w:t>
        </w:r>
      </w:hyperlink>
      <w:r>
        <w:t>, SH)</w:t>
      </w:r>
    </w:p>
    <w:p w:rsidR="00C038BD" w:rsidRPr="0068048B" w:rsidRDefault="00C038BD" w:rsidP="00C038BD">
      <w:pPr>
        <w:tabs>
          <w:tab w:val="left" w:pos="2325"/>
        </w:tabs>
      </w:pPr>
      <w:r>
        <w:tab/>
      </w:r>
    </w:p>
    <w:p w:rsidR="00C038BD" w:rsidRDefault="00C038BD" w:rsidP="00C038BD">
      <w:r w:rsidRPr="0068048B">
        <w:t xml:space="preserve">BRUSSELS — </w:t>
      </w:r>
      <w:r w:rsidRPr="0068048B">
        <w:rPr>
          <w:rStyle w:val="StyleUnderline"/>
        </w:rPr>
        <w:t xml:space="preserve">Even by the stressed standards of relations between Europe and the United States in the Trump era, European Council President Donald Tusk’s Wednesday criticisms were unusually cutting. At the outset of a summit of European leaders whose agenda items, point by point, have to do with the flames of crises that many Europeans see as ignited by President Trump, Tusk ripped into what he called “the capricious assertiveness of the American administration” over issues including Iran, Gaza, </w:t>
      </w:r>
      <w:r w:rsidRPr="0068048B">
        <w:t>trade tariffs</w:t>
      </w:r>
      <w:r w:rsidRPr="0068048B">
        <w:rPr>
          <w:rStyle w:val="StyleUnderline"/>
        </w:rPr>
        <w:t xml:space="preserve"> and North Korea.</w:t>
      </w:r>
      <w:r w:rsidRPr="0068048B">
        <w:t xml:space="preserve"> In comments to reporters and a subsequent tweet, he suggested the White House had lost touch with reality. </w:t>
      </w:r>
      <w:r w:rsidRPr="0068048B">
        <w:rPr>
          <w:rStyle w:val="StyleUnderline"/>
        </w:rPr>
        <w:t>He said Europe didn’t need enemies when it had friends like the United States.</w:t>
      </w:r>
      <w:r w:rsidRPr="0068048B">
        <w:t xml:space="preserve"> And he exhorted European leaders not to be reliant on Washington. Just 16 months ago, such comments would have been unimaginable coming from an E.U. leader, whose continent modeled itself on the U.S. image in the aftermath of World War II. But Europeans are increasingly exasperated by the way Trump is steering U.S. policy, objecting not only to his stances but also to what they say is erratic policymaking that switches on the whim of Fox News programmers. </w:t>
      </w:r>
      <w:r w:rsidRPr="0068048B">
        <w:rPr>
          <w:rStyle w:val="StyleUnderline"/>
        </w:rPr>
        <w:t>The shifting desires make it nearly impossible to negotiate with the White House, many diplomats say, because they cannot strike a bargain to get close to what Trump wants when he doesn’t know it himself.</w:t>
      </w:r>
      <w:r w:rsidRPr="0068048B">
        <w:t xml:space="preserve"> Tusk, a former prime minister of Poland who now presides over one branch of E.U. policymaking, went full zen in his angry description of Trump’s effect on Europe. </w:t>
      </w:r>
      <w:r w:rsidRPr="0068048B">
        <w:rPr>
          <w:rStyle w:val="StyleUnderline"/>
        </w:rPr>
        <w:t>“Looking at the latest decisions of Donald Trump, someone could even think: With friends like that, who needs enemies?” Tusk told reporters in English ahead of a summit in Sofia, Bulgaria. “But, frankly speaking, Europe should be grateful by President Trump. Because, thanks to him, we got rid of all the illusions. He has made us realize that if you need a helping hand, you will find one at the end of your arm.”</w:t>
      </w:r>
      <w:r w:rsidRPr="0068048B">
        <w:t xml:space="preserve"> </w:t>
      </w:r>
      <w:r w:rsidRPr="0068048B">
        <w:rPr>
          <w:rStyle w:val="StyleUnderline"/>
        </w:rPr>
        <w:t xml:space="preserve">European leaders </w:t>
      </w:r>
      <w:hyperlink r:id="rId23" w:history="1">
        <w:r w:rsidRPr="0068048B">
          <w:rPr>
            <w:rStyle w:val="StyleUnderline"/>
          </w:rPr>
          <w:t>have scrambled to salvage the 2015 agreement</w:t>
        </w:r>
      </w:hyperlink>
      <w:r w:rsidRPr="0068048B">
        <w:rPr>
          <w:rStyle w:val="StyleUnderline"/>
        </w:rPr>
        <w:t xml:space="preserve"> in which Iran agreed to halt its nuclear program, a landmark deal that many Europeans see as essential for their security.</w:t>
      </w:r>
      <w:r w:rsidRPr="0068048B">
        <w:t xml:space="preserve"> Leaders on Wednesday plan to discuss whether to direct E.U. businesses to defy U.S. sanctions against Iran, an unusual measure with uncertain chances of success that would nevertheless be a diplomatic blow to Washington. That came a day after many European newspapers featured dueling photographs on their front pages: the beaming visage of first daughter Ivanka Trump opening the new U.S. Embassy in Jerusalem, and the smoky carnage an hour’s drive away in Gaza, where scores of Palestinian protesters were killed by the Israeli military. The contrast has stirred up even more European anger toward Trump’s foreign policy, and the Gaza violence is another mark on the agenda for European leaders to discuss during their day and a half of meetings that starts Wednesday. Tusk's public comments on Wednesday also touched on the new U.S. tariffs on steel and aluminum that are set to bite on June 1 unless Trump grants a reprieve. </w:t>
      </w:r>
      <w:r w:rsidRPr="0068048B">
        <w:rPr>
          <w:rStyle w:val="StyleUnderline"/>
        </w:rPr>
        <w:t>E.U. negotiators have said that as one of the closest trading partners of the United States, they will not make concessions with a gun to their head. There appears to have been little progress in those discussions. Tusk said Europe planned to stand its ground. “We need to bring reality back to this discussion, which is not the case today,” he said.</w:t>
      </w:r>
      <w:r w:rsidRPr="0068048B">
        <w:t xml:space="preserve"> </w:t>
      </w:r>
    </w:p>
    <w:p w:rsidR="00DD377C" w:rsidRDefault="00DD377C" w:rsidP="00DD377C"/>
    <w:p w:rsidR="00DD377C" w:rsidRDefault="00DD377C" w:rsidP="00DD377C"/>
    <w:p w:rsidR="00DD377C" w:rsidRPr="00C40612" w:rsidRDefault="00C86496" w:rsidP="00C86496">
      <w:pPr>
        <w:pStyle w:val="Heading2"/>
      </w:pPr>
      <w:r>
        <w:t>Domino Prolif</w:t>
      </w:r>
    </w:p>
    <w:p w:rsidR="0023705C" w:rsidRPr="0023705C" w:rsidRDefault="0023705C" w:rsidP="0023705C"/>
    <w:p w:rsidR="00C86496" w:rsidRDefault="00C86496" w:rsidP="00C86496">
      <w:pPr>
        <w:pStyle w:val="Heading3"/>
      </w:pPr>
      <w:r>
        <w:t>Yes Domino</w:t>
      </w:r>
    </w:p>
    <w:p w:rsidR="00C86496" w:rsidRDefault="00C86496" w:rsidP="00C86496">
      <w:pPr>
        <w:pStyle w:val="Heading4"/>
      </w:pPr>
      <w:r>
        <w:t>Prolif begets prolif – cascading prolif is the most likely scenario for conflict – assumes Bleek</w:t>
      </w:r>
    </w:p>
    <w:p w:rsidR="00C86496" w:rsidRDefault="00C86496" w:rsidP="00C86496">
      <w:r w:rsidRPr="00C30FE1">
        <w:rPr>
          <w:rStyle w:val="Style13ptBold"/>
        </w:rPr>
        <w:t>Kroening 2015</w:t>
      </w:r>
      <w:r>
        <w:t xml:space="preserve"> (Matthew Kroenig,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rsidR="00C86496" w:rsidRDefault="00C86496" w:rsidP="00C86496">
      <w:r>
        <w:t xml:space="preserve">Undermines Alliances </w:t>
      </w:r>
      <w:r w:rsidRPr="00C30FE1">
        <w:rPr>
          <w:rStyle w:val="StyleUnderline"/>
        </w:rPr>
        <w:t>The spread of nuclear weapons also complicates US alliance relationships</w:t>
      </w:r>
      <w:r>
        <w:t xml:space="preserve">. Washington uses the promise of military protection as a way to cement its alliance structures. </w:t>
      </w:r>
      <w:r w:rsidRPr="00C30FE1">
        <w:rPr>
          <w:rStyle w:val="StyleUnderline"/>
        </w:rPr>
        <w:t>US allies depend on America’s protection, giving Washington influence over allied states’ foreign policies</w:t>
      </w:r>
      <w:r>
        <w:t xml:space="preserve">. Historically, the United States has offered, and threatened to retract, the security guarantee carrot to prevent allied states from acting contrary to its interests. </w:t>
      </w:r>
      <w:r w:rsidRPr="00C30FE1">
        <w:rPr>
          <w:rStyle w:val="StyleUnderline"/>
        </w:rPr>
        <w:t>As nuclear weapons spread, however, alliances held together by promises of military protection are undermined in two ways. First, US allies may doubt the credibility of Washington’s commitments to provide a military defense against nuclear-armed states</w:t>
      </w:r>
      <w:r>
        <w:t xml:space="preserve">, leading them to weaken ties with their patron. Recall Charles de Gaulle’s doubts about Washington’s willingness to trade New York for Paris. Similarly, if Iran acquires nuclear weapons, US partners in the Middle East, such as Israel and the Gulf states, will question Washington’s resolve to defend them from Iran. </w:t>
      </w:r>
      <w:r w:rsidRPr="00C30FE1">
        <w:rPr>
          <w:rStyle w:val="StyleUnderline"/>
        </w:rPr>
        <w:t>While some states might very well seek American protection from a nuclear-armed Iran, drawing them closer to Washington, others might go the other way. After all, if the United States proves unwilling to use force to prevent Iran from acquiring nuclear weapons, would our allies in the region really believe that Washington would be willing to fight a war against a nuclear-armed Iran?</w:t>
      </w:r>
      <w:r>
        <w:t xml:space="preserve"> Qatar, for example, already appears to be hedging its bets, loosening ties to Washington and warming to Tehran. </w:t>
      </w:r>
      <w:r w:rsidRPr="00C30FE1">
        <w:rPr>
          <w:rStyle w:val="StyleUnderline"/>
        </w:rPr>
        <w:t>Second, nuclear proliferation could encourage client states to acquire nuclear weapons themselves, giving them greater security independence and making them less dependable allies</w:t>
      </w:r>
      <w:r>
        <w:t xml:space="preserve">. According to many scholars, </w:t>
      </w:r>
      <w:r w:rsidRPr="00C30FE1">
        <w:rPr>
          <w:rStyle w:val="StyleUnderline"/>
        </w:rPr>
        <w:t>the acquisition of the force de frappe was instrumental in permitting the French Fifth Republic under President Charles de Gaulle to pursue a foreign policy path independent from Washington and NATO</w:t>
      </w:r>
      <w:r>
        <w:t xml:space="preserve">.64 Similarly, </w:t>
      </w:r>
      <w:r w:rsidRPr="00DF6479">
        <w:rPr>
          <w:rStyle w:val="StyleUnderline"/>
        </w:rPr>
        <w:t>it is possible that Turkey, Saudi Arabia, and other regional states will acquire independent nuclear capabilities to counter Iran’s nuclear arsenal, greatly destabilizing an already unstable region and threatening Washington’s ability to influence regional dynamics</w:t>
      </w:r>
      <w:r>
        <w:t xml:space="preserve">. Further Proliferation </w:t>
      </w:r>
      <w:r w:rsidRPr="00DF6479">
        <w:rPr>
          <w:rStyle w:val="StyleUnderline"/>
        </w:rPr>
        <w:t>Nuclear proliferation poses an additional threat to international peace and security because it causes further proliferation</w:t>
      </w:r>
      <w:r>
        <w:t xml:space="preserve">. As former Secretary of State George Schultz once said, ‘proliferation begets proliferation’ 65 </w:t>
      </w:r>
      <w:r w:rsidRPr="00DF6479">
        <w:rPr>
          <w:rStyle w:val="StyleUnderline"/>
        </w:rPr>
        <w:t>When one country acquires nuclear weapons, its regional adversaries, feeling threatened by its neighbor’s new nuclear capabilities, are more likely to attempt to acquire nuclear weapons in response</w:t>
      </w:r>
      <w:r>
        <w:t xml:space="preserve">. Indeed, the history of nuclear proliferation can be read as one long chain reaction of proliferation. Of course, reactive proliferation does not always occur. In the early 1960s, for example, US officials worried that a nuclear-armed China would cause Taiwan, Japan, India, Pakistan, and other states to acquire nuclear weapons.66 In hindsight, we now know that they were correct in some cases, but wrong in others. </w:t>
      </w:r>
      <w:r w:rsidRPr="00DF6479">
        <w:rPr>
          <w:rStyle w:val="StyleUnderline"/>
        </w:rPr>
        <w:t>Using statistical analysis, Philipp Bleek has shown that reactive proliferation is not automatic, but that rather, states are more likely to proliferate in response to neighbors when three conditions are met</w:t>
      </w:r>
      <w:r>
        <w:t xml:space="preserve"> (1) there is an intense security rivalry between the two countries, (2) the potential proliferant state does not have a security guarantee from a nuclear-armed patron (3) and the potential proliferant state has the industrial and technical capacity to launch an indigenous nuclear program.67 </w:t>
      </w:r>
      <w:r w:rsidRPr="00DF6479">
        <w:rPr>
          <w:rStyle w:val="StyleUnderline"/>
        </w:rPr>
        <w:t>In other words, reactive proliferation is real, but conditional</w:t>
      </w:r>
      <w:r>
        <w:t xml:space="preserve">. </w:t>
      </w:r>
      <w:r w:rsidRPr="00DF6479">
        <w:rPr>
          <w:rStyle w:val="StyleUnderline"/>
        </w:rPr>
        <w:t>To be sure, as Barry Posen has argued, Egypt, Saudi Arabia, and Turkey all have primitive nuclear infrastructures and it would be difficult for any of them to build nuclear weapons overnight</w:t>
      </w:r>
      <w:r>
        <w:t xml:space="preserve">.68 In addition, </w:t>
      </w:r>
      <w:r w:rsidRPr="00DF6479">
        <w:rPr>
          <w:rStyle w:val="StyleUnderline"/>
        </w:rPr>
        <w:t>Turkey is a member of NATO and Saudi Arabia enjoys a close security partnership with the United States and these states might prefer to lounge in the shade of America’s nuclear umbrella rather than build independent arsenals</w:t>
      </w:r>
      <w:r>
        <w:t xml:space="preserve">. On the other hand, one or more of these states, much like the United Kingdom and France in the early days of the Cold War, might decide that America’s nuclear protection is insufficient. </w:t>
      </w:r>
      <w:r w:rsidRPr="00DF6479">
        <w:rPr>
          <w:rStyle w:val="StyleUnderline"/>
        </w:rPr>
        <w:t>With a decade’s worth of dedicated nuclear development, any of these states could conceivably become nuclear powers. Just because reactive proliferation takes time, does not mean that it is not a problem</w:t>
      </w:r>
      <w:r>
        <w:t xml:space="preserve">. If Iran enters the nuclear club, therefore, it is likely that some, but not all, of the countries that we currently worry about will eventually become nuclear powers. </w:t>
      </w:r>
      <w:r w:rsidRPr="00DF6479">
        <w:rPr>
          <w:rStyle w:val="StyleUnderline"/>
        </w:rPr>
        <w:t>We should worry about the spread of nuclear weapons in every case, therefore, because the problem will likely extend beyond that specific case</w:t>
      </w:r>
      <w:r>
        <w:t xml:space="preserve">. As Wohlstetter cautioned decades ago, proliferation is an N+1 problem.69 </w:t>
      </w:r>
      <w:r w:rsidRPr="00DF6479">
        <w:rPr>
          <w:rStyle w:val="StyleUnderline"/>
        </w:rPr>
        <w:t>In sum, nuclear proliferation gives us many reasons to fear the spread of nuclear weapons to additional states</w:t>
      </w:r>
      <w:r>
        <w:t>. While it is important not to exaggerate the above threats, it would be an even greater sin to underestimate them and, as a result, not take the steps necessary to combat the spread of the world’s most dangerous weapons.</w:t>
      </w:r>
    </w:p>
    <w:p w:rsidR="00C86496" w:rsidRDefault="00C86496" w:rsidP="00C86496"/>
    <w:p w:rsidR="007030DF" w:rsidRDefault="007030DF" w:rsidP="00C86496"/>
    <w:p w:rsidR="007030DF" w:rsidRDefault="007030DF" w:rsidP="007030DF">
      <w:pPr>
        <w:pStyle w:val="Heading4"/>
      </w:pPr>
      <w:r>
        <w:t>Based on human survival framework, nuclear domino effect inevitable</w:t>
      </w:r>
    </w:p>
    <w:p w:rsidR="007030DF" w:rsidRPr="00D16BD7" w:rsidRDefault="007030DF" w:rsidP="007030DF">
      <w:pPr>
        <w:rPr>
          <w:rStyle w:val="Style13ptBold"/>
          <w:b w:val="0"/>
          <w:bCs w:val="0"/>
          <w:sz w:val="22"/>
        </w:rPr>
      </w:pPr>
      <w:r w:rsidRPr="00A8789F">
        <w:rPr>
          <w:rStyle w:val="Style13ptBold"/>
        </w:rPr>
        <w:t>Solingen</w:t>
      </w:r>
      <w:r>
        <w:rPr>
          <w:rStyle w:val="Style13ptBold"/>
        </w:rPr>
        <w:t xml:space="preserve"> 2012 </w:t>
      </w:r>
      <w:r w:rsidRPr="00A8789F">
        <w:t>(</w:t>
      </w:r>
      <w:r>
        <w:t xml:space="preserve">Etel Solingen, an American educator, writer, and former president of the International Studies Association between the years of 2012 and 2013. She works at the University of California, Irvine, where she serves as the Thomas and Elizabeth Tierney Chair in Peace Studies, “Of Dominoes and Firewalls: The Domestic, Regional, and Global Politics of International Diffusion,” International Studies Quarterly, December, 2012, </w:t>
      </w:r>
      <w:hyperlink r:id="rId24" w:history="1">
        <w:r w:rsidRPr="00963BF1">
          <w:rPr>
            <w:rStyle w:val="Hyperlink"/>
          </w:rPr>
          <w:t>http://sci-hub.tw/https://doi.org/10.1111/isqu.12034</w:t>
        </w:r>
      </w:hyperlink>
      <w:r>
        <w:t>, djc)</w:t>
      </w:r>
    </w:p>
    <w:p w:rsidR="007030DF" w:rsidRDefault="007030DF" w:rsidP="007030DF">
      <w:r w:rsidRPr="00A8789F">
        <w:rPr>
          <w:u w:val="single"/>
        </w:rPr>
        <w:t>For neorealist theories assuming that automatic responses follow from a neighbor’s nuclearization, neighborhood effects are deterministic</w:t>
      </w:r>
      <w:r>
        <w:t xml:space="preserve">. Yet such effects were largely mediated by more contingent political configurations, notably the extent to which the region’s center of gravity was internationalizing or inward-looking (contrast, for instance, post-1970 East Asia with the Middle East). </w:t>
      </w:r>
      <w:r w:rsidRPr="00A8789F">
        <w:rPr>
          <w:u w:val="single"/>
        </w:rPr>
        <w:t>The relative regional incidence of either model—critical mass or tipping point—influenced nuclear decisions more than a neighbor’s nuclearization per se. The latter did not lead inexorably to the reactive nuclearization of others as auto-pilot responses to presumed system-level diffusionary adjustments to changing levels of relative power</w:t>
      </w:r>
      <w:r>
        <w:t xml:space="preserve">. The high presence of inward-looking political models in a region made diffusion far more likely. </w:t>
      </w:r>
      <w:r w:rsidRPr="00A8789F">
        <w:rPr>
          <w:u w:val="single"/>
        </w:rPr>
        <w:t>The models-of-regime-survival framework thus offer an important heuristic informing the probability of nuclear weapons’ diffusion. It provides (i) a theoretical alternative that returns politics to center stage, replacing older mechanistic, apolitical theories; (ii) an important analytical pivot for estimating the relative potential of other diffusionary mechanisms such as ‘‘reactive proliferation,’’ sedimented norms, and international institutional socialization; (iii) the conditions under which coercion, imitation, herding, ‘‘irrational exuberance,’’ and competition, among others, become more or less significant diffusion mechanisms; and (iv) an integrated conceptual mapping of synergistic domestic, regional, and global firewalls against nuclear weapons’ diffusion. Severe disruptions and downturns in the domestic, regional, or global political economy can undermine internationalizing models and with them, an important firewall against further diffusion of nuclear weapons</w:t>
      </w:r>
      <w:r>
        <w:t>. It is emblematic of the challenges inherent in the study of diffusion that no consensus exists on whether the present outcome—nine nuclear weapons’ states and counting—is a success story of nondiffusion (no runaway proliferation dominos) or a slow-moving increase in nuclear weapon states that could dangerously approach rapid diffusion in an S-shaped curve process. Nor is there consensus on whether a presumed success might be a triumph of restraint—many states permanently opting not to convert technical capabilities into weapons—or of hedging. Substantive disagreement remains over whether the NPT is an impressive, most highly subscribed international security treaty gathering 190 states, or a frail firewall unable to prevent determined violations. Further contention exists on whether the IAEA is an effective mechanism for diffusing nuclear energy or one unintendedly spreading nuclear weapons know-how, and whether learning and socialization within the broader nonproliferation regime buttresses its survival or fails to stem its deterioration. Indeed, deep discrepancy remains among those for whom the diffusion of nuclear weapons is a great equalizer—‘‘more is better’’ in Waltz’s unforgettable rendition—and those for whom such diffusion is a recipe for wholesale destruction of the world as we know it.29 Extant levels of diffusion have exacerbated debates on whether the evermore complex multilateral nuclear deterrence geometries transcend old theories on the prospects of nuclear proliferation and use. The degree to which proposals for a Global Nuclear Zero (no nuclear weapons) diffuse worldwide—on the back of utilities and⁄ or norms—may provide answers for some of the quandaries raised here. Yet remaining skepticism regarding these proposals questions the extent to which learning about the horrors of nuclear war has been internationally sedimented into an enduring firewall. Challenges to the broad institutional framework of the nonproliferation regime over the decades often triggered waves of increased effectiveness in its mission. Whether or not contemporary tests—particularly Iran and North Korea—can lead to a more robust or compromised firewall remains a crucial concern.</w:t>
      </w:r>
    </w:p>
    <w:p w:rsidR="007030DF" w:rsidRPr="00DD377C" w:rsidRDefault="007030DF" w:rsidP="00C86496"/>
    <w:p w:rsidR="00C86496" w:rsidRDefault="00C86496" w:rsidP="00C86496">
      <w:pPr>
        <w:pStyle w:val="Heading3"/>
      </w:pPr>
      <w:r>
        <w:t>No Domino</w:t>
      </w:r>
    </w:p>
    <w:p w:rsidR="00C86496" w:rsidRDefault="00C86496" w:rsidP="00C86496">
      <w:pPr>
        <w:pStyle w:val="Heading4"/>
        <w:tabs>
          <w:tab w:val="left" w:pos="6735"/>
        </w:tabs>
      </w:pPr>
      <w:r>
        <w:t xml:space="preserve">No follow on prolif – empirically proven </w:t>
      </w:r>
      <w:r>
        <w:tab/>
      </w:r>
    </w:p>
    <w:p w:rsidR="00C86496" w:rsidRDefault="00C86496" w:rsidP="00C86496">
      <w:r w:rsidRPr="00756A82">
        <w:rPr>
          <w:rStyle w:val="Style13ptBold"/>
        </w:rPr>
        <w:t>Colby 2014</w:t>
      </w:r>
      <w:r>
        <w:t xml:space="preserve"> (Elbridge Colby, Fellow at the Center for a New American Security, "Choose Geopolitics Over Nonproliferation: If South Korea and Japan develop nuclear weapons, that doesn't mean we should abandon our alliances with them.", The National Interest, February 28 2014, </w:t>
      </w:r>
      <w:hyperlink r:id="rId25" w:history="1">
        <w:r>
          <w:rPr>
            <w:rStyle w:val="Hyperlink"/>
          </w:rPr>
          <w:t>https://nationalinterest.org/commentary/choose-geopolitics-over-nonproliferation-9969</w:t>
        </w:r>
      </w:hyperlink>
      <w:r>
        <w:t>, mmv)</w:t>
      </w:r>
    </w:p>
    <w:p w:rsidR="00C86496" w:rsidRDefault="00C86496" w:rsidP="00C86496">
      <w:r>
        <w:t xml:space="preserve">But while nonproliferation is certainly a (quite substantial) good, it is not the good; it is not the summum bonum of American foreign policy. Rather, the summum bonum of American foreign policy is security in liberty and prosperity. </w:t>
      </w:r>
      <w:r w:rsidRPr="00756A82">
        <w:rPr>
          <w:rStyle w:val="StyleUnderline"/>
        </w:rPr>
        <w:t>Nonproliferation is a means to that end, not its fulfillment, and is only one of many such means</w:t>
      </w:r>
      <w:r>
        <w:t xml:space="preserve">. Alliances, for instance with Japan and South Korea, are also goods designed to serve that broad purpose of American foreign policy, and are goods that may in certain circumstances be more important to the service of that higher aim than unyielding adherence to nonproliferation goals. </w:t>
      </w:r>
      <w:r w:rsidRPr="00756A82">
        <w:rPr>
          <w:rStyle w:val="StyleUnderline"/>
        </w:rPr>
        <w:t>And so the reality is that unswerving fidelity to the principle of nonproliferation may not always be advisable in light of broader American foreign policy considerations—and indeed might actually detract from them. In simpler terms, it may make sense in certain circumstances for the United States to accept proliferation rather than to oppose it unconditionally</w:t>
      </w:r>
      <w:r>
        <w:t>.</w:t>
      </w:r>
      <w:r>
        <w:tab/>
      </w:r>
    </w:p>
    <w:p w:rsidR="00C86496" w:rsidRDefault="00C86496" w:rsidP="00C86496">
      <w:r w:rsidRPr="00756A82">
        <w:rPr>
          <w:rStyle w:val="StyleUnderline"/>
        </w:rPr>
        <w:t>The crucial premise for this proposition is that proliferation can be tolerable, in the sense of something that one might not like but can be endured</w:t>
      </w:r>
      <w:r>
        <w:t xml:space="preserve">. If proliferation inexorably led to disaster, then Santoro would be right. But it need not. </w:t>
      </w:r>
      <w:r w:rsidRPr="00756A82">
        <w:rPr>
          <w:rStyle w:val="StyleUnderline"/>
        </w:rPr>
        <w:t>Rather, it can, at least in certain circumstances, be managed</w:t>
      </w:r>
      <w:r>
        <w:t>. How do we know this? At the level of common sense and of theory, we know that nations are usually self-interested and survivalist, and usually seek to obtain nuclear weapons either for security and deterrence or for prestige (or for some combination thereof). The United States can reckon with states that act like this, especially if they are friendly to us, even if that reckoning is harder or less in our favor once they have nuclear arsenals of their own.</w:t>
      </w:r>
    </w:p>
    <w:p w:rsidR="00C86496" w:rsidRDefault="00C86496" w:rsidP="00C86496">
      <w:r w:rsidRPr="00756A82">
        <w:rPr>
          <w:rStyle w:val="StyleUnderline"/>
        </w:rPr>
        <w:t>Experience supports this assessment. Past is not always prologue, but proliferation has happened before, particularly among U.S. allies, without devastating or even significantly undermining U.S. security interests. Great Britain and France both acquired nuclear weapons during the Cold War</w:t>
      </w:r>
      <w:r>
        <w:t xml:space="preserve">, surely complicating U.S. strategy but demonstrably not negating it—after all, </w:t>
      </w:r>
      <w:r w:rsidRPr="00756A82">
        <w:rPr>
          <w:rStyle w:val="StyleUnderline"/>
        </w:rPr>
        <w:t>the Soviet Union didn’t attack, nuclear war didn’t start, and follow-on proliferation didn’t occur in Europe</w:t>
      </w:r>
      <w:r>
        <w:t xml:space="preserve"> (although admittedly the last did not come to pass due in large part to active U.S. efforts to stem it, particularly in the case of Germany). </w:t>
      </w:r>
      <w:r w:rsidRPr="00756A82">
        <w:rPr>
          <w:rStyle w:val="StyleUnderline"/>
        </w:rPr>
        <w:t>Indeed</w:t>
      </w:r>
      <w:r>
        <w:t xml:space="preserve">, if we are to believe NATO’s official documents, </w:t>
      </w:r>
      <w:r w:rsidRPr="00756A82">
        <w:rPr>
          <w:rStyle w:val="StyleUnderline"/>
        </w:rPr>
        <w:t>such proliferation actually “contributed” to the Alliance’s security</w:t>
      </w:r>
      <w:r>
        <w:t xml:space="preserve">. </w:t>
      </w:r>
      <w:r w:rsidRPr="00756A82">
        <w:t>In the Middle East</w:t>
      </w:r>
      <w:r>
        <w:t xml:space="preserve">, meanwhile, declassified documents indicate that President Nixon—and, by extension, his successors—have believed that they “could live” with Israel’s alleged nuclear-weapons program. This seems to have been a reasonable proposition, as </w:t>
      </w:r>
      <w:r w:rsidRPr="00756A82">
        <w:rPr>
          <w:rStyle w:val="StyleUnderline"/>
        </w:rPr>
        <w:t>Israel has never flaunted any such capabilities but the widespread belief that they exist has likely contributed to Israel’s deterrent and to its neighbors’ conviction that it needed to be accepted as a permanent feature of the region</w:t>
      </w:r>
      <w:r>
        <w:t xml:space="preserve">. </w:t>
      </w:r>
      <w:r w:rsidRPr="00756A82">
        <w:t>Even proliferation to our enemies</w:t>
      </w:r>
      <w:r>
        <w:t xml:space="preserve">—such as the USSR and Mao’s China—has been, while clearly a grave blow to our security and our strategic position, nonetheless tolerable. </w:t>
      </w:r>
      <w:r w:rsidRPr="00756A82">
        <w:rPr>
          <w:rStyle w:val="StyleUnderline"/>
        </w:rPr>
        <w:t>Despite Moscow and Beijing gaining nuclear weapons</w:t>
      </w:r>
      <w:r>
        <w:t>—indubitably major setbacks to U.S. security—</w:t>
      </w:r>
      <w:r w:rsidRPr="00756A82">
        <w:rPr>
          <w:rStyle w:val="StyleUnderline"/>
        </w:rPr>
        <w:t>deterrence nevertheless held. So history indicates that proliferation can be managed</w:t>
      </w:r>
    </w:p>
    <w:p w:rsidR="00C86496" w:rsidRDefault="00C86496" w:rsidP="00C86496">
      <w:r w:rsidRPr="00756A82">
        <w:rPr>
          <w:rStyle w:val="StyleUnderline"/>
        </w:rPr>
        <w:t>Why should we think the future will be different?</w:t>
      </w:r>
      <w:r>
        <w:t xml:space="preserve"> Certainly we should expect proliferation to be, at the very least, a serious challenge to the international order and, when to our enemies, a dangerous and possibly very grave development. But why shouldn’t we expect it to be, at least in some circumstances, nonetheless manageable, something to be traded against other important interests? Needless to say, </w:t>
      </w:r>
      <w:r w:rsidRPr="00D65D1C">
        <w:rPr>
          <w:rStyle w:val="StyleUnderline"/>
        </w:rPr>
        <w:t>proliferation to a madman or a grotesquely irresponsible regime could well be catastrophic, but why should we expect it to be so if to states with established, responsible governments—states like Japan and South Korea?</w:t>
      </w:r>
      <w:r>
        <w:t xml:space="preserve"> In light of this, it seems reasonable to judge that, in the future as in the past, proliferation may be, while distasteful or even seriously harmful, nonetheless sometimes tolerable. And the reality that proliferation may be tolerable simply means that nonproliferation is, while justifiably a high priority, nonetheless a tradable, instrumental good.</w:t>
      </w:r>
    </w:p>
    <w:p w:rsidR="00C86496" w:rsidRPr="00A77135" w:rsidRDefault="00C86496" w:rsidP="00C86496"/>
    <w:p w:rsidR="00C86496" w:rsidRDefault="00C86496" w:rsidP="00C86496">
      <w:pPr>
        <w:pStyle w:val="Heading4"/>
      </w:pPr>
      <w:r>
        <w:t xml:space="preserve">No domino proliferation from regional prolif </w:t>
      </w:r>
    </w:p>
    <w:p w:rsidR="00C86496" w:rsidRPr="00560AD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26" w:history="1">
        <w:r w:rsidRPr="004A67EA">
          <w:rPr>
            <w:rStyle w:val="Hyperlink"/>
          </w:rPr>
          <w:t>https://repository.library.georgetown.edu/bitstream/handle/10822/558060/Bleek_georgetown_0076D_10876.pdf?sequence=1&amp;isAllowed=y</w:t>
        </w:r>
      </w:hyperlink>
      <w:r>
        <w:t>, mmv)</w:t>
      </w:r>
    </w:p>
    <w:p w:rsidR="00C86496" w:rsidRDefault="00C86496" w:rsidP="00C86496">
      <w:pPr>
        <w:tabs>
          <w:tab w:val="left" w:pos="5610"/>
        </w:tabs>
      </w:pPr>
      <w:r w:rsidRPr="00457C04">
        <w:rPr>
          <w:rStyle w:val="StyleUnderline"/>
        </w:rPr>
        <w:t>Many analysts fear that in response to Iranian and North Korean proliferation, other nuclear dominoes will fall, and more broadly assess that “proliferation begets proliferation.” This study suggests that these fears and assessments are exaggerated</w:t>
      </w:r>
      <w:r>
        <w:t xml:space="preserve">. </w:t>
      </w:r>
      <w:r w:rsidRPr="00457C04">
        <w:rPr>
          <w:rStyle w:val="StyleUnderline"/>
        </w:rPr>
        <w:t xml:space="preserve">Quantitative examination of the behavior of all states that both did and did not proliferate throughout the nuclear age, </w:t>
      </w:r>
      <w:r w:rsidRPr="00457C04">
        <w:t>complemented by qualitative analysis of two cases,</w:t>
      </w:r>
      <w:r w:rsidRPr="00457C04">
        <w:rPr>
          <w:rStyle w:val="StyleUnderline"/>
        </w:rPr>
        <w:t xml:space="preserve"> suggests a rather less pessimistic conclusion. Because states perceive nuclear weapons as primarily status quo-reinforcing rather than providing substantial offensive coercive leverage or utility</w:t>
      </w:r>
      <w:r w:rsidRPr="00457C04">
        <w:t xml:space="preserve">, all the more so in less intense rivalries; </w:t>
      </w:r>
      <w:r w:rsidRPr="00457C04">
        <w:rPr>
          <w:rStyle w:val="StyleUnderline"/>
        </w:rPr>
        <w:t>because proliferation is economically and technologically costly and challenging; and because many states are closely allied with powerful states that both resist their proliferation and extend nuclear security guarantees to them, proliferation by rival states weapons does not provide sufficient motivation for most states to launch dedicated nuclear weapons programs or see these through to the acquisition of nuclear weapons</w:t>
      </w:r>
      <w:r>
        <w:t xml:space="preserve">. Rival proliferation is sufficient, however, to prompt many states to explore nuclear weapons options and engage in low-level proliferation behavior short of launching nuclear weapons programs. These findings are supported by a battery of empirical tests. In chapter 2, </w:t>
      </w:r>
      <w:r w:rsidRPr="00457C04">
        <w:rPr>
          <w:rStyle w:val="StyleUnderline"/>
        </w:rPr>
        <w:t>quantitative analysis using a new proliferation behavior dataset found robust support for the argument that states whose rivals proliferated were significantly more likely to themselves explore nuclear weapons options and engage in other low-level proliferation behavior, but, on average, no more likely to launch nuclear weapons programs or, if they launched such programs, to see them through to acquisition</w:t>
      </w:r>
      <w:r>
        <w:t xml:space="preserve">. Chapter 3 built on the prior analysis, using quantitative analysis to explore under what conditions states might be more or less likely to reactively proliferate. </w:t>
      </w:r>
      <w:r w:rsidRPr="00457C04">
        <w:rPr>
          <w:rStyle w:val="StyleUnderline"/>
        </w:rPr>
        <w:t>Proliferation by more intense rivals prompted a stronger response, but even here the response was limited to exploration, rather than pursuit or acquisition</w:t>
      </w:r>
      <w:r>
        <w:t xml:space="preserve">. Rival pursuit prompted a stronger response than rival acquisition, a plausible finding since if states will respond to rival proliferation by exploring nuclear weapons options, they are more likely to do so earlier, and if they have not yet done so by the time a rival acquires, they are somewhat less likely to begin doing so at that time. Plausibly, less economically and technologically developed states, like Egypt, were less likely to respond than more developed ones, like France. </w:t>
      </w:r>
      <w:r w:rsidRPr="00457C04">
        <w:rPr>
          <w:rStyle w:val="StyleUnderline"/>
        </w:rPr>
        <w:t>States that were more dependent on powerful allies and able to obtain security guarantees from them, like Japan, were less likely to reactively proliferate than those that were more independent and failed to obtain such guarantees</w:t>
      </w:r>
      <w:r>
        <w:t xml:space="preserve">, like India. Chapters 4 and 5 offered in-depth qualitative case studies of two countries, both of which had intense rivals proliferate, and one of which, Pakistan, launched a robust nuclear weapons program and eventually obtained weapons, while the other, Egypt, did relatively little in the nuclear weapons domain. These case studies were intended both as robustness checks for the prior quantitative findings and, at least as importantly, to shed light on why states whose rivals proliferate appear to be consequently only modestly motivated to proliferate themselves. </w:t>
      </w:r>
      <w:r w:rsidRPr="00457C04">
        <w:rPr>
          <w:rStyle w:val="StyleUnderline"/>
        </w:rPr>
        <w:t>In the Egyptian case, awareness that Israel had launched a nuclear weapons program prompted low-level activity to explore nuclear weapons options</w:t>
      </w:r>
      <w:r>
        <w:t xml:space="preserve">. But in the face of significant economic, technological, and political constraints, and viewing Israeli nuclear capabilities as primarily status quo-reinforcing, </w:t>
      </w:r>
      <w:r w:rsidRPr="00457C04">
        <w:rPr>
          <w:rStyle w:val="StyleUnderline"/>
        </w:rPr>
        <w:t>Egypt failed to make the costly trade-offs that would have been required for a program that might have helped it acquire nuclear weapons. As for Pakistan, awareness of Indian proliferation does appear to have played an important motivating role. But early awareness was not sufficient to push Pakistan over the threshold to launching a nuclear program</w:t>
      </w:r>
      <w:r>
        <w:t xml:space="preserve">. </w:t>
      </w:r>
      <w:r w:rsidRPr="00457C04">
        <w:rPr>
          <w:rStyle w:val="StyleUnderline"/>
        </w:rPr>
        <w:t>The most significant motivating factor for the later launch of a program appears to have been dire conventional insecurity in the aftermath of the 1971 defeat</w:t>
      </w:r>
      <w:r>
        <w:t xml:space="preserve"> that carved Bangladesh out of what had previously been East Pakistan. Once Pakistan had launched a nuclear program, Indian proliferation appears to have played an important secondary motivating and enabling role. The unusually strong motivation that Pakistan derived from Indian proliferation appears to be a function of the extraordinarily intense rivalry between the two sides. While the specifics of the case do not provide evidence that overtly conflicts with the arguments advanced in this dissertation, it does suggest that in unusual cases of particularly severe rivalries, greater degrees of reactive proliferation should be expected. 2. General implications for scholarship These findings have implications for both scholars and policymakers. </w:t>
      </w:r>
      <w:r w:rsidRPr="00457C04">
        <w:rPr>
          <w:rStyle w:val="StyleUnderline"/>
        </w:rPr>
        <w:t>Among scholars, there is something verging on consensus that states reactively proliferate, and that the history of proliferation can be explained and potential proliferation risks forecast primarily on the basis of such dynamics. This simplistic, albeit widespread, conventional wisdom finds little empirical support</w:t>
      </w:r>
      <w:r>
        <w:t xml:space="preserve">. One way to frame this issue is to ask, if one sought to either explain or forecast proliferation behavior based only on one variable, which variable would be preferred? Scott Sagan observes that “the simple focus on states’ responses to emerging nuclear threats is the most common and most parsimonious explanation for nuclear weapons proliferation.”419 </w:t>
      </w:r>
      <w:r w:rsidRPr="00457C04">
        <w:rPr>
          <w:rStyle w:val="StyleUnderline"/>
        </w:rPr>
        <w:t>Contra this conventional wisdom, the results of this study suggest that knowing whether a state had one or more rivals proliferating would be a poor choice in either explaining or predicting its proliferation behavior</w:t>
      </w:r>
      <w:r>
        <w:t xml:space="preserve">. (Other variables, such as states’ conventional military security environments, appear to be far more powerful predictors.) </w:t>
      </w:r>
      <w:r w:rsidRPr="00634778">
        <w:rPr>
          <w:rStyle w:val="StyleUnderline"/>
        </w:rPr>
        <w:t>That said, while simplistic balancing hypotheses find little support, at least in the nuclear proliferation domain, this does not mean that more nuanced variants of the “security model” or “realist” approaches to proliferation are necessarily challenged or disconfirmed</w:t>
      </w:r>
      <w:r>
        <w:t xml:space="preserve">. After all, structural realism éminence grise Kenneth Waltz is a proliferation optimist not only because he thinks nuclear deterrence reduces the likelihood of conflict, but also because he expects nuclear weapons to spread slowly.420 The argument advanced in this study might be classed as a more nuanced variant of the security model, with existing approaches both overstating reactive proliferation motivations and understating the barriers to proliferation.421 </w:t>
      </w:r>
      <w:r w:rsidRPr="00634778">
        <w:rPr>
          <w:rStyle w:val="StyleUnderline"/>
        </w:rPr>
        <w:t>Simplifying a little, the argument advanced here takes into consideration the fact that relatively few states face security situations that merit the costly pursuit and acquisition of nuclear weapons, especially when resources are limited and viable alternatives in the form of security guarantees from nuclear-armed allies are available</w:t>
      </w:r>
      <w:r>
        <w:t xml:space="preserve">. </w:t>
      </w:r>
    </w:p>
    <w:p w:rsidR="00C86496" w:rsidRDefault="00C86496" w:rsidP="00C86496"/>
    <w:p w:rsidR="00C86496" w:rsidRDefault="00C86496" w:rsidP="00C86496">
      <w:pPr>
        <w:pStyle w:val="Heading4"/>
      </w:pPr>
      <w:r>
        <w:t xml:space="preserve">No domino prolif – Egypt and Pakistan prove – nukes aren’t the motivating factor </w:t>
      </w:r>
    </w:p>
    <w:p w:rsidR="00C86496" w:rsidRPr="00560AD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27" w:history="1">
        <w:r w:rsidRPr="004A67EA">
          <w:rPr>
            <w:rStyle w:val="Hyperlink"/>
          </w:rPr>
          <w:t>https://repository.library.georgetown.edu/bitstream/handle/10822/558060/Bleek_georgetown_0076D_10876.pdf?sequence=1&amp;isAllowed=y</w:t>
        </w:r>
      </w:hyperlink>
      <w:r>
        <w:t>, mmv)</w:t>
      </w:r>
    </w:p>
    <w:p w:rsidR="00C86496" w:rsidRDefault="00C86496" w:rsidP="00C86496">
      <w:r>
        <w:t xml:space="preserve">As the above makes clear, </w:t>
      </w:r>
      <w:r w:rsidRPr="005401FE">
        <w:rPr>
          <w:rStyle w:val="StyleUnderline"/>
        </w:rPr>
        <w:t>Egypt was modestly motivated to obtain nuclear weapons, in large part because it perceived both security and status threats stemming from proliferation by its intense rival Israel, although other motivations also contributed</w:t>
      </w:r>
      <w:r>
        <w:t xml:space="preserve">. </w:t>
      </w:r>
      <w:r w:rsidRPr="005401FE">
        <w:rPr>
          <w:rStyle w:val="StyleUnderline"/>
        </w:rPr>
        <w:t>As a result, Egypt explored nuclear weapons options and engaged in various low-level proliferation behaviors</w:t>
      </w:r>
      <w:r>
        <w:t xml:space="preserve">, including attempting to get nuclear weapons “on the cheap.” </w:t>
      </w:r>
      <w:r w:rsidRPr="005401FE">
        <w:rPr>
          <w:rStyle w:val="StyleUnderline"/>
        </w:rPr>
        <w:t>But at most it pursued nuclear weapons half-heartedly, and it was repeatedly unwilling to make costly trade-offs in support of efforts to acquire nuclear weapons</w:t>
      </w:r>
      <w:r>
        <w:t xml:space="preserve">. CHAPTER 5: PAKISTAN’S RESPONSE TO INDIAN PROLIFERATION, 1948-1987 </w:t>
      </w:r>
      <w:r w:rsidRPr="005401FE">
        <w:rPr>
          <w:rStyle w:val="StyleUnderline"/>
        </w:rPr>
        <w:t>Pakistan’s supposed response to Indian proliferation is widely cited as the signal case of reactive proliferation</w:t>
      </w:r>
      <w:r>
        <w:t xml:space="preserve">. India took a less direct route to the bomb than other states that proliferated throughout the nuclear age, alternating periods of more concerted pursuit with slowdowns and even halts of those efforts.267 India began developing its nuclear infrastructure while keeping the door open to a future weapons program as early as the late 1940s. In the mid-1960s India overtly pursued a nuclear explosive capability for a few years, and later did so again in the early 1970s culminating in its 1974 “peaceful” test. After that test, India chose not to acquire nuclear weapons and at least temporarily largely halted its efforts to develop them. In the early 1980s weapons activity was reinvigorated, and by the latter part of the decade India possessed rudimentary deployable nuclear weapons. </w:t>
      </w:r>
      <w:r w:rsidRPr="005401FE">
        <w:rPr>
          <w:rStyle w:val="StyleUnderline"/>
        </w:rPr>
        <w:t>Pakistani policymakers, as well as the public, appear to have been relatively well informed about India’s activities, in part because parliamentary democracy in India entailed unusually public debates about nuclear issues</w:t>
      </w:r>
      <w:r>
        <w:t xml:space="preserve">. How did Pakistan react to proliferation by its intense rival India? And what explains its reactions? This chapter argues, consistent with Hypothesis 1, that </w:t>
      </w:r>
      <w:r w:rsidRPr="005401FE">
        <w:rPr>
          <w:rStyle w:val="StyleUnderline"/>
        </w:rPr>
        <w:t>Pakistan’s motivation to obtain nuclear weapons moderately increased as it became aware of intense rival India’s pursuit of them</w:t>
      </w:r>
      <w:r>
        <w:t xml:space="preserve">. Given the intensity of the rivalry, the proliferation motivation Pakistan derived from India appears to have been stronger than the reactive proliferation impulse most other states obtained from proliferation by rivals historically. </w:t>
      </w:r>
      <w:r w:rsidRPr="005401FE">
        <w:rPr>
          <w:rStyle w:val="StyleUnderline"/>
        </w:rPr>
        <w:t>But even this impulse was not, in its own right, sufficient to push Pakistan over the threshold to initiating its own nuclear weapons program in response to early Indian pursuit of a nuclear explosive capability in the 1960s</w:t>
      </w:r>
      <w:r>
        <w:t xml:space="preserve">. </w:t>
      </w:r>
      <w:r w:rsidRPr="005401FE">
        <w:rPr>
          <w:rStyle w:val="StyleUnderline"/>
        </w:rPr>
        <w:t>Early Indian activities did, however, play an important role in catalyzing a high-level Pakistani government debate about whether to pursue greater proliferation, a debate pro-nuclear advocates lost</w:t>
      </w:r>
      <w:r>
        <w:t xml:space="preserve">. </w:t>
      </w:r>
      <w:r w:rsidRPr="005401FE">
        <w:rPr>
          <w:rStyle w:val="StyleUnderline"/>
        </w:rPr>
        <w:t>The key factor prompting Pakistan to launch a nuclear weapons program appears to have been its devastating defeat at India’s hands in 1971, which crystallized the existential threat it perceived in the face of India’s conventional military superiority</w:t>
      </w:r>
      <w:r>
        <w:t xml:space="preserve">. Pakistan had limited economic and technological resources on which to draw, necessitating costly trade-offs in its pursuit of nuclear weapons. It was relatively independent of powerful allies that might have resisted its proliferation—one key supporter, China, even overtly aided its proliferation—and failed to procure formal nuclear security guarantees. </w:t>
      </w:r>
      <w:r w:rsidRPr="005401FE">
        <w:rPr>
          <w:rStyle w:val="StyleUnderline"/>
        </w:rPr>
        <w:t>Having launched a nuclear weapons program in 1972, India’s proliferation played an important secondary motivating and enabling role in Pakistan’s subsequent nuclear efforts</w:t>
      </w:r>
      <w:r>
        <w:t xml:space="preserve">. The chapter contrasts the arguments of Hypothesis 1 with three alternate hypotheses. </w:t>
      </w:r>
      <w:r w:rsidRPr="005401FE">
        <w:rPr>
          <w:rStyle w:val="StyleUnderline"/>
        </w:rPr>
        <w:t>First, if the conventional reactive proliferation pessimism</w:t>
      </w:r>
      <w:r>
        <w:t xml:space="preserve"> captured in Hypothesis 2 </w:t>
      </w:r>
      <w:r w:rsidRPr="005401FE">
        <w:rPr>
          <w:rStyle w:val="StyleUnderline"/>
        </w:rPr>
        <w:t>is correct, and states whose rivals pursue or acquire nuclear weapons are consequently highly motivated to proliferate, Pakistani policymakers should have initiated vigorous pursuit of nuclear weapons, including making costly trade-offs versus other security and national priorities, as they became aware of Indian efforts in the mid1960s</w:t>
      </w:r>
      <w:r>
        <w:t xml:space="preserve">. </w:t>
      </w:r>
      <w:r w:rsidRPr="005401FE">
        <w:rPr>
          <w:rStyle w:val="StyleUnderline"/>
        </w:rPr>
        <w:t>Further, in subsequent years their pursuit of nuclear weapons should have been motivated primarily by India’s activities—that is, Indian proliferation should have been sufficient to motivate Pakistani proliferation even in the absence of dire perceived conventional threats. When India significantly curbed these activities, Pakistan might be expected to have done similarly</w:t>
      </w:r>
      <w:r>
        <w:t xml:space="preserve">, although given uncertainties about those activities and the need to hedge against worst-case outcomes, the lack of such a dynamic is not itself robust evidence against Hypothesis 2. </w:t>
      </w:r>
    </w:p>
    <w:p w:rsidR="00C86496" w:rsidRDefault="00C86496" w:rsidP="00C86496"/>
    <w:p w:rsidR="00C86496" w:rsidRDefault="00C86496" w:rsidP="00C86496">
      <w:pPr>
        <w:pStyle w:val="Heading4"/>
      </w:pPr>
      <w:r>
        <w:t xml:space="preserve">Pakistan only built the bomb due to concerns about conventional inferiority – not nuclear </w:t>
      </w:r>
    </w:p>
    <w:p w:rsidR="00C86496" w:rsidRPr="00560AD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28" w:history="1">
        <w:r w:rsidRPr="004A67EA">
          <w:rPr>
            <w:rStyle w:val="Hyperlink"/>
          </w:rPr>
          <w:t>https://repository.library.georgetown.edu/bitstream/handle/10822/558060/Bleek_georgetown_0076D_10876.pdf?sequence=1&amp;isAllowed=y</w:t>
        </w:r>
      </w:hyperlink>
      <w:r>
        <w:t>, mmv)</w:t>
      </w:r>
    </w:p>
    <w:p w:rsidR="00C86496" w:rsidRDefault="00C86496" w:rsidP="00C86496">
      <w:r w:rsidRPr="00457C04">
        <w:rPr>
          <w:rStyle w:val="StyleUnderline"/>
        </w:rPr>
        <w:t>Was Pakistan determined to proliferate as a consequence of Indian proliferation?</w:t>
      </w:r>
      <w:r>
        <w:t xml:space="preserve"> That is certainly one fairly widespread conventional wisdom regarding Pakistan’s proliferation. But </w:t>
      </w:r>
      <w:r w:rsidRPr="00457C04">
        <w:rPr>
          <w:rStyle w:val="StyleUnderline"/>
        </w:rPr>
        <w:t>it appears that more important was dire insecurity in the face of Indian conventional superiority</w:t>
      </w:r>
      <w:r>
        <w:t>. That said, the empirical reality of the Pakistani case appears to be somewhere between Hypotheses 1 and 2—</w:t>
      </w:r>
      <w:r w:rsidRPr="00457C04">
        <w:t>Pakistan does appear to have been significantly motivated by Indian proliferation</w:t>
      </w:r>
      <w:r>
        <w:t xml:space="preserve">. Unequivocally differentiating between Hypotheses 1 and 2 would require answering two counterfactuals. First, if Pakistan’s conventional insecurity had dramatically ameliorated, for example if another state had supplied Pakistan with conventional armaments that unequivocally trumped India’s capabilities, or if India’s own forces had been devastated in a war with a third party such as China, but India had continued to pursue nuclear weapons, would Pakistan have done so as well? Second, if the Indian conventional threat had not ameliorated, but India had somehow credibly been able to commit not to developing nuclear weapons, would Pakistan consequently not have initiated or have curbed its pursuit of nuclear weapons? There are no unequivocal answers to these counterfactual questions, but the facts of the case do suggest that some answers are more plausible than others. </w:t>
      </w:r>
      <w:r w:rsidRPr="00457C04">
        <w:rPr>
          <w:rStyle w:val="StyleUnderline"/>
        </w:rPr>
        <w:t>In the first case, the specifics of the case suggest that a conventionally predominant Pakistan would have pursued nuclear weapons with much less urgency</w:t>
      </w:r>
      <w:r>
        <w:t xml:space="preserve">, lending support to Hypothesis 1. Z.A. </w:t>
      </w:r>
      <w:r w:rsidRPr="00457C04">
        <w:rPr>
          <w:rStyle w:val="StyleUnderline"/>
        </w:rPr>
        <w:t xml:space="preserve">Bhutto, the most vocal advocate for Pakistani nuclear weapons in the 1960s and the individual who launched Pakistan’s nuclear program in 1972 </w:t>
      </w:r>
      <w:r w:rsidRPr="00457C04">
        <w:t>only weeks after he came to power,</w:t>
      </w:r>
      <w:r w:rsidRPr="00457C04">
        <w:rPr>
          <w:rStyle w:val="StyleUnderline"/>
        </w:rPr>
        <w:t xml:space="preserve"> suggested in the aftermath of Pakistan’s 1971 defeat by India that</w:t>
      </w:r>
      <w:r>
        <w:t xml:space="preserve"> “</w:t>
      </w:r>
      <w:r w:rsidRPr="00457C04">
        <w:rPr>
          <w:rStyle w:val="StyleUnderline"/>
        </w:rPr>
        <w:t>If sufficient conventional armaments are not supplied to Pakistan, it must concentrate all its energy on acquiring a nuclear capability</w:t>
      </w:r>
      <w:r>
        <w:t xml:space="preserve">. </w:t>
      </w:r>
      <w:r w:rsidRPr="00457C04">
        <w:rPr>
          <w:rStyle w:val="StyleUnderline"/>
        </w:rPr>
        <w:t>If Pakistan is not able to acquire weapons which can act as a deterrent, it must forgo spending on conventional weapons and make a jump forward, concentrating all its energy on acquiring the nuclear capability</w:t>
      </w:r>
      <w:r>
        <w:t xml:space="preserve">.”418 At the same time, it is certainly plausible that a conventionally predominant Pakistan might still have pursued nuclear weapons in response to India, particularly in response to prestige concerns, and depending in part on the trade-offs required to do so. </w:t>
      </w:r>
      <w:r w:rsidRPr="00457C04">
        <w:rPr>
          <w:rStyle w:val="StyleUnderline"/>
        </w:rPr>
        <w:t>In the second case, it is hard to imagine a Pakistan that continued to feel fundamentally insecure in the face of Indian conventional superiority abandoning its pursuit of nuclear weapons, even if India were somehow capable of credibly forswearing them</w:t>
      </w:r>
      <w:r>
        <w:t xml:space="preserve">, again lending support to Hypothesis 1. </w:t>
      </w:r>
      <w:r w:rsidRPr="00457C04">
        <w:rPr>
          <w:rStyle w:val="StyleUnderline"/>
        </w:rPr>
        <w:t>As the Bhutto quote above suggests, profound conventional insecurity was the crucial motivating factor for Pakistan to pursue nuclear weapons, even if Indian proliferation was important as well</w:t>
      </w:r>
      <w:r>
        <w:t>.</w:t>
      </w:r>
    </w:p>
    <w:p w:rsidR="00C86496" w:rsidRDefault="00C86496" w:rsidP="00C86496"/>
    <w:p w:rsidR="00C86496" w:rsidRDefault="00C86496" w:rsidP="00C86496">
      <w:pPr>
        <w:pStyle w:val="Heading4"/>
      </w:pPr>
      <w:r>
        <w:t xml:space="preserve">No new proliferation – it’s really hard and the risk is greater than the reward </w:t>
      </w:r>
    </w:p>
    <w:p w:rsidR="00C8649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29" w:history="1">
        <w:r w:rsidRPr="004A67EA">
          <w:rPr>
            <w:rStyle w:val="Hyperlink"/>
          </w:rPr>
          <w:t>https://repository.library.georgetown.edu/bitstream/handle/10822/558060/Bleek_georgetown_0076D_10876.pdf?sequence=1&amp;isAllowed=y</w:t>
        </w:r>
      </w:hyperlink>
      <w:r>
        <w:t>, mmv)</w:t>
      </w:r>
    </w:p>
    <w:p w:rsidR="00C86496" w:rsidRDefault="00C86496" w:rsidP="00C86496">
      <w:r>
        <w:rPr>
          <w:rStyle w:val="StyleUnderline"/>
        </w:rPr>
        <w:t xml:space="preserve">A. </w:t>
      </w:r>
      <w:r w:rsidRPr="004965FC">
        <w:rPr>
          <w:rStyle w:val="StyleUnderline"/>
        </w:rPr>
        <w:t>Proliferation is economically, technically, and politically costly and challenging</w:t>
      </w:r>
      <w:r>
        <w:t xml:space="preserve"> Proliferation is exceptionally challenging and costly, economically, technically, and politically.46 </w:t>
      </w:r>
      <w:r w:rsidRPr="004965FC">
        <w:rPr>
          <w:rStyle w:val="StyleUnderline"/>
        </w:rPr>
        <w:t>This applies even more strongly to states with lesser resources and capabilities and facing more stringent political constraints, but still applies very strongly to more well-endowed and politically independent states</w:t>
      </w:r>
      <w:r>
        <w:t xml:space="preserve">. </w:t>
      </w:r>
      <w:r w:rsidRPr="004965FC">
        <w:rPr>
          <w:rStyle w:val="StyleUnderline"/>
        </w:rPr>
        <w:t>Proliferation exacts a substantial economic burden</w:t>
      </w:r>
      <w:r>
        <w:t xml:space="preserve">.47 While this burden is far more onerous for less wealthy countries, </w:t>
      </w:r>
      <w:r w:rsidRPr="004965FC">
        <w:rPr>
          <w:rStyle w:val="StyleUnderline"/>
        </w:rPr>
        <w:t>the economic costs of acquiring and maintaining even a modest nuclear arsenal are not trivial even for relatively wealthy states</w:t>
      </w:r>
      <w:r>
        <w:t xml:space="preserve">. </w:t>
      </w:r>
      <w:r w:rsidRPr="004965FC">
        <w:rPr>
          <w:rStyle w:val="StyleUnderline"/>
        </w:rPr>
        <w:t>Proliferation poses substantial technical hurdles</w:t>
      </w:r>
      <w:r>
        <w:t xml:space="preserve">.48 </w:t>
      </w:r>
      <w:r w:rsidRPr="004965FC">
        <w:rPr>
          <w:rStyle w:val="StyleUnderline"/>
        </w:rPr>
        <w:t>These hurdles are much higher for some than others. States with highly developed civilian nuclear infrastructures face far lower technical challenges to proliferation</w:t>
      </w:r>
      <w:r>
        <w:t xml:space="preserve">. Frequent assertions that Japan, with extensive civil nuclear infrastructure, could acquire nuclear weapons within a few months of a decision to do so are probably exaggerated, but it could almost certainly acquire at least rudimentary capabilities within a year.49 At the other end of the spectrum, Pakistan required fifteen years from the decision to launch a nuclear weapons program to the acquisition of a rudimentary weapons capability. As the Pakistani case highlights, access to sensitive assistance from other states can play an important role in helping especially less technologically developed states proliferate.50 </w:t>
      </w:r>
      <w:r w:rsidRPr="004965FC">
        <w:rPr>
          <w:rStyle w:val="StyleUnderline"/>
        </w:rPr>
        <w:t>Proliferation entails substantial political costs. States that proliferate risk undercutting alliances and trading relationships with other states</w:t>
      </w:r>
      <w:r>
        <w:t xml:space="preserve">.51 </w:t>
      </w:r>
      <w:r w:rsidRPr="004965FC">
        <w:rPr>
          <w:rStyle w:val="StyleUnderline"/>
        </w:rPr>
        <w:t>Some states are more dependent, economically, politically, and militarily, on powerful allies that resist their proliferation, and face commensurately higher political costs if they proliferate</w:t>
      </w:r>
      <w:r>
        <w:t xml:space="preserve">. More advanced proliferation is more costly and challenging. </w:t>
      </w:r>
      <w:r w:rsidRPr="004965FC">
        <w:rPr>
          <w:rStyle w:val="StyleUnderline"/>
        </w:rPr>
        <w:t>One way to conceptualize proliferation is to imagine three successive walls of increasing height, representing decisions to explore a nuclear weapons option, launch a weapons program, and acquire nuclear weapons. The increasing height of the walls is a function of the increasing economic and political costs and technological challenges of engaging in higher levels of proliferation</w:t>
      </w:r>
      <w:r>
        <w:t xml:space="preserve">. As discussed above, it is relatively easy and cost-free to explore a nuclear weapons option, far costlier and harder to launch a meaningful program to acquire nuclear weapons, and most costly and challenging to see that program through and obtain deliverable nuclear weapons. </w:t>
      </w:r>
      <w:r w:rsidRPr="004965FC">
        <w:rPr>
          <w:rStyle w:val="StyleUnderline"/>
        </w:rPr>
        <w:t>The three walls, and the demarcations of exploring, pursuing, and acquiring that they represent, are simplifications; the reality is closer to an irregular alpine slope, with plateaus interspersed with sections of both greater and lesser steepness</w:t>
      </w:r>
      <w:r>
        <w:t xml:space="preserve">. But the three stages are useful conceptual shorthand. And they at least approximate the proliferation behavior of many countries throughout the nuclear age—that is, many countries made more and less formal decisions to explore nuclear weapons or engage in other behavior short of outright pursuit, launched programs dedicated to the acquisition of nuclear weapons, and acquired deliverable nuclear weapons capabilities.52 </w:t>
      </w:r>
      <w:r w:rsidRPr="004965FC">
        <w:rPr>
          <w:rStyle w:val="StyleUnderline"/>
        </w:rPr>
        <w:t>B. Various factors affect proliferation motivations and capabilities</w:t>
      </w:r>
      <w:r>
        <w:t xml:space="preserve"> Countries proliferate for a variety of reasons, and these reasons make them more and less likely to proliferate. </w:t>
      </w:r>
      <w:r w:rsidRPr="004965FC">
        <w:rPr>
          <w:rStyle w:val="StyleUnderline"/>
        </w:rPr>
        <w:t>Employing social science terminology, proliferation is multicausal and the relationship of various factors to it is probabilistic</w:t>
      </w:r>
      <w:r>
        <w:t xml:space="preserve">. </w:t>
      </w:r>
      <w:r w:rsidRPr="004965FC">
        <w:rPr>
          <w:rStyle w:val="StyleUnderline"/>
        </w:rPr>
        <w:t>Elaborating on the metaphor of walls of varying height in the prior discussion of the costs and challenges of proliferating, imagine countries as having ladders, representing some combination of capabilities and motivations, and with which these walls might be scaled</w:t>
      </w:r>
      <w:r>
        <w:t xml:space="preserve">. </w:t>
      </w:r>
      <w:r w:rsidRPr="004965FC">
        <w:rPr>
          <w:rStyle w:val="StyleUnderline"/>
        </w:rPr>
        <w:t>The various factors that impact whether countries proliferate can be thought of as rungs on these ladders</w:t>
      </w:r>
      <w:r>
        <w:t xml:space="preserve">. A dire conventional security environment might be equivalent to quite a few rungs, hence a short ladder in its own right, easily sufficient to prompt exploration, even lacking, for example, substantial technological capabilities. </w:t>
      </w:r>
      <w:r w:rsidRPr="004965FC">
        <w:rPr>
          <w:rStyle w:val="StyleUnderline"/>
        </w:rPr>
        <w:t>Other factors, or rungs, might include economic resources and technological capacity or the existence, strength, and individual state membership in international pacts constraining proliferation</w:t>
      </w:r>
      <w:r>
        <w:t xml:space="preserve">. In general, while single factors might be sufficient to prompt states to engage in relatively cost-free and easy exploration, they are unlikely to prompt them to engage in far more costly and challenging pursuit of nuclear weapons. One possible exception is that an exceptionally dire security environment might, in its own right, come close to a sufficient condition for proliferation, even if other factors were largely lacking. </w:t>
      </w:r>
      <w:r w:rsidRPr="004965FC">
        <w:rPr>
          <w:rStyle w:val="StyleUnderline"/>
        </w:rPr>
        <w:t>Note further that just because a dire security environment might be sufficient, this does not mean that it is necessary—states could proliferate for a host of other reasons having little to do with their security environments</w:t>
      </w:r>
      <w:r>
        <w:t xml:space="preserve">. A more accurate metaphor might treat the ladders as representing only capabilities and constraints, and factor motivation in separately, perhaps as willingness to ascend one’s ladder. </w:t>
      </w:r>
      <w:r w:rsidRPr="004965FC">
        <w:rPr>
          <w:rStyle w:val="StyleUnderline"/>
        </w:rPr>
        <w:t>But this gets needlessly complicated, and accuracy is not the point of the metaphor—rather, it is that there are proliferation thresholds, and combinations of motivational and capacity factors are</w:t>
      </w:r>
      <w:r>
        <w:t xml:space="preserve"> (or, more frequently, are not) </w:t>
      </w:r>
      <w:r w:rsidRPr="004965FC">
        <w:rPr>
          <w:rStyle w:val="StyleUnderline"/>
        </w:rPr>
        <w:t>sufficient to push states over these thresholds</w:t>
      </w:r>
      <w:r>
        <w:t xml:space="preserve">. For example, with sufficient motivation even a country with very little inherent proliferation capacity might launch a nuclear weapons program— Pakistan comes to mind (more on its motivations in later chapters). Having done so, the country would then need to acquire the relevant capacities, but the point is that capacity before a decision to launch a nuclear weapons program is not decisive, although it is likely an important factor in explaining why some states do and other do not, and further why some countries that do succeed and acquire nuclear weapons, while others fail to do so. </w:t>
      </w:r>
      <w:r w:rsidRPr="004965FC">
        <w:rPr>
          <w:rStyle w:val="StyleUnderline"/>
        </w:rPr>
        <w:t>The research question for this study, then, is how many rungs proliferation by a rival adds</w:t>
      </w:r>
      <w:r>
        <w:t xml:space="preserve"> (or possibly subtracts), </w:t>
      </w:r>
      <w:r w:rsidRPr="004965FC">
        <w:rPr>
          <w:rStyle w:val="StyleUnderline"/>
        </w:rPr>
        <w:t>and under what conditions more or less so. Is rival proliferation sufficient to motivate states who are far from proliferating to begin doing so?</w:t>
      </w:r>
      <w:r>
        <w:t xml:space="preserve"> Does it supply modest proliferation motivation, perhaps sufficient to push states over a threshold that other factors have nearly pushed them over already? Does it supply no motivation at all, hence no increase or decrease in rungs? Or does it supply negative motivation, making states less likely to proliferate than they otherwise would be? And how do other factors—for example, the extension of security guarantees by a nuclear armed ally—affect this motivation? As the metaphor should make clear, answering these research questions about reactive proliferation requires also addressing the other factors that may influence why states proliferate. </w:t>
      </w:r>
      <w:r w:rsidRPr="004965FC">
        <w:rPr>
          <w:rStyle w:val="StyleUnderline"/>
        </w:rPr>
        <w:t>This applies to both quantitative and qualitative analysis. Both must control for these factors, albeit in different ways, lest they confound analysis of reactive proliferation</w:t>
      </w:r>
      <w:r>
        <w:t xml:space="preserve">. </w:t>
      </w:r>
      <w:r w:rsidRPr="004965FC">
        <w:rPr>
          <w:rStyle w:val="StyleUnderline"/>
        </w:rPr>
        <w:t>What, then, are the various factors that may affect whether states proliferate?</w:t>
      </w:r>
      <w:r>
        <w:t xml:space="preserve"> The following literature review is informed by the quantitative and qualitative analysis that follows. The factors that affect whether states proliferate can be separated into capacity and motivation.53 </w:t>
      </w:r>
      <w:r w:rsidRPr="004965FC">
        <w:rPr>
          <w:rStyle w:val="StyleUnderline"/>
        </w:rPr>
        <w:t>Capacity refers to economic and technological resources relevant to proliferation</w:t>
      </w:r>
      <w:r>
        <w:t xml:space="preserve">. Technological resources include states’ general level of industrial development, nuclear-specific resources like access to uranium, and access to sensitive nuclear technologies, including uranium enrichment and plutonium separation. </w:t>
      </w:r>
      <w:r w:rsidRPr="004965FC">
        <w:rPr>
          <w:rStyle w:val="StyleUnderline"/>
        </w:rPr>
        <w:t>Note that such technological resources might be available within states, or might be acquired from other states</w:t>
      </w:r>
      <w:r>
        <w:t xml:space="preserve">—for example, some states do not have access to domestic uranium reserves and have acquired uranium from others, and many states have received sensitive nuclear assistance.54 Early in the nuclear age, analysts tended to assume that all states that could proliferate would proliferate, but in recent decades there has been an increasing divergence between the two categories.55 Various factors fall into the motivational category. These include security motivations, institutional constraints, status motivations, and domestic politics. </w:t>
      </w:r>
      <w:r w:rsidRPr="004965FC">
        <w:rPr>
          <w:rStyle w:val="StyleUnderline"/>
        </w:rPr>
        <w:t>Security motivations are the most widely cited proliferation motivation</w:t>
      </w:r>
      <w:r>
        <w:t xml:space="preserve">.56 </w:t>
      </w:r>
      <w:r w:rsidRPr="004965FC">
        <w:rPr>
          <w:rStyle w:val="StyleUnderline"/>
        </w:rPr>
        <w:t>These include both conventional insecurity, as a function of the conventional military threats states face or the wars and lesser conflicts in which they are engaged, and nuclear insecurity, as a function of proliferation by or nuclear coercion at the hands of rival states</w:t>
      </w:r>
      <w:r>
        <w:t xml:space="preserve">. In recent years, </w:t>
      </w:r>
      <w:r w:rsidRPr="004965FC">
        <w:rPr>
          <w:rStyle w:val="StyleUnderline"/>
        </w:rPr>
        <w:t>some analysts have suggested that the importance of security motivations is exaggerated, and it is occasionally even suggested that they offer little traction on the proliferation puzzle</w:t>
      </w:r>
      <w:r>
        <w:t xml:space="preserve">.57 This argument is sometimes made by highlighting the fact that some specific state not deemed to have been facing dire security threats chose to proliferate, or that some state facing dire security threats chose not to do so. </w:t>
      </w:r>
      <w:r w:rsidRPr="004965FC">
        <w:rPr>
          <w:rStyle w:val="StyleUnderline"/>
        </w:rPr>
        <w:t>But the relationship between security and proliferation is almost certainly probabilistic rather than deterministic—a dire security environment may make states more likely to proliferate</w:t>
      </w:r>
      <w:r>
        <w:t xml:space="preserve">. </w:t>
      </w:r>
      <w:r w:rsidRPr="004965FC">
        <w:rPr>
          <w:rStyle w:val="StyleUnderline"/>
        </w:rPr>
        <w:t>Institutional factors are widely assumed to affect proliferation behavior, although the scholarly literature on these is more modest</w:t>
      </w:r>
      <w:r>
        <w:t xml:space="preserve">.58 The NPT is the centerpiece of the institutional architecture relevant to proliferation. The treaty codifies and reinforces the norm against proliferation. It also serves a signaling function, allowing states to more credibly signal to others that they do not intend to pursue nuclear weapons. And it plays a functional role, making it harder for states to covertly pursue nuclear weapons in the face of monitoring and verification, and easier for other states to act in concert when possible proliferation is discovered. </w:t>
      </w:r>
      <w:r w:rsidRPr="004965FC">
        <w:rPr>
          <w:rStyle w:val="StyleUnderline"/>
        </w:rPr>
        <w:t>Status motivations are often cited as contributing to proliferation proclivity</w:t>
      </w:r>
      <w:r>
        <w:t xml:space="preserve">.59 States may pursue weapon because they desire the additional international status their possession entails, or because they view possession as consistent with their perceived status. Conversely, states may not pursue nuclear weapons because of the normative stigma or taboo associated with doing so. Finally, domestic politics may affect proliferation.60 There is a substantial international relations literature suggesting that democracies are less likely to engage in armed conflict against each other, and some have suggested they may also be less likely to acquire nuclear weapons.61 Some additional literature suggests that states in the process of democratizing are more warlike, and it is plausible that they may be similarly more likely to proliferate.62 Solingen has suggested that </w:t>
      </w:r>
      <w:r w:rsidRPr="004965FC">
        <w:rPr>
          <w:rStyle w:val="StyleUnderline"/>
        </w:rPr>
        <w:t>ruling coalitions’ orientation toward the international economy affects proliferation proclivity, because states that are highly integrated with the international economy have more to lose if they proliferate, and also reap lesser benefits from doing so, while less integrated states have less at stake and more to gain from proliferating</w:t>
      </w:r>
      <w:r>
        <w:t xml:space="preserve">.63 Also falling into this general category are Jacques Hymans’ arguments about the psychological profiles of national leaders and Peter Lavoy’s arguments about domestic “mythmakers.”64 </w:t>
      </w:r>
    </w:p>
    <w:p w:rsidR="00C86496" w:rsidRDefault="00C86496" w:rsidP="00C86496"/>
    <w:p w:rsidR="00C86496" w:rsidRDefault="00C86496" w:rsidP="00C86496"/>
    <w:p w:rsidR="00C86496" w:rsidRDefault="00C86496" w:rsidP="00C86496">
      <w:pPr>
        <w:pStyle w:val="Heading4"/>
      </w:pPr>
      <w:r>
        <w:t xml:space="preserve">No rival prolif – empirically proven there is no arms race </w:t>
      </w:r>
    </w:p>
    <w:p w:rsidR="00C8649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0" w:history="1">
        <w:r w:rsidRPr="004A67EA">
          <w:rPr>
            <w:rStyle w:val="Hyperlink"/>
          </w:rPr>
          <w:t>https://repository.library.georgetown.edu/bitstream/handle/10822/558060/Bleek_georgetown_0076D_10876.pdf?sequence=1&amp;isAllowed=y</w:t>
        </w:r>
      </w:hyperlink>
      <w:r>
        <w:t>, mmv)</w:t>
      </w:r>
    </w:p>
    <w:p w:rsidR="00C86496" w:rsidRDefault="00C86496" w:rsidP="00C86496">
      <w:r w:rsidRPr="004965FC">
        <w:rPr>
          <w:rStyle w:val="StyleUnderline"/>
        </w:rPr>
        <w:t>C. Reactive proliferation is only a modest proliferation driver</w:t>
      </w:r>
      <w:r>
        <w:t xml:space="preserve"> Having discussed the other factors that affect whether states proliferate, what about reactive proliferation? Are states whose rivals proliferate more likely to do so themselves? Under what conditions is such “reactive proliferation” more or less likely? Why—in other words, by what mechanisms—do these dynamics manifest themselves? And how does reactive proliferation interact with the other factors that influence whether states proliferate? </w:t>
      </w:r>
      <w:r w:rsidRPr="004965FC">
        <w:rPr>
          <w:rStyle w:val="StyleUnderline"/>
        </w:rPr>
        <w:t>Having an intense rival proliferate has direct effects on whether states engage in various proliferation behaviors and also interacts with some of the other factors that affect states’ proliferation proclivity</w:t>
      </w:r>
      <w:r>
        <w:t xml:space="preserve">. Focusing first on direct effects, states whose rivals proliferate are consequently motivated to proliferate themselves. </w:t>
      </w:r>
      <w:r w:rsidRPr="004965FC">
        <w:rPr>
          <w:rStyle w:val="StyleUnderline"/>
        </w:rPr>
        <w:t>Reactive proliferation motivations stem both from the perceived security threat posed by rival proliferation and the perceived relative loss in status that unanswered rival proliferation would entail</w:t>
      </w:r>
      <w:r>
        <w:t xml:space="preserve">. </w:t>
      </w:r>
      <w:r w:rsidRPr="004965FC">
        <w:rPr>
          <w:rStyle w:val="StyleUnderline"/>
        </w:rPr>
        <w:t>But the magnitude of the proliferation motivations stemming from rival proliferation is, in most cases, rather modest</w:t>
      </w:r>
      <w:r>
        <w:t xml:space="preserve">. </w:t>
      </w:r>
      <w:r w:rsidRPr="004965FC">
        <w:rPr>
          <w:rStyle w:val="StyleUnderline"/>
        </w:rPr>
        <w:t>Reactive proliferation motivations are insufficient to push the vast majority of states over the very high threshold required to initiate a dedicated nuclear weapons program and especially to acquire nuclear weapons. When rivals proliferate, states appear to regard proliferating in turn as desirable, but not as necessary</w:t>
      </w:r>
      <w:r>
        <w:t xml:space="preserve">. The modest proliferation stimulus provided by rival proliferation is at least partly a function of nuclear weapons’ status quo-reinforcing, defense dominant character.65 </w:t>
      </w:r>
      <w:r w:rsidRPr="004965FC">
        <w:rPr>
          <w:rStyle w:val="StyleUnderline"/>
        </w:rPr>
        <w:t>When states’ rivals acquire nuclear weapons, the consequent threat of devastating responses significantly hampers their ability to engage in certain actions, most notably the threat and employment of military force to threaten core interests, such as territorial integrity and sovereignty. But nuclear weapons have relatively little offensive utility</w:t>
      </w:r>
      <w:r>
        <w:t xml:space="preserve">. They are not directly useful for conquering territory, because their effects are so indiscriminate and their use would be viewed as so disproportionate to the goals being pursued. </w:t>
      </w:r>
      <w:r w:rsidRPr="004965FC">
        <w:t>Whether nuclear weapons have offensive utility coercively</w:t>
      </w:r>
      <w:r>
        <w:t xml:space="preserve">—that is, via implicit or explicit threats, rather than outright use—is a more disputed point.66 This analysis is premised on the supposition that nuclear weapons also have rather limited offensive coercive utility, because threats to employ them are so implausible, for many of the same reasons their outright use is also so implausible. </w:t>
      </w:r>
      <w:r w:rsidRPr="004965FC">
        <w:rPr>
          <w:rStyle w:val="StyleUnderline"/>
        </w:rPr>
        <w:t>Proliferation encompasses a spectrum of behaviors, and behaviors lower on the spectrum are engaged in more readily, including in response to rival proliferation</w:t>
      </w:r>
      <w:r>
        <w:t xml:space="preserve">. As a result, </w:t>
      </w:r>
      <w:r w:rsidRPr="004965FC">
        <w:rPr>
          <w:rStyle w:val="StyleUnderline"/>
        </w:rPr>
        <w:t>states whose rivals proliferate are consequently much more likely to explore a nuclear weapons option, a relatively cost-free behavior, both economically and politically</w:t>
      </w:r>
      <w:r>
        <w:t xml:space="preserve">. </w:t>
      </w:r>
      <w:r w:rsidRPr="004965FC">
        <w:rPr>
          <w:rStyle w:val="StyleUnderline"/>
        </w:rPr>
        <w:t>Launching a dedicated program to acquire nuclear weapons is far more costly economically and politically, and therefore in almost all cases the proliferation of a rival is not sufficient to push states over that threshold</w:t>
      </w:r>
      <w:r>
        <w:t xml:space="preserve">. Finally, once states have made the decision to launch nuclear weapons programs and attempt to acquire, thereby crossing the high threshold that determination requires, intense proliferation by a rival should make them somewhat more likely to see their efforts through and to acquire nuclear weapons. At the same time, </w:t>
      </w:r>
      <w:r w:rsidRPr="004965FC">
        <w:rPr>
          <w:rStyle w:val="StyleUnderline"/>
        </w:rPr>
        <w:t>seeing programs through to acquisition is costly and challenging, and if rival proliferation is insufficient to push states over the threshold to launching programs, it will also have at most a modest effect on their likelihood of acquiring nuclear weapons</w:t>
      </w:r>
      <w:r>
        <w:t xml:space="preserve">. </w:t>
      </w:r>
    </w:p>
    <w:p w:rsidR="00C86496" w:rsidRDefault="00C86496" w:rsidP="00C86496">
      <w:r w:rsidRPr="004965FC">
        <w:rPr>
          <w:rStyle w:val="StyleUnderline"/>
        </w:rPr>
        <w:t>D. Reactive proliferation outcomes depend on other factors</w:t>
      </w:r>
      <w:r>
        <w:t xml:space="preserve"> Proliferation by rival states is only a modest proliferation motivator, as outlined above. But there is some variation in the reactive proliferation impulse, based on three intervening variables. </w:t>
      </w:r>
      <w:r w:rsidRPr="004965FC">
        <w:rPr>
          <w:rStyle w:val="StyleUnderline"/>
        </w:rPr>
        <w:t>First, proliferation by more intense rivals prompts a somewhat stronger response. Second, because rival proliferation provides only modest proliferation motivations, the trade-offs states must make in launching nuclear weapons programs are crucial, and states facing lesser economic and technological hurdles are consequently more likely to reactively proliferate. And third, some states have alliance relationships with powerful states that both seek to constrain their proliferation and extend security guarantees to them, while others do not, and the former are less likely to reactively proliferate while the latter are more likely to do so</w:t>
      </w:r>
      <w:r>
        <w:t xml:space="preserve">. Each of these factors is discussed in turn below. </w:t>
      </w:r>
    </w:p>
    <w:p w:rsidR="00C86496" w:rsidRDefault="00C86496" w:rsidP="00C86496">
      <w:r>
        <w:t xml:space="preserve">i. Reactive proliferation and rivalry intensity The degree of reactive proliferation varies based on the intensity of the rivalry with the proliferating state, because proliferation by more intense rivals poses both greater security and prestige threats than that engaged in by less intense rivals. </w:t>
      </w:r>
      <w:r w:rsidRPr="004965FC">
        <w:rPr>
          <w:rStyle w:val="StyleUnderline"/>
        </w:rPr>
        <w:t>Related but distinct, the degree of proliferation engaged in by rivals influences reactive proliferation. More intense proliferation by rivals makes states more likely to reactively proliferate relative to less intense proliferation by rivals, because more intense proliferation is more threatening</w:t>
      </w:r>
      <w:r>
        <w:t xml:space="preserve">. That said, states who will respond to rival proliferation are most likely to do so in response to rival pursuit, and those who have not yet done so by the time rivals acquire are somewhat less likely to do so later. </w:t>
      </w:r>
    </w:p>
    <w:p w:rsidR="00C86496" w:rsidRDefault="00C86496" w:rsidP="00C86496">
      <w:r>
        <w:t xml:space="preserve">ii. Reactive proliferation and capacity Capacity mediates reactive proliferation outcomes. If states whose rivals proliferated were consequently highly motivated to themselves proliferate, then capacity might play less of a role, with even states with relatively little capacity motivated to vigorously pursue nuclear weapons. </w:t>
      </w:r>
      <w:r w:rsidRPr="00457604">
        <w:rPr>
          <w:rStyle w:val="StyleUnderline"/>
        </w:rPr>
        <w:t>But because states are only modestly motivated by rival proliferation, capacity powerfully moderates reactive proliferation outcomes. Less capable states face greater trade-offs in launching nuclear weapons programs, and are consequently less likely to reactively proliferate then more capable states</w:t>
      </w:r>
      <w:r>
        <w:t xml:space="preserve">. </w:t>
      </w:r>
    </w:p>
    <w:p w:rsidR="00C86496" w:rsidRDefault="00C86496" w:rsidP="00C86496">
      <w:r>
        <w:t xml:space="preserve">iv. Reactive proliferation and alliance dependence and security guarantees Capacity is not merely economic and technological, it is also political. </w:t>
      </w:r>
      <w:r w:rsidRPr="00457604">
        <w:rPr>
          <w:rStyle w:val="StyleUnderline"/>
        </w:rPr>
        <w:t>States that are more dependent for their security on superpower patrons, and, relatedly, able to obtain nuclear security guarantees from those patrons, are less likely proliferators</w:t>
      </w:r>
      <w:r>
        <w:t xml:space="preserve">.67 </w:t>
      </w:r>
      <w:r w:rsidRPr="00457604">
        <w:rPr>
          <w:rStyle w:val="StyleUnderline"/>
        </w:rPr>
        <w:t>These proliferation constraints are particularly salient in the case of reactive proliferation, because proliferation by rivals draws the attention of superpowers and motivates their efforts to prevent feared follow-on proliferation</w:t>
      </w:r>
      <w:r>
        <w:t xml:space="preserve">; witness current concerns that Iran’s apparent proliferation will spark broader regional proliferation, and efforts by policymakers in Washington and elsewhere to prevent that outcome.68 </w:t>
      </w:r>
      <w:r w:rsidRPr="00457604">
        <w:rPr>
          <w:rStyle w:val="StyleUnderline"/>
        </w:rPr>
        <w:t>Related but separate, nuclear-armed allies can extend security guarantees. While a security guarantee is by definition less reliable than domestic capabilities, in the face of only modest perceived threats, and facing costly trade-offs, robust security guarantees can be an effective substitute for proliferation</w:t>
      </w:r>
      <w:r>
        <w:t>.</w:t>
      </w:r>
    </w:p>
    <w:p w:rsidR="00C86496" w:rsidRDefault="00C86496" w:rsidP="00C86496"/>
    <w:p w:rsidR="00C86496" w:rsidRDefault="00C86496" w:rsidP="00C86496"/>
    <w:p w:rsidR="00C86496" w:rsidRDefault="00C86496" w:rsidP="00C86496">
      <w:pPr>
        <w:pStyle w:val="Heading4"/>
      </w:pPr>
      <w:r>
        <w:t>Egypt proves</w:t>
      </w:r>
    </w:p>
    <w:p w:rsidR="00C8649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1" w:history="1">
        <w:r w:rsidRPr="004A67EA">
          <w:rPr>
            <w:rStyle w:val="Hyperlink"/>
          </w:rPr>
          <w:t>https://repository.library.georgetown.edu/bitstream/handle/10822/558060/Bleek_georgetown_0076D_10876.pdf?sequence=1&amp;isAllowed=y</w:t>
        </w:r>
      </w:hyperlink>
      <w:r>
        <w:t>, mmv)</w:t>
      </w:r>
    </w:p>
    <w:p w:rsidR="00C86496" w:rsidRDefault="00C86496" w:rsidP="00C86496">
      <w:r w:rsidRPr="002C756E">
        <w:rPr>
          <w:rStyle w:val="StyleUnderline"/>
        </w:rPr>
        <w:t>Since Egypt was clearly at least somewhat motivated to proliferate by intense rival Israel’s proliferation, why did it fail to do more? First, it should be clear from the facts of the case outlined above that Egypt was both somewhat motivated to proliferate, in large part as a consequence of Israeli proliferation, and that it engaged in only modest proliferation-relevant behavior</w:t>
      </w:r>
      <w:r>
        <w:t>. As Walsh summarizes, Egypt’s nuclear program throughout the 1960s “was a series of false starts.”259 Or as Walsh elaborates, “</w:t>
      </w:r>
      <w:r w:rsidRPr="002C756E">
        <w:rPr>
          <w:rStyle w:val="StyleUnderline"/>
        </w:rPr>
        <w:t>The historical record leaves little doubt that the government repeatedly sought the acquisition of nuclear weapons, and yet it never made the kind of national commitment that would have made the bomb a reality</w:t>
      </w:r>
      <w:r>
        <w:t xml:space="preserve">. There was no equivalent to the Manhattan Project or even to Egypt’s own High Dam project. </w:t>
      </w:r>
      <w:r w:rsidRPr="002C756E">
        <w:rPr>
          <w:rStyle w:val="StyleUnderline"/>
        </w:rPr>
        <w:t>Instead, there was drift, delay, and missed opportunities</w:t>
      </w:r>
      <w:r>
        <w:t>.”260 In some respects, the question about why Egypt failed to do more is a question about Nasser—in other words, why did Nasser fail to pursue nuclear weapons more vigorously? The material available to assess this question is modest at best, but a few sources are tantalizing. Janice Gross Stein concludes, based on an interview with Nasser confidant and nuclear weapons advocate Heikal and a senior Egyptian general, “</w:t>
      </w:r>
      <w:r w:rsidRPr="002C756E">
        <w:rPr>
          <w:rStyle w:val="StyleUnderline"/>
        </w:rPr>
        <w:t>The most convincing explanation of Egypt’s abstention is President Nasser’s skepticism of the value of nuclear weapons and their usefulness in any conflict with Israel</w:t>
      </w:r>
      <w:r>
        <w:t xml:space="preserve">. President Nasser did not believe that nuclear weapons were “useful,” that they could be effectively deployed to achieve Egyptian objectives to change the status quo. Moreover, the president was convinced that the superpowers would never allow either Israel or Egypt to deploy nuclear weapons. Nasser was also consumed by other priorities…”261 </w:t>
      </w:r>
      <w:r w:rsidRPr="002C756E">
        <w:t>Similarly, Heikal has stated that “Israel has nuclear weapons but will not use them unless she finds herself strangled</w:t>
      </w:r>
      <w:r>
        <w:t xml:space="preserve">.”262 Relatedly, </w:t>
      </w:r>
      <w:r w:rsidRPr="002C756E">
        <w:rPr>
          <w:rStyle w:val="StyleUnderline"/>
        </w:rPr>
        <w:t>Walsh quotes a conversation between Khrushchev and Nasser. At one point, Khrushchev asked if the reactor Egypt sought was for nuclear weapons. Nasser replied by saying that his answer would astonish the Soviet leader, but “I don’t think I will do it.” Nasser went on to say that he knew Israel was working on nuclear weapons, but thought Israel would not use them unless attacked by Egypt</w:t>
      </w:r>
      <w:r>
        <w:t xml:space="preserve">. Nasser neatly summarized </w:t>
      </w:r>
      <w:r w:rsidRPr="002C756E">
        <w:rPr>
          <w:rStyle w:val="StyleUnderline"/>
        </w:rPr>
        <w:t>Egypt’s policy: “position in nuclear technology—yes, nuclear bombs— no.”</w:t>
      </w:r>
      <w:r>
        <w:t xml:space="preserve">263 Yet another tantalizing hint comes in Nasser’s response to a Kennedy administration proposal. Under that proposal, Israel would receive a US security guarantee in return for not attacking its neighbors and not developing nuclear weapons. </w:t>
      </w:r>
      <w:r w:rsidRPr="002C756E">
        <w:rPr>
          <w:rStyle w:val="StyleUnderline"/>
        </w:rPr>
        <w:t>Egypt would refrain from developing missiles or seeking military applications of nuclear technology. In return, Egypt would receive assistance with its space and civilian nuclear programs. Both Israel and Egypt would also enjoy the benefit of knowing that its adversary was not developing nuclear weapons</w:t>
      </w:r>
      <w:r>
        <w:t xml:space="preserve">. Kennedy sent special emissary John McCloy to present the proposal, and he reported that Nasser gave the plan a polite but cool response. He promised to think about it and discuss it with the American ambassador. According to McCloy, “the main motivation of [Nasser’s] attitude toward our proposal was based on political sensitivities as he sensed them both in the Egypt and in the Arab countries. Sheer military considerations were not the main factors.”264 </w:t>
      </w:r>
      <w:r w:rsidRPr="002C756E">
        <w:rPr>
          <w:rStyle w:val="StyleUnderline"/>
        </w:rPr>
        <w:t>Finally, it bears emphasizing that these sentiments were not unique to Nasser. His successor, Sadat, not only chose to foreclose the nuclear option for Egypt, but also launched war against Israel in 1973, despite knowledge that it possessed nuclear weapons that might be used against Egypt</w:t>
      </w:r>
      <w:r>
        <w:t xml:space="preserve">. As a former Egyptian military officer cited above indicated, “In 1973, we knew that Israel had nuclear weapons, missiles with armed nuclear warheads. So there was some gambling that Israel would not go nuclear unless we crossed their borders. That was not in our plan, or even in our capacity.”265 </w:t>
      </w:r>
      <w:r w:rsidRPr="002C756E">
        <w:rPr>
          <w:rStyle w:val="StyleUnderline"/>
        </w:rPr>
        <w:t>Sadat may have been gambling, but his decision to attack Israel despite its nuclear capabilities suggests he judged the gamble a relatively safe one</w:t>
      </w:r>
      <w:r>
        <w:t>, or at least a risk worth taking given the potential rewards of recovering territory lost in the 1967 war with Israel.</w:t>
      </w:r>
    </w:p>
    <w:p w:rsidR="00C86496" w:rsidRDefault="00C86496" w:rsidP="00C86496"/>
    <w:p w:rsidR="0023705C" w:rsidRDefault="0023705C" w:rsidP="0008358E">
      <w:pPr>
        <w:pStyle w:val="Heading3"/>
      </w:pPr>
      <w:r>
        <w:t>Yes Nuclear Power Spillover</w:t>
      </w:r>
    </w:p>
    <w:p w:rsidR="0023705C" w:rsidRPr="00C013F9" w:rsidRDefault="0023705C" w:rsidP="0023705C">
      <w:pPr>
        <w:pStyle w:val="Heading4"/>
      </w:pPr>
      <w:r w:rsidRPr="00C013F9">
        <w:t>Nuclear Energy could pave the Way to Nuclear Weapons</w:t>
      </w:r>
    </w:p>
    <w:p w:rsidR="0023705C" w:rsidRDefault="0023705C" w:rsidP="0023705C">
      <w:r w:rsidRPr="00374DC8">
        <w:rPr>
          <w:rStyle w:val="Style13ptBold"/>
        </w:rPr>
        <w:t>BRUMFIEL 2019</w:t>
      </w:r>
      <w:r>
        <w:t xml:space="preserve"> (GEOFF BRUMFIEL, Geoff Brumfiel works as a senior editor and correspondent on NPR's science desk. His editing duties include climate and environment, while his reporting focuses on the intersection of science and national security, “As Saudi Arabia Builds A Nuclear Reactor, Some Worry About Its Motives”, NPR News, May 6, 2019, </w:t>
      </w:r>
      <w:hyperlink r:id="rId32" w:history="1">
        <w:r w:rsidRPr="00C4003B">
          <w:rPr>
            <w:rStyle w:val="Hyperlink"/>
          </w:rPr>
          <w:t>https://www.npr.org/2019/05/06/719590408/as-saudi-arabia-builds-a-nuclear-reactor-some-worry-about-its-motives</w:t>
        </w:r>
      </w:hyperlink>
      <w:r>
        <w:t>, MTC)</w:t>
      </w:r>
    </w:p>
    <w:p w:rsidR="0023705C" w:rsidRDefault="0023705C" w:rsidP="0023705C">
      <w:pPr>
        <w:rPr>
          <w:rStyle w:val="StyleUnderline"/>
        </w:rPr>
      </w:pPr>
      <w:r w:rsidRPr="000252F1">
        <w:rPr>
          <w:rStyle w:val="StyleUnderline"/>
        </w:rPr>
        <w:t>On the outskirts of Riyadh, Saudi Arabia is building what it sees as the future of its energy production.</w:t>
      </w:r>
      <w:r>
        <w:rPr>
          <w:rStyle w:val="StyleUnderline"/>
        </w:rPr>
        <w:t xml:space="preserve"> </w:t>
      </w:r>
      <w:r w:rsidRPr="00374DC8">
        <w:rPr>
          <w:sz w:val="16"/>
        </w:rPr>
        <w:t xml:space="preserve">At the King Abdulaziz City for Science and Technology, the Saudi government is constructing a small nuclear research reactor. </w:t>
      </w:r>
      <w:r w:rsidRPr="000252F1">
        <w:rPr>
          <w:rStyle w:val="StyleUnderline"/>
        </w:rPr>
        <w:t>The</w:t>
      </w:r>
      <w:r w:rsidRPr="00374DC8">
        <w:rPr>
          <w:sz w:val="16"/>
        </w:rPr>
        <w:t xml:space="preserve"> Argentine-designed </w:t>
      </w:r>
      <w:r w:rsidRPr="000252F1">
        <w:rPr>
          <w:rStyle w:val="StyleUnderline"/>
        </w:rPr>
        <w:t>reactor</w:t>
      </w:r>
      <w:r w:rsidRPr="00374DC8">
        <w:rPr>
          <w:sz w:val="16"/>
        </w:rPr>
        <w:t xml:space="preserve"> will produce just tens of kilowatts of energy, a tiny fraction of what Saudi Arabia needs. But it</w:t>
      </w:r>
      <w:r w:rsidRPr="000252F1">
        <w:rPr>
          <w:rStyle w:val="StyleUnderline"/>
        </w:rPr>
        <w:t>'s a sign of things to come — the kingdom's plans include gigawatts of energy from nuclear plants for both electricity and desalination.</w:t>
      </w:r>
      <w:r>
        <w:rPr>
          <w:rStyle w:val="StyleUnderline"/>
        </w:rPr>
        <w:t xml:space="preserve"> </w:t>
      </w:r>
      <w:r w:rsidRPr="00374DC8">
        <w:rPr>
          <w:sz w:val="16"/>
        </w:rPr>
        <w:t xml:space="preserve">Saudi Arabia's </w:t>
      </w:r>
      <w:r w:rsidRPr="000252F1">
        <w:rPr>
          <w:rStyle w:val="StyleUnderline"/>
        </w:rPr>
        <w:t>plans appear</w:t>
      </w:r>
      <w:r w:rsidRPr="00374DC8">
        <w:rPr>
          <w:sz w:val="16"/>
        </w:rPr>
        <w:t xml:space="preserve">, on paper, </w:t>
      </w:r>
      <w:r w:rsidRPr="000252F1">
        <w:rPr>
          <w:rStyle w:val="StyleUnderline"/>
        </w:rPr>
        <w:t>to be entirely peaceful. But some arms control experts are concerned that its nuclear energy ambitions may also be part of its ongoing rivalry with Iran, which already possesses dual-use technology that could aid in the production of a nuclear bomb.</w:t>
      </w:r>
      <w:r>
        <w:rPr>
          <w:rStyle w:val="StyleUnderline"/>
        </w:rPr>
        <w:t xml:space="preserve"> </w:t>
      </w:r>
      <w:r w:rsidRPr="00374DC8">
        <w:rPr>
          <w:sz w:val="16"/>
        </w:rPr>
        <w:t xml:space="preserve">The U.S. and others such as South Korea and China are pushing ahead with plans to help Saudi Arabia's civilian nuclear program. "The big, big question in the background," says Sharon Squassoni, a nuclear expert and professor at George Washington University, "is </w:t>
      </w:r>
      <w:r w:rsidRPr="000252F1">
        <w:rPr>
          <w:rStyle w:val="StyleUnderline"/>
        </w:rPr>
        <w:t>do we have enough controls in place that we can trust [Saudi Arabia]? Since they've been pretty clear about their intentions should things go bad with Iran."</w:t>
      </w:r>
      <w:r>
        <w:rPr>
          <w:rStyle w:val="StyleUnderline"/>
        </w:rPr>
        <w:t xml:space="preserve"> </w:t>
      </w:r>
      <w:r w:rsidRPr="00374DC8">
        <w:rPr>
          <w:sz w:val="16"/>
        </w:rPr>
        <w:t xml:space="preserve">Right now, Saudi Arabia generates its electricity with fossil fuels. But the government predicts that oil will be more valuable as an export. So about a decade ago, Saudi Arabia began pursuing an ambitious plan to start a nuclear energy program. Even after the 2011 disaster at the Fukushima Daiichi nuclear power plant in Japan, Squassoni says, Saudi Arabia kept at it. "Most countries were walking away from nuclear, but they decided, 'Look, this is our long-term plan,'" she says. </w:t>
      </w:r>
      <w:r w:rsidRPr="000252F1">
        <w:rPr>
          <w:rStyle w:val="StyleUnderline"/>
        </w:rPr>
        <w:t>Squassoni says she's a bit flummoxed by Saudi Arabia's continued interest in nuclear, given its high cost and the ease with which the country could adopt renewable energy sources like solar.</w:t>
      </w:r>
      <w:r>
        <w:rPr>
          <w:rStyle w:val="StyleUnderline"/>
        </w:rPr>
        <w:t xml:space="preserve"> </w:t>
      </w:r>
      <w:r w:rsidRPr="00374DC8">
        <w:rPr>
          <w:sz w:val="16"/>
        </w:rPr>
        <w:t xml:space="preserve">But </w:t>
      </w:r>
      <w:r w:rsidRPr="000252F1">
        <w:rPr>
          <w:rStyle w:val="StyleUnderline"/>
        </w:rPr>
        <w:t>the interest</w:t>
      </w:r>
      <w:r w:rsidRPr="00374DC8">
        <w:rPr>
          <w:sz w:val="16"/>
        </w:rPr>
        <w:t xml:space="preserve"> may </w:t>
      </w:r>
      <w:r w:rsidRPr="000252F1">
        <w:rPr>
          <w:rStyle w:val="StyleUnderline"/>
        </w:rPr>
        <w:t>make</w:t>
      </w:r>
      <w:r w:rsidRPr="00374DC8">
        <w:rPr>
          <w:sz w:val="16"/>
        </w:rPr>
        <w:t xml:space="preserve"> a lot </w:t>
      </w:r>
      <w:r w:rsidRPr="000252F1">
        <w:rPr>
          <w:rStyle w:val="StyleUnderline"/>
        </w:rPr>
        <w:t>more sense,</w:t>
      </w:r>
      <w:r w:rsidRPr="00374DC8">
        <w:rPr>
          <w:sz w:val="16"/>
        </w:rPr>
        <w:t xml:space="preserve"> she says, </w:t>
      </w:r>
      <w:r w:rsidRPr="000252F1">
        <w:rPr>
          <w:rStyle w:val="StyleUnderline"/>
        </w:rPr>
        <w:t>when considering Saudi Arabia's rivalry with Iran.</w:t>
      </w:r>
      <w:r w:rsidRPr="00374DC8">
        <w:rPr>
          <w:sz w:val="16"/>
        </w:rPr>
        <w:t xml:space="preserve"> Iran's nuclear program has had military dimensions in the past, according to the International Atomic Energy Agency. Today, </w:t>
      </w:r>
      <w:r w:rsidRPr="000252F1">
        <w:rPr>
          <w:rStyle w:val="StyleUnderline"/>
        </w:rPr>
        <w:t>Iran remains in possession of thousands of centrifuges that can be used to enrich uranium. Depending on the level of enrichment, that uranium can be used either as fuel for nuclear reactors — or to make the cores of nuclear bombs.</w:t>
      </w:r>
      <w:r>
        <w:rPr>
          <w:rStyle w:val="StyleUnderline"/>
        </w:rPr>
        <w:t xml:space="preserve"> </w:t>
      </w:r>
      <w:r w:rsidRPr="00374DC8">
        <w:rPr>
          <w:sz w:val="16"/>
        </w:rPr>
        <w:t xml:space="preserve">Since 2015, the IAEA has closely monitored Iran's centrifuges as part of an international agreement that freezes Tehran's enrichment program in exchange for sanctions relief. But </w:t>
      </w:r>
      <w:r w:rsidRPr="00374DC8">
        <w:rPr>
          <w:rStyle w:val="StyleUnderline"/>
        </w:rPr>
        <w:t>Iran's nuclear capabilities clearly make Saudi Arabia nervous.</w:t>
      </w:r>
      <w:r w:rsidRPr="00374DC8">
        <w:rPr>
          <w:sz w:val="16"/>
        </w:rPr>
        <w:t xml:space="preserve"> Speaking last year on CBS' 60 Minutes, </w:t>
      </w:r>
      <w:r w:rsidRPr="00374DC8">
        <w:rPr>
          <w:rStyle w:val="StyleUnderline"/>
        </w:rPr>
        <w:t>Saudi Crown Prince Mohammed bin Salman warned that if Iran ever got a nuke, Saudi Arabia would too. "Without a doubt if Iran developed a nuclear bomb, we will follow suit as soon as possible," he said.</w:t>
      </w:r>
      <w:r>
        <w:rPr>
          <w:rStyle w:val="StyleUnderline"/>
        </w:rPr>
        <w:t xml:space="preserve"> </w:t>
      </w:r>
      <w:r w:rsidRPr="00374DC8">
        <w:rPr>
          <w:rStyle w:val="StyleUnderline"/>
        </w:rPr>
        <w:t>Saudi officials say the</w:t>
      </w:r>
      <w:r w:rsidRPr="00374DC8">
        <w:rPr>
          <w:sz w:val="16"/>
        </w:rPr>
        <w:t xml:space="preserve"> new research </w:t>
      </w:r>
      <w:r w:rsidRPr="00374DC8">
        <w:rPr>
          <w:rStyle w:val="StyleUnderline"/>
        </w:rPr>
        <w:t>reactor under construction</w:t>
      </w:r>
      <w:r w:rsidRPr="00374DC8">
        <w:rPr>
          <w:sz w:val="16"/>
        </w:rPr>
        <w:t xml:space="preserve"> outside of Riyadh </w:t>
      </w:r>
      <w:r w:rsidRPr="00374DC8">
        <w:rPr>
          <w:rStyle w:val="StyleUnderline"/>
        </w:rPr>
        <w:t>has nothing to do with nuclear bombs.</w:t>
      </w:r>
      <w:r w:rsidRPr="00374DC8">
        <w:rPr>
          <w:sz w:val="16"/>
        </w:rPr>
        <w:t xml:space="preserve"> In a statement to Bloomberg News last month, </w:t>
      </w:r>
      <w:r w:rsidRPr="00374DC8">
        <w:rPr>
          <w:rStyle w:val="StyleUnderline"/>
        </w:rPr>
        <w:t xml:space="preserve">Saudi Arabia's Ministry of Energy, </w:t>
      </w:r>
      <w:r w:rsidRPr="00374DC8">
        <w:rPr>
          <w:sz w:val="16"/>
        </w:rPr>
        <w:t xml:space="preserve">Industry and Mineral Resources </w:t>
      </w:r>
      <w:r w:rsidRPr="00374DC8">
        <w:rPr>
          <w:rStyle w:val="StyleUnderline"/>
        </w:rPr>
        <w:t>said the reactor's purpose was "strictly peaceful."</w:t>
      </w:r>
      <w:r>
        <w:rPr>
          <w:rStyle w:val="StyleUnderline"/>
        </w:rPr>
        <w:t xml:space="preserve"> </w:t>
      </w:r>
      <w:r w:rsidRPr="00374DC8">
        <w:rPr>
          <w:sz w:val="16"/>
        </w:rPr>
        <w:t xml:space="preserve">"The project is fully in compliance with the IAEA and international framework governing the nuclear energy and its peaceful use," the statement said. The Saudi Embassy in Washington D.C. did not respond to an NPR request for comment. From a technical standpoint, </w:t>
      </w:r>
      <w:r w:rsidRPr="00374DC8">
        <w:rPr>
          <w:rStyle w:val="StyleUnderline"/>
        </w:rPr>
        <w:t>this new reactor is too small and too low-power to be of any use in bomb-making,</w:t>
      </w:r>
      <w:r w:rsidRPr="00374DC8">
        <w:rPr>
          <w:sz w:val="16"/>
        </w:rPr>
        <w:t xml:space="preserve"> according to Aaron Stein, director of the Middle East program at the Foreign Policy Research Institute in Philadelphia. </w:t>
      </w:r>
      <w:r w:rsidRPr="00374DC8">
        <w:rPr>
          <w:rStyle w:val="StyleUnderline"/>
        </w:rPr>
        <w:t>"This is not something that a country would engage upon for a weapons program," he says.</w:t>
      </w:r>
      <w:r>
        <w:rPr>
          <w:rStyle w:val="StyleUnderline"/>
        </w:rPr>
        <w:t xml:space="preserve"> </w:t>
      </w:r>
      <w:r w:rsidRPr="00374DC8">
        <w:rPr>
          <w:sz w:val="16"/>
        </w:rPr>
        <w:t xml:space="preserve">In fact, </w:t>
      </w:r>
      <w:r w:rsidRPr="00374DC8">
        <w:rPr>
          <w:rStyle w:val="StyleUnderline"/>
        </w:rPr>
        <w:t>even large civilian nuclear power plants can't be used easily to make bombs.</w:t>
      </w:r>
      <w:r w:rsidRPr="00374DC8">
        <w:rPr>
          <w:sz w:val="16"/>
        </w:rPr>
        <w:t xml:space="preserve"> But Saudi Arabia has remained quiet on whether it wants its own centrifuges in addition to power plants. Such centrifuges might be legal, as they are used to enrich uranium for electricity production, but Stein says a Saudi decision to pursue that technology "would send alarm bells throughout the region." "I think it would be interpreted as a move to hedge, and to consider building nuclear weapons down the line," Stein says. </w:t>
      </w:r>
      <w:r w:rsidRPr="00374DC8">
        <w:rPr>
          <w:rStyle w:val="StyleUnderline"/>
        </w:rPr>
        <w:t xml:space="preserve">The Trump administration has been looking at a nuclear cooperation deal with Saudi Arabia. Squassoni says such a deal should be carefully crafted. She hopes the U.S. will seek assurances that Saudi Arabia will not pursue civilian technologies that could allow it to make a bomb. </w:t>
      </w:r>
    </w:p>
    <w:p w:rsidR="0023705C" w:rsidRDefault="0023705C" w:rsidP="0023705C"/>
    <w:p w:rsidR="003D2EAE" w:rsidRDefault="003D2EAE" w:rsidP="0023705C"/>
    <w:p w:rsidR="003D2EAE" w:rsidRDefault="003D2EAE" w:rsidP="003D2EAE">
      <w:pPr>
        <w:pStyle w:val="Heading4"/>
      </w:pPr>
      <w:r>
        <w:t xml:space="preserve">Nuclear power programs can lead to proliferation </w:t>
      </w:r>
    </w:p>
    <w:p w:rsidR="003D2EAE" w:rsidRPr="00D2326D" w:rsidRDefault="003D2EAE" w:rsidP="003D2EAE">
      <w:r w:rsidRPr="00D2326D">
        <w:rPr>
          <w:rStyle w:val="Style13ptBold"/>
        </w:rPr>
        <w:t>Ferguson 2017</w:t>
      </w:r>
      <w:r w:rsidRPr="00D2326D">
        <w:t xml:space="preserve"> (Charles D. Ferguson, president of the Federation of American Scientists, “Proliferation Risks of Nuclear Power Programs”, the Nuclear Threat Initiative, December 1 2017, https://www.nti.org/analysis/articles/risks-nuclear-power-programs/, th) </w:t>
      </w:r>
    </w:p>
    <w:p w:rsidR="003D2EAE" w:rsidRDefault="003D2EAE" w:rsidP="003D2EAE">
      <w:pPr>
        <w:pStyle w:val="Default"/>
        <w:rPr>
          <w:sz w:val="22"/>
          <w:szCs w:val="22"/>
        </w:rPr>
      </w:pPr>
      <w:r w:rsidRPr="00D2326D">
        <w:rPr>
          <w:rStyle w:val="StyleUnderline"/>
        </w:rPr>
        <w:t>The buzz about a nuclear power renaissance has stimulated about two dozen countries to renew or express new interest in nuclear energy for peaceful purposes. These peaceful activities might serve as a cover for weapons programs for some of these countries</w:t>
      </w:r>
      <w:r>
        <w:rPr>
          <w:sz w:val="22"/>
          <w:szCs w:val="22"/>
        </w:rPr>
        <w:t xml:space="preserve">. </w:t>
      </w:r>
      <w:r>
        <w:rPr>
          <w:sz w:val="16"/>
          <w:szCs w:val="16"/>
        </w:rPr>
        <w:t xml:space="preserve">Currently, 31 countries use about 440 commercial nuclear reactors to generate about 16 percent of the world's electricity. Concerns about energy security and global warming could spur a significant increase in nuclear energy use in the coming decades. (Nuclear energy emits very few greenhouse gases, which contribute to global warming.) </w:t>
      </w:r>
      <w:r w:rsidRPr="00D2326D">
        <w:rPr>
          <w:rStyle w:val="StyleUnderline"/>
        </w:rPr>
        <w:t>If greater national and international efforts are not focused on increasing controls on sensitive nuclear technologies, this potential boost in nuclear power could increase dangers in the three threats of black markets, latent state-level weapons programs, and terrorist acquisition of nuclear explosive materials</w:t>
      </w:r>
      <w:r>
        <w:rPr>
          <w:sz w:val="22"/>
          <w:szCs w:val="22"/>
        </w:rPr>
        <w:t xml:space="preserve">. </w:t>
      </w:r>
    </w:p>
    <w:p w:rsidR="003D2EAE" w:rsidRDefault="003D2EAE" w:rsidP="003D2EAE">
      <w:pPr>
        <w:pStyle w:val="Default"/>
        <w:rPr>
          <w:sz w:val="16"/>
          <w:szCs w:val="16"/>
        </w:rPr>
      </w:pPr>
      <w:r>
        <w:rPr>
          <w:sz w:val="16"/>
          <w:szCs w:val="16"/>
        </w:rPr>
        <w:t xml:space="preserve">To better understand what these developments portend for international security, this issue brief will explain the dual-use dilemma of the nuclear fuel cycle and discuss proposals to control the proliferation risks of nuclear power programs. </w:t>
      </w:r>
    </w:p>
    <w:p w:rsidR="003D2EAE" w:rsidRDefault="003D2EAE" w:rsidP="003D2EAE">
      <w:pPr>
        <w:pStyle w:val="Default"/>
        <w:rPr>
          <w:sz w:val="16"/>
          <w:szCs w:val="16"/>
        </w:rPr>
      </w:pPr>
      <w:r>
        <w:rPr>
          <w:sz w:val="16"/>
          <w:szCs w:val="16"/>
        </w:rPr>
        <w:t xml:space="preserve">Nuclear Fuel Cycle: Dual-Use Dilemma </w:t>
      </w:r>
    </w:p>
    <w:p w:rsidR="003D2EAE" w:rsidRDefault="003D2EAE" w:rsidP="003D2EAE">
      <w:pPr>
        <w:pStyle w:val="Default"/>
        <w:rPr>
          <w:sz w:val="16"/>
          <w:szCs w:val="16"/>
        </w:rPr>
      </w:pPr>
      <w:r w:rsidRPr="00D2326D">
        <w:rPr>
          <w:rStyle w:val="StyleUnderline"/>
        </w:rPr>
        <w:t>The same technologies that make fuel for nuclear reactors can also produce explosive material for nuclear bombs</w:t>
      </w:r>
      <w:r>
        <w:rPr>
          <w:sz w:val="22"/>
          <w:szCs w:val="22"/>
        </w:rPr>
        <w:t xml:space="preserve">. </w:t>
      </w:r>
      <w:r>
        <w:rPr>
          <w:sz w:val="16"/>
          <w:szCs w:val="16"/>
        </w:rPr>
        <w:t xml:space="preserve">Two pathways are available to either make fuel or bomb-material. These are the uranium and plutonium pathways. </w:t>
      </w:r>
    </w:p>
    <w:p w:rsidR="003D2EAE" w:rsidRDefault="003D2EAE" w:rsidP="003D2EAE">
      <w:pPr>
        <w:pStyle w:val="Default"/>
        <w:tabs>
          <w:tab w:val="left" w:pos="2790"/>
        </w:tabs>
        <w:rPr>
          <w:sz w:val="16"/>
          <w:szCs w:val="16"/>
        </w:rPr>
      </w:pPr>
      <w:r>
        <w:rPr>
          <w:sz w:val="16"/>
          <w:szCs w:val="16"/>
        </w:rPr>
        <w:t xml:space="preserve">Uranium Pathway </w:t>
      </w:r>
      <w:r>
        <w:rPr>
          <w:sz w:val="16"/>
          <w:szCs w:val="16"/>
        </w:rPr>
        <w:tab/>
      </w:r>
    </w:p>
    <w:p w:rsidR="003D2EAE" w:rsidRDefault="003D2EAE" w:rsidP="003D2EAE">
      <w:pPr>
        <w:pStyle w:val="Default"/>
        <w:rPr>
          <w:sz w:val="16"/>
          <w:szCs w:val="16"/>
        </w:rPr>
      </w:pPr>
      <w:r w:rsidRPr="00D2326D">
        <w:rPr>
          <w:rStyle w:val="StyleUnderline"/>
        </w:rPr>
        <w:t>The uranium pathway starts with mining natural uranium</w:t>
      </w:r>
      <w:r>
        <w:rPr>
          <w:sz w:val="22"/>
          <w:szCs w:val="22"/>
        </w:rPr>
        <w:t xml:space="preserve">. </w:t>
      </w:r>
      <w:r>
        <w:rPr>
          <w:sz w:val="16"/>
          <w:szCs w:val="16"/>
        </w:rPr>
        <w:t xml:space="preserve">Natural uranium consists of different isotopes or nuclear forms of the element uranium. All isotopes of uranium have 92 protons in their nuclei. The number of positively charged protons determines an element's chemical properties. Each isotope varies in the number of neutrons in its nucleus. Although neutrons are uncharged and thus do not exert an electromagnetic force, they exert nuclear forces, which determine whether an isotope will exhibit radioactive decay or remain stable and whether the isotope will undergo nuclear fission. </w:t>
      </w:r>
    </w:p>
    <w:p w:rsidR="003D2EAE" w:rsidRDefault="003D2EAE" w:rsidP="003D2EAE">
      <w:pPr>
        <w:pStyle w:val="Default"/>
        <w:rPr>
          <w:sz w:val="16"/>
          <w:szCs w:val="16"/>
        </w:rPr>
      </w:pPr>
      <w:r>
        <w:rPr>
          <w:sz w:val="16"/>
          <w:szCs w:val="16"/>
        </w:rPr>
        <w:t xml:space="preserve">In fission, after absorbing a neutron, the nucleus of a massive isotope will split into two lighter mass isotopes, emit additional neutrons, and release an antineutrino (which is a very light particle and is unimportant from the standpoint of reactors and bombs because it rarely interacts with other matter). The additional neutrons are needed to propagate a chain reaction in which more and more fissions occur. Fission also releases energy. While each fission emits a tiny amount of energy, after about 80 doublings (or two raised to the power of 80 fissions) of the fission chain reaction, the total energy is equivalent to the explosive yield of the Hiroshima bomb. To make this explosive chain reaction happen with uranium, a large concentration of the isotope uranium-235 is required. (The 235 indicates the atomic mass or total number of protons and neutrons in the isotope's nucleus, and uranium-235 has 92 protons and 143 neutrons.) </w:t>
      </w:r>
    </w:p>
    <w:p w:rsidR="003D2EAE" w:rsidRDefault="003D2EAE" w:rsidP="003D2EAE">
      <w:pPr>
        <w:pStyle w:val="Default"/>
        <w:rPr>
          <w:sz w:val="16"/>
          <w:szCs w:val="16"/>
        </w:rPr>
      </w:pPr>
      <w:r>
        <w:rPr>
          <w:sz w:val="16"/>
          <w:szCs w:val="16"/>
        </w:rPr>
        <w:t xml:space="preserve">But natural uranium does not contain a large enough concentration of uranium-235 to power an explosive chain reaction. Natural uranium consists of 0.72 percent uranium-235 and 99.275 percent uranium-238 as well as a tiny fraction of uranium-234. Uranium-235 is called a fissile isotope because it easily fissions if it absorbs a neutron of almost any energy. In contrast, uranium-238 is called a fissionable isotope because it has only a relatively small probability of fission if it absorbs high energy neutrons. Enrichment is the process to increase the concentration of uranium-235. </w:t>
      </w:r>
    </w:p>
    <w:p w:rsidR="003D2EAE" w:rsidRDefault="003D2EAE" w:rsidP="003D2EAE">
      <w:pPr>
        <w:pStyle w:val="Default"/>
        <w:rPr>
          <w:sz w:val="22"/>
          <w:szCs w:val="22"/>
        </w:rPr>
      </w:pPr>
      <w:r>
        <w:rPr>
          <w:sz w:val="16"/>
          <w:szCs w:val="16"/>
        </w:rPr>
        <w:t xml:space="preserve">Uranium has different enrichment grades, which vary in their suitability for powering nuclear weapons. Weapon-grade uranium is usually defined as a mixture of uranium isotopes consisting of more than 90 percent uranium-235. This type of uranium is most suitable for weapons because of its high concentration of fissile uranium-235. </w:t>
      </w:r>
      <w:r w:rsidRPr="00D2326D">
        <w:rPr>
          <w:rStyle w:val="StyleUnderline"/>
        </w:rPr>
        <w:t>Weapon-grade uranium is a subset of the larger class of highly enriched uranium</w:t>
      </w:r>
      <w:r>
        <w:rPr>
          <w:sz w:val="22"/>
          <w:szCs w:val="22"/>
        </w:rPr>
        <w:t xml:space="preserve">. </w:t>
      </w:r>
      <w:r>
        <w:rPr>
          <w:sz w:val="16"/>
          <w:szCs w:val="16"/>
        </w:rPr>
        <w:t xml:space="preserve">Highly enriched uranium </w:t>
      </w:r>
      <w:r>
        <w:rPr>
          <w:sz w:val="22"/>
          <w:szCs w:val="22"/>
        </w:rPr>
        <w:t>(</w:t>
      </w:r>
      <w:r w:rsidRPr="00D2326D">
        <w:rPr>
          <w:rStyle w:val="StyleUnderline"/>
        </w:rPr>
        <w:t>HEU</w:t>
      </w:r>
      <w:r>
        <w:rPr>
          <w:sz w:val="22"/>
          <w:szCs w:val="22"/>
        </w:rPr>
        <w:t xml:space="preserve">) </w:t>
      </w:r>
      <w:r>
        <w:rPr>
          <w:sz w:val="16"/>
          <w:szCs w:val="16"/>
        </w:rPr>
        <w:t xml:space="preserve">is defined as consisting of a 20 percent or greater concentration of uranium-235 and can power explosive chain reactions. The greater the concentration of uranium-235, the less material is needed to make a nuclear bomb. For example, about 25 kilograms of weapon-grade uranium would be needed for a first generation nuclear weapon. In comparison, more than 200 kilograms of 20 percent enriched uranium would be needed to make a nuclear explosive. </w:t>
      </w:r>
      <w:r w:rsidRPr="00D2326D">
        <w:rPr>
          <w:rStyle w:val="StyleUnderline"/>
        </w:rPr>
        <w:t>In contrast, low-enriched uranium (LEU</w:t>
      </w:r>
      <w:r>
        <w:rPr>
          <w:sz w:val="22"/>
          <w:szCs w:val="22"/>
        </w:rPr>
        <w:t xml:space="preserve">), </w:t>
      </w:r>
      <w:r>
        <w:rPr>
          <w:sz w:val="16"/>
          <w:szCs w:val="16"/>
        </w:rPr>
        <w:t xml:space="preserve">which </w:t>
      </w:r>
      <w:r w:rsidRPr="00D2326D">
        <w:rPr>
          <w:rStyle w:val="StyleUnderline"/>
        </w:rPr>
        <w:t>is suitable for fueling reactors but not for powering bombs</w:t>
      </w:r>
      <w:r>
        <w:rPr>
          <w:sz w:val="16"/>
          <w:szCs w:val="16"/>
        </w:rPr>
        <w:t xml:space="preserve">, is defined as consisting of greater than 0.72 percent, but less than 20 percent uranium-235. </w:t>
      </w:r>
      <w:r w:rsidRPr="00D2326D">
        <w:rPr>
          <w:rStyle w:val="StyleUnderline"/>
        </w:rPr>
        <w:t>The same enrichment technology can be used to make either LEU or HEU</w:t>
      </w:r>
      <w:r>
        <w:rPr>
          <w:sz w:val="22"/>
          <w:szCs w:val="22"/>
        </w:rPr>
        <w:t xml:space="preserve">. </w:t>
      </w:r>
    </w:p>
    <w:p w:rsidR="003D2EAE" w:rsidRDefault="003D2EAE" w:rsidP="003D2EAE">
      <w:pPr>
        <w:pStyle w:val="Default"/>
        <w:rPr>
          <w:sz w:val="16"/>
          <w:szCs w:val="16"/>
        </w:rPr>
      </w:pPr>
      <w:r>
        <w:rPr>
          <w:sz w:val="16"/>
          <w:szCs w:val="16"/>
        </w:rPr>
        <w:t xml:space="preserve">Enrichment technologies separate lighter mass isotopes from heavier mass isotopes. Because isotopes of the same element have the same chemical properties (same number of protons), enrichment methods cannot use chemical reactions to separate the different isotopes. Instead, these methods must apply physical forces that take advantage of the difference in masses to separate the isotopes. For example, the increasingly popular gas centrifuge enrichment method applies centripetal force to uranium hexafluoride gas (which consists of one uranium atom bound to six fluorine atoms). The major component of the centrifuge is a rapidly rotating cylinder that contains the uranium hexafluoride. The rapid rotation creates the centripetal force. Because centripetal force depends on the mass of the object feeling the force, the lighter uranium-235 hexafluoride molecules will separate from the heavier uranium-238 hexafluoride molecules. Each individual rotating centrifuge </w:t>
      </w:r>
    </w:p>
    <w:p w:rsidR="003D2EAE" w:rsidRDefault="003D2EAE" w:rsidP="003D2EAE">
      <w:pPr>
        <w:pStyle w:val="Default"/>
        <w:pageBreakBefore/>
        <w:rPr>
          <w:sz w:val="16"/>
          <w:szCs w:val="16"/>
        </w:rPr>
      </w:pPr>
      <w:r>
        <w:rPr>
          <w:sz w:val="16"/>
          <w:szCs w:val="16"/>
        </w:rPr>
        <w:t xml:space="preserve">cylinder only produces a relatively slight increase in the concentration of uranium-235. Thus, many cylinders are required to be connected to each other to boost the enriched uranium product to the desired enrichment level. </w:t>
      </w:r>
    </w:p>
    <w:p w:rsidR="003D2EAE" w:rsidRDefault="003D2EAE" w:rsidP="003D2EAE">
      <w:pPr>
        <w:pStyle w:val="Default"/>
        <w:rPr>
          <w:sz w:val="16"/>
          <w:szCs w:val="16"/>
        </w:rPr>
      </w:pPr>
      <w:r>
        <w:rPr>
          <w:sz w:val="16"/>
          <w:szCs w:val="16"/>
        </w:rPr>
        <w:t xml:space="preserve">The connected assemblage of centrifuges is called a cascade. A cascade optimized for LEU production differs from a cascade optimized for HEU production. To visualize the cascade structure, think of two pyramids with one upright and the other inverted. (Pyramids are three-dimensional structures. Here, to picture the approximate shape of the cascade, visualize a two-dimensional cross-section of a pyramid slicing from the apex to the base.) The two pyramids are connected at their bases. Each layer of a pyramid consists of a row of centrifuges connected to each other. Each row is connected to the row immediately above it and the row immediately below it. At the base row of the centrifuge pyramid, where uranium hexafluoride is initially fed into the cascade, there are more centrifuge units than in any other row. In the upright pyramid, uranium becomes increasingly enriched in uranium-235 as it makes its way up to the top of the pyramid. In the inverted pyramid, uranium becomes increasingly depleted (reduced concentration) in uranium-235 as it makes its way to the bottom of the inverted pyramid. LEU and HEU cascades differ in the shapes of their pyramid-like cascades. That is, LEU cascades would have wider bases (more centrifuges in the base rows of the cascades) and shorter heights (fewer rows of centrifuges) than HEU cascades. The inverted depleted-uranium pyramid for both LEU and HEU cascades has fewer rows than the upright enriched-uranium pyramid. </w:t>
      </w:r>
    </w:p>
    <w:p w:rsidR="003D2EAE" w:rsidRDefault="003D2EAE" w:rsidP="003D2EAE">
      <w:pPr>
        <w:pStyle w:val="Default"/>
        <w:rPr>
          <w:sz w:val="22"/>
          <w:szCs w:val="22"/>
        </w:rPr>
      </w:pPr>
      <w:r w:rsidRPr="00D2326D">
        <w:rPr>
          <w:rStyle w:val="StyleUnderline"/>
        </w:rPr>
        <w:t>A centrifuge enrichment plant could be designed to allow the operator to change the connections among the centrifuge units to shift cascades from LEU to HEU production. Depending on the plant design, rearranging these connections could take little more than several days to a few weeks. This relatively rapid changeover poses challenges for safeguard inspectors who are trying to determine if an enrichment plant has produced weapon-usable uranium before use of that uranium in a bomb. Another safeguard challenge arises from the fact that an operator would not have to change the connections among the centrifuge units to produce HEU</w:t>
      </w:r>
      <w:r>
        <w:rPr>
          <w:sz w:val="22"/>
          <w:szCs w:val="22"/>
        </w:rPr>
        <w:t xml:space="preserve">. </w:t>
      </w:r>
      <w:r>
        <w:rPr>
          <w:sz w:val="16"/>
          <w:szCs w:val="16"/>
        </w:rPr>
        <w:t xml:space="preserve">The operator could use the less efficient process of batch recycling of LEU in an LEU cascade to boost the enrichment levels to HEU. That is, the LEU product from one pass through the plant could be used as the feed for another pass through the plant and so on until enrichment levels are increased to the desired concentration of uranium-235. Only a handful of passes, typically four or five, are needed to boost LEU to weapon-grade levels. Therefore, </w:t>
      </w:r>
      <w:r w:rsidRPr="00D2326D">
        <w:rPr>
          <w:rStyle w:val="StyleUnderline"/>
        </w:rPr>
        <w:t>an LEU enrichment plant is a latent nuclear explosive material factory. However, as long as safeguard inspections are applied to the plant, the operator would have to be concerned that HEU production could be detected. But if the government that owns the enrichment plant wanted to produce HEU, it could kick out inspectors and abrogate its safeguard agreement</w:t>
      </w:r>
      <w:r>
        <w:rPr>
          <w:sz w:val="22"/>
          <w:szCs w:val="22"/>
        </w:rPr>
        <w:t xml:space="preserve">. </w:t>
      </w:r>
    </w:p>
    <w:p w:rsidR="003D2EAE" w:rsidRDefault="003D2EAE" w:rsidP="003D2EAE">
      <w:pPr>
        <w:pStyle w:val="Default"/>
        <w:rPr>
          <w:sz w:val="16"/>
          <w:szCs w:val="16"/>
        </w:rPr>
      </w:pPr>
      <w:r>
        <w:rPr>
          <w:sz w:val="16"/>
          <w:szCs w:val="16"/>
        </w:rPr>
        <w:t xml:space="preserve">Plutonium Pathway </w:t>
      </w:r>
    </w:p>
    <w:p w:rsidR="003D2EAE" w:rsidRDefault="003D2EAE" w:rsidP="003D2EAE">
      <w:pPr>
        <w:pStyle w:val="Default"/>
        <w:rPr>
          <w:sz w:val="16"/>
          <w:szCs w:val="16"/>
        </w:rPr>
      </w:pPr>
      <w:r>
        <w:rPr>
          <w:sz w:val="16"/>
          <w:szCs w:val="16"/>
        </w:rPr>
        <w:t xml:space="preserve">Like uranium, plutonium is a heavy element with certain types of isotopes that are very suitable for nuclear fission. In particular, plutonium-239 is the most suitable fissile isotope. Unlike uranium-235, which has a radioactive half-life of several hundred million years, plutonium-239 has a relatively short half-life of about 24,000 years. (Half-life measures how long it takes for one half of a sample of a radioactive isotope to decay to a different isotope.) On the geological timescale of billions of years, uranium-235 lasts a long time, and plutonium-239 decays rapidly. Thus, any plutonium-239 that was present when the earth formed about four billion years ago is no longer present. Consequently, to have plutonium-239 available for fueling bombs, manmade processes are needed to produce this isotope. Nuclear reactors produce plutonium-239 when uranium-238 in the fuel mixture absorbs neutrons. After a uranium-238 nucleus absorbs a neutron, it turns into uranium-239. After two relatively rapid radioactive decays, the uranium-239 becomes plutonium-239. </w:t>
      </w:r>
    </w:p>
    <w:p w:rsidR="003D2EAE" w:rsidRDefault="003D2EAE" w:rsidP="003D2EAE">
      <w:pPr>
        <w:pStyle w:val="Default"/>
        <w:rPr>
          <w:sz w:val="16"/>
          <w:szCs w:val="16"/>
        </w:rPr>
      </w:pPr>
      <w:r>
        <w:rPr>
          <w:sz w:val="16"/>
          <w:szCs w:val="16"/>
        </w:rPr>
        <w:t xml:space="preserve">Because a fuel mixture that has been in an operating reactor includes a large amount of highly radioactive fission products, rigorous safety precautions are required to ensure workers are not exposed to harmful radiation from the spent fuel. A reprocessing plant is designed to safely remove or extract the plutonium from the fuel mixture. </w:t>
      </w:r>
    </w:p>
    <w:p w:rsidR="003D2EAE" w:rsidRDefault="003D2EAE" w:rsidP="003D2EAE">
      <w:pPr>
        <w:pStyle w:val="Default"/>
        <w:rPr>
          <w:sz w:val="16"/>
          <w:szCs w:val="16"/>
        </w:rPr>
      </w:pPr>
      <w:r>
        <w:rPr>
          <w:sz w:val="16"/>
          <w:szCs w:val="16"/>
        </w:rPr>
        <w:t xml:space="preserve">Reprocessing involves a series of physical steps and chemical reactions to extract plutonium. The PUREX technique is the only commercialized reprocessing technique. The first physical step is to chop up the spent fuel into pieces. These pieces are then sent into a vat of hot nitric acid to remove the fuel cladding from the fuel and fission products. The fuel consists of uranium-235, uranium-238, and plutonium in different isotopic forms. In addition to the fission products, uranium, and plutonium in the fuel, the mixture of materials includes other transuranic (heavier than uranium) isotopes such as americium and neptunium. (Fission products are lighter than uranium and plutonium.) After removal of the fuel cladding, the mixture of materials is combined with kerosene and tri-butyl-phosphate (TBP) to remove uranium and plutonium from the fission products and other radioactive materials. The separated plutonium can then be combined with depleted uranium to make mixed oxide (MOX) fuel. </w:t>
      </w:r>
    </w:p>
    <w:p w:rsidR="003D2EAE" w:rsidRDefault="003D2EAE" w:rsidP="003D2EAE">
      <w:pPr>
        <w:pStyle w:val="Default"/>
        <w:rPr>
          <w:sz w:val="16"/>
          <w:szCs w:val="16"/>
        </w:rPr>
      </w:pPr>
      <w:r>
        <w:rPr>
          <w:sz w:val="16"/>
          <w:szCs w:val="16"/>
        </w:rPr>
        <w:t xml:space="preserve">The proliferation hazard in PUREX reprocessing is that plutonium is separated from the highly radioactive fission products. These fission products provide a protective (lethal) barrier against theft of unshielded spent fuel containing plutonium. Because plutonium is not very radioactive, separating plutonium from the fission products leaves it potentially vulnerable to theft. Thus, separated plutonium should be guarded as if it were a nuclear weapon because it is directly usable in such a weapon. </w:t>
      </w:r>
    </w:p>
    <w:p w:rsidR="003D2EAE" w:rsidRDefault="003D2EAE" w:rsidP="003D2EAE">
      <w:pPr>
        <w:pStyle w:val="Default"/>
        <w:rPr>
          <w:sz w:val="16"/>
          <w:szCs w:val="16"/>
        </w:rPr>
      </w:pPr>
      <w:r>
        <w:rPr>
          <w:sz w:val="16"/>
          <w:szCs w:val="16"/>
        </w:rPr>
        <w:t>Like uranium, plutonium has different grades that vary in their suitability for weapons. Essentially, the greater the concentration of plutonium-239, the more suitable is a plutonium mixture for weapons. Weapons-grade plutonium has less than six percent of its isotopes as non-</w:t>
      </w:r>
    </w:p>
    <w:p w:rsidR="003D2EAE" w:rsidRDefault="003D2EAE" w:rsidP="003D2EAE">
      <w:pPr>
        <w:pStyle w:val="Default"/>
        <w:pageBreakBefore/>
        <w:rPr>
          <w:sz w:val="16"/>
          <w:szCs w:val="16"/>
        </w:rPr>
      </w:pPr>
      <w:r>
        <w:rPr>
          <w:sz w:val="16"/>
          <w:szCs w:val="16"/>
        </w:rPr>
        <w:t xml:space="preserve">plutonium-239. Fuel-grade plutonium is defined as having more than six but less than 18 percent of non-plutonium-239 isotopes. Reactor-grade plutonium has greater than 18 percent of these isotopes. Many of the non-plutonium-239 isotopes tend to undergo spontaneous fission relatively often and thus a large concentration of these isotopes can result in a greater likelihood of a nuclear bomb producing a fizzle yield (less than design yield) because the explosive chain reaction would start prior to full assembly of the fissile material. Nonetheless, some nuclear explosive yield would likely occur in a nuclear bomb made from reactor-grade plutonium. While some nuclear industry officials have questioned reactor-grade plutonium's usefulness in nuclear weapons, the U.S. Department of Energy clearly stated in 1997 that this type of plutonium is weapon-usable.[1] For more discussion and references on this issue, see the Issue Brief on "Risks of Civilian Plutonium Programs."[2] </w:t>
      </w:r>
    </w:p>
    <w:p w:rsidR="003D2EAE" w:rsidRDefault="003D2EAE" w:rsidP="003D2EAE">
      <w:pPr>
        <w:pStyle w:val="Default"/>
        <w:rPr>
          <w:sz w:val="16"/>
          <w:szCs w:val="16"/>
        </w:rPr>
      </w:pPr>
      <w:r>
        <w:rPr>
          <w:sz w:val="16"/>
          <w:szCs w:val="16"/>
        </w:rPr>
        <w:t xml:space="preserve">Controlling the Proliferation Risks </w:t>
      </w:r>
    </w:p>
    <w:p w:rsidR="003D2EAE" w:rsidRDefault="003D2EAE" w:rsidP="003D2EAE">
      <w:pPr>
        <w:pStyle w:val="Default"/>
        <w:rPr>
          <w:sz w:val="16"/>
          <w:szCs w:val="16"/>
        </w:rPr>
      </w:pPr>
      <w:r w:rsidRPr="00D2326D">
        <w:rPr>
          <w:rStyle w:val="StyleUnderline"/>
        </w:rPr>
        <w:t>There is no prospect of security against atomic warfare in a system of international agreements to outlaw such weapons controlled only by a system which relies on inspection and similar police-like methods...rivalries are inevitable and fears are engendered that place so great a pressure upon a system of international enforcement by police methods that no degree of ingenuity or technical competence could possibly hope to cope with them</w:t>
      </w:r>
      <w:r>
        <w:rPr>
          <w:sz w:val="22"/>
          <w:szCs w:val="22"/>
        </w:rPr>
        <w:t>.</w:t>
      </w:r>
      <w:r>
        <w:rPr>
          <w:sz w:val="16"/>
          <w:szCs w:val="16"/>
        </w:rPr>
        <w:t xml:space="preserve">[3] </w:t>
      </w:r>
    </w:p>
    <w:p w:rsidR="003D2EAE" w:rsidRDefault="003D2EAE" w:rsidP="003D2EAE">
      <w:pPr>
        <w:pStyle w:val="Default"/>
        <w:rPr>
          <w:sz w:val="16"/>
          <w:szCs w:val="16"/>
        </w:rPr>
      </w:pPr>
      <w:r>
        <w:rPr>
          <w:sz w:val="16"/>
          <w:szCs w:val="16"/>
        </w:rPr>
        <w:t xml:space="preserve">This conclusion came from the Acheson-Lilienthal Report of 1946, issued by the United States government and mainly drafted by J. Robert Oppenheimer, the scientific leader of the Manhattan Project, which produced the first nuclear bombs. This report became the basis of the Baruch Plan, which was placed before the United Nations in 1946 and offered a proposal for international control of nuclear energy. While this proposal was not passed by the UN, it has periodically been resurrected in various incarnations throughout the next sixty plus years. Here, the focus is not to provide a detailed discussion of these various proposals and other options for controlling proliferation risks. Instead, this Issue Brief provides a concise tutorial about the concepts behind these proposals. </w:t>
      </w:r>
    </w:p>
    <w:p w:rsidR="003D2EAE" w:rsidRDefault="003D2EAE" w:rsidP="003D2EAE">
      <w:pPr>
        <w:pStyle w:val="Default"/>
        <w:rPr>
          <w:sz w:val="16"/>
          <w:szCs w:val="16"/>
        </w:rPr>
      </w:pPr>
      <w:r>
        <w:rPr>
          <w:sz w:val="16"/>
          <w:szCs w:val="16"/>
        </w:rPr>
        <w:t xml:space="preserve">The proliferation-control concepts involve political, financial, and technical solutions. With respect to the political dimension, the first issue to be understood is that national governments want to protect their right to control what happens inside their states' territories. They also want to ensure they keep all of their rights assigned to them under international treaties. </w:t>
      </w:r>
    </w:p>
    <w:p w:rsidR="003D2EAE" w:rsidRPr="00B55AD5" w:rsidRDefault="003D2EAE" w:rsidP="003D2EAE">
      <w:r w:rsidRPr="00D2326D">
        <w:rPr>
          <w:rStyle w:val="StyleUnderline"/>
        </w:rPr>
        <w:t>Relevant to the proliferation risks of nuclear power programs is the nuclear Non-Proliferation Treaty (NPT). In article IV of the NPT, it is declared that a state has the "right" to peaceful nuclear technologies as long as the state maintains safeguards on its peaceful nuclear program and does not manufacture nuclear explosives</w:t>
      </w:r>
      <w:r>
        <w:t xml:space="preserve">. </w:t>
      </w:r>
      <w:r w:rsidRPr="00D2326D">
        <w:rPr>
          <w:rStyle w:val="StyleUnderline"/>
        </w:rPr>
        <w:t>While this article does not specifically mention uranium enrichment and plutonium reprocessing technologies as part of a state's right to peaceful nuclear technologies, it does not explicitly exclude enrichment and reprocessing technologies. Recently, there has been considerable renewed debate about whether this right should be interpreted to include these bomb-usable technologies. [4] Nevertheless, the right has usually been interpreted to include these technologies. Thus, non-nuclear-weapon states such as Argentina, Brazil, and Japan, for example, have pursued enrichment or reprocessing or both and have maintained safeguards on these programs</w:t>
      </w:r>
      <w:r>
        <w:t xml:space="preserve">. </w:t>
      </w:r>
      <w:r>
        <w:rPr>
          <w:sz w:val="16"/>
          <w:szCs w:val="16"/>
        </w:rPr>
        <w:t>Iran claims that it wants to be like Japan and have a peaceful nuclear program that includes enrichment and possibly reprocessing. However, the IAEA and the UN Security Council have ruled that Iran is not in compliance with its safeguards commitments.</w:t>
      </w:r>
    </w:p>
    <w:p w:rsidR="003D2EAE" w:rsidRPr="00B55AD5" w:rsidRDefault="003D2EAE" w:rsidP="003D2EAE"/>
    <w:p w:rsidR="003D2EAE" w:rsidRPr="0023705C" w:rsidRDefault="003D2EAE" w:rsidP="0023705C"/>
    <w:p w:rsidR="0023705C" w:rsidRDefault="0023705C" w:rsidP="0008358E">
      <w:pPr>
        <w:pStyle w:val="Heading3"/>
      </w:pPr>
      <w:r>
        <w:t>No Nuclear Power Spillover</w:t>
      </w:r>
    </w:p>
    <w:p w:rsidR="0023705C" w:rsidRPr="00BD47D2" w:rsidRDefault="0023705C" w:rsidP="0023705C">
      <w:pPr>
        <w:pStyle w:val="Heading4"/>
      </w:pPr>
      <w:r>
        <w:t xml:space="preserve">Having nuclear energy or development programs don’t lead to building the bomb – no risk of total prolif  </w:t>
      </w:r>
    </w:p>
    <w:p w:rsidR="0023705C" w:rsidRDefault="0023705C" w:rsidP="0023705C">
      <w:r w:rsidRPr="00BD47D2">
        <w:rPr>
          <w:rStyle w:val="Style13ptBold"/>
        </w:rPr>
        <w:t>Dartmouth College, 2017</w:t>
      </w:r>
      <w:r>
        <w:t xml:space="preserve"> (Dartmouth College, Founded in 1769, Dartmouth is a member of the Ivy League and consistently ranks among the world's greatest academic institutions, “Nuclear energy programs do not increase likelihood of proliferation, study finds”, NOVEMBER 6, 2017, </w:t>
      </w:r>
      <w:hyperlink r:id="rId33" w:history="1">
        <w:r w:rsidRPr="00C4003B">
          <w:rPr>
            <w:rStyle w:val="Hyperlink"/>
          </w:rPr>
          <w:t>https://phys.org/news/2017-11-nuclear-energy-likelihood-proliferation.html</w:t>
        </w:r>
      </w:hyperlink>
      <w:r>
        <w:t xml:space="preserve">, MTC) </w:t>
      </w:r>
    </w:p>
    <w:p w:rsidR="0023705C" w:rsidRDefault="0023705C" w:rsidP="0023705C">
      <w:pPr>
        <w:rPr>
          <w:sz w:val="16"/>
        </w:rPr>
      </w:pPr>
      <w:r w:rsidRPr="009F3736">
        <w:rPr>
          <w:rStyle w:val="StyleUnderline"/>
        </w:rPr>
        <w:t>Nuclear energy programs do not increase likelihood of proliferation,</w:t>
      </w:r>
      <w:r w:rsidRPr="00C34F03">
        <w:rPr>
          <w:sz w:val="16"/>
        </w:rPr>
        <w:t xml:space="preserve"> study finds by Dartmouth College The Nuclear energy &amp; nuclear weapons programs, 1954-2015. Credit: Figure provided by Nicholas L. Miller. Contrary to popular thought, </w:t>
      </w:r>
      <w:r w:rsidRPr="009F3736">
        <w:rPr>
          <w:rStyle w:val="StyleUnderline"/>
        </w:rPr>
        <w:t>nuclear proliferation is not more likely to occur among countries with nuclear energy programs, according to research published in International Security.</w:t>
      </w:r>
      <w:r w:rsidRPr="00C34F03">
        <w:rPr>
          <w:sz w:val="16"/>
        </w:rPr>
        <w:t xml:space="preserve"> In a historical analysis of </w:t>
      </w:r>
      <w:r w:rsidRPr="009F3736">
        <w:rPr>
          <w:rStyle w:val="StyleUnderline"/>
        </w:rPr>
        <w:t>the</w:t>
      </w:r>
      <w:r w:rsidRPr="00C34F03">
        <w:rPr>
          <w:sz w:val="16"/>
        </w:rPr>
        <w:t xml:space="preserve"> relationship between </w:t>
      </w:r>
      <w:r w:rsidRPr="009F3736">
        <w:rPr>
          <w:rStyle w:val="StyleUnderline"/>
        </w:rPr>
        <w:t>nuclear energy programs and proliferation</w:t>
      </w:r>
      <w:r w:rsidRPr="00C34F03">
        <w:rPr>
          <w:sz w:val="16"/>
        </w:rPr>
        <w:t xml:space="preserve"> from 1954 to 2000, the study finds that the </w:t>
      </w:r>
      <w:r w:rsidRPr="009F3736">
        <w:rPr>
          <w:rStyle w:val="StyleUnderline"/>
        </w:rPr>
        <w:t>link between the two has been overstated.</w:t>
      </w:r>
      <w:r w:rsidRPr="00C34F03">
        <w:rPr>
          <w:sz w:val="16"/>
        </w:rPr>
        <w:t xml:space="preserve"> </w:t>
      </w:r>
      <w:r w:rsidRPr="009F3736">
        <w:rPr>
          <w:rStyle w:val="StyleUnderline"/>
        </w:rPr>
        <w:t>Out of more than 15 countries that have pursued nuclear weapons since the first nuclear power reactor</w:t>
      </w:r>
      <w:r w:rsidRPr="00C34F03">
        <w:rPr>
          <w:sz w:val="16"/>
        </w:rPr>
        <w:t xml:space="preserve"> came online in the 1950s, </w:t>
      </w:r>
      <w:r w:rsidRPr="009F3736">
        <w:rPr>
          <w:rStyle w:val="StyleUnderline"/>
        </w:rPr>
        <w:t>only five</w:t>
      </w:r>
      <w:r w:rsidRPr="00C34F03">
        <w:rPr>
          <w:sz w:val="16"/>
        </w:rPr>
        <w:t>—Argentina, Brazil, India, Iran and Pakistan—</w:t>
      </w:r>
      <w:r w:rsidRPr="009F3736">
        <w:rPr>
          <w:rStyle w:val="StyleUnderline"/>
        </w:rPr>
        <w:t>began pursuing nuclear weapons after a nuclear energy program had already been initiated.</w:t>
      </w:r>
      <w:r w:rsidRPr="00C34F03">
        <w:rPr>
          <w:sz w:val="16"/>
        </w:rPr>
        <w:t xml:space="preserve"> </w:t>
      </w:r>
      <w:r w:rsidRPr="009F3736">
        <w:rPr>
          <w:rStyle w:val="StyleUnderline"/>
        </w:rPr>
        <w:t>Most countries</w:t>
      </w:r>
      <w:r w:rsidRPr="00C34F03">
        <w:rPr>
          <w:sz w:val="16"/>
        </w:rPr>
        <w:t xml:space="preserve"> either </w:t>
      </w:r>
      <w:r w:rsidRPr="009F3736">
        <w:rPr>
          <w:rStyle w:val="StyleUnderline"/>
        </w:rPr>
        <w:t>pursued nuclear weapons following a more covert approach or had already begun seeking nuclear weapons before</w:t>
      </w:r>
      <w:r w:rsidRPr="00C34F03">
        <w:rPr>
          <w:sz w:val="16"/>
        </w:rPr>
        <w:t xml:space="preserve"> they had started nuclear energy programs. Moreover, </w:t>
      </w:r>
      <w:r w:rsidRPr="009F3736">
        <w:rPr>
          <w:rStyle w:val="Emphasis"/>
        </w:rPr>
        <w:t>countries that pursued nuclear weapons under the cover of an energy program have not been significantly more likely to acquire nuclear weapons, when compared to countries that seek nuclear weapons without an energy program.</w:t>
      </w:r>
      <w:r>
        <w:rPr>
          <w:rStyle w:val="Emphasis"/>
        </w:rPr>
        <w:t xml:space="preserve"> </w:t>
      </w:r>
      <w:r w:rsidRPr="00C34F03">
        <w:rPr>
          <w:sz w:val="16"/>
        </w:rPr>
        <w:t xml:space="preserve">As the study points out, nuclear energy programs do provide an increased technical ability to develop nuclear weapons. However, </w:t>
      </w:r>
      <w:r w:rsidRPr="009F3736">
        <w:rPr>
          <w:rStyle w:val="StyleUnderline"/>
        </w:rPr>
        <w:t>countries with nuclear energy programs face political obstacles that help counter this proliferation risk, including improved intelligence by outside actors, and the prospect of costly nonproliferation sanctions,</w:t>
      </w:r>
      <w:r w:rsidRPr="00C34F03">
        <w:rPr>
          <w:sz w:val="16"/>
        </w:rPr>
        <w:t xml:space="preserve"> which jeopardize the international trade and supplies required for most energy programs to operate. </w:t>
      </w:r>
      <w:r w:rsidRPr="009F3736">
        <w:rPr>
          <w:rStyle w:val="StyleUnderline"/>
        </w:rPr>
        <w:t>When a country announces plans to develop nuclear energy, this provides an open signal for foreign intelligence agencies to pay closer attention.</w:t>
      </w:r>
      <w:r w:rsidRPr="00C34F03">
        <w:rPr>
          <w:sz w:val="16"/>
        </w:rPr>
        <w:t xml:space="preserve"> As nuclear energy programs become operational, the procurement of technology and materials from foreign firms provide these same agencies with opportunities for surveillance, </w:t>
      </w:r>
      <w:r w:rsidRPr="009F3736">
        <w:rPr>
          <w:rStyle w:val="StyleUnderline"/>
        </w:rPr>
        <w:t>increasing the likelihood that suspicious activities are detected in a timely fashion.</w:t>
      </w:r>
      <w:r w:rsidRPr="00C34F03">
        <w:rPr>
          <w:sz w:val="16"/>
        </w:rPr>
        <w:t xml:space="preserve"> Furthermore, given that the nuclear power plant industry relies on a small number of global suppliers, nearly all of whom require International Atomic Energy Agency safeguards and the peaceful use of exported materials, </w:t>
      </w:r>
      <w:r w:rsidRPr="009F3736">
        <w:rPr>
          <w:rStyle w:val="StyleUnderline"/>
        </w:rPr>
        <w:t>countries with energy programs are generally wary of risking disruptions in supply by seeking to develop nuclear weapons.</w:t>
      </w:r>
      <w:r>
        <w:rPr>
          <w:rStyle w:val="StyleUnderline"/>
        </w:rPr>
        <w:t xml:space="preserve"> </w:t>
      </w:r>
      <w:r w:rsidRPr="00C34F03">
        <w:rPr>
          <w:sz w:val="16"/>
        </w:rPr>
        <w:t xml:space="preserve">"The findings suggest that </w:t>
      </w:r>
      <w:r w:rsidRPr="009F3736">
        <w:rPr>
          <w:rStyle w:val="StyleUnderline"/>
        </w:rPr>
        <w:t>international efforts to manage the proliferation risks of nuclear energy programs have been quite effective,"</w:t>
      </w:r>
      <w:r w:rsidRPr="00C34F03">
        <w:rPr>
          <w:sz w:val="16"/>
        </w:rPr>
        <w:t xml:space="preserve"> says author Nicholas L. Miller, assistant professor of government at Dartmouth. "Even </w:t>
      </w:r>
      <w:r w:rsidRPr="00C34F03">
        <w:rPr>
          <w:rStyle w:val="StyleUnderline"/>
        </w:rPr>
        <w:t>when countries become more technically capable of developing nuclear weapons due to an energy program, they can often be restrained by timely intelligence and the prospect of sanctions."</w:t>
      </w:r>
      <w:r>
        <w:rPr>
          <w:rStyle w:val="StyleUnderline"/>
        </w:rPr>
        <w:t xml:space="preserve"> </w:t>
      </w:r>
      <w:r w:rsidRPr="00C34F03">
        <w:rPr>
          <w:sz w:val="16"/>
        </w:rPr>
        <w:t xml:space="preserve">In the past, the U.S. has helped advance and enforce nonproliferation by leveraging its role as a major supplier of nuclear power plants and enriched uranium fuel. This leverage has diminished in recent years, as the U.S. is now only a marginal supplier in a nuclear export market dominated by Russia, with China also aiming to increase its share. To restore this important leverage, Miller proposes that the U.S. work to revive its role as a major nuclear supplier. For nuclear cooperation agreements, Miller calls on the </w:t>
      </w:r>
      <w:r w:rsidRPr="00C34F03">
        <w:rPr>
          <w:rStyle w:val="StyleUnderline"/>
        </w:rPr>
        <w:t xml:space="preserve">U.S. to forego a demand for the "gold standard" in which recipient countries must pledge not to pursue enrichment or reprocessing. This </w:t>
      </w:r>
      <w:r w:rsidRPr="00C34F03">
        <w:rPr>
          <w:sz w:val="16"/>
        </w:rPr>
        <w:t xml:space="preserve">stringent requirement </w:t>
      </w:r>
      <w:r w:rsidRPr="00C34F03">
        <w:rPr>
          <w:rStyle w:val="StyleUnderline"/>
        </w:rPr>
        <w:t>may scare off potential buyers, who then take their business elsewhere, which in turn reduces the United States' potential for leverage.</w:t>
      </w:r>
      <w:r w:rsidRPr="00C34F03">
        <w:rPr>
          <w:sz w:val="16"/>
        </w:rPr>
        <w:t xml:space="preserve"> While </w:t>
      </w:r>
      <w:r w:rsidRPr="00C34F03">
        <w:rPr>
          <w:rStyle w:val="StyleUnderline"/>
        </w:rPr>
        <w:t>the U.S. should continue to oppose the spread of enrichment or reprocessing technology, it can pursue this objective via more effective strategies, such as consultations</w:t>
      </w:r>
      <w:r w:rsidRPr="00C34F03">
        <w:rPr>
          <w:sz w:val="16"/>
        </w:rPr>
        <w:t xml:space="preserve"> with other nuclear suppliers </w:t>
      </w:r>
      <w:r w:rsidRPr="00C34F03">
        <w:rPr>
          <w:rStyle w:val="StyleUnderline"/>
        </w:rPr>
        <w:t>and quiet but forceful diplomacy</w:t>
      </w:r>
      <w:r w:rsidRPr="00C34F03">
        <w:rPr>
          <w:sz w:val="16"/>
        </w:rPr>
        <w:t xml:space="preserve"> with countries attempting to acquire this sensitive technology.</w:t>
      </w:r>
    </w:p>
    <w:p w:rsidR="003D2EAE" w:rsidRDefault="003D2EAE" w:rsidP="0023705C">
      <w:pPr>
        <w:rPr>
          <w:sz w:val="16"/>
        </w:rPr>
      </w:pPr>
    </w:p>
    <w:p w:rsidR="003D2EAE" w:rsidRDefault="003D2EAE" w:rsidP="0023705C">
      <w:pPr>
        <w:rPr>
          <w:sz w:val="16"/>
        </w:rPr>
      </w:pPr>
    </w:p>
    <w:p w:rsidR="003D2EAE" w:rsidRDefault="003D2EAE" w:rsidP="003D2EAE">
      <w:pPr>
        <w:pStyle w:val="Heading4"/>
      </w:pPr>
      <w:r>
        <w:t xml:space="preserve">Nuclear energy programs rarely lead to proliferation </w:t>
      </w:r>
    </w:p>
    <w:p w:rsidR="003D2EAE" w:rsidRPr="00D2326D" w:rsidRDefault="003D2EAE" w:rsidP="003D2EAE">
      <w:r w:rsidRPr="00D2326D">
        <w:rPr>
          <w:rStyle w:val="Style13ptBold"/>
        </w:rPr>
        <w:t>Miller 2017</w:t>
      </w:r>
      <w:r w:rsidRPr="00D2326D">
        <w:t xml:space="preserve"> (Nicholas L. Miller, assistant professor of government at the John Sloan Dickey Center for International Understanding at Dartmouth College, “Nuclear Energy and the Spread of Nuclear Weapons”, the Belfer Center, November 2017, https://www.belfercenter.org/sites/default/files/files/publication/ispb%20nuclear%20energy%20nonpro%20-%20draft%202_FINAL.pdf, th) </w:t>
      </w:r>
    </w:p>
    <w:p w:rsidR="003D2EAE" w:rsidRDefault="003D2EAE" w:rsidP="003D2EAE">
      <w:pPr>
        <w:pStyle w:val="Default"/>
        <w:rPr>
          <w:sz w:val="22"/>
          <w:szCs w:val="22"/>
        </w:rPr>
      </w:pPr>
      <w:r w:rsidRPr="00D2326D">
        <w:rPr>
          <w:rStyle w:val="StyleUnderline"/>
        </w:rPr>
        <w:t>Longstanding conventional wisdom holds that nuclear energy programs increase the odds of nuclear weapons proliferation by providing states with the means, motive, or political cover needed to acquire the bomb. This notion animates contemporary debates over the growth of nuclear energy programs in the Middle East, which many observers worry is a prelude to a nuclear arms race</w:t>
      </w:r>
      <w:r>
        <w:rPr>
          <w:sz w:val="22"/>
          <w:szCs w:val="22"/>
        </w:rPr>
        <w:t xml:space="preserve">. </w:t>
      </w:r>
    </w:p>
    <w:p w:rsidR="003D2EAE" w:rsidRDefault="003D2EAE" w:rsidP="003D2EAE">
      <w:pPr>
        <w:pStyle w:val="Default"/>
        <w:rPr>
          <w:sz w:val="16"/>
          <w:szCs w:val="16"/>
        </w:rPr>
      </w:pPr>
      <w:r>
        <w:rPr>
          <w:sz w:val="16"/>
          <w:szCs w:val="16"/>
        </w:rPr>
        <w:t xml:space="preserve">Overstated Links between Nuclear Energy and Proliferation </w:t>
      </w:r>
    </w:p>
    <w:p w:rsidR="003D2EAE" w:rsidRDefault="003D2EAE" w:rsidP="003D2EAE">
      <w:pPr>
        <w:pStyle w:val="Default"/>
        <w:rPr>
          <w:sz w:val="22"/>
          <w:szCs w:val="22"/>
        </w:rPr>
      </w:pPr>
      <w:r w:rsidRPr="00D2326D">
        <w:rPr>
          <w:rStyle w:val="StyleUnderline"/>
        </w:rPr>
        <w:t>The historical record does not support the idea that nuclear energy programs increase the odds of proliferation. Out of more than fifteen countries that have sought nuclear weapons since the world’s first nuclear power reactor came online in the mid-1950s, only five had ongoing nuclear energy programs prior to seeking nuclear weapons</w:t>
      </w:r>
      <w:r>
        <w:rPr>
          <w:sz w:val="16"/>
          <w:szCs w:val="16"/>
        </w:rPr>
        <w:t xml:space="preserve">—Argentina, Brazil, India, Iran, and Pakistan. The other ten either pursued nuclear weapons via largely covert programs or started nuclear energy programs after they had already begun seeking the bomb. Only one country—Argentina—had an operational power reactor prior to pursuing nuclear weapons. </w:t>
      </w:r>
      <w:r w:rsidRPr="00D2326D">
        <w:rPr>
          <w:rStyle w:val="StyleUnderline"/>
        </w:rPr>
        <w:t>Moreover, countries pursuing nuclear weapons under the cover of nuclear energy programs have not been significantly more likely to acquire the bomb than those that followed a covert approach</w:t>
      </w:r>
      <w:r>
        <w:rPr>
          <w:sz w:val="22"/>
          <w:szCs w:val="22"/>
        </w:rPr>
        <w:t xml:space="preserve">. </w:t>
      </w:r>
    </w:p>
    <w:p w:rsidR="003D2EAE" w:rsidRDefault="003D2EAE" w:rsidP="003D2EAE">
      <w:pPr>
        <w:pStyle w:val="Default"/>
        <w:tabs>
          <w:tab w:val="left" w:pos="3150"/>
        </w:tabs>
        <w:rPr>
          <w:sz w:val="16"/>
          <w:szCs w:val="16"/>
        </w:rPr>
      </w:pPr>
      <w:r>
        <w:rPr>
          <w:sz w:val="16"/>
          <w:szCs w:val="16"/>
        </w:rPr>
        <w:t xml:space="preserve">Timely Intelligence and Sanctions </w:t>
      </w:r>
      <w:r>
        <w:rPr>
          <w:sz w:val="16"/>
          <w:szCs w:val="16"/>
        </w:rPr>
        <w:tab/>
      </w:r>
    </w:p>
    <w:p w:rsidR="003D2EAE" w:rsidRDefault="003D2EAE" w:rsidP="003D2EAE">
      <w:pPr>
        <w:pStyle w:val="Default"/>
        <w:rPr>
          <w:sz w:val="22"/>
          <w:szCs w:val="22"/>
        </w:rPr>
      </w:pPr>
      <w:r w:rsidRPr="00D2326D">
        <w:rPr>
          <w:rStyle w:val="StyleUnderline"/>
        </w:rPr>
        <w:t>Nuclear energy programs do increase countries’ technical ability to develop nuclear weapons, including by providing them with a source of plutonium and improving their general nuclear know-how. This technical advantage is counterbalanced</w:t>
      </w:r>
      <w:r>
        <w:rPr>
          <w:sz w:val="16"/>
          <w:szCs w:val="16"/>
        </w:rPr>
        <w:t xml:space="preserve">, however, </w:t>
      </w:r>
      <w:r w:rsidRPr="00D2326D">
        <w:rPr>
          <w:rStyle w:val="StyleUnderline"/>
        </w:rPr>
        <w:t>by the political obstacles to proliferation that nuclear energy programs generate. Specifically, nuclear energy programs facilitate U.S. and international nonproliferation intelligence efforts and make potential proliferators more vulnerable to nonproliferation sanctions. Countries that seek to proliferate under the cover of a nuclear energy program are more vulnerable to U.S. and international intelligence efforts</w:t>
      </w:r>
      <w:r>
        <w:rPr>
          <w:sz w:val="22"/>
          <w:szCs w:val="22"/>
        </w:rPr>
        <w:t xml:space="preserve"> </w:t>
      </w:r>
      <w:r>
        <w:rPr>
          <w:sz w:val="16"/>
          <w:szCs w:val="16"/>
        </w:rPr>
        <w:t xml:space="preserve">for at least four reasons. First, nuclear energy programs are public endeavors that are likely to invite scrutiny from foreign intelligence agencies, particularly if the country developing nuclear energy is in an unstable security environment, lacks a compelling economic justification for a nuclear energy program, or announces that it intends to build enrichment or reprocessing facilities. Second, nuclear energy programs involve regular acquisitions of material and technology from foreign firms, providing more opportunities for intelligence agencies to collect information on the program and allowing the program to be infiltrated. Third, such programs offer clear targets—for example, reactors, research centers, and nuclear scientists—on which intelligence agencies can focus their efforts. Fourth, they generally come with International Atomic Energy Agency safeguards on relevant facilities, either because of the recipient country’s membership in the Nonproliferation Treaty (NPT) or because of supplier requirements. Declassified U.S. intelligence assessments show that proliferators with nuclear energy programs are detected in a more timely fashion compared to proliferators without such programs. Specifically, for the reasons stated above, </w:t>
      </w:r>
      <w:r w:rsidRPr="00D2326D">
        <w:rPr>
          <w:rStyle w:val="StyleUnderline"/>
        </w:rPr>
        <w:t>the United States has been less likely to underestimate the progress of proliferators using an energy program as a cover. Moreover, these prolif- erators have been more likely to face U.S. nonproliferation sanctions than countries that pursued nuclear weapons without energy programs, suggest- ing that timely intelligence translates into international pressure</w:t>
      </w:r>
      <w:r>
        <w:rPr>
          <w:sz w:val="22"/>
          <w:szCs w:val="22"/>
        </w:rPr>
        <w:t xml:space="preserve">. </w:t>
      </w:r>
    </w:p>
    <w:p w:rsidR="003D2EAE" w:rsidRDefault="003D2EAE" w:rsidP="003D2EAE">
      <w:pPr>
        <w:pStyle w:val="Default"/>
        <w:rPr>
          <w:sz w:val="22"/>
          <w:szCs w:val="22"/>
        </w:rPr>
      </w:pPr>
      <w:r w:rsidRPr="00D2326D">
        <w:rPr>
          <w:rStyle w:val="StyleUnderline"/>
        </w:rPr>
        <w:t>States with nuclear energy programs also face higher costs than those with- out them from nonproliferation sanctions, which generally involve a cutoff of nuclear supplies</w:t>
      </w:r>
      <w:r>
        <w:rPr>
          <w:sz w:val="22"/>
          <w:szCs w:val="22"/>
        </w:rPr>
        <w:t xml:space="preserve">. </w:t>
      </w:r>
      <w:r>
        <w:rPr>
          <w:sz w:val="16"/>
          <w:szCs w:val="16"/>
        </w:rPr>
        <w:t xml:space="preserve">For countries that rely on nuclear energy to fuel their economies, a cutoff can be prohibitively expensive. Nuclear energy pro- grams are especially vulnerable to sanctions because the nuclear industry is highly regulated and globalized. A relatively small number of countries build power reactors abroad, and all are members of the Nuclear Suppliers Group (NSG), which requires exporters to secure safeguards and other nonproliferation commitments. Moreover, light water power reactors—by far the most common type of reactor in use—rely on enriched uranium fuel, which is usually imported from one of a few major suppliers. Thus, </w:t>
      </w:r>
      <w:r w:rsidRPr="00D2326D">
        <w:rPr>
          <w:rStyle w:val="StyleUnderline"/>
        </w:rPr>
        <w:t>although proliferators may hope that a nuclear energy program will aid their acquisition of nuclear weapons, they may discover instead that it ren- ders them extremely vulnerable to international nonproliferation pressures</w:t>
      </w:r>
      <w:r>
        <w:rPr>
          <w:sz w:val="22"/>
          <w:szCs w:val="22"/>
        </w:rPr>
        <w:t xml:space="preserve">. </w:t>
      </w:r>
    </w:p>
    <w:p w:rsidR="003D2EAE" w:rsidRDefault="003D2EAE" w:rsidP="003D2EAE">
      <w:pPr>
        <w:pStyle w:val="Default"/>
        <w:rPr>
          <w:sz w:val="16"/>
          <w:szCs w:val="16"/>
        </w:rPr>
      </w:pPr>
      <w:r w:rsidRPr="00D2326D">
        <w:rPr>
          <w:rStyle w:val="StyleUnderline"/>
        </w:rPr>
        <w:t>The United States, in particular, has long used its nuclear supply relationships as a source of leverage for enforcing nonproliferation. The threat of dam- aging U.S. sanctions against their nuclear energy programs is an important reason why countries such as Japan, South Korea, Sweden, and Taiwan do not have nuclear weapons today, despite facing serious security threats</w:t>
      </w:r>
      <w:r>
        <w:rPr>
          <w:sz w:val="22"/>
          <w:szCs w:val="22"/>
        </w:rPr>
        <w:t xml:space="preserve">. </w:t>
      </w:r>
      <w:r>
        <w:rPr>
          <w:sz w:val="16"/>
          <w:szCs w:val="16"/>
        </w:rPr>
        <w:t xml:space="preserve">Decline of U.S. Nuclear Industry Poses Risks to Nonproliferation </w:t>
      </w:r>
    </w:p>
    <w:p w:rsidR="003D2EAE" w:rsidRDefault="003D2EAE" w:rsidP="003D2EAE">
      <w:pPr>
        <w:pStyle w:val="Default"/>
        <w:rPr>
          <w:sz w:val="16"/>
          <w:szCs w:val="16"/>
        </w:rPr>
      </w:pPr>
      <w:r>
        <w:rPr>
          <w:sz w:val="16"/>
          <w:szCs w:val="16"/>
        </w:rPr>
        <w:t xml:space="preserve">Despite its past dominance, the United States has lost significant ground in the international nuclear export market in recent years. U.S. firms are building only a handful of the more than fifty power reactors currently under construction. At the same time, the role of nuclear power </w:t>
      </w:r>
    </w:p>
    <w:p w:rsidR="003D2EAE" w:rsidRDefault="003D2EAE" w:rsidP="003D2EAE">
      <w:pPr>
        <w:pStyle w:val="Default"/>
        <w:pageBreakBefore/>
        <w:rPr>
          <w:sz w:val="16"/>
          <w:szCs w:val="16"/>
        </w:rPr>
      </w:pPr>
      <w:r>
        <w:rPr>
          <w:sz w:val="16"/>
          <w:szCs w:val="16"/>
        </w:rPr>
        <w:t xml:space="preserve">domestically in the United States has stagnated, and U.S. production of enriched uranium fuel has decreased, further reducing the United States’ ability to export. As the U.S. nuclear export industry has declined, Russia has assumed a dominant role in the market, with South Korea and France also playing significant roles. Both China and Japan aspire to become major nuclear exporters. These trends raise the question of whether the relationship between nuclear energy programs and proliferation will change in a world where the United States is a marginal supplier. </w:t>
      </w:r>
    </w:p>
    <w:p w:rsidR="003D2EAE" w:rsidRDefault="003D2EAE" w:rsidP="003D2EAE">
      <w:pPr>
        <w:pStyle w:val="Default"/>
        <w:rPr>
          <w:sz w:val="16"/>
          <w:szCs w:val="16"/>
        </w:rPr>
      </w:pPr>
      <w:r>
        <w:rPr>
          <w:sz w:val="16"/>
          <w:szCs w:val="16"/>
        </w:rPr>
        <w:t xml:space="preserve">On the positive side, all the key suppliers noted above are members of the NPT and NSG. These institutions were founded partly to address the risk of a competitive nuclear marketplace leading to proliferation, and substantial evidence suggests success on this score. Nevertheless, the increasing role that specific countries—in particular, China and Russia— will likely play in the nuclear marketplace may be grounds for concern. </w:t>
      </w:r>
    </w:p>
    <w:p w:rsidR="003D2EAE" w:rsidRDefault="003D2EAE" w:rsidP="003D2EAE">
      <w:pPr>
        <w:pStyle w:val="Default"/>
        <w:rPr>
          <w:sz w:val="16"/>
          <w:szCs w:val="16"/>
        </w:rPr>
      </w:pPr>
      <w:r>
        <w:rPr>
          <w:sz w:val="16"/>
          <w:szCs w:val="16"/>
        </w:rPr>
        <w:t xml:space="preserve">Although China has increasingly accepted international nonproliferation principles, it has displayed troubling behavior as a supplier historically, including exporting enrichment or reprocessing technology to Algeria, Iran, and Pakistan and providing a few bombs’ worth of highly enriched uranium to Pakistan in the 1980s. Moreover, China still engages in nuclear trade with Pakistan despite the latter’s status as a nonproliferation pariah. Russia has a strong nonproliferation track record overall, but growing tensions with the United States have led Moscow to scale back some of </w:t>
      </w:r>
    </w:p>
    <w:p w:rsidR="003D2EAE" w:rsidRDefault="003D2EAE" w:rsidP="003D2EAE">
      <w:pPr>
        <w:pStyle w:val="Default"/>
        <w:rPr>
          <w:sz w:val="16"/>
          <w:szCs w:val="16"/>
        </w:rPr>
      </w:pPr>
      <w:r>
        <w:rPr>
          <w:sz w:val="16"/>
          <w:szCs w:val="16"/>
        </w:rPr>
        <w:t xml:space="preserve">its nonproliferation advocacy. This trend could worsen if U.S.-Russian relations continue to deteriorate. The United States may be able to substitute other forms of economic </w:t>
      </w:r>
    </w:p>
    <w:p w:rsidR="003D2EAE" w:rsidRDefault="003D2EAE" w:rsidP="003D2EAE">
      <w:pPr>
        <w:pStyle w:val="Default"/>
        <w:rPr>
          <w:sz w:val="16"/>
          <w:szCs w:val="16"/>
        </w:rPr>
      </w:pPr>
      <w:r>
        <w:rPr>
          <w:sz w:val="16"/>
          <w:szCs w:val="16"/>
        </w:rPr>
        <w:t xml:space="preserve">or political leverage to make up for its declining role in the nuclear marketplace, but this is by no means guaranteed. The United States therefore has a strong interest in seeking to revive its nuclear export industry to hedge against the possibility that its other sources of leverage fail and non-U.S. suppliers undercut nonproliferation standards. To regain a foothold in the export market, the United States should also refrain from demanding the so-called “gold standard”—which requires the recipient to formally foreswear enrichment or reprocessing—in its nuclear cooperation agreements with foreign countries. </w:t>
      </w:r>
      <w:r w:rsidRPr="00D2326D">
        <w:rPr>
          <w:rStyle w:val="StyleUnderline"/>
        </w:rPr>
        <w:t>The United States has other tools, including diplomacy and sanctions, that it can use to prevent the acquisition of enrichment or reprocessing technology after nuclear cooperation begins</w:t>
      </w:r>
      <w:r>
        <w:rPr>
          <w:sz w:val="22"/>
          <w:szCs w:val="22"/>
        </w:rPr>
        <w:t xml:space="preserve">. </w:t>
      </w:r>
      <w:r>
        <w:rPr>
          <w:sz w:val="16"/>
          <w:szCs w:val="16"/>
        </w:rPr>
        <w:t xml:space="preserve">Demanding the “gold standard” has the effect of further reducing U.S. market share, as recipient states can simply turn to other suppliers, such as Russia, that do not require such restrictions. </w:t>
      </w:r>
    </w:p>
    <w:p w:rsidR="003D2EAE" w:rsidRDefault="003D2EAE" w:rsidP="003D2EAE">
      <w:pPr>
        <w:pStyle w:val="Default"/>
        <w:rPr>
          <w:sz w:val="16"/>
          <w:szCs w:val="16"/>
        </w:rPr>
      </w:pPr>
      <w:r>
        <w:rPr>
          <w:sz w:val="16"/>
          <w:szCs w:val="16"/>
        </w:rPr>
        <w:t xml:space="preserve">Conclusion </w:t>
      </w:r>
    </w:p>
    <w:p w:rsidR="003D2EAE" w:rsidRDefault="003D2EAE" w:rsidP="003D2EAE">
      <w:pPr>
        <w:pStyle w:val="Default"/>
        <w:rPr>
          <w:sz w:val="16"/>
          <w:szCs w:val="16"/>
        </w:rPr>
      </w:pPr>
      <w:r>
        <w:rPr>
          <w:sz w:val="16"/>
          <w:szCs w:val="16"/>
        </w:rPr>
        <w:t xml:space="preserve">A careful review of the historical evidence suggests that the links between nuclear energy and nuclear weapons proliferation are overstated. Although nuclear energy programs make it technically easier for states </w:t>
      </w:r>
    </w:p>
    <w:p w:rsidR="003D2EAE" w:rsidRDefault="003D2EAE" w:rsidP="003D2EAE">
      <w:pPr>
        <w:pStyle w:val="Default"/>
        <w:rPr>
          <w:sz w:val="16"/>
          <w:szCs w:val="16"/>
        </w:rPr>
      </w:pPr>
      <w:r>
        <w:rPr>
          <w:sz w:val="16"/>
          <w:szCs w:val="16"/>
        </w:rPr>
        <w:t xml:space="preserve">to develop nuclear weapons, they make it substantially more difficult politically, as proliferators with energy programs are more vulnerable </w:t>
      </w:r>
    </w:p>
    <w:p w:rsidR="003D2EAE" w:rsidRDefault="003D2EAE" w:rsidP="003D2EAE">
      <w:pPr>
        <w:pStyle w:val="Default"/>
        <w:rPr>
          <w:sz w:val="16"/>
          <w:szCs w:val="16"/>
        </w:rPr>
      </w:pPr>
      <w:r>
        <w:rPr>
          <w:sz w:val="16"/>
          <w:szCs w:val="16"/>
        </w:rPr>
        <w:t xml:space="preserve">to intelligence collection efforts and nonproliferation pressures. This suggests that </w:t>
      </w:r>
      <w:r w:rsidRPr="00D2326D">
        <w:rPr>
          <w:rStyle w:val="StyleUnderline"/>
        </w:rPr>
        <w:t>the spread of nuclear energy can be managed and will not inevitably lead to greater proliferation of nuclear weapons</w:t>
      </w:r>
      <w:r>
        <w:rPr>
          <w:sz w:val="22"/>
          <w:szCs w:val="22"/>
        </w:rPr>
        <w:t xml:space="preserve">. </w:t>
      </w:r>
      <w:r>
        <w:rPr>
          <w:sz w:val="16"/>
          <w:szCs w:val="16"/>
        </w:rPr>
        <w:t xml:space="preserve">Nevertheless, because these political obstacles are largely the result of effective policy countermeasures, officials in the United States and elsewhere should remain vigilant and committed to nonproliferation if they hope for these trends to persist. </w:t>
      </w:r>
    </w:p>
    <w:p w:rsidR="003D2EAE" w:rsidRDefault="003D2EAE" w:rsidP="003D2EAE">
      <w:pPr>
        <w:pStyle w:val="Default"/>
        <w:pageBreakBefore/>
        <w:rPr>
          <w:sz w:val="16"/>
          <w:szCs w:val="16"/>
        </w:rPr>
      </w:pPr>
    </w:p>
    <w:p w:rsidR="003D2EAE" w:rsidRPr="00C34F03" w:rsidRDefault="003D2EAE" w:rsidP="0023705C">
      <w:pPr>
        <w:rPr>
          <w:sz w:val="16"/>
        </w:rPr>
      </w:pPr>
    </w:p>
    <w:p w:rsidR="0023705C" w:rsidRPr="0023705C" w:rsidRDefault="0023705C" w:rsidP="0023705C"/>
    <w:p w:rsidR="00D215AA" w:rsidRDefault="00D215AA" w:rsidP="0008358E">
      <w:pPr>
        <w:pStyle w:val="Heading3"/>
      </w:pPr>
      <w:r>
        <w:t>No Spillover – North Korea</w:t>
      </w:r>
    </w:p>
    <w:p w:rsidR="00D215AA" w:rsidRDefault="00D215AA" w:rsidP="00D215AA">
      <w:pPr>
        <w:pStyle w:val="Heading4"/>
      </w:pPr>
      <w:r>
        <w:t xml:space="preserve">North Korean nuclear program doesn’t spill over to Japan </w:t>
      </w:r>
    </w:p>
    <w:p w:rsidR="00D215AA" w:rsidRPr="00560AD6" w:rsidRDefault="00D215AA" w:rsidP="00D215AA">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4" w:history="1">
        <w:r w:rsidRPr="004A67EA">
          <w:rPr>
            <w:rStyle w:val="Hyperlink"/>
          </w:rPr>
          <w:t>https://repository.library.georgetown.edu/bitstream/handle/10822/558060/Bleek_georgetown_0076D_10876.pdf?sequence=1&amp;isAllowed=y</w:t>
        </w:r>
      </w:hyperlink>
      <w:r>
        <w:t>, mmv)</w:t>
      </w:r>
    </w:p>
    <w:p w:rsidR="00D215AA" w:rsidRDefault="00D215AA" w:rsidP="00D215AA">
      <w:pPr>
        <w:tabs>
          <w:tab w:val="left" w:pos="5610"/>
        </w:tabs>
      </w:pPr>
      <w:r>
        <w:t xml:space="preserve">D. Japan </w:t>
      </w:r>
      <w:r w:rsidRPr="00367221">
        <w:t>Having conducted two tests with a third widely anticipated in the coming months, and displaying little interest in negotiating away its nuclear weapons and program, North Korea appears unlikely to give up its informal membership in the nuclear club in the near future.</w:t>
      </w:r>
      <w:r>
        <w:t xml:space="preserve">437 </w:t>
      </w:r>
      <w:r w:rsidRPr="00367221">
        <w:rPr>
          <w:rStyle w:val="StyleUnderline"/>
        </w:rPr>
        <w:t>The country that tops the list of those repeatedly forecast to proliferate in response to North Korea is Japan. North Korea and Japan have a relatively antagonistic relationship</w:t>
      </w:r>
      <w:r>
        <w:t xml:space="preserve">. Various issues have undercut relations, including North Korea’s acknowledged kidnapping of Japanese citizens for intelligence and language education purposes and its repeated launching of missile tests over Japanese airspace.438 </w:t>
      </w:r>
      <w:r w:rsidRPr="00367221">
        <w:rPr>
          <w:rStyle w:val="StyleUnderline"/>
        </w:rPr>
        <w:t>Japan is widely regarded as possessing a virtual nuclear weapons capability. It has a large and sophisticated civil nuclear infrastructure, including substantial stocks of separated plutonium</w:t>
      </w:r>
      <w:r>
        <w:t xml:space="preserve">. It also possesses a space launch capability that could readily be converted to deliver nuclear weapons. The speed with which Japan could obtain nuclear weapons is sometimes exaggerated, but it could presumably obtain at least a rudimentary capability within a year, and a far more sophisticated one within a few years, should it ever decide to do so.439 </w:t>
      </w:r>
      <w:r w:rsidRPr="00367221">
        <w:rPr>
          <w:rStyle w:val="StyleUnderline"/>
        </w:rPr>
        <w:t>Japan has a close alliance relationship with the United States, including formal nuclear security guarantees</w:t>
      </w:r>
      <w:r>
        <w:t xml:space="preserve">. Although that relationship has recently been somewhat strained, the alliance appears likely to persist for the foreseeable future.440 </w:t>
      </w:r>
      <w:r w:rsidRPr="00367221">
        <w:rPr>
          <w:rStyle w:val="StyleUnderline"/>
        </w:rPr>
        <w:t>The bottom line is that while Japan is in an antagonistic relationship with North Korea and could readily obtain nuclear weapons should it desire to do so, its close relationship with the United States appears to be a viable substitute</w:t>
      </w:r>
      <w:r>
        <w:t xml:space="preserve">. Domestic antinuclear sentiment appears to be fading, and the issue no longer appears as taboo as it was until recently, but </w:t>
      </w:r>
      <w:r w:rsidRPr="00367221">
        <w:rPr>
          <w:rStyle w:val="StyleUnderline"/>
        </w:rPr>
        <w:t>it is unclear why Japan would take the costly and provocative step of obtaining overt nuclear weapons capabilities when it currently enjoys both security guarantees from the United States and something approaching a virtual nuclear capability that could be realized relatively quickly should its security situation worsen</w:t>
      </w:r>
      <w:r>
        <w:t xml:space="preserve">. </w:t>
      </w:r>
    </w:p>
    <w:p w:rsidR="00D215AA" w:rsidRDefault="00D215AA" w:rsidP="00D215AA">
      <w:pPr>
        <w:tabs>
          <w:tab w:val="left" w:pos="3225"/>
        </w:tabs>
      </w:pPr>
      <w:r>
        <w:tab/>
      </w:r>
    </w:p>
    <w:p w:rsidR="00D215AA" w:rsidRDefault="00D215AA" w:rsidP="00D215AA">
      <w:pPr>
        <w:pStyle w:val="Heading4"/>
      </w:pPr>
      <w:r>
        <w:t xml:space="preserve">North Korean nuclear program doesn’t spill over to South Korea </w:t>
      </w:r>
    </w:p>
    <w:p w:rsidR="00D215AA" w:rsidRDefault="00D215AA" w:rsidP="00D215AA">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5" w:history="1">
        <w:r w:rsidRPr="004A67EA">
          <w:rPr>
            <w:rStyle w:val="Hyperlink"/>
          </w:rPr>
          <w:t>https://repository.library.georgetown.edu/bitstream/handle/10822/558060/Bleek_georgetown_0076D_10876.pdf?sequence=1&amp;isAllowed=y</w:t>
        </w:r>
      </w:hyperlink>
      <w:r>
        <w:t>, mmv)</w:t>
      </w:r>
    </w:p>
    <w:p w:rsidR="00D215AA" w:rsidRDefault="00D215AA" w:rsidP="00D215AA">
      <w:pPr>
        <w:tabs>
          <w:tab w:val="left" w:pos="5610"/>
        </w:tabs>
      </w:pPr>
      <w:r>
        <w:t xml:space="preserve">E. South Korea If Japan is a candidate for proliferating in response to North Korea, then South Korea must surely be on the list as well. After all, the two Koreas were divided by a brutal war, continue to clash in smaller-scale but occasionally deadly ways, and North Korea overtly threatens the south with both nuclear and conventional weapons. </w:t>
      </w:r>
      <w:r w:rsidRPr="00367221">
        <w:rPr>
          <w:rStyle w:val="StyleUnderline"/>
        </w:rPr>
        <w:t>South Korea’s relationship with its northern neighbor is more mixed than might appear at first blush</w:t>
      </w:r>
      <w:r>
        <w:t xml:space="preserve">. On the one hand, neither state is reconciled to the permanent partition of the Korean peninsula, and North Korea has pursued its interests by “trying to undermine, intimidate, and psychologically and militarily overwhelm the South by conventional and unconventional means.”441 On the other hand, </w:t>
      </w:r>
      <w:r w:rsidRPr="00367221">
        <w:rPr>
          <w:rStyle w:val="StyleUnderline"/>
        </w:rPr>
        <w:t>South Korea often appears less antagonistic toward North Korea than its U.S. ally, with policymakers in the south making concerted efforts to seek reconciliation</w:t>
      </w:r>
      <w:r>
        <w:t>. As Pollack and Reiss note, “</w:t>
      </w:r>
      <w:r w:rsidRPr="00367221">
        <w:rPr>
          <w:rStyle w:val="StyleUnderline"/>
        </w:rPr>
        <w:t>prevailing sentiment in the ROK no longer perceives the North as a major military threat. The South appears intent on accommodation rather than confrontation with the DPRK</w:t>
      </w:r>
      <w:r>
        <w:t xml:space="preserve">.”442 In terms of capabilities, South Korea may not be as close to the bomb as Japan, but it is not far behind. In addition to being wealthy and highly developed generally, it has a robust nuclear industry that makes it one of the top five nuclear energy producers internationally.443 </w:t>
      </w:r>
      <w:r w:rsidRPr="00367221">
        <w:rPr>
          <w:rStyle w:val="StyleUnderline"/>
        </w:rPr>
        <w:t>That said, South Korea does not possess the separated plutonium stocks Japan does, and also does not have large-scale domestic enrichment capabilities. A bomb program would require it to covertly obtain or develop either domestic uranium enrichment or plutonium separation capabilities. South Korea has a close alliance relationship with the United States, including the deployment of U.S. soldiers in South Korea and extension of a formal nuclear security guarantee</w:t>
      </w:r>
      <w:r>
        <w:t xml:space="preserve">. </w:t>
      </w:r>
      <w:r w:rsidRPr="00367221">
        <w:rPr>
          <w:rStyle w:val="StyleUnderline"/>
        </w:rPr>
        <w:t>The alliance relationship has been somewhat fraught recently, as has the U.S.- Japan alliance, but appears likely to persist for at least some time to come. The bottom line is that South Korea appears a relatively unlikely proliferant in response to the north, barring a dramatic worsening of relations and crumbling of the alliance relationship with the United States</w:t>
      </w:r>
      <w:r>
        <w:t xml:space="preserve">. </w:t>
      </w:r>
    </w:p>
    <w:p w:rsidR="00D215AA" w:rsidRDefault="00D215AA" w:rsidP="00D215AA">
      <w:pPr>
        <w:tabs>
          <w:tab w:val="left" w:pos="5610"/>
        </w:tabs>
      </w:pPr>
    </w:p>
    <w:p w:rsidR="00D215AA" w:rsidRDefault="00D215AA" w:rsidP="00D215AA">
      <w:pPr>
        <w:pStyle w:val="Heading4"/>
      </w:pPr>
      <w:r>
        <w:t xml:space="preserve">North Korean nuclear program doesn’t spill over to Taiwan  </w:t>
      </w:r>
    </w:p>
    <w:p w:rsidR="00D215AA" w:rsidRDefault="00D215AA" w:rsidP="00D215AA">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6" w:history="1">
        <w:r w:rsidRPr="004A67EA">
          <w:rPr>
            <w:rStyle w:val="Hyperlink"/>
          </w:rPr>
          <w:t>https://repository.library.georgetown.edu/bitstream/handle/10822/558060/Bleek_georgetown_0076D_10876.pdf?sequence=1&amp;isAllowed=y</w:t>
        </w:r>
      </w:hyperlink>
      <w:r>
        <w:t>, mmv)</w:t>
      </w:r>
    </w:p>
    <w:p w:rsidR="00D215AA" w:rsidRPr="00756A82" w:rsidRDefault="00D215AA" w:rsidP="00D215AA">
      <w:pPr>
        <w:tabs>
          <w:tab w:val="left" w:pos="5610"/>
        </w:tabs>
      </w:pPr>
      <w:r>
        <w:t xml:space="preserve">F. Taiwan </w:t>
      </w:r>
      <w:r w:rsidRPr="00367221">
        <w:rPr>
          <w:rStyle w:val="StyleUnderline"/>
        </w:rPr>
        <w:t>Taiwan is a less obvious inclusion on a list of potential respondents to North Korea, since the two countries have relatively little to do with each other, and Taiwan’s security environment is shaped almost entirely by its relationship with the People’s Republic of China across the Taiwan Strait</w:t>
      </w:r>
      <w:r>
        <w:t xml:space="preserve">. Taiwan’s frequent inclusion on the list of potential proliferants in response to North Korea may have more to do with an aesthetic predilection for the “rule of threes,” in addition to a sense that regional dynamics can create more and less permissive proliferation environments. </w:t>
      </w:r>
      <w:r w:rsidRPr="00367221">
        <w:rPr>
          <w:rStyle w:val="StyleUnderline"/>
        </w:rPr>
        <w:t>Taiwan and North Korea do not have meaningful relations, so it makes little sense of speak of them as being somewhere on the spectrum from more antagonistic to more cooperative relations</w:t>
      </w:r>
      <w:r>
        <w:t xml:space="preserve">. Taiwan’s security environment is shaped almost entirely by its relationship with the PRC, and relationships with other countries, most importantly the United States, that moderate that primary relationship. </w:t>
      </w:r>
      <w:r w:rsidRPr="00367221">
        <w:rPr>
          <w:rStyle w:val="StyleUnderline"/>
        </w:rPr>
        <w:t>Potential proliferation impulses stem most importantly from the conventional threat the PRC poses to Taiwan</w:t>
      </w:r>
      <w:r>
        <w:t xml:space="preserve">. </w:t>
      </w:r>
      <w:r w:rsidRPr="00367221">
        <w:rPr>
          <w:rStyle w:val="StyleUnderline"/>
        </w:rPr>
        <w:t>Conversely, nonproliferation pressure stems both from the PRC’s threat that Taiwanese proliferation might prompt military action against it and Washington’s desire to keep Taiwan free of nuclear weapons</w:t>
      </w:r>
      <w:r>
        <w:t xml:space="preserve">. </w:t>
      </w:r>
      <w:r w:rsidRPr="00367221">
        <w:rPr>
          <w:rStyle w:val="StyleUnderline"/>
        </w:rPr>
        <w:t>Taiwan has significant economic resources it could devote to a nuclear program</w:t>
      </w:r>
      <w:r>
        <w:t xml:space="preserve">. It has a modest nuclear infrastructure, including significant nuclear power reactors, but no domestic enrichment capabilities and limited plutonium reprocessing capabilities. Taiwan has twice taken initial steps toward obtaining nuclear weapons, but halted these efforts under pressure from the United States. </w:t>
      </w:r>
      <w:r w:rsidRPr="00560AD6">
        <w:rPr>
          <w:rStyle w:val="StyleUnderline"/>
        </w:rPr>
        <w:t>The United States serves as an informal protector to Taiwan, supplying it with conventional arms and providing it with a highly contingent security guarantee that seeks to simultaneously deter China and not embolden Taiwan to declare independence or act in other provocative ways</w:t>
      </w:r>
      <w:r>
        <w:t xml:space="preserve">. </w:t>
      </w:r>
      <w:r w:rsidRPr="00560AD6">
        <w:rPr>
          <w:rStyle w:val="StyleUnderline"/>
        </w:rPr>
        <w:t>A nuclear program would risk this alliance relationship, which is precisely the leverage the United States appears to have employed to force Taiwan to halt prior proliferation efforts. The bottom line is that there is little reason to think Taiwan would feel compelled to proliferate in response to North Korea, and the factors that do affect its proliferation behavior, including its relationship with both China and the United States, should continue to make such proliferation unlikely even if regional proliferation trends somehow provided it with additional prolifeation stimulus</w:t>
      </w:r>
      <w:r>
        <w:t>.</w:t>
      </w:r>
    </w:p>
    <w:p w:rsidR="00D215AA" w:rsidRPr="00D215AA" w:rsidRDefault="00D215AA" w:rsidP="00D215AA"/>
    <w:p w:rsidR="0023705C" w:rsidRDefault="0023705C" w:rsidP="0008358E">
      <w:pPr>
        <w:pStyle w:val="Heading3"/>
      </w:pPr>
      <w:r>
        <w:t>Yes Spillover – North Korea</w:t>
      </w:r>
    </w:p>
    <w:p w:rsidR="0023705C" w:rsidRPr="003875A9" w:rsidRDefault="0023705C" w:rsidP="0023705C">
      <w:pPr>
        <w:pStyle w:val="Heading4"/>
        <w:rPr>
          <w:rFonts w:asciiTheme="minorHAnsi" w:hAnsiTheme="minorHAnsi" w:cs="Times New Roman"/>
        </w:rPr>
      </w:pPr>
      <w:r w:rsidRPr="003875A9">
        <w:rPr>
          <w:rFonts w:asciiTheme="minorHAnsi" w:hAnsiTheme="minorHAnsi" w:cs="Times New Roman"/>
        </w:rPr>
        <w:t>North Korea eventually causes South Korea and Japan to Proliferate</w:t>
      </w:r>
    </w:p>
    <w:p w:rsidR="0023705C" w:rsidRPr="003875A9" w:rsidRDefault="0023705C" w:rsidP="0023705C">
      <w:pPr>
        <w:shd w:val="clear" w:color="auto" w:fill="FFFFFF"/>
        <w:jc w:val="both"/>
        <w:rPr>
          <w:rFonts w:asciiTheme="minorHAnsi" w:eastAsia="Times New Roman" w:hAnsiTheme="minorHAnsi" w:cs="Times New Roman"/>
          <w:color w:val="050607"/>
          <w:spacing w:val="3"/>
          <w:sz w:val="16"/>
          <w:szCs w:val="24"/>
        </w:rPr>
      </w:pPr>
      <w:r>
        <w:rPr>
          <w:rStyle w:val="Style13ptBold"/>
        </w:rPr>
        <w:t xml:space="preserve">Khayami </w:t>
      </w:r>
      <w:r w:rsidRPr="0023705C">
        <w:rPr>
          <w:rStyle w:val="Style13ptBold"/>
        </w:rPr>
        <w:t>2018</w:t>
      </w:r>
      <w:r w:rsidRPr="003875A9">
        <w:rPr>
          <w:rFonts w:asciiTheme="minorHAnsi" w:eastAsia="Times New Roman" w:hAnsiTheme="minorHAnsi" w:cs="Times New Roman"/>
          <w:color w:val="050607"/>
          <w:spacing w:val="3"/>
          <w:sz w:val="24"/>
          <w:szCs w:val="24"/>
        </w:rPr>
        <w:t xml:space="preserve"> (Jasmine Khayami, Khayami is a journalist for Medill News, “KISSINGER: NORTH KOREA SETTING OFF NUCLEAR DOMINO EFFECT”, Medill News Service, Jan 26</w:t>
      </w:r>
      <w:r w:rsidRPr="003875A9">
        <w:rPr>
          <w:rFonts w:asciiTheme="minorHAnsi" w:eastAsia="Times New Roman" w:hAnsiTheme="minorHAnsi" w:cs="Times New Roman"/>
          <w:color w:val="050607"/>
          <w:spacing w:val="3"/>
          <w:sz w:val="24"/>
          <w:szCs w:val="24"/>
          <w:vertAlign w:val="superscript"/>
        </w:rPr>
        <w:t>th</w:t>
      </w:r>
      <w:r w:rsidRPr="003875A9">
        <w:rPr>
          <w:rFonts w:asciiTheme="minorHAnsi" w:eastAsia="Times New Roman" w:hAnsiTheme="minorHAnsi" w:cs="Times New Roman"/>
          <w:color w:val="050607"/>
          <w:spacing w:val="3"/>
          <w:sz w:val="24"/>
          <w:szCs w:val="24"/>
        </w:rPr>
        <w:t xml:space="preserve"> 2018, </w:t>
      </w:r>
      <w:r w:rsidRPr="003875A9">
        <w:rPr>
          <w:rFonts w:asciiTheme="minorHAnsi" w:hAnsiTheme="minorHAnsi" w:cs="Times New Roman"/>
        </w:rPr>
        <w:t xml:space="preserve"> </w:t>
      </w:r>
      <w:hyperlink r:id="rId37" w:anchor="sthash.gTdgTxy3.dpbs" w:history="1">
        <w:r w:rsidRPr="003875A9">
          <w:rPr>
            <w:rStyle w:val="Hyperlink"/>
            <w:rFonts w:asciiTheme="minorHAnsi" w:hAnsiTheme="minorHAnsi" w:cs="Times New Roman"/>
            <w:sz w:val="24"/>
            <w:szCs w:val="24"/>
          </w:rPr>
          <w:t>http://dc.medill.northwestern.edu/blog/2018/01/26/kissinger-north-korea-setting-off-nuclear-domino-effect/#sthash.gTdgTxy3.dpbs</w:t>
        </w:r>
      </w:hyperlink>
      <w:r w:rsidRPr="003875A9">
        <w:rPr>
          <w:rFonts w:asciiTheme="minorHAnsi" w:hAnsiTheme="minorHAnsi" w:cs="Times New Roman"/>
          <w:sz w:val="24"/>
          <w:szCs w:val="24"/>
        </w:rPr>
        <w:t>,</w:t>
      </w:r>
      <w:r w:rsidRPr="003875A9">
        <w:rPr>
          <w:rFonts w:asciiTheme="minorHAnsi" w:eastAsia="Times New Roman" w:hAnsiTheme="minorHAnsi" w:cs="Times New Roman"/>
          <w:color w:val="050607"/>
          <w:spacing w:val="3"/>
          <w:sz w:val="24"/>
          <w:szCs w:val="24"/>
        </w:rPr>
        <w:t xml:space="preserve"> MNS)</w:t>
      </w:r>
    </w:p>
    <w:p w:rsidR="0023705C" w:rsidRPr="0023705C" w:rsidRDefault="0023705C" w:rsidP="0023705C">
      <w:pPr>
        <w:rPr>
          <w:rFonts w:asciiTheme="minorHAnsi" w:hAnsiTheme="minorHAnsi" w:cs="Times New Roman"/>
        </w:rPr>
      </w:pPr>
      <w:r w:rsidRPr="0023705C">
        <w:rPr>
          <w:rFonts w:asciiTheme="minorHAnsi" w:hAnsiTheme="minorHAnsi" w:cs="Times New Roman"/>
          <w:b/>
          <w:bCs/>
          <w:u w:val="single"/>
        </w:rPr>
        <w:t>A failure to shut down North Korea’s nuclear program would not only pose a threat to U.S. territory,</w:t>
      </w:r>
      <w:r w:rsidRPr="0023705C">
        <w:rPr>
          <w:rFonts w:asciiTheme="minorHAnsi" w:hAnsiTheme="minorHAnsi" w:cs="Times New Roman"/>
        </w:rPr>
        <w:t xml:space="preserve"> former Secretary of State Henry Kissinger told a congressional panel. </w:t>
      </w:r>
      <w:r w:rsidRPr="0023705C">
        <w:rPr>
          <w:rFonts w:asciiTheme="minorHAnsi" w:hAnsiTheme="minorHAnsi" w:cs="Times New Roman"/>
          <w:b/>
          <w:bCs/>
          <w:u w:val="single"/>
        </w:rPr>
        <w:t>It would encourage other countries to develop their own atomic arsenals</w:t>
      </w:r>
      <w:r w:rsidRPr="0023705C">
        <w:rPr>
          <w:rFonts w:asciiTheme="minorHAnsi" w:hAnsiTheme="minorHAnsi" w:cs="Times New Roman"/>
        </w:rPr>
        <w:t>, perpetuating a dangerous spread of the world’s deadliest weapons. “If North Korea still possesses some nuclear capability, other countries in the region are likely to come to the conclusion that it is safe to proceed with their own nuclear programs,” Kissinger said Jan. 25 in testimony before the Senate Armed Services Committee. “</w:t>
      </w:r>
      <w:r w:rsidRPr="0023705C">
        <w:rPr>
          <w:rFonts w:asciiTheme="minorHAnsi" w:hAnsiTheme="minorHAnsi" w:cs="Times New Roman"/>
          <w:b/>
          <w:bCs/>
          <w:u w:val="single"/>
        </w:rPr>
        <w:t>Once that line is crossed, you are in a world in which we have no experience.” Kissinger warned that U.S. ally South Korea would “not accept being the only Korea without nuclear weapons.” If leaders in Seoul decide to pursue their own nuclear arsenal, other Asian countries such as Japan would quickly do the same. “Then we’re living in a new world in which technically competent countries with adequate command structures are possessing nuclear weapons,” he said</w:t>
      </w:r>
      <w:r w:rsidRPr="0023705C">
        <w:rPr>
          <w:rFonts w:asciiTheme="minorHAnsi" w:hAnsiTheme="minorHAnsi" w:cs="Times New Roman"/>
        </w:rPr>
        <w:t>. “That is a new world that will require new thinking by us.” Kissinger, who served under Presidents Richard Nixon and Gerald Ford, was joined by former Secretary of State George Shultz, who worked for President Ronald Reagan, and former Deputy Secretary of State Richard Armitage, who served under President George W. Bush. Shultz agreed with Kissinger on the severity of the nuclear proliferation threat, adding that he worried that leaders failed to grasp the disastrous effects of nuclear war. “In the Reagan days, people had an appreciation for what a nuke could do,” Shultz said. “I fear people have lost that sense of dread.” While hostile powers armed with nukes remain a major concern, the threat is not yet “existential,” Armitage said, because no U.S. adversaries have both the intent and capability to threaten its survival. “Although China and Russia are the two most capable competitors we face at present, I do not believe that they presently possess that intent,” he said. “Iran, North Korea and terrorist groups may desire to undermine our system, but they do not yet have the capability to threaten our way of life.”</w:t>
      </w:r>
    </w:p>
    <w:p w:rsidR="0023705C" w:rsidRPr="0023705C" w:rsidRDefault="0023705C" w:rsidP="0023705C"/>
    <w:p w:rsidR="00A77135" w:rsidRDefault="00A77135" w:rsidP="0008358E">
      <w:pPr>
        <w:pStyle w:val="Heading3"/>
      </w:pPr>
      <w:r>
        <w:t xml:space="preserve">No Root Cause </w:t>
      </w:r>
    </w:p>
    <w:p w:rsidR="00A77135" w:rsidRPr="00560AD6" w:rsidRDefault="00A77135" w:rsidP="00A77135">
      <w:pPr>
        <w:pStyle w:val="Heading4"/>
      </w:pPr>
      <w:r>
        <w:t xml:space="preserve">Mono-causal explanations for </w:t>
      </w:r>
      <w:r w:rsidR="00C86496">
        <w:t xml:space="preserve">follow on </w:t>
      </w:r>
      <w:r>
        <w:t xml:space="preserve">proliferation fail – it’s too complex </w:t>
      </w:r>
    </w:p>
    <w:p w:rsidR="00A77135" w:rsidRPr="00560AD6" w:rsidRDefault="00A77135" w:rsidP="00A77135">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8" w:history="1">
        <w:r w:rsidRPr="004A67EA">
          <w:rPr>
            <w:rStyle w:val="Hyperlink"/>
          </w:rPr>
          <w:t>https://repository.library.georgetown.edu/bitstream/handle/10822/558060/Bleek_georgetown_0076D_10876.pdf?sequence=1&amp;isAllowed=y</w:t>
        </w:r>
      </w:hyperlink>
      <w:r>
        <w:t>, mmv)</w:t>
      </w:r>
    </w:p>
    <w:p w:rsidR="00A77135" w:rsidRPr="00A77135" w:rsidRDefault="00A77135" w:rsidP="00A77135">
      <w:r w:rsidRPr="007D4B22">
        <w:rPr>
          <w:rStyle w:val="StyleUnderline"/>
        </w:rPr>
        <w:t>One approach to studying reactive proliferation would be to treat it as a means to contest various theories or models against one another</w:t>
      </w:r>
      <w:r>
        <w:t xml:space="preserve">. One could analyze how states respond to proliferation by rivals to determine which theory or model was “correct” and which not, or at least which explained more of the observed behavior and which less of it.41 </w:t>
      </w:r>
      <w:r w:rsidRPr="007D4B22">
        <w:rPr>
          <w:rStyle w:val="StyleUnderline"/>
        </w:rPr>
        <w:t>This is the mode in which most academic work approaches the proliferation puzzle, staging winner-take-all theoretical contests and seeking silver bullets</w:t>
      </w:r>
      <w:r>
        <w:t xml:space="preserve">. For example, in her recent book on the proliferation impact of regimes’ international economic orientations, </w:t>
      </w:r>
      <w:r w:rsidRPr="007D4B22">
        <w:rPr>
          <w:rStyle w:val="StyleUnderline"/>
        </w:rPr>
        <w:t>Etel Solingen approvingly cites Brad Glosserman arguing that a central obstacle to countering nuclear proliferation is that, “We still don’t know why governments proliferate nuclear weapons. Several explanations have been offered</w:t>
      </w:r>
      <w:r>
        <w:t>—to provide security, to establish international status, or as a result of internal political and bureaucratic dynamics—</w:t>
      </w:r>
      <w:r w:rsidRPr="007D4B22">
        <w:rPr>
          <w:rStyle w:val="StyleUnderline"/>
        </w:rPr>
        <w:t>but no single explanation convinces. Until we know why governments acquire nuclear weapons, it will be difficult to stop them from doing so</w:t>
      </w:r>
      <w:r>
        <w:t xml:space="preserve">.”42 As Glosserman suggests, the proliferation literature contains a variety of often competing, and sometimes complementary, explanations. But </w:t>
      </w:r>
      <w:r w:rsidRPr="007D4B22">
        <w:rPr>
          <w:rStyle w:val="StyleUnderline"/>
        </w:rPr>
        <w:t>he implies that some silver bullet explanation remains to be discovered, some crucial variable that will explain all cases of proliferation. At this point, more than six decades after nuclear weapons appeared on the international scene, and after decades of intense scholarly focus, it seems unlikely that so powerful a variable would have been overlooked</w:t>
      </w:r>
      <w:r>
        <w:t xml:space="preserve">. What seems more plausible is that the literature identifies most of the variables that explain why states do and do not proliferate, but that it is still at a rather early stage in assessing how important these variables are relative to one another.43 </w:t>
      </w:r>
      <w:r w:rsidRPr="007D4B22">
        <w:rPr>
          <w:rStyle w:val="StyleUnderline"/>
        </w:rPr>
        <w:t>The alternative to the so-called paradigm wars is to embrace theoretical eclecticism, acknowledging that each of the four models captures an important slice of the puzzle, and that attempting to explain the world on the basis of factors identified by only one model would be akin to asking an artist to paint with only one of three primary colors</w:t>
      </w:r>
      <w:r>
        <w:t>.44 Sagan observes much the same in warning against overreliance on the security model: “…</w:t>
      </w:r>
      <w:r w:rsidRPr="007D4B22">
        <w:rPr>
          <w:rStyle w:val="StyleUnderline"/>
        </w:rPr>
        <w:t>the consensus view, focusing on national security considerations as the cause of proliferation, is dangerously inadequate because nuclear weapons programs also serve other, more parochial and less obvious objectives. Nuclear weapons, like other weapons, are more than tools of national security; they are political objects of considerable importance in domestic debates and internal bureaucratic struggles and can also serve as international normative symbols of modernity and identity</w:t>
      </w:r>
      <w:r>
        <w:t xml:space="preserve">.”45 </w:t>
      </w:r>
      <w:r w:rsidRPr="007D4B22">
        <w:rPr>
          <w:rStyle w:val="StyleUnderline"/>
        </w:rPr>
        <w:t>A theoretically eclectic approach need not imply that everything matters</w:t>
      </w:r>
      <w:r>
        <w:t xml:space="preserve">—for example, one should still ask how much the various factors the security model identifies matter, and, more importantly, what role specific variables like security guarantees play. </w:t>
      </w:r>
      <w:r w:rsidRPr="007D4B22">
        <w:rPr>
          <w:rStyle w:val="StyleUnderline"/>
        </w:rPr>
        <w:t>But the approach acknowledges that there is nothing inherently inconsistent about states perceiving both security and prestige threats from rival proliferation, for example, and that focusing on only one set of factors would needlessly impoverish an explanation of when and why states reactively proliferate</w:t>
      </w:r>
      <w:r>
        <w:t>.</w:t>
      </w:r>
    </w:p>
    <w:p w:rsidR="0008358E" w:rsidRDefault="0008358E" w:rsidP="0008358E">
      <w:pPr>
        <w:pStyle w:val="Heading3"/>
      </w:pPr>
      <w:r>
        <w:t>Bleek Good</w:t>
      </w:r>
    </w:p>
    <w:p w:rsidR="0008358E" w:rsidRDefault="0008358E" w:rsidP="0008358E">
      <w:pPr>
        <w:pStyle w:val="Heading4"/>
      </w:pPr>
      <w:r>
        <w:t xml:space="preserve">We have the best data – their evidence is too singular in scope </w:t>
      </w:r>
    </w:p>
    <w:p w:rsidR="0008358E" w:rsidRPr="00560AD6" w:rsidRDefault="0008358E" w:rsidP="0008358E">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39" w:history="1">
        <w:r w:rsidRPr="004A67EA">
          <w:rPr>
            <w:rStyle w:val="Hyperlink"/>
          </w:rPr>
          <w:t>https://repository.library.georgetown.edu/bitstream/handle/10822/558060/Bleek_georgetown_0076D_10876.pdf?sequence=1&amp;isAllowed=y</w:t>
        </w:r>
      </w:hyperlink>
      <w:r>
        <w:t>, mmv)</w:t>
      </w:r>
    </w:p>
    <w:p w:rsidR="0008358E" w:rsidRDefault="0008358E" w:rsidP="0008358E">
      <w:r>
        <w:t xml:space="preserve">But in recent years, a small but growing number of scholars have begun to apply quantitative approaches to the proliferation puzzle. These scholars have recognized that while the case universe is modest, it is sufficiently large to facilitate meaningful analysis. </w:t>
      </w:r>
      <w:r w:rsidRPr="00457604">
        <w:rPr>
          <w:rStyle w:val="StyleUnderline"/>
        </w:rPr>
        <w:t>According to the coding on which the analysis in this chapter is based, in the past sixty-plus years of the nuclear age, thirty countries have explored a nuclear weapons option, sixteen have launched nuclear weapons programs, and ten have acquired nuclear weapons</w:t>
      </w:r>
      <w:r>
        <w:t xml:space="preserve">, while more than a hundred have never engaged in any degree of proliferation behavior.79 </w:t>
      </w:r>
      <w:r w:rsidRPr="00457604">
        <w:rPr>
          <w:rStyle w:val="StyleUnderline"/>
        </w:rPr>
        <w:t>This yields a rich case universe, with adequate observations for meaningful quantitative analysis</w:t>
      </w:r>
      <w:r>
        <w:t xml:space="preserve">, although the small number of countries that have proliferated, and particularly that have acquired nuclear weapons, does impose some limitations. Further, </w:t>
      </w:r>
      <w:r w:rsidRPr="00457604">
        <w:rPr>
          <w:rStyle w:val="StyleUnderline"/>
        </w:rPr>
        <w:t>quantitative analysis is uniquely well suited to assessing the role of multiple, varying factors that are jointly and probabilistic related to the outcome of interest, precisely the situation that confronts proliferation analysts. It requires no rigorous analysis to confidently assert that whether states proliferate is affected by multiple factors, such as their level of economic and technological development, their security environment, or the institutional commitments they have made not to proliferate</w:t>
      </w:r>
      <w:r>
        <w:t xml:space="preserve">. </w:t>
      </w:r>
      <w:r w:rsidRPr="00457604">
        <w:rPr>
          <w:rStyle w:val="StyleUnderline"/>
        </w:rPr>
        <w:t>And it is also clear that these multiple factors are probabilistically related to proliferation—some factors make states more or less likely to proliferate, but there may be no necessary, and there are almost certainly no sufficient, conditions for proliferation</w:t>
      </w:r>
      <w:r>
        <w:t xml:space="preserve">. Some states with very problematic conventional security environments have done little or nothing to try to acquire nuclear weapons (e.g. Taiwan in the former category, Turkey in the latter), some very poor and technologically undeveloped states have nonetheless acquired (e.g. Pakistan and China), and some states have launched weapons programs in violation of commitments they made by joining the Nuclear Non-Proliferation Treaty (e.g. Iraq and North Korea). </w:t>
      </w:r>
      <w:r w:rsidRPr="00457604">
        <w:rPr>
          <w:rStyle w:val="StyleUnderline"/>
        </w:rPr>
        <w:t>Finally, of the various quantitative tools available, hazard analysis, also called survival, duration, or event history modeling, is particularly suitable</w:t>
      </w:r>
      <w:r>
        <w:t xml:space="preserve">.80 </w:t>
      </w:r>
      <w:r w:rsidRPr="00457604">
        <w:rPr>
          <w:rStyle w:val="StyleUnderline"/>
        </w:rPr>
        <w:t>Hazard models are intended to explore the likelihood and timing of events of interest, while controlling for and exploring the importance of various factors</w:t>
      </w:r>
      <w:r>
        <w:t xml:space="preserve">. For example, hazard modeling is widely used for epidemiological research, such as to explain the incidence of cancer in a small number of individuals distributed throughout a far larger population, and exhibiting a variety of both fixed and varying potential risk factors, such as a genetic predisposition or a history of smoking for some period of time. </w:t>
      </w:r>
      <w:r w:rsidRPr="00457604">
        <w:rPr>
          <w:rStyle w:val="StyleUnderline"/>
        </w:rPr>
        <w:t>The applicability to the proliferation puzzle should be clear: of close to 200 countries at present</w:t>
      </w:r>
      <w:r>
        <w:t xml:space="preserve"> (though far fewer earlier in the nuclear age), </w:t>
      </w:r>
      <w:r w:rsidRPr="00457604">
        <w:rPr>
          <w:rStyle w:val="StyleUnderline"/>
        </w:rPr>
        <w:t>only thirty have explored nuclear weapons, only sixteen have pursued nuclear weapons, only ten have acquired them, and only one has given them up</w:t>
      </w:r>
      <w:r>
        <w:t xml:space="preserve">.81 </w:t>
      </w:r>
      <w:r w:rsidRPr="00457604">
        <w:rPr>
          <w:rStyle w:val="StyleUnderline"/>
        </w:rPr>
        <w:t>Even without in-depth analysis, it is apparent that the behavior of each country that did and did not proliferate was affected by a variety of risk factors</w:t>
      </w:r>
      <w:r>
        <w:t xml:space="preserve">, such as availability of economic resources, level of industrial and nuclear-relevant development, conventional and nuclear threat environment, and presence or absence of allies, among others. </w:t>
      </w:r>
      <w:r w:rsidRPr="00457604">
        <w:rPr>
          <w:rStyle w:val="StyleUnderline"/>
        </w:rPr>
        <w:t>One significant advantage of employing hazard analysis is that it seeks to explain the duration of time until the behavior in question is</w:t>
      </w:r>
      <w:r>
        <w:t xml:space="preserve"> (or is not) </w:t>
      </w:r>
      <w:r w:rsidRPr="00457604">
        <w:rPr>
          <w:rStyle w:val="StyleUnderline"/>
        </w:rPr>
        <w:t>undertaken, rather than whether or not states engaged in that behavior at a given time</w:t>
      </w:r>
      <w:r>
        <w:t xml:space="preserve">. </w:t>
      </w:r>
      <w:r w:rsidRPr="00457604">
        <w:rPr>
          <w:rStyle w:val="StyleUnderline"/>
        </w:rPr>
        <w:t>As a result, it is not bedeviled by a problem more conventional regression analysis faces, which is how to code states in the years after they begin engaging in the behavior study</w:t>
      </w:r>
      <w:r>
        <w:t xml:space="preserve">. For example, the United States acquired nuclear weapons in 1945, and a conventional regression approach would code it as acquiring them in each subsequent year. </w:t>
      </w:r>
      <w:r w:rsidRPr="00457604">
        <w:rPr>
          <w:rStyle w:val="StyleUnderline"/>
        </w:rPr>
        <w:t>The problem is that nuclear weapons are likely to be sticky or path-dependent, such that the factors that motivated their acquisition are almost certainly substantially different from those that motivate their continued possession</w:t>
      </w:r>
      <w:r>
        <w:t xml:space="preserve">. Put differently, the United States presumably did not seriously reevaluate whether to keep nuclear weapons in each of those post-1945 years. </w:t>
      </w:r>
      <w:r w:rsidRPr="00457604">
        <w:rPr>
          <w:rStyle w:val="StyleUnderline"/>
        </w:rPr>
        <w:t>So a more conventional regression analysis can either code the United States as though it had reacquired in each of those years, thereby explaining weapons possession rather than acquisition, since the number of years possessed hugely outnumbers the one year of initial acquisition, and also weighting more heavily those countries that have possessed nuclear weapons longer</w:t>
      </w:r>
      <w:r>
        <w:t xml:space="preserve">. Or it can code the United States as though it did not proliferate in each of those subsequent years, a cure that is worse than the disease, since the United States presumably did not re-acquire nuclear weapons in the 1950s, 60s, 70s, and through the present in large part because it already possessed them.82 2. New dataset of proliferation behavior </w:t>
      </w:r>
      <w:r w:rsidRPr="00457604">
        <w:rPr>
          <w:rStyle w:val="StyleUnderline"/>
        </w:rPr>
        <w:t>Quantitative analysis depends on consistent, empirically-supported coding of individual cases. The two major published quantitative studies of the causes of nuclear weapons proliferation, while path-breaking, both rely on too few sources, sources of suspect reliability, and are not fully transparent about why they made the coding decisions they did</w:t>
      </w:r>
      <w:r>
        <w:t xml:space="preserve">.83 </w:t>
      </w:r>
      <w:r w:rsidRPr="00457604">
        <w:rPr>
          <w:rStyle w:val="StyleUnderline"/>
        </w:rPr>
        <w:t>Subsequent quantitative studies appear to have uncritically adopted most or all of the coding decisions of one of these two earlier articles</w:t>
      </w:r>
      <w:r>
        <w:t xml:space="preserve">. The analysis in this article is based on a new dataset of the proliferation behavior of states in the international system between 1939 and 1992. The start date is based on the earliest nuclear weapons proliferation-related activity, initiated by Germany and the United States in 1939. The end date follows from data constraints, since several variables were imported from a study with that end date. The end date does not appear to problematically censor any nuclear weapons proliferation activity that might alter the results; no state initiated or terminated the exploration or pursuit of nuclear weapons after 1992, and only one state, North Korea in 2006, appears to have acquired.84 </w:t>
      </w:r>
      <w:r w:rsidRPr="00457604">
        <w:rPr>
          <w:rStyle w:val="StyleUnderline"/>
        </w:rPr>
        <w:t>The dataset employs multiple, high-quality sources for each coding decision. The results of this coding effort are detailed in Table 1, and a lengthy coding appendix that discusses each decision</w:t>
      </w:r>
      <w:r>
        <w:t>.85 Following Singh and Way, I code states in each year as engaging in one of four levels of nuclear weapons proliferation activity: no discernable activity, exploration, pursuit, and acquisition.86</w:t>
      </w:r>
    </w:p>
    <w:p w:rsidR="0008358E" w:rsidRPr="0008358E" w:rsidRDefault="0008358E" w:rsidP="0008358E"/>
    <w:p w:rsidR="0008358E" w:rsidRPr="0008358E" w:rsidRDefault="0008358E" w:rsidP="0008358E"/>
    <w:p w:rsidR="00C86496" w:rsidRDefault="00C86496" w:rsidP="00C86496">
      <w:pPr>
        <w:pStyle w:val="Heading2"/>
      </w:pPr>
      <w:r>
        <w:t>NPT</w:t>
      </w:r>
    </w:p>
    <w:p w:rsidR="00C86496" w:rsidRDefault="00C86496" w:rsidP="00C86496">
      <w:pPr>
        <w:pStyle w:val="Heading3"/>
      </w:pPr>
      <w:r>
        <w:t xml:space="preserve">Effective </w:t>
      </w:r>
    </w:p>
    <w:p w:rsidR="00C86496" w:rsidRPr="001B3FC6" w:rsidRDefault="00C86496" w:rsidP="00C86496">
      <w:pPr>
        <w:pStyle w:val="Heading4"/>
      </w:pPr>
      <w:r>
        <w:t xml:space="preserve">On balance the NPT has worked to strengthen international norms and curb proliferation </w:t>
      </w:r>
    </w:p>
    <w:p w:rsidR="00C86496" w:rsidRPr="005F3A20" w:rsidRDefault="00C86496" w:rsidP="00C86496">
      <w:r w:rsidRPr="001B3FC6">
        <w:rPr>
          <w:rStyle w:val="Style13ptBold"/>
        </w:rPr>
        <w:t>Durkalec 2018</w:t>
      </w:r>
      <w:r>
        <w:t xml:space="preserve"> (Jacek Durkalec, Postdoctoral Research Fellow at the Center for Global Security Research (CGSR) at Lawrence Livermore National Laboratory, "The Nuclear Non-proliferation Treaty at fifty: a midlife crisis", The NATO Review, June 29 2018, </w:t>
      </w:r>
      <w:hyperlink r:id="rId40" w:history="1">
        <w:r w:rsidRPr="00762176">
          <w:rPr>
            <w:rStyle w:val="Hyperlink"/>
          </w:rPr>
          <w:t>https://www.nato.int/docu/review/2018/Also-in-2018/the-nuclear-non-proliferation-treaty-at-fifty-a-midlife-crisis/EN/index.htm</w:t>
        </w:r>
      </w:hyperlink>
      <w:r>
        <w:t>, mmv)</w:t>
      </w:r>
    </w:p>
    <w:p w:rsidR="00C86496" w:rsidRDefault="00C86496" w:rsidP="00C86496">
      <w:r>
        <w:t xml:space="preserve">Scholars disagree on the extent to which the NPT has helped to stop nuclear proliferation, as its direct or indirect impact is difficult to prove. </w:t>
      </w:r>
      <w:r w:rsidRPr="001B3FC6">
        <w:rPr>
          <w:rStyle w:val="StyleUnderline"/>
        </w:rPr>
        <w:t>Yet it can be, at least partially, credited with embedding the non-proliferation norm that is responsible for keeping the number of countries armed with nuclear weapons lower than ten</w:t>
      </w:r>
      <w:r>
        <w:t xml:space="preserve">. As Lewis Dunn – an astute observer of the NPT – notes, </w:t>
      </w:r>
      <w:r w:rsidRPr="001B3FC6">
        <w:rPr>
          <w:rStyle w:val="StyleUnderline"/>
        </w:rPr>
        <w:t>the Treaty has curbed proliferation pessimism, which was widespread in the 1960s. The increasing number of states adhering to the Treaty has helped to reverse the perception that ‘runaway’ or ‘cascading’ proliferation is unavoidable</w:t>
      </w:r>
      <w:r>
        <w:t>.</w:t>
      </w:r>
    </w:p>
    <w:p w:rsidR="00C86496" w:rsidRDefault="00C86496" w:rsidP="00C86496">
      <w:r>
        <w:t xml:space="preserve">Even though there are many reasons why all but a few countries have refrained from acquiring nuclear weapons, </w:t>
      </w:r>
      <w:r w:rsidRPr="001B3FC6">
        <w:rPr>
          <w:rStyle w:val="StyleUnderline"/>
        </w:rPr>
        <w:t>the NPT might have helped some of them to crystallize their decisions by compelling them to make a choice</w:t>
      </w:r>
      <w:r>
        <w:t xml:space="preserve">. After prolonged political and bureaucratic debates and taking into account various considerations, countries like Australia, Japan, Sweden, Switzerland and West Germany decided that joining the Treaty would be in their best interest. </w:t>
      </w:r>
      <w:r w:rsidRPr="001B3FC6">
        <w:rPr>
          <w:rStyle w:val="StyleUnderline"/>
        </w:rPr>
        <w:t>In the case of countries allied with the United States, the diplomatic efforts of the United States to convince them to join the Treaty, backed up by nuclear guarantees, significantly contributed to their final choices</w:t>
      </w:r>
      <w:r>
        <w:t>. For many states that never contemplated obtaining nuclear weapons, technical and financial help with the peaceful use of nuclear technology was the main incentive for acceding to the Treaty.</w:t>
      </w:r>
    </w:p>
    <w:p w:rsidR="00C86496" w:rsidRDefault="00C86496" w:rsidP="00C86496">
      <w:r w:rsidRPr="001B3FC6">
        <w:rPr>
          <w:rStyle w:val="StyleUnderline"/>
        </w:rPr>
        <w:t>Only three countries decided to not adhere to the NPT from the outset</w:t>
      </w:r>
      <w:r>
        <w:t>: India, which carried out a “peaceful” nuclear test in 1974; Pakistan, which conducted nuclear tests back to back with India in 1998; and Israel, which has neither confirmed nor denied that it has nuclear weapons.</w:t>
      </w:r>
    </w:p>
    <w:p w:rsidR="00C86496" w:rsidRDefault="00C86496" w:rsidP="00C86496">
      <w:r w:rsidRPr="001B3FC6">
        <w:rPr>
          <w:rStyle w:val="StyleUnderline"/>
        </w:rPr>
        <w:t>There are positive examples of countries that joined the NPT even though they initially acquired nuclear weapon capability or were close to obtaining it</w:t>
      </w:r>
      <w:r>
        <w:t xml:space="preserve">. South Africa joined the NPT in 1991 after it had unilaterally dismantled its small arsenal. Argentina and Brazil acceded to the Treaty in the 1990s after they had mutually agreed to cease their weapons-related activities. Belarus, Kazakhstan and Ukraine became NPT members after they gave up nuclear weapons they had inherited in 1991, following the collapse of the Soviet Union. </w:t>
      </w:r>
      <w:r w:rsidRPr="001B3FC6">
        <w:rPr>
          <w:rStyle w:val="StyleUnderline"/>
        </w:rPr>
        <w:t>Even though the decisions of these countries were prompted by factors other than the NPT, their accession to the Treaty cemented these decisions and made them far more difficult to reverse</w:t>
      </w:r>
      <w:r>
        <w:t>.</w:t>
      </w:r>
    </w:p>
    <w:p w:rsidR="00C86496" w:rsidRDefault="00C86496" w:rsidP="00C86496">
      <w:r w:rsidRPr="001B3FC6">
        <w:rPr>
          <w:rStyle w:val="StyleUnderline"/>
        </w:rPr>
        <w:t>The non-proliferation score of the NPT is not perfect, as a number of countries have decided to cheat and pursue nuclear options while remaining NPT parties. Yet, because of the NPT, they have had to pursue nuclear weapons covertly, constraining their efforts</w:t>
      </w:r>
      <w:r>
        <w:t xml:space="preserve">. In some cases, </w:t>
      </w:r>
      <w:r w:rsidRPr="001B3FC6">
        <w:rPr>
          <w:rStyle w:val="StyleUnderline"/>
        </w:rPr>
        <w:t>it has bought time for them to reconsider their nuclear options, or for outside intervention that has prevented further progress</w:t>
      </w:r>
      <w:r>
        <w:t>.</w:t>
      </w:r>
      <w:r>
        <w:tab/>
      </w:r>
    </w:p>
    <w:p w:rsidR="00C86496" w:rsidRDefault="00C86496" w:rsidP="00C86496">
      <w:r>
        <w:t>For example, Libya’s pursuit of nuclear weapons for almost 30 years was terminated in 2003, thanks to the diplomatic efforts of the United Kingdom and the United States, and a change of mind by the country’s leader, Colonel Muammar Qaddafi. Iraq’s nuclear pursuit of almost 20 years was ended by the 1991 Gulf War, and Syria’s decade-long efforts were disrupted by Israel’s 2007 attack on the covert Al Kibar nuclear reactor.</w:t>
      </w:r>
    </w:p>
    <w:p w:rsidR="00C86496" w:rsidRDefault="00C86496" w:rsidP="00C86496">
      <w:r w:rsidRPr="001B3FC6">
        <w:rPr>
          <w:rStyle w:val="StyleUnderline"/>
        </w:rPr>
        <w:t>Those NPT countries that have been caught cheating and have refused to abandon their clandestine programmes have paid a significant price for noncompliance</w:t>
      </w:r>
      <w:r>
        <w:t xml:space="preserve">. North Korea, which in 2003 announced its withdrawal from the Treaty and soon acquired nuclear weapons capability, did it despite extensive international sanctions and political isolation. Sanctions imposed on Iran for its covert nuclear activities were eased after the 2015 Joint Comprehensive Plan of Action (JCPOA) and Iran’s renewed commitment to abide by its obligations under the Treaty. </w:t>
      </w:r>
      <w:r w:rsidRPr="001B3FC6">
        <w:rPr>
          <w:rStyle w:val="StyleUnderline"/>
        </w:rPr>
        <w:t>Without the NPT, the concerted global efforts to prevent, slow down, curb, punish and reverse the actions of Iran and North Korea would be much more difficult. The Treaty gives legitimacy to the non-proliferation norm and to actions to enforce it</w:t>
      </w:r>
      <w:r>
        <w:t>.</w:t>
      </w:r>
    </w:p>
    <w:p w:rsidR="00C86496" w:rsidRDefault="00C86496" w:rsidP="00C86496">
      <w:r w:rsidRPr="001B3FC6">
        <w:rPr>
          <w:rStyle w:val="StyleUnderline"/>
        </w:rPr>
        <w:t>While the Treaty has significant loopholes, detection of illegal proliferation by its safeguards system has mobilised efforts to strengthen verification and enforcement</w:t>
      </w:r>
      <w:r>
        <w:t>. The exposure of Saddam Hussein’s clandestine programme in 1991 led to improvements of the IAEA’s inspection authority with the 1997 Additional Protocol. The Protocol has been ratified by over 130 countries.</w:t>
      </w:r>
    </w:p>
    <w:p w:rsidR="00C86496" w:rsidRDefault="00C86496" w:rsidP="00C86496">
      <w:r w:rsidRPr="001B3FC6">
        <w:rPr>
          <w:rStyle w:val="StyleUnderline"/>
        </w:rPr>
        <w:t>The non-proliferation impact of the NPT Treaty has been multiplied by a dense network of international initiatives and agreements created to support the NPT goals</w:t>
      </w:r>
      <w:r>
        <w:t xml:space="preserve">, including the Nuclear-Weapon-Free Zones, the Convention on the Physical Protection of Nuclear Material, the Zangger Committee, the Nuclear Suppliers Group, United Nations Security Council Resolution 1540, the Proliferation Security Initiative, and the Nuclear Security Summits. </w:t>
      </w:r>
      <w:r w:rsidRPr="001B3FC6">
        <w:rPr>
          <w:rStyle w:val="StyleUnderline"/>
        </w:rPr>
        <w:t>Together, these multilateral efforts reinforce the non-proliferation regime and the NPT</w:t>
      </w:r>
      <w:r>
        <w:t>.</w:t>
      </w:r>
    </w:p>
    <w:p w:rsidR="00C86496" w:rsidRDefault="00C86496" w:rsidP="00C86496"/>
    <w:p w:rsidR="00C86496" w:rsidRDefault="00C86496" w:rsidP="00C86496">
      <w:pPr>
        <w:pStyle w:val="Heading4"/>
      </w:pPr>
      <w:r>
        <w:t>The NPT has slowed down the spread of nuclear weapons</w:t>
      </w:r>
    </w:p>
    <w:p w:rsidR="00C86496" w:rsidRDefault="00C86496" w:rsidP="00C86496">
      <w:r w:rsidRPr="001B3FC6">
        <w:rPr>
          <w:rStyle w:val="Style13ptBold"/>
        </w:rPr>
        <w:t>Bano 2014</w:t>
      </w:r>
      <w:r>
        <w:t xml:space="preserve"> (Saira Bano, PhD candidate in the Centre for Military and Strategic Studies at the University of Calgary, "Is the NPT Irrelevant?", International Policy Digest, November 29 2014, </w:t>
      </w:r>
      <w:hyperlink r:id="rId41" w:history="1">
        <w:r w:rsidRPr="00762176">
          <w:rPr>
            <w:rStyle w:val="Hyperlink"/>
          </w:rPr>
          <w:t>https://intpolicydigest.org/2014/11/29/is-the-npt-irrelevant/</w:t>
        </w:r>
      </w:hyperlink>
      <w:r>
        <w:t>, mmv)</w:t>
      </w:r>
    </w:p>
    <w:p w:rsidR="00C86496" w:rsidRDefault="00C86496" w:rsidP="00C86496">
      <w:r w:rsidRPr="001B3FC6">
        <w:rPr>
          <w:rStyle w:val="StyleUnderline"/>
        </w:rPr>
        <w:t>In 1963 President Kennedy warned that 15 to 25 nations could possess nuclear weapons within a decade</w:t>
      </w:r>
      <w:r>
        <w:t xml:space="preserve">. </w:t>
      </w:r>
      <w:r w:rsidRPr="001B3FC6">
        <w:rPr>
          <w:rStyle w:val="StyleUnderline"/>
        </w:rPr>
        <w:t>Forty-four years later, mostly due to the NPT, only nine countries have reached the nuclear-weapon threshold</w:t>
      </w:r>
      <w:r>
        <w:t>. Forty-four countries are considered to be capable of producing nuclear weapons, but have decided not to develop them. The states that tried to develop them reversed the status of their nuclear arsenals.</w:t>
      </w:r>
    </w:p>
    <w:p w:rsidR="00C86496" w:rsidRDefault="00C86496" w:rsidP="00C86496">
      <w:r w:rsidRPr="001B3FC6">
        <w:rPr>
          <w:rStyle w:val="StyleUnderline"/>
        </w:rPr>
        <w:t>In this regard, the treaty is a success. The NPT has provided a mechanism to monitor the nuclear related activities. The treaty and the IAEA safeguards have provided the tools to limit the spread of nuclear weapons</w:t>
      </w:r>
      <w:r>
        <w:t>. Most of the literature has focused on the failures of the treaty but it is important that the successes should equally be focused on to understand the reasons of these successes and how best these lessons can be implemented to prevent further proliferation.</w:t>
      </w:r>
    </w:p>
    <w:p w:rsidR="00C86496" w:rsidRDefault="00C86496" w:rsidP="00C86496">
      <w:r>
        <w:t>For most scholars, there has long been a broad consensus that the NPT either has failed or is on the verge of failure. It is long been argued that the treaty will inevitably collapse resulting in a proliferation cascade. The consistency in these pessimistic predictions is remarkable. Such predictions were most frequent in the aftermath of each proliferation crises. India’s nuclear test in 1974, the Iraq revelations of a clandestine nuclear program in the early 1990s, the 1998 South Asian nuclear tests, the discovery of the A. Q. Khan network, the North Korean withdrawal from the treaty and most recently the controversy regarding Iran’s nuclear program, have generated a large scale analysis about the demise of the treaty and/or a wave of new weapons states.</w:t>
      </w:r>
    </w:p>
    <w:p w:rsidR="00C86496" w:rsidRDefault="00C86496" w:rsidP="00C86496">
      <w:r w:rsidRPr="001B3FC6">
        <w:rPr>
          <w:rStyle w:val="StyleUnderline"/>
        </w:rPr>
        <w:t>If the NPT has no direct causal effects on its members to abstain from the nuclear option, the question arises why the pace of nuclear proliferation over the last four decades has been relatively slow</w:t>
      </w:r>
      <w:r>
        <w:t xml:space="preserve">. The explanation for non-proliferation must be found outside the treaty framework. </w:t>
      </w:r>
      <w:r w:rsidRPr="001B3FC6">
        <w:rPr>
          <w:rStyle w:val="StyleUnderline"/>
        </w:rPr>
        <w:t>There is little doubt that the NPT regime worked well during the Cold War period not because the regime itself exerted some direct effects on its members but rather because the two superpowers had a convergence of interest in creating and maintaining the treaty</w:t>
      </w:r>
      <w:r>
        <w:t>. There was a common understanding that the world with more nuclear weapons would be much more difficult and dangerous. The history of the NPT points to the fact that many states joined the NPT because of the persuasive powers of the Americans and the Soviets.</w:t>
      </w:r>
    </w:p>
    <w:p w:rsidR="00C86496" w:rsidRDefault="00C86496" w:rsidP="00C86496">
      <w:r>
        <w:t>The NWSs joined the NPT because it has not only legitimized their nuclear weapons program but also has provided them an effective means to maintain their nuclear dominance. The question arises why the NNWSs joined this discriminatory treaty. There are three types of states that joined the NPT as NNWSs. Small states that lacked the financial and technical capacity to obtain nuclear weapons and therefore, strongly supported the treaty. Medium states with existential threats joined the NPT because of their reliance on the nuclear protection of others. The moral or legal obligations of the treaty were not important rather nuclear protection gave them a cheaper option for their security. Medium states with an existential threat without nuclear protection join the NPT because of their relations with the United States and economic and political interests.</w:t>
      </w:r>
    </w:p>
    <w:p w:rsidR="00C86496" w:rsidRDefault="00C86496" w:rsidP="00C86496">
      <w:r w:rsidRPr="001B3FC6">
        <w:rPr>
          <w:rStyle w:val="StyleUnderline"/>
        </w:rPr>
        <w:t>More states have opted to give up their nuclear pursuit than have maintained their arsenals. Both realpolitik and moral factors were important in the abolishment of their nuclear programs</w:t>
      </w:r>
      <w:r>
        <w:t>. After the Cold War, financial assistance was offered to Belarus and Ukraine in exchange for the abolishment of their nuclear stockpiles; technical assistance played an importance role in the case of Brazil; and regime change in South Africa explains its denuclearization. Libya was offered an end to its international isolation and the normative component of the non-proliferation norm and economic interests triumphed in the case of Sweden and Switzerland.</w:t>
      </w:r>
    </w:p>
    <w:p w:rsidR="00C86496" w:rsidRDefault="00C86496" w:rsidP="00C86496">
      <w:r w:rsidRPr="001B3FC6">
        <w:rPr>
          <w:rStyle w:val="StyleUnderline"/>
        </w:rPr>
        <w:t>The treaty provides legal justification for coercive sanctions when a state tries to acquire nuclear weapons under the cover of the NPT. The violation of the treaty results in coercive economic and military sanctions and isolation</w:t>
      </w:r>
      <w:r>
        <w:t>. The NPT requires the NWSs to negotiate in good faith to disarm their nuclear arms. The lack of success on this pledge has prompted the NNWSs to reframe their demand for nuclear disarmament with references to the humanitarian consequences of the use of nuclear weapons, international law, and international humanitarian law. This keeps pressure on the NWSs to negotiate and conclude arms control agreement.</w:t>
      </w:r>
    </w:p>
    <w:p w:rsidR="00C86496" w:rsidRDefault="00C86496" w:rsidP="00C86496">
      <w:r w:rsidRPr="001B3FC6">
        <w:rPr>
          <w:rStyle w:val="StyleUnderline"/>
        </w:rPr>
        <w:t>The NPT is still considered a legitimate treaty by the majority of states. Even Iran strategically adopts the discourse of the NPT to better pursue its interest</w:t>
      </w:r>
      <w:r>
        <w:t xml:space="preserve">. Iran justifies its uranium enrichment program consistent with Article IV of the NPT, which allows developing nuclear technologies for peaceful purposes. </w:t>
      </w:r>
      <w:r w:rsidRPr="001B3FC6">
        <w:rPr>
          <w:rStyle w:val="StyleUnderline"/>
        </w:rPr>
        <w:t>Even while breaking the rules, Iran defends its actions as being within the limits of what is permitted in the NPT. This reflects the understanding that the NPT and its rules have become the norm through which Iran protects its interest and the international community justifies its actions against Iran</w:t>
      </w:r>
      <w:r>
        <w:t>.</w:t>
      </w:r>
    </w:p>
    <w:p w:rsidR="00C86496" w:rsidRDefault="00C86496" w:rsidP="00C86496"/>
    <w:p w:rsidR="00C86496" w:rsidRPr="005F3A20" w:rsidRDefault="00C86496" w:rsidP="00C86496">
      <w:pPr>
        <w:pStyle w:val="Heading4"/>
      </w:pPr>
      <w:r>
        <w:t xml:space="preserve">Yes the NPT does work – international norms check behavior </w:t>
      </w:r>
    </w:p>
    <w:p w:rsidR="00C86496" w:rsidRPr="005F3A20" w:rsidRDefault="00C86496" w:rsidP="00C86496">
      <w:r w:rsidRPr="005F3A20">
        <w:rPr>
          <w:rStyle w:val="Style13ptBold"/>
        </w:rPr>
        <w:t>Fuhrmann and Lupu 2016</w:t>
      </w:r>
      <w:r>
        <w:t xml:space="preserve"> (Matthew Fuhrman, Professor of Political Science at Texas A&amp;M University, Yonatan Lupu, Associate Professor of Political Science and International Affairs at the George Washington University, "Do Arms Control Treaties Work? Assessing the Effectiveness of the Nuclear Nonproliferation Treaty", International Studies Quarterly, Nuclear Proliferation: Vol 60 Issue 3, September 8 2019, </w:t>
      </w:r>
      <w:hyperlink r:id="rId42" w:history="1">
        <w:r w:rsidRPr="00762176">
          <w:rPr>
            <w:rStyle w:val="Hyperlink"/>
          </w:rPr>
          <w:t>https://www.isanet.org/Publications/ISQ/Posts/ID/5171/Do-Arms-Control-Treaties-Work-Assessing-the-Effectiveness-of-the-Nuclear-Nonproliferation-Treaty</w:t>
        </w:r>
      </w:hyperlink>
      <w:r>
        <w:t>, mmv)</w:t>
      </w:r>
    </w:p>
    <w:p w:rsidR="00C86496" w:rsidRDefault="00C86496" w:rsidP="00C86496">
      <w:r>
        <w:t xml:space="preserve">This question has long been debated in scholarship and policy circles. </w:t>
      </w:r>
      <w:r w:rsidRPr="005F3A20">
        <w:rPr>
          <w:rStyle w:val="StyleUnderline"/>
        </w:rPr>
        <w:t>One view holds that the NPT has restrained nuclear proliferation by preventing some key countries – for example, West Germany – from building nuclear bombs</w:t>
      </w:r>
      <w:r>
        <w:t xml:space="preserve">. Based on this line of thinking, </w:t>
      </w:r>
      <w:r w:rsidRPr="005F3A20">
        <w:rPr>
          <w:rStyle w:val="StyleUnderline"/>
        </w:rPr>
        <w:t>the NPT helps explain why just 10 countries have built nuclear weapons to date – far fewer than have the capability to do so. The treaty worked, these scholars argue, by raising the costs of “going nuclear” and reducing uncertainty about adversaries’ capabilities and intentions, which together discouraged proliferation</w:t>
      </w:r>
      <w:r>
        <w:t>.</w:t>
      </w:r>
    </w:p>
    <w:p w:rsidR="00C86496" w:rsidRDefault="00C86496" w:rsidP="00C86496">
      <w:r>
        <w:t>Others are more pessimistic about the treaty’s effects. The NPT has done relatively little to curb nuclear proliferation, they argue. Numerous states, such as Iraq, have cheated on their NPT commitments, suggesting that the treaty is incapable of reining-in determined proliferators. Moreover, these scholars question whether NPT members would have proliferated even in the absence of a treaty commitment.  They attribute the slow rate of proliferation to other factors, such as alliances that provide “nuclear umbrellas.” Japan, for instance, is nonnuclear because of its alliance with the United States – not because of the NPT.</w:t>
      </w:r>
    </w:p>
    <w:p w:rsidR="00C86496" w:rsidRDefault="00C86496" w:rsidP="00C86496">
      <w:r w:rsidRPr="005F3A20">
        <w:rPr>
          <w:rStyle w:val="StyleUnderline"/>
        </w:rPr>
        <w:t>Debate about NPT effectiveness persists, in part, because scholars have yet to design a study that can properly evaluate the effects of the treaty. Prior studies show that NPT membership is correlated with nonproliferation, but they cannot determine whether the treaty has caused states to remain nonnuclear</w:t>
      </w:r>
      <w:r>
        <w:t xml:space="preserve">. Countries decide whether or not to join the NPT. </w:t>
      </w:r>
      <w:r w:rsidRPr="005F3A20">
        <w:rPr>
          <w:rStyle w:val="StyleUnderline"/>
        </w:rPr>
        <w:t>A relationship between treaty membership and nonproliferation, therefore, may emerge because states enter the agreement when they have already decided to refrain from seeking nuclear weapons</w:t>
      </w:r>
      <w:r>
        <w:t>. If that is the case, NPT commitments may be a consequence – rather than a cause – of preferences for a nonnuclear policy.</w:t>
      </w:r>
    </w:p>
    <w:p w:rsidR="00C86496" w:rsidRDefault="00C86496" w:rsidP="00C86496">
      <w:r w:rsidRPr="005F3A20">
        <w:rPr>
          <w:rStyle w:val="StyleUnderline"/>
        </w:rPr>
        <w:t>We designed a study that gets us closer to evaluating the causal effects of the NPT. To do so, we estimated the probability that countries will ratify the NPT based, in part, on their latent preferences for joining the treaty</w:t>
      </w:r>
      <w:r>
        <w:t xml:space="preserve">. We then made an “apples-to-apples” comparison: </w:t>
      </w:r>
      <w:r w:rsidRPr="005F3A20">
        <w:rPr>
          <w:rStyle w:val="StyleUnderline"/>
        </w:rPr>
        <w:t>we linked states that are similar in terms of their affinity towards the NPT but make different decisions on treaty ratification</w:t>
      </w:r>
      <w:r>
        <w:t xml:space="preserve">. </w:t>
      </w:r>
      <w:r w:rsidRPr="005F3A20">
        <w:rPr>
          <w:rStyle w:val="StyleUnderline"/>
        </w:rPr>
        <w:t>After matching NPT members</w:t>
      </w:r>
      <w:r>
        <w:t xml:space="preserve"> (i.e., the “treatment” group) </w:t>
      </w:r>
      <w:r w:rsidRPr="005F3A20">
        <w:rPr>
          <w:rStyle w:val="StyleUnderline"/>
        </w:rPr>
        <w:t>and non-members</w:t>
      </w:r>
      <w:r>
        <w:t xml:space="preserve"> (i.e., the “control” group), </w:t>
      </w:r>
      <w:r w:rsidRPr="005F3A20">
        <w:rPr>
          <w:rStyle w:val="StyleUnderline"/>
        </w:rPr>
        <w:t>we analyzed whether the two sets of countries seek nuclear weapons at a different rate</w:t>
      </w:r>
      <w:r>
        <w:t>.</w:t>
      </w:r>
    </w:p>
    <w:p w:rsidR="00C86496" w:rsidRDefault="00C86496" w:rsidP="00C86496">
      <w:r w:rsidRPr="005F3A20">
        <w:rPr>
          <w:rStyle w:val="StyleUnderline"/>
        </w:rPr>
        <w:t>We found that they do: states that joined the NPT are considerably less likely to seek nuclear weapons from 1970 to 2000 than their non-NPT counterparts</w:t>
      </w:r>
      <w:r>
        <w:t xml:space="preserve">. Thus, </w:t>
      </w:r>
      <w:r w:rsidRPr="005F3A20">
        <w:rPr>
          <w:rStyle w:val="StyleUnderline"/>
        </w:rPr>
        <w:t>even after accounting for strategic selection into the treaty, we find that the NPT has restrained the spread of nuclear weapons</w:t>
      </w:r>
      <w:r>
        <w:t>.</w:t>
      </w:r>
    </w:p>
    <w:p w:rsidR="00C86496" w:rsidRDefault="00C86496" w:rsidP="00C86496">
      <w:r>
        <w:t xml:space="preserve">Many scholars and policymakers are skeptical that treaties can change state behavior in the area of international security. </w:t>
      </w:r>
      <w:r w:rsidRPr="005F3A20">
        <w:rPr>
          <w:rStyle w:val="StyleUnderline"/>
        </w:rPr>
        <w:t>To be sure, international cooperation on security issues can be difficult. Yet we provide new evidence that security-related treaties restrain states from pursuing policies they might otherwise prefer. International institutions may therefore play a greater role in promoting peace than many scholars believe</w:t>
      </w:r>
      <w:r>
        <w:t>.</w:t>
      </w:r>
    </w:p>
    <w:p w:rsidR="00C86496" w:rsidRDefault="00C86496" w:rsidP="00C86496"/>
    <w:p w:rsidR="006D390E" w:rsidRDefault="006D390E" w:rsidP="00C86496"/>
    <w:p w:rsidR="006D390E" w:rsidRPr="005552FD" w:rsidRDefault="006D390E" w:rsidP="006D390E">
      <w:pPr>
        <w:pStyle w:val="Heading4"/>
      </w:pPr>
      <w:r>
        <w:t>NPT lots of past success; only getting better</w:t>
      </w:r>
    </w:p>
    <w:p w:rsidR="006D390E" w:rsidRDefault="006D390E" w:rsidP="006D390E">
      <w:r w:rsidRPr="00F35FEF">
        <w:rPr>
          <w:rStyle w:val="Style13ptBold"/>
        </w:rPr>
        <w:t xml:space="preserve">O’Halloran; </w:t>
      </w:r>
      <w:r>
        <w:rPr>
          <w:rStyle w:val="Style13ptBold"/>
        </w:rPr>
        <w:t>2018</w:t>
      </w:r>
      <w:r>
        <w:t>; (Jackie O’Halloran, director for disarmament and nonproliferation at Ireland's Department of Foreign Affairs and Trade, "THE NPT AT 50: Successes, Challenges, and Steps Forward for Nonproliferation,", Arms Control Association, June, 2018, https://www.armscontrol.org/act/2018-06/features/npt-50-successes-challenges-steps-forward-nonproliferation, djc)</w:t>
      </w:r>
    </w:p>
    <w:p w:rsidR="006D390E" w:rsidRPr="00827E3F" w:rsidRDefault="006D390E" w:rsidP="006D390E">
      <w:pPr>
        <w:rPr>
          <w:rStyle w:val="StyleUnderline"/>
        </w:rPr>
      </w:pPr>
      <w:r w:rsidRPr="00F35FEF">
        <w:rPr>
          <w:u w:val="single"/>
        </w:rPr>
        <w:t>Fifty years after the opening for signature of the nuclear Nonproliferation Treaty [NPT], there are many reasons to celebrate</w:t>
      </w:r>
      <w:r w:rsidRPr="0074661D">
        <w:rPr>
          <w:sz w:val="10"/>
        </w:rPr>
        <w:t>, not least among them is the continued salience and importance of this treaty. Now</w:t>
      </w:r>
      <w:r w:rsidRPr="00F35FEF">
        <w:rPr>
          <w:u w:val="single"/>
        </w:rPr>
        <w:t>, there is the addition of a new and exciting legal instrument, the Treaty on the Prohibition of Nuclear Weapons, which will make a strong contribution to the NPT's Article VI obligation for states-parties to pursue nuclear disarmament. The new treaty is truly groundbreaking, not only in its prohibitions on the weapons but also in its acknowledgment of the role of the hibakusha, its provisions on victim assistance and cooperation on the environment, and its commitments to disarmament education and the full and equal participation of men and women in the work of the treaty</w:t>
      </w:r>
      <w:r w:rsidRPr="0074661D">
        <w:rPr>
          <w:sz w:val="10"/>
        </w:rPr>
        <w:t xml:space="preserve">. In 1958, Ireland's foreign minister, Frank Aiken, introduced at the United Nations the first of the Irish resolutions that would eventually lead to the adoption of the NPT a decade later. At that time, the prospect was very real of a world where many actors, state and nonstate, would eventually acquire the means and the technology to build their own nuclear arsenals. In his speech, which remains as prescient and true today as it was 60 years ago, Aiken spoke of how </w:t>
      </w:r>
      <w:r w:rsidRPr="00F35FEF">
        <w:rPr>
          <w:u w:val="single"/>
        </w:rPr>
        <w:t>weapons that are the monopoly of the great powers today become the weapons of smaller powers and revolutionary groups tomorrow</w:t>
      </w:r>
      <w:r w:rsidRPr="0074661D">
        <w:rPr>
          <w:sz w:val="10"/>
        </w:rPr>
        <w:t xml:space="preserve">. He made clear that, while abolition of the weapons and permanent disarmament was Ireland's goal, the immediate pragmatic need was to prevent further dissemination of the weapons. </w:t>
      </w:r>
      <w:r w:rsidRPr="00F35FEF">
        <w:rPr>
          <w:u w:val="single"/>
        </w:rPr>
        <w:t>As we assess the NPT at 50, we can, I believe, agree that the treaty has, to a good extent, achieved its objectives</w:t>
      </w:r>
      <w:r w:rsidRPr="0074661D">
        <w:rPr>
          <w:sz w:val="10"/>
        </w:rPr>
        <w:t xml:space="preserve">. </w:t>
      </w:r>
      <w:r w:rsidRPr="00F35FEF">
        <w:rPr>
          <w:u w:val="single"/>
        </w:rPr>
        <w:t>Very few states have remained outside the treaty and have gone on to develop nuclear weapons. It is indeed one of the most participated-in UN treaties. The five nuclear-weapon states have all joined and therefore are bound by the commitment to nuclear disarmament contained within Article VI, which remains the core legal obligation binding the nuclear-weapon states to disarm</w:t>
      </w:r>
      <w:r w:rsidRPr="0074661D">
        <w:rPr>
          <w:sz w:val="10"/>
        </w:rPr>
        <w:t xml:space="preserve">. This is also evidenced by the unequivocal undertaking that they gave in 2000 to accomplish the total abolition of their nuclear weapons. Additionally, the states of many regions of the world have chosen to be part of nuclear-weapon-free zones in strong demonstration of their commitment to the objective of a world without nuclear weapons. </w:t>
      </w:r>
      <w:r w:rsidRPr="00F35FEF">
        <w:rPr>
          <w:u w:val="single"/>
        </w:rPr>
        <w:t xml:space="preserve">Some of the strongest voices in the room at the prohibition treaty negotiations came from these regions and brought the strength of their convictions and experience to the treaty negotiations. The NPT itself is a slim treaty, its preamble and 11 articles fitting easily on six standard letter-size pages. But the international community has built around it a strong framework of supporting institutions. </w:t>
      </w:r>
      <w:r w:rsidRPr="0074661D">
        <w:rPr>
          <w:sz w:val="10"/>
        </w:rPr>
        <w:t xml:space="preserve">The International Atomic Energy Agency [IAEA] in particular, though predating and independent from the NPT, has built up an impressive structure of expertise and an enabling framework to facilitate that use of nuclear technology for peaceful purposes while implementing strict safeguards that prevent diversion to nonpeaceful uses. With the development of supporting export control regimes including the Nuclear Suppliers Group and the Missile Technology Control Regime, states have been successfully assisted in preventing and inhibiting proliferation of nuclear weapons and ballistic missile technology without preventing transfer of technology and materials for peaceful uses. This aspect of the treaty is also an essential one to which states parties need to continue to give careful support and attention. </w:t>
      </w:r>
      <w:r w:rsidRPr="00F35FEF">
        <w:rPr>
          <w:u w:val="single"/>
        </w:rPr>
        <w:t>The NPT has also, through the strengthened review process agreed at the 1995 review and extension conference, helped to promote and give impetus to many far-reaching agreements and understandings aimed at preventing further proliferation and enabling bilateral nuclear disarmament.</w:t>
      </w:r>
      <w:r w:rsidRPr="0074661D">
        <w:rPr>
          <w:sz w:val="10"/>
        </w:rPr>
        <w:t xml:space="preserve"> The bilateral accords between Russia and the United States have also been greatly supportive of the NPT aims, with the Intermediate-Range Nuclear Forces [INF] Treaty, the Strategic Arms Reduction Talks treaty, and the New Strategic Arms Reduction Treaty [New START] contributing to a welcome and significant reduction in the large stockpiles of nuclear warheads that had built up during the Cold War. Equally, </w:t>
      </w:r>
      <w:r w:rsidRPr="00F35FEF">
        <w:rPr>
          <w:u w:val="single"/>
        </w:rPr>
        <w:t>the Comprehensive Test Ban Treaty [CTBT] must also be counted among the NPT successes. While it hasn't entered into force, the strength of the global norm, which has been established against nuclear testing, and the development of the Comprehensive Test Ban Treaty Organization’s International Monitoring System rank among the great achievements of the international community in nuclear disarmament. The Treaty on the Prohibition of Nuclear Weapons represents the NPT's latest success story.</w:t>
      </w:r>
      <w:r w:rsidRPr="0074661D">
        <w:rPr>
          <w:sz w:val="10"/>
        </w:rPr>
        <w:t xml:space="preserve"> The first new legal instrument on nuclear disarmament to be adopted in over 20 years, </w:t>
      </w:r>
      <w:r w:rsidRPr="00F35FEF">
        <w:rPr>
          <w:u w:val="single"/>
        </w:rPr>
        <w:t>it is a success story</w:t>
      </w:r>
      <w:r w:rsidRPr="0074661D">
        <w:rPr>
          <w:sz w:val="10"/>
        </w:rPr>
        <w:t xml:space="preserve"> not only because of its groundbreaking content but also because of what it entails in terms of progress </w:t>
      </w:r>
      <w:r w:rsidRPr="00F35FEF">
        <w:rPr>
          <w:u w:val="single"/>
        </w:rPr>
        <w:t>toward the fulfillment of the NPT's disarmament provisions</w:t>
      </w:r>
      <w:r w:rsidRPr="0074661D">
        <w:rPr>
          <w:sz w:val="10"/>
        </w:rPr>
        <w:t>. NPT Article VI expressly envisaged a separate and complementary treaty on general and complete disarmament under strict and effective international control. The prohibition treaty is not founded on a grand bargain whereby states agree to give up the possible military advantages and the status attached to being nuclear weapons possessors in exchange for an agreement that the nuclear-weapon states will disarm. Instead, the states who adopt the treaty agree to an unambiguous and unconditional commitment that they will never under any circumstances develop, test, produce, manufacturer, otherwise acquire, possess, or stockpile nuclear weapons or other nuclear explosive devices. I think Frank Aiken</w:t>
      </w:r>
      <w:r w:rsidRPr="00F35FEF">
        <w:rPr>
          <w:rStyle w:val="StyleUnderline"/>
        </w:rPr>
        <w:t xml:space="preserve">, 50 years after the entry into force of the NPT, would be pleased that the prohibition treaty finally implements and gives effect to the NPT's disarmament provision, that almost two-thirds of the UN membership are committed to the complete prohibition and elimination of nuclear weapons, and that this took place from an appreciation of the elevated risk and catastrophic consequences that would result from a nuclear weapons detonation, accidental or deliberate. For the security of all humanity and the future of our fragile planet, our states are making this choice. It is our great hope that, in time, all others including the nuclear weapons possessor states and their allies will join us. </w:t>
      </w:r>
      <w:r w:rsidRPr="0074661D">
        <w:rPr>
          <w:sz w:val="10"/>
        </w:rPr>
        <w:t xml:space="preserve">Aiken was a strong supporter of the idea of the sovereign equality of all states and a firm believer in the equalizing power of the United Nations. He would, I think, have approved of the inclusive and respectful nature of the deliberations that led to the adoption of the treaty, both in the 2016 open-ended working group so ably chaired by Ambassador Thani Thongphakdi of Thailand and also at the prohibition negotiations where Ambassador Elayne Whyte Gómez of Costa Rica played such a strong role in bringing the deliberations on the treaty to a successful conclusion. In addition to the prohibition treaty, there have been other welcome advances in disarmament and arms control in recent years, including the entry into force of the Arms Trade Treaty [ATT] in 2014, the Joint Comprehensive Plan of Action with Iran in 2015, and the agreements at the Convention on Certain Conventional Weapons to establish a group of governmental experts to address the challenges raised by autonomy in weapons systems. These achievements show that the international community, states, and civil society can achieve our goals when we can agree and focus on a common purpose. But huge challenges confront us. Growing urbanization has led to massive increases in civilian casualty rates and damage to civilian infrastructure in our cities from the use of conventional explosive weapons. The Iran nuclear accord, negotiated with such effort and attention and despite careful and positive implementation assessment by the IAEA, is under threat. The ATT is experiencing significant challenges in universalization and in implementation, while 100 years on from the Battle of Ypres, chemical weapons are again being used in war and to assassinate, despite the universal prohibition on their use. Meanwhile, nuclear disarmament by the NPT nuclear-weapon states has stalled. Bilateral nuclear disarmament between the United States and Russia, undertaken following the successes of [the] INF [Treaty] and New START, has halted. After the successful outcome of the NPT's 2010 review conference with its ambitious but achievable action plan, including an innovative approach to progress on a Middle East zone free of weapons of mass destruction, the 2015 conference did not agree on an outcome. The CTBT, despite the previously mentioned successes, has still not lived up to its promise of an end to the damage and destruction caused by nuclear testing by entering into force. Modernization and investment in nuclear arsenals is rising in all nuclear-weapon states, and efforts to reduce the salience of nuclear weapons in military doctrines and in nuclear alliances has receded. Proliferation threats are increasing, with North Korea’s nuclear program representing a particular dangerous development. Against this background, the norm against the threat of use of nuclear weapons has been seriously eroded. The world's citizens, after decades of post-Cold War complacency, are awakening to the harsh reality that, yes, nuclear weapons do still exist and that the hands of the Doomsday clock are yet again at two minutes to midnight. So what to do amid this somewhat grim background when we have seen disarray and lack of agreement at the UN Security Council on an issue in which there should be overwhelming global agreement and abhorrence—chemical weapons use? </w:t>
      </w:r>
      <w:r w:rsidRPr="00F35FEF">
        <w:rPr>
          <w:rStyle w:val="StyleUnderline"/>
        </w:rPr>
        <w:t>It seems utopian to suggest that NPT states-parties should renew their efforts to engage with each other and genuinely find ways forward to overcome the divisions on approaches to nuclear disarmament that have become evident in recent years. But that is exactly what we need to do. If the NPT could be negotiated and adopted at the height of the Cold War, then a renewed commitment to its implementation and the establishment of dialogue among its states-parties is more than possible</w:t>
      </w:r>
      <w:r w:rsidRPr="0074661D">
        <w:rPr>
          <w:sz w:val="10"/>
        </w:rPr>
        <w:t xml:space="preserve">. I am not going to list here the 13 steps or the actions from the 2010 NPT action plan on which all are agreed. Neither am I going to set out the steps put forward by the proponents of the progressive, or step-by-step, approach to nuclear disarmament. Ireland and the other delegations to the prohibition treaty are all committed to making progress on these measures, and many of our countries have engaged actively in the work to make them happen. There is, however, one issue to address in more detail, the question of the Middle East zone free of weapons of mass destruction and their means of delivery. As we reach the midpoint of the NPT's 2020 review cycle with little or no progress, it is time for serious stocktaking and reassessment of how to achieve some progress on this issue despite the challenges and difficulties. Otherwise, the risk that the 2020 review cycle will also fail to agree on an outcome is strong, with a resulting strongly negative impact on the treaty. Ireland proposed at last year's preparatory committee that a dedicated resource should be provided possibly within the UN Office for Disarmament Affairs to assist the co-conveners and other interested states and civil society actors to develop creative and innovative proposals and, in particular, confidence-building measures that could begin to move the process forward. Trust and confidence are key to the success of any negotiation, and this is what we need most of all. Recently, Ireland celebrated an auspicious moment in our history, 20 years of the Good Friday agreement and the success of the Northern Ireland peace process. The agreement has had many challenges. It hasn't always lived up to its promise as a beacon of hope and reconciliation, but it has endured, and the hard-earned peace that is represented has lasted in spite of all the difficulties, including those that confront it today. That achievement wasn't built in a few weeks of negotiations and only through the dedication and preparedness to take risks of some leaders, though that wasn't lacking either. But rather, it was built through decades of work within communities, schools, churches, within labor movements, business associations, political parties, academics, think tanks, working together or as individuals to establish lines of communication, to start a conversation, to build bridges instead of walls, to have a cup of coffee instead of shouting across the barricades. Mostly it was built by starting conversations and by listening to the other’s viewpoint. It was also built by women reacting to the loss and devastation within their communities and determined to end the violence once and for all. Within the NPT process, there often is talk of needing to identify the bridge builders. Those states, groups of states, civil society actors, </w:t>
      </w:r>
      <w:r w:rsidRPr="00F35FEF">
        <w:rPr>
          <w:rStyle w:val="StyleUnderline"/>
        </w:rPr>
        <w:t>leaders who can find a way forward to bridge the divisions between those who seek immediate and nonconditioned implementation of the NPT's disarmament provisions and related commitments and those who believe that, while nuclear disarmament is the ultimate goal of the NPT, the conditions are not yet right for it to happen. With the second NPT preparatory committee, we can all be bridge builders, those who believe that nuclear disarmament is essential to creating the conditions for a peaceful and secure world and those who believe we must create a peaceful and secure world before nuclear disarmament can happen</w:t>
      </w:r>
      <w:r w:rsidRPr="0074661D">
        <w:rPr>
          <w:sz w:val="10"/>
        </w:rPr>
        <w:t xml:space="preserve">. When speaking of the Good Friday agreement and the need for renewed commitment to its implementation and objectives, Irish Deputy Prime Minister Simon Coveney said renewal does not demand perfection. It demands leadership, courage, and hard work. </w:t>
      </w:r>
      <w:r w:rsidRPr="00827E3F">
        <w:rPr>
          <w:rStyle w:val="StyleUnderline"/>
        </w:rPr>
        <w:t>For the NPT, we also need leadership, courage, and hard work</w:t>
      </w:r>
      <w:r w:rsidRPr="0074661D">
        <w:rPr>
          <w:sz w:val="10"/>
        </w:rPr>
        <w:t xml:space="preserve">. Most of all, we need to begin a dialogue to find what works and what can bring us nearer to the realization of our mutual goal, a world without nuclear weapons and a successful outcome to the 2020 NPT review cycle. There are already some promising green shoots in the chairman's draft summary from last year's preparatory meeting, including the recognition of gendered impacts of nuclear weapons and the need to increase women's participation in nuclear disarmament forums. </w:t>
      </w:r>
      <w:r w:rsidRPr="00827E3F">
        <w:rPr>
          <w:rStyle w:val="StyleUnderline"/>
        </w:rPr>
        <w:t>As Pope Francis has said, a world without nuclear weapons will not be this world just without nuclear weapons, it will be a different world. For those of us who want that different world, it's time to begin both imagining and creating it.</w:t>
      </w:r>
    </w:p>
    <w:p w:rsidR="006D390E" w:rsidRDefault="006D390E" w:rsidP="006D390E">
      <w:pPr>
        <w:tabs>
          <w:tab w:val="left" w:pos="2250"/>
        </w:tabs>
      </w:pPr>
      <w:r>
        <w:tab/>
      </w:r>
    </w:p>
    <w:p w:rsidR="006D390E" w:rsidRPr="009B0F43" w:rsidRDefault="006D390E" w:rsidP="006D390E">
      <w:pPr>
        <w:tabs>
          <w:tab w:val="left" w:pos="2250"/>
        </w:tabs>
      </w:pPr>
    </w:p>
    <w:p w:rsidR="006D390E" w:rsidRPr="00F35FEF" w:rsidRDefault="006D390E" w:rsidP="006D390E">
      <w:pPr>
        <w:pStyle w:val="Heading4"/>
        <w:rPr>
          <w:rStyle w:val="Style13ptBold"/>
          <w:b/>
        </w:rPr>
      </w:pPr>
      <w:r w:rsidRPr="00F35FEF">
        <w:rPr>
          <w:rStyle w:val="Style13ptBold"/>
          <w:b/>
        </w:rPr>
        <w:t>NPT a good starting point for steps to a nuclear free world; Revisions make it even stronger</w:t>
      </w:r>
    </w:p>
    <w:p w:rsidR="006D390E" w:rsidRDefault="006D390E" w:rsidP="006D390E">
      <w:r>
        <w:rPr>
          <w:rStyle w:val="Style13ptBold"/>
        </w:rPr>
        <w:t>CFR</w:t>
      </w:r>
      <w:r w:rsidRPr="009B0F43">
        <w:rPr>
          <w:rStyle w:val="Style13ptBold"/>
        </w:rPr>
        <w:t xml:space="preserve">; </w:t>
      </w:r>
      <w:r>
        <w:rPr>
          <w:rStyle w:val="Style13ptBold"/>
        </w:rPr>
        <w:t>20</w:t>
      </w:r>
      <w:r w:rsidRPr="009B0F43">
        <w:rPr>
          <w:rStyle w:val="Style13ptBold"/>
        </w:rPr>
        <w:t>12;</w:t>
      </w:r>
      <w:r>
        <w:t xml:space="preserve"> (Council on Foreign Relations, "The Global Nuclear Nonproliferation Regime,", Council on Foreign Relations, 5-21-2012, https://www.cfr.org/report/global-nuclear-nonproliferation-regime, djc)</w:t>
      </w:r>
    </w:p>
    <w:p w:rsidR="006D390E" w:rsidRDefault="006D390E" w:rsidP="006D390E">
      <w:pPr>
        <w:rPr>
          <w:sz w:val="10"/>
        </w:rPr>
      </w:pPr>
      <w:r w:rsidRPr="0074661D">
        <w:rPr>
          <w:sz w:val="10"/>
        </w:rPr>
        <w:t xml:space="preserve">Scope of the Challenge Nuclear weapons proliferation, whether by state or nonstate actors, poses one of the greatest threats to international security today. Iran's apparent efforts to acquire nuclear weapons, what amounts to North Korean nuclear blackmail, and the revelation of the A.Q. Khan black market nuclear network all underscore the far-from-remote possibility that a terrorist group or a so-called rogue state will acquire weapons of mass destruction or materials for a dirty bomb. More on: Nonproliferation, Arms Control, and Disarmament Peacekeeping Security Alliances The problem of nuclear proliferation is global, and any effective response must also be multilateral. Nine states (China, France, India, Israel, North Korea, Pakistan, Russia, the United Kingdom, and the United States) are known or believed to have nuclear weapons, and more than thirty others (including Japan, Germany, and South Korea) have the technological ability to quickly acquire them. Amid volatile energy costs, the accompanying push to expand nuclear energy, growing concerns about the environmental impact of fossil fuels, and the continued diffusion of scientific and technical knowledge, access to dual-use technologies seems destined to grow. In the background, a nascent global consensus regarding the need for substantial nuclear arms reductions, if not complete nuclear disarmament, has increasingly taken shape. In April 2009, for instance, U.S. president Barack Obama reignited global nonproliferation efforts through a landmark speech in Prague. Subsequently, in September of the same year, the UN Security Council (UNSC) unanimously passed Resolution 1887, which called for accelerated efforts toward total nuclear disarmament. In December 2011, the number of states who have ratified the Comprehensive Test Ban Treaty increased to 157, heightening appeals to countries such as the United States, Israel, and Iran to follow suit. Overall, the existing global nonproliferation regime is a highly developed example of international law. Yet, despite some notable successes, existing multilateral institutions have failed to prevent states such as India, Pakistan, and North Korea from "going nuclear," and seem equally ill-equipped to check Iran as well as potential threats from nonstate terrorist groups. The current framework must be updated and reinforced if it is to effectively address today's proliferation threats, let alone pave the way for the "peace and security of a world without nuclear weapons." Strengths and Weaknesses Overall Assessment: Progress but crucial tests ahead International instruments for combating nuclear proliferation were largely successful before 1991, but are proving unable to meet today's challenges. Although three states (India, Israel, and Pakistan) are known or believed to have acquired nuclear weapons during the Cold War, for five decades following the development of nuclear technology, only nine states have developed—and since 1945 none has used—nuclear weapons. However, arguably not a single known or suspected case of proliferation since the early 1990s—Pakistan, Iraq, Iran, North Korea, Libya, or Syria—was deterred or reversed by the multilateral institutions created for this purpose. The continued advancement of Iran's nuclear program—despite the implementation of crosscutting economic sanctions and near universal global condemnation—has elicited serious concerns from states including Israel, the United States, and Saudi Arabia. </w:t>
      </w:r>
      <w:r w:rsidRPr="009B0F43">
        <w:rPr>
          <w:u w:val="single"/>
        </w:rPr>
        <w:t>Additionally, recent nonproliferation success stories, such as Libya's abandoning its nuclear program in 2003 and the accession of all of the Soviet successor states except Russia to the Nuclear Nonproliferation Treaty (NPT) as nonnuclear weapon states, have been the result of direct government-to-government negotiations and pressure rather than action by global bodies</w:t>
      </w:r>
      <w:r w:rsidRPr="0074661D">
        <w:rPr>
          <w:sz w:val="10"/>
        </w:rPr>
        <w:t xml:space="preserve">. In dealing with today's proliferation challenges, international organizations work in tandem with ad hoc forums of interested parties, such as the Six Party Talks on North Korea, the P5+1 grouping on Iran, and the most recent development of biannual global nuclear security summits. But such forums have often proven inadequate to arrest the spread of nuclear technology, and states such as Iran and North Korea continue to pursue nuclear capability, if not outright weaponization. Given these trends, rising doubts about the sustainability of the nonproliferation regime are no surprise. </w:t>
      </w:r>
      <w:r w:rsidRPr="009B0F43">
        <w:rPr>
          <w:u w:val="single"/>
        </w:rPr>
        <w:t>But nonproliferation as an international issue has recently benefited from revived attention. The United States and Russia signed a legally binding replacement agreement to the Strategic Arms Reduction Treaty (START), which expired in December 2009. New START entered into force in February 2011.</w:t>
      </w:r>
      <w:r w:rsidRPr="0074661D">
        <w:rPr>
          <w:sz w:val="10"/>
        </w:rPr>
        <w:t xml:space="preserve"> President Obama has made nuclear issues a centerpiece of his international agenda, convening a high-level Nuclear Security Summit in April 2010, dedicating serious political effort to strengthen the NPT at the NPT Review in May 2010, and building consensus in the UN Security Council and elsewhere for new economic sanctions targeting Iran. The Obama administration has also pledged to win U.S. Senate ratification of the Comprehensive Test Ban Treaty (CTBT) and reduce the role of nuclear weapons in U.S. defense doctrine. Recently, it initiated </w:t>
      </w:r>
      <w:r w:rsidRPr="001E33CF">
        <w:rPr>
          <w:u w:val="single"/>
        </w:rPr>
        <w:t>discussions with the Pentagon about potential deep cuts to the U.S. nuclear arsenal</w:t>
      </w:r>
      <w:r w:rsidRPr="0074661D">
        <w:rPr>
          <w:sz w:val="10"/>
        </w:rPr>
        <w:t xml:space="preserve">. Yet even with these renewed efforts, major challenges and threats remain, namely with regard to Iran and North Korea. </w:t>
      </w:r>
      <w:r w:rsidRPr="001E33CF">
        <w:rPr>
          <w:u w:val="single"/>
        </w:rPr>
        <w:t>Establishing a normative and legal framework: Fairly comprehensive, but with significant gaps The Nuclear Nonproliferation Treaty (NPT) is the core component of the global nonproliferation regime, and establishes a comprehensive, legally binding framework based on three principles: (1) states without nuclear weapons as of 1967—a year before the treaty opened for signature—agree not to acquire them; (2) the five states known to have tested nuclear weapons as of 1967—the nuclear weapon states (NWS)—agree to not assist other states in acquiring them and to move toward eventual disarmament; and (3) the non-nuclear weapons states (NNWS) are guaranteed access to civilian nuclear technology and energy development. NNWS are subject to safeguards to ensure that materials and technology from civilian activities are not diverted to weapons programs</w:t>
      </w:r>
      <w:r w:rsidRPr="0074661D">
        <w:rPr>
          <w:sz w:val="10"/>
        </w:rPr>
        <w:t xml:space="preserve">. The International Atomic Energy Agency (IAEA) is the implementing body for the NPT, monitoring compliance with the treaty and assisting NNWS in developing civilian technology. Although the scope and mandate of the NPT and the IAEA are relatively broad, there is a critical gap in coverage: 189 states are party to the treaty, but three of the world's nine nuclear powers—India, Israel, and Pakistan—have never joined, and a fourth—North Korea—withdrew in 2003. Thus, even if enforcement of the existing regime were not an issue, nearly half of the world's nuclear-armed states are excluded from its provisions. By design, the NPT does not address proliferation by nonstate actors. After the September 11 attacks, the UN Security Council (UNSC) adopted Resolution 1540, a legally binding instrument requiring all UN member states to enact and enforce measures to prevent nonstate actors from acquiring WMD. Many states in the UN General Assembly, however, have argued that the UNSC did not have the authority to impose a binding resolution in this area. Partly as a result, some states have resisted cooperation with the 1540 Committee established to oversee implementation of the resolution. The UNSC, however, recommitted itself to 1540 in April 2011 with Resolution 1977, extending the mandate of the 1540 Committee by ten years. In addition to resistance facing the implementation of Resolution 1540, the legally binding Convention on Nuclear Terrorism—which defines nuclear terrorism and requires international cooperation to prevent and punish such acts—had only seventy-nine parties as of June 2012. Moreover, two important elements of the nonproliferation regime have never come into effect, largely because of resistance by the United States and other nuclear weapon states. The Comprehensive Nuclear Test Ban Treaty (CTBT) of 1996 has been signed by 183 countries but cannot enter into force until all forty-four states with significant military or civilian nuclear capacity ratify it. China, India, Israel, Pakistan, and the United States have not yet done so. Efforts to conclude a Fissile Material Cutoff Treaty (FMCT) to ban the production of weapons-grade material have also stalled. The United States has been criticized for blocking progress on both issues, but the Obama administration has signaled that it will move to again ask the Senate's advice and consent on ratification of the CTBT (the body rejected the treaty in 1999) and to revive negotiations on an FMCT with verification measures. </w:t>
      </w:r>
      <w:r w:rsidRPr="001E33CF">
        <w:rPr>
          <w:u w:val="single"/>
        </w:rPr>
        <w:t>A review of the NPT in 2010 concluded with modest success.</w:t>
      </w:r>
      <w:r w:rsidRPr="0074661D">
        <w:rPr>
          <w:sz w:val="10"/>
        </w:rPr>
        <w:t xml:space="preserve"> The final outcome document recommits signatories to the principles of the treaty, provides some specific action plans for nonproliferation and disarmament, and calls for the elimination of nuclear weapons from the Middle East through the establishment of a nuclear weapons-free zone in the region. The need for unanimous agreement resulted in some new U.S. initiatives, such as stronger verification requirements, being eliminated from the final document. Preventing proliferation by state actors: Poor record on compliance, continued risk of breakout Despite the broad legal coverage of the Nuclear Nonproliferation Treaty (NPT), a string of failures since the early 1990s have highlighted the ineffectiveness of existing nonproliferation instruments to deter would-be nuclear weapon states. In theory, the International Atomic Energy Agency (IAEA) can refer countries that do not comply with the NPT to the UN Security Council (UNSC), which in turn can impose sanctions or other punitive measures. In practice, however, political calculations have often caused deadlock at the UNSC, enabling nuclear rogues such as Iran to defy successive, fairly weak UN sanctions resolutions with virtual impunity. The IAEA did, however, refer Syria to the UNSC in June 2011 due to an "absence of confidence that Syria's nuclear program is exclusively for peaceful purposes." Another problem is the lack of adequate verification and enforcement mechanisms available to the IAEA, whose budget, intelligence capabilities, and technological resources fall far short of what would be needed to detect, prevent, or punish NPT violations. In 2010, the IAEA's inspections budget was approximately $164 million. Not surprisingly, even discounting nuclear facilities the IAEA does not have access to, such as those in Iran and North Korea, nuclear materials have reached the black market from installations under IAEA safeguards, namely, from several in Pakistan. One positive step has been the adoption of IAEA Additional Protocols, which strengthen the agency's inspections mandate and is in force in 115 countries, including all five recognized nuclear weapon states and, as of 2009, India. Nonetheless, more than half of all NPT member states—including Syria and Iran (which has ratified but not implemented the protocol)—have yet to agree to the toughened inspections regime. A review of the NPT in 2010 failed to reach consensus on U.S. efforts to make the additional protocols mandatory. Other multilateral, informal organizations also play a role in implementing and enforcing the NPT, notably the Nuclear Suppliers Group (NSG). Made up of forty-six advanced nuclear states, the NSG prohibits the transfer of civilian nuclear materials or technology to states outside the NPT, or those that do not fully comply with IAEA safeguards. However, the NSG's export bans are not legally binding, and members (including the United States, Russia, and China) have taken advantage of the weakness of the NSG regime to pursue civilian nuclear projects with non-NPT members. Interdicting illicit nuclear transfers: Some progress since 2001 In addition to legal frameworks, several multilateral initiatives have been created in recent years to improve international coordination in preventing nuclear terrorism. The Global Initiative to Combat Nuclear Terrorism (GICNT), launched in 2006, seeks to coordinate international efforts to detect, investigate, and respond to proliferation by nonstate actors. Alongside the efforts of the GICNT, many countries are developing a comprehensive detection mechanism to monitor trafficking in nuclear material and related financial transactions. The U.S.-led Proliferation Security Initiative (PSI), established in 2003, today involves more than ninety-eight countries in developing the best practices, joint training exercises, and information-sharing activities to improve multilateral interdiction efforts. Although often cited as a flexible approach to coordinating the international response to proliferation, PSI does not grant any legal authority for ship-boarding or interdiction beyond the UN Convention on the Law of the Sea Treaty and various bilateral agreements. India and China, which do not participate in PSI, have questioned the legality of its interdictions. PSI also cannot interdict ships of nonmember states unless master consents to being boarded are allowed, such as Iran and Pakistan. Whether the 2003 interdiction of a ship supplying nuclear materials to Libya was the direct result of PSI activities, for example, is still disputed. Analysts have also criticized the PSI for being a club of developed economies and not addressing the problem of increasing independence among a growing number of developing countries and nonstate actors from the controls enacted by the traditional supporters of the nuclear establishment. Others have pointed out that the initiative is limited by having neither an independent budget nor coordinating mechanisms, and does not provide a legal framework in which to lock in long-term, verifiable, and irreversible member state commitments. However, as a sign that progress may be forthcoming, the United and States and China jointly installed a nuclear radiation detection system at the Yangshan port in Shanghai in December 2011. Two years earlier, the U.S. Navy was also able to successfully pressure a North Korean vessel—which many suspected to be carrying illicit nuclear weapons materials destined for Myanmar—to return to port by tailing the ship in open waters. Securing fissile material and nuclear arsenals: Significant progress since the 1990s, but incomplete Possibly the most successful element of the nonproliferation regime has been the effort to secure so-called loose nukes and fissile material throughout the former Soviet Union. This is critical given that some 135 nuclear facilities worldwide use highly enriched uranium (HEU) as fuel—enough HEU to create some 400 nuclear weapons. If terrorist or criminal groups were able to buy or steal even a small portion of this material, they could use it to construct [PDF] a crude nuclear weapon or dirty bomb. The United States and Russia have led this effort since 1991. By 2011, some 92 percent of sites in the former Soviet Union with weapons-usable nuclear material had been secured. U.S.-funded efforts such as the Cooperative Threat Reduction program, Global Threat Reduction Initiative, and the Global Initiative to Combat Nuclear Terrorism have been complemented by other multilateral initiatives, such as the Group of Eight Global Partnership against the Spread of WMD, which has provided funding and technical assistance to secure nuclear facilities, repatriate fissile material to origin countries, and promote international cooperation to counter proliferation. In late 2011, the importance of securing nuclear material came into focus again following the collapse of Muammar al-Qaddafi's regime in Libya. In September 2011, ten thousand drums of uranium yellowcake were discovered in a Libyan warehouse, virtually unguarded, although a UN official claimed the material was only "slightly" radioactive and did not pose an immediate threat. The Obama administration brought additional attention to this issue, pledging to secure all vulnerable nuclear weapons materials by 2014 and convening a high-level global nuclear security summits in 2010 and 2012. The 2010 summit yielded tangible results, with Ukraine announcing that it would get rid of all its Soviet-era highly enriched uranium, and five other countries stating intentions to convert their research reactors to run on low-enriched uranium, which is less dangerous. The next global nuclear security summit is planned for 2014 and will take place in the Netherlands. A related concern, ranging from pioneering nuclear powers like the United States to more recent powers like Pakistan, is the security of nuclear arsenals, specifically regarding safeguarding warheads from accidents, theft, or unauthorized use. The security of Pakistan's arsenal is a serious concern, especially for the United States. Reports have emerged that nuclear warheads are often transported on normal roads with little to no protection. While Pakistan has always countered that its arsenal is secure, some U.S. officials have voiced concern about the possibility of one of Pakistan's weapons falling into the hands of terrorists. Similarly, there have been repeated safety issues related to the U.S. nuclear arsenal. In 2007 and 2008, two nuclear safety incidents prompted Secretary of Defense Roberts Gates to institute high-level leadership shifts within the U.S. military. In November 2011 a damaged component of an unarmed intercontinental ballistic missile prompted a partial evacuation and emergency response at a U.S. Air Force base in North Dakota. In July 2012, activists broke into the Y-12 National Security Complex in Tennessee. It would later come to light that security weaknesses had been discovered at the facility two years previously. These incidents demonstrate that ensuring the safety and security of nuclear arsenal remains a serious and important issue—even for countries with decades of experience with nuclear weapons. Oversight of civilian nuclear programs and dual-use technologies: Inadequate monitoring and verification mechanisms Some analysts note that </w:t>
      </w:r>
      <w:r w:rsidRPr="001E33CF">
        <w:rPr>
          <w:rStyle w:val="StyleUnderline"/>
        </w:rPr>
        <w:t>the Nuclear Nonproliferation Treaty (NPT), which guarantees states' rights to develop civilian nuclear technology, enables a peaceful path to proliferation through fuel cycle activities.</w:t>
      </w:r>
      <w:r w:rsidRPr="0074661D">
        <w:rPr>
          <w:sz w:val="10"/>
        </w:rPr>
        <w:t xml:space="preserve"> Many of the processes used to produce civilian nuclear power can be converted to military ends. As noted, the International Atomic Energy Agency does not have the capacity to adequately monitor every nuclear site. Iran has almost certainly used its civilian program as a cover for illicit weapons activities. The challenge of </w:t>
      </w:r>
      <w:r w:rsidRPr="001E33CF">
        <w:rPr>
          <w:rStyle w:val="StyleUnderline"/>
        </w:rPr>
        <w:t>monitoring and verifying NPT safeguards will likely only increase as more countries look to nuclear power</w:t>
      </w:r>
      <w:r w:rsidRPr="0074661D">
        <w:rPr>
          <w:sz w:val="10"/>
        </w:rPr>
        <w:t xml:space="preserve"> to offset volatile energy prices and reduce reliance on carbon-based fuels. In particular, several Middle Eastern countries that currently lack robust civilian nuclear programs have increasingly looked to diversify their economies through nuclear power. Other than safety risks commonly linked with the development of civilian nuclear programs, other countries may also fear that such programs will be used in the future to develop nuclear weapons. The latter concern is most commonly discussed in reference to Iran potentially developing nuclear weapons—regardless of that country's repeated assertions that its nuclear program is for peaceful purposes—and how such a development could affect regional security dynamics in the Middle East. Disarmament: Not enough action toward nuclear disarmament by NWS </w:t>
      </w:r>
      <w:r w:rsidRPr="001E33CF">
        <w:rPr>
          <w:rStyle w:val="StyleUnderline"/>
        </w:rPr>
        <w:t>The five recognized nuclear weapon states have committed under the Nuclear Nonproliferation Treaty (NPT) to pursue in good faith nuclear disarmament and a treaty on general and complete disarmament. The NPT does not specify an end-date for achieving disarmament. Although almost everyone believes that complete disarmament or even nuclear disarmament remains a distant goal, the record of NWS on pursuing nuclear disarmament is mixed. At the 1995 NPT Review Conference, in return for agreement from the nonnuclear weapon states to extend the treaty indefinitely, the United States and other nuclear powers reaffirmed their commitment to nuclear disarmament</w:t>
      </w:r>
      <w:r w:rsidRPr="0074661D">
        <w:rPr>
          <w:sz w:val="10"/>
        </w:rPr>
        <w:t xml:space="preserve">. But despite major cuts in the numbers of U.S. and Russian operationally deployed nuclear warheads, both countries still retain massive stockpiles that account for more than 90 percent of the world's nuclear weapons. Many NNWS have repeatedly called for the NWS to make even deeper reductions in their arsenals and argued that the NWS foot-dragging is undermining the legitimacy of the NPT. This perceived failure to make progress toward disarmament has been one factor in the unwillingness of many UN members to support sanctions against Iran for NPT violations, which many developing countries see as a justifiable—even admirable—response to the hypocrisy of the nuclear weapon states. In 2010, the U.S. government revealed it had 5,113 warheads in its nuclear arsenal. Recently, the NWS have recommitted themselves to reductions in nuclear arms, particularly in the New START Treaty and the outcome document of the 2010 NPT Review Conference. There are also reports that, due to heightened fiscal pressure, the Obama administration is considering deep cuts to the U.S. nuclear arsenal. However, specific estimates for the cuts vary, and it is unclear if reducing the U.S. nuclear arsenal would be a politically viable option. U.S. Nonproliferation Policy Issues Introduction: The United States deserves both praise and criticism for its recent policies on nonproliferation. On one hand, since the Cold War, the United States has been at the forefront of efforts to secure nuclear material and facilities worldwide, spending more than any other country through programs such as Cooperative Threat Reduction and the Proliferation Security Initiative. However, efforts to reduce and reverse the spread of nuclear weapons technology took up only a small part of the resources devoted to nuclear weapons and defense under the Bush administration. According to an independent analysis, the entire 2008 U.S. budget for programs to secure nuclear material around the world was only $250 million—less than the cost of one day of the Iraq war. After September 11, the Bush administration led the world in creating international normative and legal frameworks to address the threat of nuclear proliferation by nonstate actors, supporting the passage of United Nations Security Council Resolution 1540 and the Nuclear Terrorism Convention (which the United States signed but has not ratified). On the other hand, the administration did not support efforts to broaden constraints on states' nuclear weapons programs, refusing, for example, to accept verification measures as part of any treaty banning the production of fissile material, and failing to push for Comprehensive Nuclear Test Ban Treaty (CTBT) ratification. President Bush did call for, and achieved, a 65 percent reduction in U.S. operationally deployed strategic nuclear weapons. But the Bush administration's position on missile defense (among other issues) hampered bilateral negotiations with Russia and contributed to the failure to extend the seminal U.S.-Russia Strategic Arms Reduction Treaty (START) before its expiration at the end of 2009. The much weaker 2002 Strategic Offensive Reductions Treaty (SORT) requires the countries to dismantle—not destroy—only a portion of their warheads. The United States and Russia have signed and ratified a treaty to replace START—New START—which limits both countries to 1,550 operationally deployed nuclear weapons. It entered into force in February 2011. By contrast, </w:t>
      </w:r>
      <w:r w:rsidRPr="005552FD">
        <w:rPr>
          <w:u w:val="single"/>
        </w:rPr>
        <w:t>President Obama laid out his vision for a new nonproliferation strategy in Prague in April 2009, where he reaffirmed "America's commitment to seek the peace and security of a world without nuclear weapons." In doing so, he pledged that the United States would reduce the role of nuclear weapons in the U.S. national security strategy, negotiate a new START treaty with Russia, pursue U.S. ratification of the CTBT, strengthen the Nuclear Nonproliferation Treaty (NPT) with increased resources and authority for international inspectors, work toward building a new framework for civil nuclear cooperation and an international fuel bank, and create a new international effort to secure vulnerable material globally within four years</w:t>
      </w:r>
      <w:r w:rsidRPr="0074661D">
        <w:rPr>
          <w:sz w:val="10"/>
        </w:rPr>
        <w:t xml:space="preserve">. The April 2010 Nuclear Posture Review identifies nuclear terrorism and nuclear proliferation as urgent threats, necessitating </w:t>
      </w:r>
      <w:r w:rsidRPr="005552FD">
        <w:rPr>
          <w:u w:val="single"/>
        </w:rPr>
        <w:t>a U.S. nuclear policy focused on rebuilding the nuclear nonproliferation regime through international efforts</w:t>
      </w:r>
      <w:r w:rsidRPr="0074661D">
        <w:rPr>
          <w:sz w:val="10"/>
        </w:rPr>
        <w:t xml:space="preserve">. Despite President Obama's shift in tone from the Bush administration, several nonproliferation issues continue to spark debate in the United States. Should the U.S. pursue deep cuts in its nuclear arsenal? No: The U.S. nuclear arsenal—already subject to significant cuts through the 2011 New START Treaty—should not be further reduced as suggested by the January 2012 policy planning document, Sustaining U.S. Global Leadership: Priorities for 21st Century Defense. First, pursuing cuts to the nuclear arsenal, possibly to as few as three hundred warheads, risks damaging perceptions of the viability of the U.S. nuclear umbrella, which covers critical U.S. allies like Germany and Japan. Furthermore, the United States needs a robust nuclear arsenal to counter threats from states like North Korea and Iran, who regularly flout international accords and norms. For example, despite North Korea's February 2012 compromise with the United States to accept a moratorium on the testing of long-range missiles and nuclear weapon in exchange for food aid, it broke the accord just two months later after attempted to test what it claimed was a satellite, but more likely was a long-range missile. It followed this effort with a successful launch of a satellite in December 2012. According to a recent International Atomic Energy Agency report, it is increasingly apparent that Iran's nuclear program is not peaceful in nature, and that Tehran may be moving closer to developing a nuclear weapon. </w:t>
      </w:r>
      <w:r w:rsidRPr="005552FD">
        <w:rPr>
          <w:u w:val="single"/>
        </w:rPr>
        <w:t xml:space="preserve">The United States also needs to be mindful of threats from great power countries like Russia and China. Russia, despite acceding to the New START Treaty in 2011, still has a larger nuclear arsenal than the United States, and has even threatened to target U.S. plans for a strengthened missile defense system </w:t>
      </w:r>
      <w:r w:rsidRPr="0074661D">
        <w:rPr>
          <w:sz w:val="10"/>
        </w:rPr>
        <w:t xml:space="preserve">in Europe. In addition, reports have emerged that China's nuclear arsenal is substantially larger than originally projected and growing. U.S. congressional representative Trent Franks claims that further reductions to the U.S. nuclear arsenal would encourage proliferation by countries seeking to outdo the United States, calling plans for deep cuts "reckless lunacy." Now, more than ever, </w:t>
      </w:r>
      <w:r w:rsidRPr="005552FD">
        <w:rPr>
          <w:u w:val="single"/>
        </w:rPr>
        <w:t xml:space="preserve">the United States should avoid a major alteration of its nuclear posture and reassure its friends and allies that its deterrent capability remains robust. </w:t>
      </w:r>
      <w:r w:rsidRPr="0074661D">
        <w:rPr>
          <w:sz w:val="10"/>
        </w:rPr>
        <w:t xml:space="preserve">Yes: Moving forward with the nuclear weapons strategy put forth in the Obama administration's Sustaining U.S. Global Leadership: Priorities for 21st Century Defense document to "maintain a safe, secure, and effective nuclear deterrent" would strengthen national security and make U.S. defense spending more efficient. Substantial reductions to the number of nuclear weapons in the U.S. arsenal is unlikely to harm U.S. national security interests given that the United States can still rely on its advanced conventional military capabilities. Additionally, a large stockpile of nuclear weapons is ill-suited to addressing current threats the United States faces from other countries. International sanctions targeting Iran's nuclear program, for example, have escalated, increasing pressure on the Iranian regime to change course. Moreover, even if Iran did develop a nuclear weapon capability, some believe it is extremely unlikely the regime would ever use nuclear weapons due to an assured counterattack from the United States or Israel. North Korea, which resumed multilateral negotiations over its nuclear program and recently agreed to a moratorium on nuclear weapons tests, is estimated to possess only a dozen weapons. Moreover, despite fears of a new Cold War between the United States and China, nuclear weapons appear increasingly exogenous to Sino-U.S. ties—especially given the recent warming of relations between China and Taiwan. Some experts have also pointed out that the size of the U.S. nuclear arsenal inadvertently encourages nuclear weapons proliferation by rogue states by placing too much value on nuclear weapons. Should the international community move toward universal nuclear disarmament? Yes: In a groundbreaking op-ed piece in the Wall Street Journal in January 2007, U.S. foreign policy heavyweights George Shultz, Henry Kissinger, William Perry, and Sam Nunn set out the vision of a world free of nuclear weapons and ways in which the United States can lead the world toward this goal. The essay argued that relying on nuclear weapons for deterrence purposes was "becoming increasingly hazardous and decreasingly effective."As preliminary steps, authors called for substantial reductions in the size of the U.S. nuclear arsenal, elimination of short-range forward-deployed nuclear weapons, ratification of the Comprhensive Nuclear Test Ban Treaty (CTBT), creation of an international nuclear fuel bank, and a halt to the production of fissile material (which the United States has not produced since 1988). Because calls for disarmament had previously been viewed as the purview of the Democratic party, the piece's high-profile authorship helped shift the debate within U.S. government and other policy circles. </w:t>
      </w:r>
      <w:r w:rsidRPr="005552FD">
        <w:rPr>
          <w:rStyle w:val="StyleUnderline"/>
        </w:rPr>
        <w:t>President Obama has endorsed this perspective by calling for a world free of nuclear weapons.</w:t>
      </w:r>
      <w:r w:rsidRPr="0074661D">
        <w:rPr>
          <w:sz w:val="10"/>
        </w:rPr>
        <w:t xml:space="preserve"> In addition, UN secretary-general Ban Ki-moon has called global nuclear disarmament a "concrete possibility." Many who support universal global nuclear disarmament posit that a legally binding convention on nuclear weapons is the best means of achieving universal nuclear disarmament. One prominent pro-disarmament nongovernmental organization suggests that such a binding global convention could be practically implemented by all nuclear capable states by 2030. No: Opponents of nuclear disarmament argue that it would actually encourage would-be proliferators like Iran, which would have far more to gain and less to lose by acquiring nuclear weapons. Many experts, including the authors of the Wall Street Journal piece, also believe that the U.S. nuclear umbrella has been a primary factor in preventing allies such as Japan, South Korea, and Turkey from seeking nuclear weapons, and that U.S. disarmament, in particular, could spark regional arms races elsewhere. Critics of a convention on nuclear weapons also raise concerns of the political feasibility of reaching an agreement on such a contentious issue. Specifically, the UN organ that would be entrusted with drafting such a covenant, the UN Conference on Disarmament, operates by consensus and has historically faced serious internal divisions. Another common critique is that an international convention banning nuclear weapons would require an intrusive verification regime, which many states might be unwilling to accept. Furthermore, such a covenant could have the unintended effect of nuclear blackmail by a rogue state that covertly develops nuclear weapons. North Korea's 2003 decision to withdraw from the Nuclear Nonproliferation Treaty demonstrates the risks that the international community could by agreeing to such a convention. Should the United States ratify the Comprehensive Test Ban Treaty? Yes: The Bush administration claimed to support the CTBT, which was rejected by the U.S. Senate in 1999, but did not push for ratification while in office. Proponents point out that Washington already observes a de facto moratorium on testing, and that new technology and initiatives such as the Stockpile Stewardship Program mean that the United States can retain its nuclear capabilities without testing. They add that monitoring technology would deter cheating by detecting any secret testing on a scale large enough to ensure that weapons are reliable. Supporters of the CTBT also note that President Clinton pledged to ratify the treaty in 1995, and that doing so might encourage other states, such as India and China, to do the same. President Obama has stated his support for the treaty and his intent to seek Senate ratification, putting Vice President Biden in charge of this effort. No: Critics argue that the CTBT would limit the United States' ability to maintain functional weapons for defensive and deterrence purposes, and could eventually lead to what has been referred to as involuntary disarmament. Opponents [PDF] also believe that the treaty would be impossible to monitor or enforce and that cheaters could use secret tests to advance their nuclear programs, possibly putting the United States at a disadvantage. Finally, they argue that only a strong U.S. nuclear deterrent and not arms control treaties, which the international community will ignore, can dissuade other states from acquiring nuclear weapons. Should the United States go ahead with missile defense? Yes: Supporters say missile defense will protect the United States against nuclear-armed, adversarial states such as North Korea and, in particular Iran, where deterrence may not work because the the rationality of highlevel leaders is in doubt." Some believe this threat is likely; others, such as former undersecretary of defense Paul Wolfowitz, said that even if the threat were only possible, </w:t>
      </w:r>
      <w:r w:rsidRPr="005552FD">
        <w:rPr>
          <w:u w:val="single"/>
        </w:rPr>
        <w:t>Americans have a duty to use existing missile defense technology to protect themselves. Supporters of missile defense believe that the program will overcome most of the technological hurdles it now faces, and some note that even if the system isn't perfect, the difficulty of overcoming the defense will be enough to deter enemies</w:t>
      </w:r>
      <w:r w:rsidRPr="0074661D">
        <w:rPr>
          <w:sz w:val="10"/>
        </w:rPr>
        <w:t xml:space="preserve">. They are also likely to point to the successful deployment of a missile defense radar system in Turkey in 2012 as well as the successful use of Iron Dome missile defense in Israel during the Gaza-Israel clashes in March 2012. No: Opponents argue that policymakers should reallocate the considerable resources absorbed by the missile defense system to more imminent, and arguably more plausible, dangers such as terrorists smuggling improvised nuclear devices into the United States in cargo containers. A great technological leap is required, they note, to move from building a nuclear bomb (as North Korea appears to have done, and as Iran may be close to doing) and designing a reliable warhead that can be loaded onto a missile. Opponents also argue that, because the United States would be able to identify the geographical origin of an incoming missile within seconds from launch, the near certainty of a devastating U.S. retaliation guarantees a strong deterrent against any such attack. Some of these critics also dislike the sense of invulnerability that such a system would lend to the United States, which, they worry, could lead Washington to take increasingly unilateral policies in a variety of areas, potentially alienating friends and antagonizing others. During the 2008 presidential campaign, then candidate Barack Obama promised to "responsibly deploy missile defenses that would protect us and our allies," but "only when the system works." The European missile defense system being pursued by the Obama administration has fewer technical barriers than the one proposed by the Bush administration. Nonetheless, Russia has suggested it will target the missile defense systems in Europe unless it receives guarantees from the United States and NATO that the system will not threaten Russia's strategic interests. Should the United States introduce new weapon components into its nuclear arsenal? Yes: The National Nuclear Security Administration, the agency in charge of nuclear weapons within the Department of Energy, has recommended updating the U.S. nuclear arsenal to adapt it to post-Cold War scenarios and ensure its long-term dependability, leading to debates over plans to develop a reliable replacement warhead that would be easier to maintain and would not require nuclear testing. Although Congress decided not to fund the originally proposed Reliable Replacement Warhead (RRW) Program, advocates of the idea, including Secretary of Defense Robert Gates, have argued that current methods of maintaining the nuclear stockpile will work only in the short term and that ensuring a strong nuclear deterrent is a fundamental U.S. national security interest. They note that, should the United States one day no longer be able to reproduce the materials and devices it used during the Cold War, it may find itself having to choose between letting its arsenal fade into irrelevance or resume weapons testing. No: Opponents say that there are no technical reasons to doubt the soundness of the current stockpile maintenance system. They point to the Stockpile Stewardship Programand the Warhead Life Extension Program as evidence that confidence in the safety, security, and reliability of the U.S. nuclear arsenal can be maintained without nuclear tests or the development of new nuclear weapons. Opponents also worry that the RRW may undermine the nonproliferation consensus, either because other states will believe that it adds capability to U.S. weapons or because it may eventually require nuclear testing. They believe that RRW may be prohibitively expensive, and that the current system ensures an adequate, long-term nuclear deterrent. The Obama administration's April 2010 Nuclear Posture Review asserts that the United States will not build new nuclear warheads. Should the international community do more to engage states like North Korea and Iran? Yes: </w:t>
      </w:r>
      <w:r w:rsidRPr="005552FD">
        <w:rPr>
          <w:rStyle w:val="StyleUnderline"/>
        </w:rPr>
        <w:t>While states such as Iran and North Korea admittedly present a challenge to the international community—whether in terms of the Nuclear Nonproliferation Treaty or threats to regional stability—experts contend engagement should trump confrontation</w:t>
      </w:r>
      <w:r w:rsidRPr="0074661D">
        <w:rPr>
          <w:sz w:val="10"/>
        </w:rPr>
        <w:t xml:space="preserve">. Although international sanctions targeting Iran's nuclear program have recently expanded amid increasing calls for preemptive military strikes against Iranian nuclear facilities, Tehran remains resolute. With that said, talks are slated to begin once again in February 2013 after recent delays. Similarly, despite prolonged sanctions and international isolation, North Korea has retained its nuclear arsenal. On the other hand, proponents of engagement argue [PDF] that negotiations have yielded concrete results by checking both countries' nuclear ambitions. Overall, </w:t>
      </w:r>
      <w:r w:rsidRPr="005552FD">
        <w:rPr>
          <w:u w:val="single"/>
        </w:rPr>
        <w:t xml:space="preserve">supporters of engagement argue that more coercive approaches would not only preclude the United States and international community from reaching any compromise from such states, but would also unhinge regional stability and facilitate nuclear proliferation. They also argue that advocates of more hard-line strategies exaggerate the risks of nuclear proliferation by states such as Iran and North Korea, as well as underrate the value of deterrence and the mutually assured destruction to ensure stability and prevent the use of nuclear weapons. </w:t>
      </w:r>
      <w:r w:rsidRPr="0074661D">
        <w:rPr>
          <w:sz w:val="10"/>
        </w:rPr>
        <w:t>No: Rather than squander efforts on engagement, the international community should take a harder line on intransigent states such as North Korea and Iran to halt nuclear proliferation. Time and time again, diplomatic negotiations—whether in the form of the Six Party Talks with North Korea or multilateral negotiations with Iran—have yielded little in terms of substantive results. North Korea, for instance, has continued to conduct nuclear tests and repeatedly threatened to attack South Korea, a critical U.S. ally. Iran also appears to be moving closer to achieving nuclear weapons capability, and is openly enriching uranium up to 20 percent. Either of these countries could also attempt to exporttechnical expertise abroad, risking proliferation of sensitive missile and nuclear technology to states such as Syria or Myanmar. In general, those who favor coercive approaches argue that negotiations are little more than delaying tactics rather than genuine attempts to reach an agreement. Additionally, both North Korea and Iran can count on the support of powerful allies on the UN Security Council—Russia or China—and thus have little incentive to change course. Specifically, the United States and others should prioritize measures including suspending foreign aid (in terms of North Korea), expanding economic sanctions, launching covert espionage missions, and, as a last resort, targeted military action. Should the United States provide Pakistan aid to improve the security of its nuclear arsenal? Yes: As Pakistan is a U.S. ally, consistently faces external and internal threats [PDF] from terrorists and extremists alike, and currently holds an estimated 90 to 110 nuclear warheads, it is vital that the United States provide Pakistan aid to secure its nuclear arsenal. Exemplifying the importance of helping Pakistan in this area, U.S. congressional representative Michele Bachmann has labeled Pakistan "too nuclear to fail" and has warned that suspending Pakistan's aid would be "highly naïve." Proponents of providing Pakistan aid to secure its arsenal also note that such a policy is a relatively cheap way to prevent dangerous nonstate actors from stealing or acquiring one of Pakistan's nuclear weapons. In particular, aid set aside for improving the security of Pakistan's arsenal has represented only a small proportion of the more than $20 billion the country has received from the United States since 2011. Additionally, the United States, as a long standing nuclear power committed to nuclear security, is uniquely equipped to provide nuclear security related assistance to Pakistan. No: Although the United States has a critical national security interest in ensuring the security of Pakistan's nuclear arsenal, providing the Pakistani government with aid will do little to accomplish this goal. First, Pakistan has repeatedly denied claims that its nuclear arsenal is insecure; it also recently announced training of an elite team comprising eight thousand members to guard the nuclear arsenal. Even if security gaps do exist in Pakistan, it is not clear that additional U.S. aid—on top of the tens of millions the U.S. has alreadyprovided Pakistan already to secure its arsenal—will fix the problem. There is also the risk that certain actors within Pakistan's government could divert U.S. aid, and perhaps even to extremist elements in the country. Similarly, aid designated for Pakistan's nuclear arsenal might actually increase suspicions in the Pakistani military that U.S. intelligence agencies are spying, with potentially harmful ramifications for U.S.-Pakistan cooperation. More broadly, providing aid to Pakistan to secure its nuclear arsenal could be interpreted by some members of the international community as a "reward" to Pakistan for developing nuclear weapons—and inadvertently encourage the proliferation of nuclear weapons elsewhere. Recent Developments November 2013: Breakthrough in Iran talks On November 24, 2013, the United States and the rest of the P5+1 struck the first meaningful deal with Iran regarding its nuclear program in over a decade. In return for limited and reversible sanctions relief, Iran agreed to halt its nuclear program for a period of six months. Though the agreement does not provide a long-term solution to concerns about Iranian nuclear aspirations, it lays the groundwork for further negotiations. As of January 20, 2014, the IAEA and the United States verified that Iran had fulfilled its initial commitments under the joint plan of action. June 2013: Nuclear states defying NPT The Stockholm International Peace Research Institute's latest yearbook has suggested that all five recognized nuclear states are either deploying new nuclear weapons or delivery systems for nuclear systems or plan to do so. The report contends that these states "appear determined to retain their nuclear arsenals indefinitely." Such a development would violate the terms of the nonproliferation treaty which states that recognized nuclear states work toward disarmament. April 2013: Egypts walks out of nuclear meetings On April 30, Egypt walked out of the Geneva preparatory meeting for the 2015 Review Conference of the State Parties to the Treaty on the NonProliferation of Nuclear Weapons. The Egyptian foreign minister for international organizations explained that the delegation's walkout from the talks stemmed from Egypt's frustration at a lack of progress toward a nuclear-free zone encompassing the Middle East. The creation of such a zone was not on the agenda for the current round of global nuclear talks. April 2013: Chinese pledge for nuclear-free North Korea During his visit to China, Secretary of State John Kerry said that China had agreed to help North Korea demobilize its nuclear arsenal by peaceful means. It is hoped that China, as North Korea's primary trading partner and financier, has the leverage to mitigate the increasingly aggressive rhetoric from Pyongyang that has increased fears of military operations on the peninsula. February 2013: Third North Korea test blast North Korea conducted a controversial nuclear test on Monday, February 11, the country's third since 2006. North Korean officials claimed the country has successfully miniaturized its nuclear technology, a crucial step in developing long-range missile capabilities, but details of the test remain murky. The United States announced that Washington would push for stricter sanctions in the wake of the most recent test, which has been condemned by South Korea and Russia, among others. Even China, North Korea's closest ally for decades, strongly criticized the test—Chinese foreign minister Yang Jiechi announced that China was "strongly dissatisfied and resolutely opposed" to North Korea's most recent provocation. Its subsequent threats against the United States and South Korea, combined with its scrapping of a Korean War armistice, have led to widespread condemnation from the United Nations, European Union, and other states. December 2013: U.S.-Russian disposal program ends In 1994, the United States and Russia struck a deal to dispose of large stockpiles of Soviet highly enriched uranium (HEU). Over twenty years, Russia converted five hundred metric tons of HEU (enough bomb-grade uranium for 20,000 warheads) into low-enriched uranium (LEU) that the United States purchased. The United States-Russia Highly Enriched Uranium Purchase Agreement, commonly known as the Megatons to Megawatts program, ended with the last shipment of LEU reaching the United States on December 11, 2013. Options for Strengthening the Nonproliferation Regime Introduction Recent trends have brought the nuclear nonproliferation regime to a moment of grave crisis. The regime is under siege from both rogue states and nonstate actors, and its core bargain between the nuclear haves and have-nots continues to erode. Bo</w:t>
      </w:r>
      <w:r w:rsidRPr="005552FD">
        <w:rPr>
          <w:rStyle w:val="StyleUnderline"/>
        </w:rPr>
        <w:t>lstering international restraints on the world's deadliest weapons will require the United States and its international partners to adopt realistic, concrete steps to strengthen and close gaps in existing treaty regimes, institutions, and partnerships. These recommendations reflect the views of Stewart M. Patrick, director of the program on international institutions and global governance. Increasing the IAEA budget and reforming the safeguards, security, and personnel systems The International Atomic Energy Agency (IAEA) is the world's technical agency in charge of ensuring that countries maintain safeguards on their peaceful nuclear programs. Safeguards help deter a country from diverting nuclear technology and materials from peaceful to military programs</w:t>
      </w:r>
      <w:r w:rsidRPr="0074661D">
        <w:rPr>
          <w:sz w:val="10"/>
        </w:rPr>
        <w:t xml:space="preserve">. The major concern is that safeguards capabilities have not kept up with the increased use of nuclear power and the projected expansion of nuclear power to many counties. In the words of the Bush administration's head of the National Nuclear Security Administration, "safeguards equipment is outdated and personnel preparedness declining as the agency failed to replace retiring experts with new hires." The IAEA provides services on improving nuclear security in order to prevent nuclear and radiological materials from falling into the hands of terrorists. In 2008, the Eminent Persons Commission advised the IAEA director general that the agency needs to substantially increase its budget for safeguards and security work. Unfortunately, this financial support has not been forthcoming. The IAEA, however, needs member states to commit to place the agency on a sustainable funding path. It also needs to reform its personnel rules to allow experts to stay in one type of job for longer than seven years and for highly qualified senior personnel to stay employed beyond the mandatory retirement age of sixty-two. The recent release of an IAEA report discussing Iran's alleged covert nuclear weapons activity presents more evidence regarding the need to ensure the funding needs of the IAEA are satisfied. Increasing national and international efforts to bring the Comprehensive Test Ban Treaty into force Increasing national and international efforts to bring the Comprehensive Nuclear Test Ban Treaty into force and boost funding to the CTBT Preparatory Commission is required in order to continue to improve the international monitoring system. The CTBT is specifically linked to the overall nonproliferation regime, and entry into force would strengthen the norm against proliferation of nuclear weapons and make it more difficult for states to have confidence that nuclear weapons would work without testing. For the CTBT to enter into force, forty-four nuclear-capable states must ratify it. If the United States ratifies, it can then apply more leverage to the remaining holdout states to do the same. Nonratifying states include China, Egypt, India, Indonesia, Iran, Israel, North Korea, Pakistan, and the United States. In a February 2010 speech, Vice President Biden reaffirmed U.S. commitment to ratify the treaty. The United States will need allied states to reach out and apply diplomatic pressure to holdout states to help secure entry into force. </w:t>
      </w:r>
      <w:r w:rsidRPr="005552FD">
        <w:rPr>
          <w:u w:val="single"/>
        </w:rPr>
        <w:t>To ensure the requisite technical support for the treaty, the United States and its allies need to provide enough funding and other technical resources to the CTBT Organization (CTBTO) and Preparatory Commission. Such support will improve the global monitoring system that is designed to detect relatively low yield nuclear tests throughout the world. Negotiating new, emboldened nuclear arms control treaties The United States and Russia replaced the Strategic Arms Reduction Treaty (START) with the New START Treaty. Successful negotiation and ratification of this agreement improved the overall condition of U.S.-Russian relations, possibly making it easier to work together on other multilateral efforts (</w:t>
      </w:r>
      <w:r w:rsidRPr="0074661D">
        <w:rPr>
          <w:sz w:val="10"/>
        </w:rPr>
        <w:t xml:space="preserve">such as ensuring the peaceful use of nuclear energy, preventing further proliferation to additional states, and implementing global best security practices on nuclear weapons and weapons-usable nuclear materials). </w:t>
      </w:r>
      <w:r w:rsidRPr="005552FD">
        <w:rPr>
          <w:u w:val="single"/>
        </w:rPr>
        <w:t>The New START agreement preserves many of the best elements of its predecessor, such as information exchange, predictability, and permanence in reductions, verification, and transparency. But the United States and Russia must also look ahead to deeper nuclear reductions and focus on broader issues of contention, including missile defense and advanced conventional weapons. In the longer term, the United States and its international partners should consider the following steps: Reforming and strengthening the NPT by creating automatic or binding UNSC mechanisms. Rights in the NPT come with responsibilities.</w:t>
      </w:r>
      <w:r w:rsidRPr="0074661D">
        <w:rPr>
          <w:sz w:val="10"/>
        </w:rPr>
        <w:t xml:space="preserve"> Nuclear weapon states have the responsibility to ensure access to peaceful nuclear technologies, and the recipient states need to show that they can manage nuclear power safely and securely. Although Iran has cited its inalienable right under the NPT to access peaceful nuclear technologies, including dual-use enrichment technologies, it has not met its responsibility to ensure adequate safeguards on its peaceful nuclear program. It has also not provided enough transparency into suspected nuclear weapons development activities to assure the world that it is meeting its responsibility to not acquire nuclear weapons. North Korea left the NPT under the Article X supreme national interests clause, but it did so while under suspicion of developing nuclear weapons. Moreover, it never placed its nuclear program under safeguards. </w:t>
      </w:r>
      <w:r w:rsidRPr="005552FD">
        <w:rPr>
          <w:rStyle w:val="StyleUnderline"/>
        </w:rPr>
        <w:t>Although amending the NPT is admittedly a difficult task, states should commit to strengthening the interpretation and application of the treaty's rules</w:t>
      </w:r>
      <w:r w:rsidRPr="0074661D">
        <w:rPr>
          <w:sz w:val="10"/>
        </w:rPr>
        <w:t xml:space="preserve">. In particular, the UN Security Council should require that any state in violation of its safeguards agreement should suspend the suspect activity until the violation is resolved. The Security Council should also require any state in violation of its safeguards agreement that wants to leave the NPT to return nuclear technologies and materials obtained while a member to countries of origin. In addition, the Security Council should call for a special inspection in any country that has violated its safeguards commitment and is under suspicion of having a nuclear weapons program. Nuclear weapon states have a special responsibility to reaffirm their commitment to pursue nuclear disarmament. They need to demonstrate what concrete actions they have taken and intend to take on the disarmament front. </w:t>
      </w:r>
      <w:r w:rsidRPr="005552FD">
        <w:rPr>
          <w:rStyle w:val="StyleUnderline"/>
        </w:rPr>
        <w:t>The 2010 NPT Review Conference provided an opportunity for treaty signatories to recommit themselves to a world free of nuclear weapons;</w:t>
      </w:r>
      <w:r w:rsidRPr="0074661D">
        <w:rPr>
          <w:sz w:val="10"/>
        </w:rPr>
        <w:t xml:space="preserve"> however, U.S. efforts to include language on stronger verification measures in the final document failed. Determining whether to institutionalize PSI. In his April 2009 Prague speech, President Obama advocated that the world should "come together to turn efforts such as the Proliferation Security Initiative...into a durable institution." The purported benefits of creating a formal institution out of PSI are still being debated. For example, turning the PSI from an informal cooperation agreement into an organization with a secretariat and a budget has the potential to increase its resource endowment and expand its reach. Institutionalizing the initiative may also help clarify commitments and increase operational transparency, making it easier to evaluate performance and measure progress. Bringing the PSI under UN aegis, some analysts have argued, could boost its international legitimacy and appeal to China, India, and Middle Eastern states, whose cooperation in policing the nuclear trade market remains important. One way to put PSI on a firmer institutional footing without folding into an explicitly formalized institution would be to strengthen its legal foundation. This would place interdiction on grounds consistent with international law. Creating a global alliance against nuclear terrorism. The terrorist attacks of September 11, 2001, while nonnuclear, renewed fears of catastrophic nuclear terrorism. In response, the United States and partner countries have revived or initiated international efforts to counter this threat. In particular, the Group of Eight (G8) countries in 2002 launched the Global Partnership against the Spread of Weapons and Materials of Mass Destruction, in which the United States committed to spend at least $10 billion over ten years, and other partners pledged to match that sum. In 2004, the United States formed the Global Threat Reduction Initiative, which was an umbrella program including several programs to secure and reduce fissile materials as well as radioactive materials. Russia is a major partner in this initiative. In 2006, Russia and the United States joined forces again when then president Bush and then Russian president Putin began the Global Initiative to Combat Nuclear Terrorism, which as of early 2010 had eighty-two countries voluntarily taking part in sharing intelligence on nuclear terrorist threats as well as pledging to work toward better security practices over nuclear and other radioactive materials. These programs and initiatives have achieved significant results, but more committed and coordinated global efforts are needed. The challenge for the new U.S. administration is to urge countries to meet their financial and resource commitments pledged under these programs and to increase funding and personnel to ensure that President Obama's goal of securing all vulnerable nuclear material can be achieved by 2014. The institutionalization of biennial global nuclear security summits—with the next summit planned for 2014 in the Netherlands—is a solid step in the right direction. Developing a system of layered nuclear fuel assurance. The spread of nuclear fuel–making facilities under a single state's control can increase the risk of diversion of peaceful nuclear technologies into weapons programs. Issuing an edict to prohibit this activity runs into the barriers of state sovereignty and the "inalienable right" to pursue peaceful nuclear programs. States have built fuel–making facilities for reasons of satisfying national pride, developing a latent weapons capability, and trying to make a profit. To take away or at least to reduce the economic rationale for these facilities, several fuel assurance programs have been proposed. Many of these proposals were studied decades ago. Concerns about proliferation in response to Iran's nuclear program have prompted a dusting off of these proposals or a dressing up with more incentives. The important point is that the nuclear fuel market has worked effectively and there is no reason to expect it to fail in the foreseeable future especially with the expansion plans of the established nuclear fuel producers. To </w:t>
      </w:r>
      <w:r w:rsidRPr="005552FD">
        <w:rPr>
          <w:rStyle w:val="StyleUnderline"/>
        </w:rPr>
        <w:t xml:space="preserve">further strengthen nonproliferation, it makes sense to offer a layered system of fuel assurances that would be available to any country that is in compliance with its safeguards commitments. </w:t>
      </w:r>
      <w:r w:rsidRPr="0074661D">
        <w:rPr>
          <w:sz w:val="10"/>
        </w:rPr>
        <w:t>The first layer would be the existing market in which a handful of major producers have been meeting customers' needs. The second layer would consist of political commitments and insurance policies that would form in effect a virtual fuel bank to back up the existing market. The final layer would consist of an actual fuel bank containing sufficient fuel or low-enriched uranium that can be readily converted to fuel. Such a bank should contain at least enough fuel or enriched uranium to supply the needs of a few large power reactors over a two to three year period. Even with this layered approach, certain countries may still decide to pursue new fuel–making endeavors, but a robust layered fuel system will at least expose that these countries are doing such activities for other than economic reasons.</w:t>
      </w:r>
    </w:p>
    <w:p w:rsidR="006D390E" w:rsidRDefault="006D390E" w:rsidP="006D390E">
      <w:pPr>
        <w:rPr>
          <w:sz w:val="10"/>
        </w:rPr>
      </w:pPr>
    </w:p>
    <w:p w:rsidR="006D390E" w:rsidRDefault="006D390E" w:rsidP="006D390E">
      <w:pPr>
        <w:rPr>
          <w:sz w:val="10"/>
        </w:rPr>
      </w:pPr>
    </w:p>
    <w:p w:rsidR="006D390E" w:rsidRDefault="006D390E" w:rsidP="006D390E">
      <w:pPr>
        <w:rPr>
          <w:sz w:val="10"/>
        </w:rPr>
      </w:pPr>
    </w:p>
    <w:p w:rsidR="006D390E" w:rsidRPr="0074661D" w:rsidRDefault="006D390E" w:rsidP="006D390E">
      <w:pPr>
        <w:rPr>
          <w:sz w:val="10"/>
        </w:rPr>
      </w:pPr>
    </w:p>
    <w:p w:rsidR="006D390E" w:rsidRDefault="006D390E" w:rsidP="006D390E">
      <w:pPr>
        <w:pStyle w:val="Heading4"/>
      </w:pPr>
      <w:r>
        <w:t>NPT is one of the strongest arms treaties of all time</w:t>
      </w:r>
    </w:p>
    <w:p w:rsidR="006D390E" w:rsidRDefault="006D390E" w:rsidP="006D390E">
      <w:r w:rsidRPr="000B5CAD">
        <w:rPr>
          <w:rStyle w:val="Style13ptBold"/>
        </w:rPr>
        <w:t xml:space="preserve">Song; </w:t>
      </w:r>
      <w:r>
        <w:rPr>
          <w:rStyle w:val="Style13ptBold"/>
        </w:rPr>
        <w:t>20</w:t>
      </w:r>
      <w:r w:rsidRPr="000B5CAD">
        <w:rPr>
          <w:rStyle w:val="Style13ptBold"/>
        </w:rPr>
        <w:t>13</w:t>
      </w:r>
      <w:r>
        <w:t>; (Sandra Song, research analyst at NATO Canada, "Nuclear Non-Proliferation Efforts: Success or Failure?,", NAOC, 6-21-2013, http://natoassociation.ca/nuclear-non-proliferation-efforts-success-or-failure/, djc)</w:t>
      </w:r>
    </w:p>
    <w:p w:rsidR="006D390E" w:rsidRDefault="006D390E" w:rsidP="006D390E">
      <w:pPr>
        <w:rPr>
          <w:sz w:val="10"/>
        </w:rPr>
      </w:pPr>
      <w:r w:rsidRPr="0074661D">
        <w:rPr>
          <w:sz w:val="10"/>
        </w:rPr>
        <w:t xml:space="preserve">Since the first atomic bombs were detonated above Hiroshima and Nagasaki in 1945, nuclear weapons proliferation has become one of the greatest threats to international security. </w:t>
      </w:r>
      <w:r w:rsidRPr="001D286B">
        <w:rPr>
          <w:rStyle w:val="StyleUnderline"/>
        </w:rPr>
        <w:t>While progress has been slow, nuclear non-proliferation efforts have largely proven to be successful</w:t>
      </w:r>
      <w:r w:rsidRPr="0074661D">
        <w:rPr>
          <w:sz w:val="10"/>
        </w:rPr>
        <w:t xml:space="preserve">. In order to achieve nuclear disarmament, some concrete measures must be taken to strengthen these goals. </w:t>
      </w:r>
      <w:r w:rsidRPr="001D286B">
        <w:rPr>
          <w:rStyle w:val="StyleUnderline"/>
        </w:rPr>
        <w:t xml:space="preserve">On 5 March 1970, the Nuclear Non-Proliferation Treaty (NPT) officially entered into force following the unanimous approval of a 1961 United Nations General Assembly resolution. The purpose of the NPT is to limit further states from acquiring nuclear weapons while trying to contain and control the nuclear arsenals of states that currently possess them. </w:t>
      </w:r>
      <w:r w:rsidRPr="001D286B">
        <w:rPr>
          <w:rStyle w:val="Emphasis"/>
        </w:rPr>
        <w:t>It is arguably one of the most influential arms control treaties in the world</w:t>
      </w:r>
      <w:r w:rsidRPr="0074661D">
        <w:rPr>
          <w:sz w:val="10"/>
        </w:rPr>
        <w:t>. There are currently 189 signatory states; five of which are recognized nuclear weapon states (NWS). The remaining three NWS (India, Israel, and Pakistan) have never joined the NPT, and North Korea is the only country to withdraw from the treaty. The framework of the NPT is based on three legally binding pillars: Non-proliferation: NWS agree not to transfer their nuclear devices to non-nuclear weapon states (NNWS). The NNWS agree to not acquire or manufacture nuclear weapons, and they agree to comply with the safeguards issued by the International Atomic Energy Agency (IAEA). Disarmament: All signatory states agree to work towards complete disarmament of nuclear weapons and their delivery vehicles. Peaceful use of nuclear energy: NPT member states agree that the use of nuclear technology and materials will be used for the development of civilian nuclear energy programs. The states are subject to the IAEA safeguards to ensure that the technology and material are not being used for the purpose of nuclear weapons development. Defining Success and Failure by Conventional Wisdom The success of a nuclear arms control treaty is unsurprisingly, controversial. On the one hand, the NPT has been successful, considering the world has not been obliterated by nuclear weapons. On the other hand, the NPT has failed, since NWS continue to exist along with rogue states trying to obtain nuclear arms. It is necessary to recognize that focusing solely on failures can generate a skewed understanding of success, resulting in exaggerated risks and potentially dangerous policy measures. Decision-makers can be inclined to dismiss the reasons and circumstances for previous success. In situations like these, officials will exercise extreme measures that are costly and do not guarantee effectiveness. The US is a good example; it was tempted to carry out a new generation of mini-nuclear arms as a way to deter non-state actors. Instead of improving the existing non-proliferation regime, such measures contribute to collapse and proliferation. Member states’ governments can additionally be inclined to hold back on its obligations if there is a lack of faith in the success of a treaty, thus compromising the integrity of the NPT. Unnoticed Breakthroughs There is considerable evidence supporting the success of the NPT initiatives</w:t>
      </w:r>
      <w:r w:rsidRPr="001D286B">
        <w:rPr>
          <w:rStyle w:val="StyleUnderline"/>
        </w:rPr>
        <w:t>. There is a declining rate of proliferation, and fewer states are seeking nuclear weapons compared to six decades ago.</w:t>
      </w:r>
      <w:r w:rsidRPr="0074661D">
        <w:rPr>
          <w:sz w:val="10"/>
        </w:rPr>
        <w:t xml:space="preserve"> In addition, </w:t>
      </w:r>
      <w:r w:rsidRPr="001D286B">
        <w:rPr>
          <w:rStyle w:val="Emphasis"/>
        </w:rPr>
        <w:t>about 75% of countries with nuclear capabilities choose to be NNWS.</w:t>
      </w:r>
      <w:r w:rsidRPr="0074661D">
        <w:rPr>
          <w:sz w:val="10"/>
        </w:rPr>
        <w:t xml:space="preserve"> This could be attributed to the growing political significance of the IAEA. As an implementing body of the NPT, the IAEA monitors NPT member states’ compliance with the treaty. If the organization finds a violation of its safeguard agreement, the UNSC becomes involved, and the state can face serious political consequences. Non-compliant states will simultaneously jeopardize its relations with member states and decrease the long-term sustainability of its security. Libya can be considered an example of modern-day non-proliferation success when it abandoned its nuclear program in 2003. Recent years have seen attempts to refresh nuclear non-proliferation efforts. On 5 April 2009, President Obama delivered a speech in Prague to promote a nuclear-free world. In the following months, the United Nations Security Council (UNSC) adopted Resolution 1887, calling for further advancements on disarmament efforts in order to enhance global security. Later that year, the UNSC passed Resolution 1540 as a means of legally binding UN member states to prevent non-state actors from obtaining weapons of mass destruction. </w:t>
      </w:r>
      <w:r w:rsidRPr="001D286B">
        <w:rPr>
          <w:rStyle w:val="StyleUnderline"/>
        </w:rPr>
        <w:t>All of these efforts have complemented the objectives of the NPT</w:t>
      </w:r>
      <w:r w:rsidRPr="0074661D">
        <w:rPr>
          <w:sz w:val="10"/>
        </w:rPr>
        <w:t>.</w:t>
      </w:r>
    </w:p>
    <w:p w:rsidR="006D390E" w:rsidRDefault="006D390E" w:rsidP="006D390E">
      <w:pPr>
        <w:rPr>
          <w:sz w:val="10"/>
        </w:rPr>
      </w:pPr>
    </w:p>
    <w:p w:rsidR="006D390E" w:rsidRPr="0074661D" w:rsidRDefault="006D390E" w:rsidP="006D390E">
      <w:pPr>
        <w:rPr>
          <w:sz w:val="10"/>
        </w:rPr>
      </w:pPr>
    </w:p>
    <w:p w:rsidR="006D390E" w:rsidRDefault="006D390E" w:rsidP="006D390E">
      <w:pPr>
        <w:pStyle w:val="Heading4"/>
      </w:pPr>
      <w:r>
        <w:t xml:space="preserve">NPT has successful history – international agreements set a precedent. </w:t>
      </w:r>
    </w:p>
    <w:p w:rsidR="006D390E" w:rsidRDefault="006D390E" w:rsidP="006D390E">
      <w:r w:rsidRPr="00D45E6F">
        <w:rPr>
          <w:rStyle w:val="Style13ptBold"/>
        </w:rPr>
        <w:t xml:space="preserve">Fuhrmann and Lupu; </w:t>
      </w:r>
      <w:r>
        <w:rPr>
          <w:rStyle w:val="Style13ptBold"/>
        </w:rPr>
        <w:t>20</w:t>
      </w:r>
      <w:r w:rsidRPr="00D45E6F">
        <w:rPr>
          <w:rStyle w:val="Style13ptBold"/>
        </w:rPr>
        <w:t>16</w:t>
      </w:r>
      <w:r>
        <w:t>; (Matthew Fuhrmann, associate professor of Political Science at Texas A&amp;M university, Yonathan Lupu, Assistant professor of Political Science at George Washington University, " Do Arms Control Treaties Work? Assessing the Effectiveness of the Nuclear Nonproliferation Treaty   1  ,", OUP Academic, 5-3-2016, https://academic.oup.com/isq/article-abstract/60/3/530/2469879?redirectedFrom=fulltext, djc)</w:t>
      </w:r>
    </w:p>
    <w:p w:rsidR="006D390E" w:rsidRPr="00D45E6F" w:rsidRDefault="006D390E" w:rsidP="006D390E">
      <w:pPr>
        <w:rPr>
          <w:rStyle w:val="StyleUnderline"/>
        </w:rPr>
      </w:pPr>
      <w:r w:rsidRPr="0074661D">
        <w:rPr>
          <w:sz w:val="10"/>
        </w:rPr>
        <w:t xml:space="preserve">Conclusions International relations scholars have made considerable progress in understanding whether and how international institutions can influence state behavior. The effects of a highprofile arms control agreement, the NPT, have nonetheless remained unclear. This should trouble us, given the potentially significant role of the treaty in contemporary international security. Our article brings us closer to resolving a longstanding debate about the efficacy of the NPT. </w:t>
      </w:r>
      <w:r w:rsidRPr="00D45E6F">
        <w:rPr>
          <w:rStyle w:val="StyleUnderline"/>
        </w:rPr>
        <w:t>Our study shows that NPT ratification significantly reduces the probability that states will seek nuclear weapons, even when accounting for the possibility that countries may be more likely to join the treaty when they have already decided to remain nonnuclear. The magnitude of this effect is large when compared to other important predictors of proliferation. The NPT, then, has helped to curtail nuclear proliferation</w:t>
      </w:r>
      <w:r w:rsidRPr="0074661D">
        <w:rPr>
          <w:sz w:val="10"/>
        </w:rPr>
        <w:t xml:space="preserve">. This does not imply that the treaty is bulletproof. To be sure, some pessimism about the NPT remains warranted; several countries have pursued nuclear weapons despite ratifying the NPT (see Fuhrmann 2012, chapter 9). An important next step in research on the NPT is to understand variation in its effectiveness. To do so, future work should consider how the treaty restrains proliferation. We highlighted several possible mechanisms: greater transparency resulting from the IAEA safeguards, superpower enforcement, domestic politics, and ideational factors. However, our study cannot adjudicate among these mechanisms. Along these lines, it may prove particularly fruitful to explore how domestic factors contribute to the treaty’s efficacy. Research on treaties governing human rights and other areas makes clear the importance of domestic political mechanisms (for example, Milner 1997; Conrad 2011, 2014; Hill forthcoming). As in other domains, domestic actors appear to make violations of the NPT more costly and thus less likely (Fuhrmann and Berejikian 2012), but very little research systematically explores this possibility. </w:t>
      </w:r>
      <w:r w:rsidRPr="00D45E6F">
        <w:rPr>
          <w:rStyle w:val="StyleUnderline"/>
        </w:rPr>
        <w:t>We hope that this study will encourage a new wave of research on the causes and effects of NPT commitments</w:t>
      </w:r>
      <w:r w:rsidRPr="0074661D">
        <w:rPr>
          <w:sz w:val="10"/>
        </w:rPr>
        <w:t xml:space="preserve">. We close with two more general points. The first pertains to the utility of statistical research methods for understanding the causes of nuclear proliferation. Bell (forthcoming) finds that “The majority of variables identified as significant determinants of proliferation fail to provide robust explanations for existing patterns of proliferation.” This conclusion may lead some scholars to question the value of quantitative analysis for the study of nuclear politics. To be sure, large-N analysis, like any method, has some key limitations. At the same time, this article illustrates how statistical studies can potentially advance knowledge about how states can constrain the spread of nuclear weapons. There is still cause for circumspection, as our analysis rests on some key assumptions, but our study offers a significant improvement over prior efforts to analyze the causal effects of the NPT. Second, our findings carry implications for the study of international institutions. A recent wave of research points to the ways in which international agreements significantly influence peace and conflict. We contribute to this research by providing evidence that treaties can have important effects for addressing complex security problems. Policymakers therefore should not dismiss the usefulness of treaties as a tool for meeting key challenges in the twentyfirst century. </w:t>
      </w:r>
      <w:r w:rsidRPr="00D45E6F">
        <w:rPr>
          <w:rStyle w:val="StyleUnderline"/>
        </w:rPr>
        <w:t xml:space="preserve">Treaties like the NPT certainly have important limitations. Yet, according to our research, </w:t>
      </w:r>
      <w:r w:rsidRPr="00D45E6F">
        <w:rPr>
          <w:rStyle w:val="Emphasis"/>
        </w:rPr>
        <w:t>formalized international agreements can provide partial solutions</w:t>
      </w:r>
      <w:r w:rsidRPr="00D45E6F">
        <w:rPr>
          <w:rStyle w:val="StyleUnderline"/>
        </w:rPr>
        <w:t xml:space="preserve"> to enduring strategic problems.</w:t>
      </w:r>
    </w:p>
    <w:p w:rsidR="006D390E" w:rsidRPr="00D20DB5" w:rsidRDefault="006D390E" w:rsidP="00C86496"/>
    <w:p w:rsidR="00C86496" w:rsidRDefault="00C86496" w:rsidP="00C86496">
      <w:pPr>
        <w:pStyle w:val="Heading3"/>
      </w:pPr>
      <w:r>
        <w:t>Not Effective</w:t>
      </w:r>
    </w:p>
    <w:p w:rsidR="00C86496" w:rsidRDefault="00C86496" w:rsidP="00C86496">
      <w:pPr>
        <w:pStyle w:val="Heading4"/>
      </w:pPr>
      <w:r>
        <w:t xml:space="preserve">Iran has crushed NPT credibility – especially true in high risk regions </w:t>
      </w:r>
    </w:p>
    <w:p w:rsidR="00C86496" w:rsidRPr="004955CF" w:rsidRDefault="00C86496" w:rsidP="00C86496">
      <w:r w:rsidRPr="004955CF">
        <w:rPr>
          <w:rStyle w:val="Style13ptBold"/>
        </w:rPr>
        <w:t>Bowen et al 2016</w:t>
      </w:r>
      <w:r>
        <w:t xml:space="preserve"> (Wyn Bowen, professor of nonproliferation and international security and the director of the Centre for Science and Security Studies, Dina Esfandiary, predoctoral International Security Program Fellow at Harvard Kennedy School's Belfer Center and a Fellow at The Century Foundation, Matthew Moran, Reader in International Security in the Department of War Studies, King’s College London. He also serves as Co-Director of the Centre for Science and Security Studies, "Opaque Proliferation and Moves Towards Latency", Living on the Edge, June 9 2019, https://link.springer.com/chapter/10.1057/978-1-137-27309-3_3, mmv)</w:t>
      </w:r>
    </w:p>
    <w:p w:rsidR="00C86496" w:rsidRDefault="00C86496" w:rsidP="00C86496">
      <w:r w:rsidRPr="00BD2732">
        <w:rPr>
          <w:rStyle w:val="StyleUnderline"/>
        </w:rPr>
        <w:t>The challenge here lies in the precedent set by the Iranian case. Simply put, it highlights the potential for a state to use civil nuclear development as a cover for a proliferation strategy that brings it relatively close to the bomb while remaining a member of the NPT and, crucially, leaving open the possibility of full re-engagement with the international community without fully sacrificing its hedging capability</w:t>
      </w:r>
      <w:r>
        <w:t xml:space="preserve">. </w:t>
      </w:r>
      <w:r w:rsidRPr="00BD2732">
        <w:rPr>
          <w:rStyle w:val="StyleUnderline"/>
        </w:rPr>
        <w:t>Iran has also shown how diplomatic due process can be exploited effectively as a means of dissipating pressure and creating room for manoeuvre</w:t>
      </w:r>
      <w:r>
        <w:t xml:space="preserve">. Granted, the path here is not pain-free—sanctions have crippled Iran’s economy—nor is it necessarily entirely planned—the nuclear nationalism discussed above has had limiting effects that were likely unforeseen by Tehran. And, of course, diplomacy resulted in an agreement that significantly rolled-back Iran’s programme. </w:t>
      </w:r>
      <w:r w:rsidRPr="00BD2732">
        <w:rPr>
          <w:rStyle w:val="StyleUnderline"/>
        </w:rPr>
        <w:t>Iran also challenged the normative structure of the NPT by projecting its own particular interpretation of state obligations under the Treaty</w:t>
      </w:r>
      <w:r>
        <w:t xml:space="preserve">. Through its efforts to shift the focus from issues of non-compliance to broader and deeply contentious issues of rights and the spread of civil nuclear technology, </w:t>
      </w:r>
      <w:r w:rsidRPr="00BD2732">
        <w:rPr>
          <w:rStyle w:val="StyleUnderline"/>
        </w:rPr>
        <w:t>Iran gave additional weight to the view, held by many NAM states, of the NPT as little more than a tool in Western efforts to limit the spread of civil nuclear technology in the name of non-proliferation</w:t>
      </w:r>
      <w:r>
        <w:t xml:space="preserve">. So what does this all mean for the non-proliferation regime? </w:t>
      </w:r>
      <w:r w:rsidRPr="00BD2732">
        <w:rPr>
          <w:rStyle w:val="StyleUnderline"/>
        </w:rPr>
        <w:t>Iran exploited the loopholes of the NPT through a subtle form of nuclear brinkmanship. The danger now is that other states may learn from this approach and seek to follow suit. Nuclear hedging could prove an attractive option for states seeking at least some of the deterrent and coercive benefits that nuclear weapons can bring</w:t>
      </w:r>
      <w:r>
        <w:t>. The case of Saudi Arabia illustrates that some countries may already attempt to follow a similar path to Iran. In the Middle East, the emergence of two or more nuclear hedgers could undermine the credibility and legitimacy of the NPT as a bulwark against proliferation, not least because it could prove difficult to contain ‘hedgers’ at low levels of latency. Moreover, the strategic uncertainty that such hedging would engender could potentially provoke a dangerous spiral whereby states seeking to optimise their hedging strategy would move ever closer to the threshold.</w:t>
      </w:r>
    </w:p>
    <w:p w:rsidR="00C86496" w:rsidRPr="00F777BC" w:rsidRDefault="00C86496" w:rsidP="00C86496"/>
    <w:p w:rsidR="00C86496" w:rsidRPr="0054028F" w:rsidRDefault="00C86496" w:rsidP="00C86496">
      <w:pPr>
        <w:pStyle w:val="Heading4"/>
      </w:pPr>
      <w:r w:rsidRPr="0054028F">
        <w:t xml:space="preserve">NPT collapsing now – no perception of legitimacy </w:t>
      </w:r>
    </w:p>
    <w:p w:rsidR="00C86496" w:rsidRPr="0054028F" w:rsidRDefault="00C86496" w:rsidP="00C86496">
      <w:r w:rsidRPr="0054028F">
        <w:rPr>
          <w:rStyle w:val="Style13ptBold"/>
        </w:rPr>
        <w:t>Meyer 2015</w:t>
      </w:r>
      <w:r w:rsidRPr="0054028F">
        <w:t xml:space="preserve"> (Paul, Fellow in International Security at Simon Fraser University and a Senior Fellow at The Simons Foundation, "A problematic nuclear Nonproliferation Treaty", OpenCanada.org, May 14 2015, </w:t>
      </w:r>
      <w:hyperlink r:id="rId43" w:history="1">
        <w:r w:rsidRPr="0054028F">
          <w:rPr>
            <w:rStyle w:val="Hyperlink"/>
          </w:rPr>
          <w:t>https://www.opencanada.org/features/a-problematic-nuclear-nonproliferation-treaty/</w:t>
        </w:r>
      </w:hyperlink>
      <w:r w:rsidRPr="0054028F">
        <w:t>, mmv)</w:t>
      </w:r>
    </w:p>
    <w:p w:rsidR="00C86496" w:rsidRPr="0054028F" w:rsidRDefault="00C86496" w:rsidP="00C86496">
      <w:r w:rsidRPr="0054028F">
        <w:t xml:space="preserve">Haves and Have Nots: </w:t>
      </w:r>
      <w:r w:rsidRPr="0054028F">
        <w:rPr>
          <w:rStyle w:val="StyleUnderline"/>
        </w:rPr>
        <w:t>The two-tier structure of its membership that distinguishes between the five nuclear weapon states recognized by the NPT and the non-nuclear weapon states has from the start imparted a discriminatory character to the treaty</w:t>
      </w:r>
      <w:r w:rsidRPr="0054028F">
        <w:t xml:space="preserve">. Although this differentiation was presented originally as only a temporary condition the fact that 45 years after its entry into force a central obligation — that of nuclear disarmament — has not been fulfilled perpetuates a two-class construct. </w:t>
      </w:r>
      <w:r w:rsidRPr="0054028F">
        <w:rPr>
          <w:rStyle w:val="StyleUnderline"/>
        </w:rPr>
        <w:t>The reality that the nuclear weapon states seem to be investing overwhelmingly in the modernization of their arsenals rather than in their elimination raises basic questions as to the credibility</w:t>
      </w:r>
      <w:r w:rsidRPr="0054028F">
        <w:t xml:space="preserve"> of their declaratory support for the Article VI commitments for nuclear disarmament. </w:t>
      </w:r>
      <w:r w:rsidRPr="0054028F">
        <w:rPr>
          <w:rStyle w:val="StyleUnderline"/>
        </w:rPr>
        <w:t>Violations: The nonproliferation provisions of the NPT have also suffered corrosive episodes with covert nuclear activities by non-nuclear weapon states such as Iraq, Libya, North Korea and Syria violating their treaty obligations</w:t>
      </w:r>
      <w:r w:rsidRPr="0054028F">
        <w:t xml:space="preserve">. While the progress towards a diplomatic settlement to the long running dispute with Iran over its nuclear program has been a welcome development, realism dictates caution in assuming that the envisaged comprehensive agreement due by June 30 is going to be achieved and satisfactorily implemented. </w:t>
      </w:r>
      <w:r w:rsidRPr="0054028F">
        <w:rPr>
          <w:rStyle w:val="StyleUnderline"/>
        </w:rPr>
        <w:t>The strengthening of the international safeguards regime through adherence to the Additional Protocol</w:t>
      </w:r>
      <w:r w:rsidRPr="0054028F">
        <w:t xml:space="preserve"> (a voluntary agreement that increases the authority of the International Atomic Energy Agency to verify compliance with the nonproliferation commitment of states) </w:t>
      </w:r>
      <w:r w:rsidRPr="0054028F">
        <w:rPr>
          <w:rStyle w:val="StyleUnderline"/>
        </w:rPr>
        <w:t>has witnessed steady progress with 124 now in force, but is still far from gaining universal support</w:t>
      </w:r>
      <w:r w:rsidRPr="0054028F">
        <w:t xml:space="preserve"> amongst IAEA states. </w:t>
      </w:r>
      <w:r w:rsidRPr="0054028F">
        <w:rPr>
          <w:rStyle w:val="StyleUnderline"/>
        </w:rPr>
        <w:t>Universality: This remains a goal that the NPT states continue to affirm, but state actions over the last few years have belied these assertions</w:t>
      </w:r>
      <w:r w:rsidRPr="0054028F">
        <w:t xml:space="preserve">. </w:t>
      </w:r>
      <w:r w:rsidRPr="0054028F">
        <w:rPr>
          <w:rStyle w:val="StyleUnderline"/>
        </w:rPr>
        <w:t>A variety of nuclear cooperation agreements with India have in conjunction with self-inflicted wounds by the Nuclear Supplier Groups and the IAEA demonstrated that political-commercial factors have consistently trumped nuclear nonproliferation principles in relations with India. As a result it has been granted de facto the benefits of NPT membership without any of its de jure obligations.</w:t>
      </w:r>
      <w:r w:rsidRPr="0054028F">
        <w:t xml:space="preserve"> </w:t>
      </w:r>
      <w:r w:rsidRPr="0054028F">
        <w:rPr>
          <w:rStyle w:val="StyleUnderline"/>
        </w:rPr>
        <w:t>As a result the cause of universality has been dealt a mortal blow and the grievances of non-NPT parties that did not receive similar preferential treatment have led to further complications in realizing the goals of the treaty</w:t>
      </w:r>
      <w:r w:rsidRPr="0054028F">
        <w:t xml:space="preserve">. In particular it has led to Pakistan persistently blocking the commencement of FMCT negotiations at the Conference on Disarmament in the wake of the nuclear exemptions provided to India, which Islamabad argues has shifted the strategic balance in South Asia against it. </w:t>
      </w:r>
      <w:r w:rsidRPr="0054028F">
        <w:rPr>
          <w:rStyle w:val="StyleUnderline"/>
        </w:rPr>
        <w:t>The defection of North Korea in 2003 from the NPT established a negative precedent and that country’s blatant pursuit of nuclear weapon</w:t>
      </w:r>
      <w:r w:rsidRPr="0054028F">
        <w:t xml:space="preserve"> and ballistic missile capabilities </w:t>
      </w:r>
      <w:r w:rsidRPr="0054028F">
        <w:rPr>
          <w:rStyle w:val="StyleUnderline"/>
        </w:rPr>
        <w:t xml:space="preserve">constitutes a continuing challenge to the regime’s integrity. The failure of efforts by the international community to check this conduct and the apparent paralysis of the six party talks at forging a diplomatic settlement casts a dark shadow over the NPT and the entire regional security situation in North Eastern Asia. </w:t>
      </w:r>
      <w:r w:rsidRPr="0054028F">
        <w:t xml:space="preserve">The Middle East represents another area for which NPT involvement seems only to have produced a series of unrealized promises from the 1995 resolution on the Middle East that was part of the package of agreements that enabled the indefinite extension of the NPT to the present inability to convene a conference on a regional WMD-free zone that all states parties supported as part of the outcome of the 2010 Review Conference. The reliability of assurances offered by nuclear weapon states to the non-nuclear weapon states have also come into question most recently with regard to the Budapest Memorandum of 1994 and the commitments made at that time on the part of the U.S., Russia and the UK to Ukraine to respect its territorial integrity in return for its adherence to the NPT as a non-nuclear weapon state. Institutional Deficit: </w:t>
      </w:r>
      <w:r w:rsidRPr="0054028F">
        <w:rPr>
          <w:rStyle w:val="StyleUnderline"/>
        </w:rPr>
        <w:t>These failures of state action might not be so corrosive of the authority of the NPT if there were institutional means to enable the membership to meet and discuss these and other challenges to the treaty. Regrettably, the NPT suffers from a massive institutional deficit</w:t>
      </w:r>
      <w:r w:rsidRPr="0054028F">
        <w:t xml:space="preserve">, one that is all the more pronounced when it is compared with multilateral agreements of comparable importance. </w:t>
      </w:r>
      <w:r w:rsidRPr="0054028F">
        <w:rPr>
          <w:rStyle w:val="StyleUnderline"/>
        </w:rPr>
        <w:t>Unlike the standard practices elsewhere the NPT is devoid of institutional support. It lacks any Executive Council or any body to provide on-going stewardship for the treaty. There is no provision for an annual meeting of states parties or indeed any gathering empowered to take substantive decisions beyond the once in five years review conferences. The NPT has to do without any dedicated secretariat or any implementing organization with a mandate to promote compliance with all treaty provisions</w:t>
      </w:r>
      <w:r w:rsidRPr="0054028F">
        <w:t xml:space="preserve"> (the IAEA’s mandate only pertains to the nonproliferation provisions of the treaty). Reporting Requirements: </w:t>
      </w:r>
      <w:r w:rsidRPr="0054028F">
        <w:rPr>
          <w:rStyle w:val="StyleUnderline"/>
        </w:rPr>
        <w:t>These institutional deficiencies are compounded by limited transparency as to the efforts of states parties to implement the treaty. Only a small fraction of the states parties regularly submit reports on their implementation actions.</w:t>
      </w:r>
      <w:r w:rsidRPr="0054028F">
        <w:t xml:space="preserve"> Reporting by the nuclear weapon states on Art VI compliance remains uneven and in many cases lacking the detail to allow for any meaningful comparative assessments as to the progress being made on fulfilling treaty commitments. Such reports would of course be most effective as part of an enhanced institutional framework in which they would become key inputs to annual meetings of states parties. These meetings would then have an empirical basis for discussion of the overall health of the NPT-centered regime and impediments to implementation. In short, there is a need to develop accountability mechanisms for the NPT that will ensure that the implementation record of states parties is adequately documented and open to collective peer review by the NPT membership.</w:t>
      </w:r>
    </w:p>
    <w:p w:rsidR="00C86496" w:rsidRDefault="00C86496" w:rsidP="00C86496"/>
    <w:p w:rsidR="00C86496" w:rsidRDefault="00C86496" w:rsidP="00C86496"/>
    <w:p w:rsidR="00C86496" w:rsidRDefault="00C86496" w:rsidP="00C86496">
      <w:pPr>
        <w:pStyle w:val="Heading4"/>
      </w:pPr>
      <w:r>
        <w:t xml:space="preserve">Checks on prolif fail – they aren’t enforceable and have no brightline </w:t>
      </w:r>
    </w:p>
    <w:p w:rsidR="00C86496" w:rsidRDefault="00C86496" w:rsidP="00C86496">
      <w:r w:rsidRPr="00310076">
        <w:rPr>
          <w:rStyle w:val="Style13ptBold"/>
        </w:rPr>
        <w:t>Altman and Miller 2018</w:t>
      </w:r>
      <w:r>
        <w:t xml:space="preserve"> (Dan Altman, Assistant Professor of Political Science at Georgia State University, Nicholas Miller, Assistant Professor of Government at Dartmouth, "Red lines in nuclear nonproliferation", The Nonproliferation Review, 2018 Middlebury Institute of International Studies at Monterey, James Martin Center for Nonproliferation Studies, February 15 2018, </w:t>
      </w:r>
      <w:hyperlink r:id="rId44" w:history="1">
        <w:r w:rsidRPr="004A67EA">
          <w:rPr>
            <w:rStyle w:val="Hyperlink"/>
          </w:rPr>
          <w:t>https://www.tandfonline.com/doi/abs/10.1080/10736700.2018.1433575?journalCode=rnpr20</w:t>
        </w:r>
      </w:hyperlink>
      <w:r>
        <w:t>, mmv)</w:t>
      </w:r>
    </w:p>
    <w:p w:rsidR="00C86496" w:rsidRPr="00E57046" w:rsidRDefault="00C86496" w:rsidP="00C86496">
      <w:r w:rsidRPr="00310076">
        <w:rPr>
          <w:rStyle w:val="StyleUnderline"/>
        </w:rPr>
        <w:t>An arbitrary red line is one that has no conspicuous differences from nearby alternatives</w:t>
      </w:r>
      <w:r>
        <w:t xml:space="preserve">. A non-arbitrary red line utilizes a uniquely salient event that serves as a “natural,” generally recognized, casus belli. </w:t>
      </w:r>
      <w:r w:rsidRPr="00310076">
        <w:rPr>
          <w:rStyle w:val="StyleUnderline"/>
        </w:rPr>
        <w:t>These “focal points” are the basis of many of the strongest red lines in issue areas aside from nonproliferation. Opening fire</w:t>
      </w:r>
      <w:r>
        <w:t>—the first use of force in a crisis—</w:t>
      </w:r>
      <w:r w:rsidRPr="00310076">
        <w:rPr>
          <w:rStyle w:val="StyleUnderline"/>
        </w:rPr>
        <w:t>is widely understood as a specific, non-arbitrary focal point, after which both sides often perceive and fear that escalation is likely.</w:t>
      </w:r>
      <w:r>
        <w:t xml:space="preserve">18 Similarly, the use of weapons of mass destruction (WMD) in war—nuclear weapons, most of all— has long been understood as posing grave risks of escalation.19 We use the term “arbitrary” as the antonym of “focal,” rather than its alternative common usage as the antonym of “deliberate.” </w:t>
      </w:r>
      <w:r w:rsidRPr="00310076">
        <w:rPr>
          <w:rStyle w:val="StyleUnderline"/>
        </w:rPr>
        <w:t>For a deterrent red line to effectively resist salami tactics, it must trigger significant retribution for even a small, incremental violation</w:t>
      </w:r>
      <w:r>
        <w:t>. Focal points enable red lines to serve this role. Advancing an army toward another nation may be threatening, yet the single step at which the border is crossed carries unique and disproportionate consequences. The last step before crossing the border or the next step after crossing it do not lead to additional escalation in the same way as that single step past the focal point. Schelling explains: “</w:t>
      </w:r>
      <w:r w:rsidRPr="00310076">
        <w:rPr>
          <w:rStyle w:val="StyleUnderline"/>
        </w:rPr>
        <w:t>A focal point for agreement often owes its focal character to the fact that small concessions would be impossible, that small encroachments would lead to more and larger ones</w:t>
      </w:r>
      <w:r>
        <w:t xml:space="preserve">.” 20 As this discussion suggests, </w:t>
      </w:r>
      <w:r w:rsidRPr="00310076">
        <w:rPr>
          <w:rStyle w:val="StyleUnderline"/>
        </w:rPr>
        <w:t>a common tactical response to an arbitrary red line is incrementalism, whereby a challenger gradually inches over the threshold, never moving so dramatically as to elicit a strong response. Nonproliferation policy struggles to match incremental punishments to incremental violations</w:t>
      </w:r>
      <w:r>
        <w:t xml:space="preserve">. Threats to impose economic sanctions can facilitate an incremental-punishment approach, but threats of force—for instance, preventive strikes—or threats to withdraw from an alliance relationship often do not. That disparity reduces nonproliferation leverage. </w:t>
      </w:r>
      <w:r w:rsidRPr="00310076">
        <w:rPr>
          <w:rStyle w:val="StyleUnderline"/>
        </w:rPr>
        <w:t>Even sanctions can prove challenging. Sanctions frequently require legislative approval or, at a minimum, a clear policy change from a foreign-policy bureaucracy</w:t>
      </w:r>
      <w:r>
        <w:t xml:space="preserve">. Either can be difficult, especially when the violation is ambiguous or incremental in nature. Moreover, effective economic sanctions often require broad international support under United Nations auspices, which is especially difficult to garner without a more-than-incremental violation. </w:t>
      </w:r>
      <w:r w:rsidRPr="00310076">
        <w:rPr>
          <w:rStyle w:val="StyleUnderline"/>
        </w:rPr>
        <w:t>Even when states react to a gradual series of small violations with comparably incremental punishments of their own, they must eventually deter the proliferator from taking the next step</w:t>
      </w:r>
      <w:r>
        <w:t xml:space="preserve">.21 For nonproliferation red lines, arbitrariness is most apparent in attempts to cap uranium enrichment at a certain level of enrichment or at a certain number of centrifuges. Any specific number above zero is arbitrary, except perhaps for the level of enrichment at which uranium becomes weapons-usable. This creates a problem. </w:t>
      </w:r>
      <w:r w:rsidRPr="00310076">
        <w:rPr>
          <w:rStyle w:val="StyleUnderline"/>
        </w:rPr>
        <w:t>Proliferators will rightly doubt that building a few additional centrifuges beyond that limit, or enriching a few extra percent—even if proven beyond a doubt—will truly provoke punishment in the same way that crossing a border or opening fire often do</w:t>
      </w:r>
      <w:r>
        <w:t xml:space="preserve">.22 Nonetheless, some nonproliferation red lines are less arbitrary than others. Nuclear testing has long been the one truly salient focal point within the nuclear-proliferation process, which helps to explain why this red line has so often served as the crux of coercive nonproliferation efforts, even though states can build nuclear weapons without testing them. Imprecision </w:t>
      </w:r>
      <w:r w:rsidRPr="00310076">
        <w:rPr>
          <w:rStyle w:val="StyleUnderline"/>
        </w:rPr>
        <w:t>An imprecise red line does not clearly specify whether certain possible actions do or do not violate it</w:t>
      </w:r>
      <w:r>
        <w:t xml:space="preserve">. The degree of imprecision is the size of the resultant gray area. Imprecision is greater when more questions of the form “Does it include ______ ?” cannot be answered unequivocally.23 Imprecise red lines are vulnerable to violations in their gray areas. A common tactical response to an imprecise red line is to blur the specifics of what exactly the red line prohibits. For example, does a red line against a nuclear-weapon program prohibit research into rocketry or detonators, which have conventional military and peaceful applications? Does it bar the production of all fissile material? </w:t>
      </w:r>
      <w:r w:rsidRPr="00310076">
        <w:rPr>
          <w:rStyle w:val="StyleUnderline"/>
        </w:rPr>
        <w:t>When a proliferator violates a gray area in a red line, it is difficult to justify a significant escalation of the conflict by punishing a less than-clear-cut act of noncompliance. This is especially true for economic sanctions that require international participation, including many states for whom nonproliferation is not a top priority</w:t>
      </w:r>
      <w:r>
        <w:t xml:space="preserve">. Moreover, sacrificing the gray area does not necessarily undermine the credibility of the broader red line and its ability to prevent those actions that are unambiguously prohibited. This, of course, provides an opening that proliferators can exploit.24 Some past studies warn against declaring precise red lines. They contend that ambiguity induces uncertainty about exactly what will trigger retribution, thus promoting caution, whereas clarity enables the adversary to advance right up to the line without hesitation.25 However, it is not apparent why this ambiguity would induce caution. Is a deterrer truly going, for instance, to use force over a marginal and ambiguous violation of a red line that it intentionally chose not to make clear? </w:t>
      </w:r>
      <w:r w:rsidRPr="00310076">
        <w:rPr>
          <w:rStyle w:val="StyleUnderline"/>
        </w:rPr>
        <w:t>It is more likely that the deterrer would concede the small loss and deny that any red line had in fact been crossed. It is reasonable to expect that a precise red line sacrifices all that it excludes, functioning as a “green light.”</w:t>
      </w:r>
      <w:r>
        <w:t xml:space="preserve"> 26 However, we doubt that replacing the green light with deliberate ambiguity can salvage deterrence in difficult circumstances where the deterrer lacks the will to make its red line precise. </w:t>
      </w:r>
      <w:r w:rsidRPr="00310076">
        <w:rPr>
          <w:rStyle w:val="StyleUnderline"/>
        </w:rPr>
        <w:t>Ambiguity is no cure for a lack of credibility</w:t>
      </w:r>
      <w:r w:rsidRPr="00310076">
        <w:t>. The major downside of a precise red line is that it can create a “credibility trap.” A clearer red line means greater reputational damage from failing to uphold it. By providing a way to avoid carrying out a</w:t>
      </w:r>
      <w:r>
        <w:t xml:space="preserve"> threat when a red line is crossed, ambiguity creates both a cost—undermining credibility—and a benefit—reducing the risk of entrapment into unwanted escalation.27 Importantly, however, </w:t>
      </w:r>
      <w:r w:rsidRPr="00310076">
        <w:rPr>
          <w:rStyle w:val="StyleUnderline"/>
        </w:rPr>
        <w:t>this argument for ambiguity does not claim that it enhances the chances of the red line succeeding. Instead, the claim is that ambiguity is worthwhile even though it weakens a red line’s capacity to deter violations</w:t>
      </w:r>
      <w:r>
        <w:t xml:space="preserve">.28 Policy makers must navigate this tradeoff. Unverifiability </w:t>
      </w:r>
      <w:r w:rsidRPr="00310076">
        <w:rPr>
          <w:rStyle w:val="StyleUnderline"/>
        </w:rPr>
        <w:t>An unverifiable red line is vulnerable to violations that are not immediately detected</w:t>
      </w:r>
      <w:r>
        <w:t xml:space="preserve">. The adversary can secretly violate such red lines and, upon eventual discovery, present its actions as a fait accompli. A classic example of a red line with verifiability problems is President John F. Kennedy’s attempt to prohibit the Soviet Union from deploying nuclear missiles to Cuba. It has long been believed that unverifiability makes violations more likely. According to Richard Smoke, </w:t>
      </w:r>
      <w:r w:rsidRPr="00310076">
        <w:rPr>
          <w:rStyle w:val="StyleUnderline"/>
        </w:rPr>
        <w:t>states have frequently taken escalatory actions in the expectation that they can do so secretly or invisibly</w:t>
      </w:r>
      <w:r>
        <w:t xml:space="preserve">.29 Kenneth Schultz shows that openings for concealed violations, in particular covert support for rebel groups, can lead to bargaining failure and conflict.30 Virginia Page Fortna finds that verification mechanisms lead to more durable peace agreements.31 </w:t>
      </w:r>
      <w:r w:rsidRPr="00310076">
        <w:t>Verification concerns have long shaped arms-control negotiations</w:t>
      </w:r>
      <w:r>
        <w:t xml:space="preserve">.32 For instance, </w:t>
      </w:r>
      <w:r w:rsidRPr="00310076">
        <w:rPr>
          <w:rStyle w:val="StyleUnderline"/>
        </w:rPr>
        <w:t>agreements that ban an entire specific weapon system are easier to verify and enforce than agreements limiting a weapon’s level of capability or the numbers that a state is allowed to possess</w:t>
      </w:r>
      <w:r>
        <w:t xml:space="preserve">. In the former instance, spotting even one of the forbidden weapons amounts to a clear violation, but determining the number of weapons within a limited weapon system requires far more effort and information.33 </w:t>
      </w:r>
      <w:r w:rsidRPr="00310076">
        <w:rPr>
          <w:rStyle w:val="StyleUnderline"/>
        </w:rPr>
        <w:t>This is one reason why a red line against any uranium enrichment is easier to uphold, in principle, than a red line specifying an acceptable number of centrifuges</w:t>
      </w:r>
      <w:r>
        <w:t xml:space="preserve">. More severe verifiability problems in nonproliferation include red lines that prohibit mathematical calculations relevant to warhead design or that bar enrichment past a certain level at an unsafeguarded centrifuge facility. </w:t>
      </w:r>
      <w:r w:rsidRPr="00310076">
        <w:rPr>
          <w:rStyle w:val="StyleUnderline"/>
        </w:rPr>
        <w:t>The tactical response to an unverifiable red line is a covert transgression, whereby a challenger violates the red line in a way that is difficult or impossible to detect</w:t>
      </w:r>
      <w:r>
        <w:t xml:space="preserve">. Incompleteness Finally, an incomplete red line does not fully encapsulate what it aims to protect. The tactical response to such a red line is flanking. More formally, an incomplete red line exists when a state demands A to prevent B, but the adversary can attain B while still complying with A. The vulnerability of incomplete red lines is analogous to that of deploying troops on too narrow a front. </w:t>
      </w:r>
      <w:r w:rsidRPr="00310076">
        <w:rPr>
          <w:rStyle w:val="StyleUnderline"/>
        </w:rPr>
        <w:t>In comparison with verifiability, incompleteness has received less attention in the international-relations literature beyond occasional references to initiatives that, for instance, “design around” a deterrent commitment</w:t>
      </w:r>
      <w:r>
        <w:t xml:space="preserve">.34 Nonetheless, we find it an important characteristic of nonproliferation red lines. </w:t>
      </w:r>
      <w:r w:rsidRPr="00310076">
        <w:rPr>
          <w:rStyle w:val="StyleUnderline"/>
        </w:rPr>
        <w:t>The most obvious example of an incomplete nonproliferation red line is a prohibition on testing, as states can and have developed nuclear weapons without conducting tests, or failing to prohibit the development of “peaceful nuclear explosives.”</w:t>
      </w:r>
      <w:r>
        <w:t xml:space="preserve"> Weakness in nonproliferation red lines </w:t>
      </w:r>
      <w:r w:rsidRPr="00310076">
        <w:rPr>
          <w:rStyle w:val="StyleUnderline"/>
        </w:rPr>
        <w:t>These four weaknesses are common in nonproliferation red lines. Weak nonproliferation red lines are closer to the norm than the exception</w:t>
      </w:r>
      <w:r>
        <w:t xml:space="preserve">. However, this is not necessarily an indictment of the policy makers responsible for these red lines. </w:t>
      </w:r>
      <w:r w:rsidRPr="00310076">
        <w:rPr>
          <w:rStyle w:val="StyleUnderline"/>
        </w:rPr>
        <w:t>Weaknesses in red lines are often inherent to the nature of the action that these red lines aim to deter. Arbitrary red lines are more common for types of issues where focal points are rare or absent</w:t>
      </w:r>
      <w:r>
        <w:t xml:space="preserve">. Up until the first nuclear test, nuclear programs are generally able to proceed gradually, with some degree of concealment and plausible deniability, never crossing a focal point. Imprecision is more common for issues that cannot be quantified or measured easily. Consider, for example, a demand to tamp down nationalist saber rattling. </w:t>
      </w:r>
      <w:r w:rsidRPr="00310076">
        <w:rPr>
          <w:rStyle w:val="StyleUnderline"/>
        </w:rPr>
        <w:t>Similarly, the inherent ambiguity of many dual-use nuclear technologies creates imprecision problems for broadly defined red lines against nuclear-weapon programs</w:t>
      </w:r>
      <w:r>
        <w:t xml:space="preserve">. Verifiability depends on the ease of observing violations. The incompleteness of a red line often depends on how many ways a goal can be accomplished.35 Prohibitions against North Korean reprocessing or Soviet atmospheric nuclear tests fit the bill. Plutonium production is not the only path to the bomb, and atmospheric testing is not the only way to test nuclear weapons. </w:t>
      </w:r>
      <w:r w:rsidRPr="00310076">
        <w:rPr>
          <w:rStyle w:val="StyleUnderline"/>
        </w:rPr>
        <w:t>Red lines fail for many reasons beyond the four weaknesses discussed here, including the absence of sufficient national interest to uphold them and the inability to impose costs that outweigh the benefits of having crossed the red line</w:t>
      </w:r>
      <w:r>
        <w:t>.36 Some demands fail simply because they ask for too much or lack credibility, not due to any particular characteristics of their red lines.37 However, rather than attempt to explain the final outcomes of red lines, we focus on explaining the tactics that proliferators can use to challenge them.</w:t>
      </w:r>
    </w:p>
    <w:p w:rsidR="00C86496" w:rsidRDefault="00C86496" w:rsidP="00C86496"/>
    <w:p w:rsidR="00C86496" w:rsidRDefault="00C86496" w:rsidP="00C86496">
      <w:pPr>
        <w:pStyle w:val="Heading4"/>
      </w:pPr>
      <w:r>
        <w:t xml:space="preserve">The NPT doesn’t work, but that’s okay – no impact to collapse </w:t>
      </w:r>
    </w:p>
    <w:p w:rsidR="00C86496" w:rsidRDefault="00C86496" w:rsidP="00C86496">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45" w:history="1">
        <w:r w:rsidRPr="004A67EA">
          <w:rPr>
            <w:rStyle w:val="Hyperlink"/>
          </w:rPr>
          <w:t>https://repository.library.georgetown.edu/bitstream/handle/10822/558060/Bleek_georgetown_0076D_10876.pdf?sequence=1&amp;isAllowed=y</w:t>
        </w:r>
      </w:hyperlink>
      <w:r>
        <w:t>, mmv)</w:t>
      </w:r>
    </w:p>
    <w:p w:rsidR="00C86496" w:rsidRDefault="00C86496" w:rsidP="00C86496">
      <w:pPr>
        <w:tabs>
          <w:tab w:val="left" w:pos="5610"/>
        </w:tabs>
      </w:pPr>
      <w:r>
        <w:t xml:space="preserve">Of course, these levers also suggest things policymakers could do, fail to do, or that could occur despite their best efforts, and that would make reactive proliferation more likely. In some cases, there may be little policymakers can do about intensifying rivalries. </w:t>
      </w:r>
      <w:r w:rsidRPr="00367221">
        <w:rPr>
          <w:rStyle w:val="StyleUnderline"/>
        </w:rPr>
        <w:t>The cost and technological challenge of proliferating may fall for reasons that are unanticipated or over which policymakers have little influence, for example if nuclear technology, materials, or weapons are diverted from a nuclear-armed state or if non-state actors or rogue elements within states assist others in proliferating</w:t>
      </w:r>
      <w:r>
        <w:t xml:space="preserve">. And in some circumstances either potential provider or recipient states may view close alliance relationships as either infeasible or undesirable. The results of this study have implications for efforts to prevent proliferation broadly and to move toward abolishing nuclear weapons. On the one hand, they suggest that the proliferation challenge may be more tractable than it is often made out to be. </w:t>
      </w:r>
      <w:r w:rsidRPr="00367221">
        <w:rPr>
          <w:rStyle w:val="StyleUnderline"/>
        </w:rPr>
        <w:t>Occasional nonproliferation failures—think India’s 1974 test, the 1998 South Asian tests, North Korea’s 2006 and 2009 tests, or the current crisis over Iran’s proliferation activities, all of which have provoked predictions that the nonproliferation regime would crumble and widespread proliferation would result—are not likely to lead many, if any, others to follow suit</w:t>
      </w:r>
      <w:r>
        <w:t xml:space="preserve">.422 On the other, </w:t>
      </w:r>
      <w:r w:rsidRPr="00367221">
        <w:rPr>
          <w:rStyle w:val="StyleUnderline"/>
        </w:rPr>
        <w:t>the results also suggest that abolition may be harder to achieve than is sometimes suggested</w:t>
      </w:r>
      <w:r>
        <w:t xml:space="preserve"> (and no one suggests it will be easy). Various abolition proposals have been floated since the beginning of the nuclear age.423 Efforts received new momentum after four former senior U.S. national security officials endorsed the goal in 2007 and President Obama embraced the issue during his 2008 presidential campaign and upon taking office. Abolition proponents often assume that the crucial enabling factor would be a process by which nuclear-armed states could simultaneously and verifiably disarm and subsequently maintain that status, and abolition proposals therefore often focus on how that process could be structured. </w:t>
      </w:r>
      <w:r w:rsidRPr="00367221">
        <w:rPr>
          <w:rStyle w:val="StyleUnderline"/>
        </w:rPr>
        <w:t>But if states do not proliferate primarily in response to other states’ proliferation, they may also be less prepared to give up nuclear weapons merely because others are giving them up</w:t>
      </w:r>
      <w:r>
        <w:t xml:space="preserve">.424 </w:t>
      </w:r>
    </w:p>
    <w:p w:rsidR="00C86496" w:rsidRDefault="00C86496" w:rsidP="00C86496"/>
    <w:p w:rsidR="006D390E" w:rsidRPr="00B701FF" w:rsidRDefault="006D390E" w:rsidP="006D390E">
      <w:pPr>
        <w:pStyle w:val="Heading4"/>
        <w:rPr>
          <w:rStyle w:val="Style13ptBold"/>
          <w:b/>
        </w:rPr>
      </w:pPr>
      <w:r w:rsidRPr="00B701FF">
        <w:rPr>
          <w:rStyle w:val="Style13ptBold"/>
          <w:b/>
        </w:rPr>
        <w:t>NPT not that good; needs disarmament reform</w:t>
      </w:r>
    </w:p>
    <w:p w:rsidR="006D390E" w:rsidRPr="006D390E" w:rsidRDefault="006D390E" w:rsidP="006D390E">
      <w:r w:rsidRPr="006D390E">
        <w:rPr>
          <w:rStyle w:val="Style13ptBold"/>
        </w:rPr>
        <w:t>Todi</w:t>
      </w:r>
      <w:r w:rsidRPr="006D390E">
        <w:t xml:space="preserve">, The Diplomat; </w:t>
      </w:r>
      <w:r w:rsidRPr="006D390E">
        <w:rPr>
          <w:rStyle w:val="Style13ptBold"/>
        </w:rPr>
        <w:t>2019</w:t>
      </w:r>
      <w:r w:rsidRPr="006D390E">
        <w:t>; (Saurabh Todi, M.A. Candidate in Nonproliferation and Terrorism Studies, "Reforming the Nuclear Nonproliferation Treaty for New Realities,", Diplomat, 1-4-2019, https://thediplomat.com/2019/01/reforming-the-nuclear-nonproliferation-treaty-for-new-realities/, djc)</w:t>
      </w:r>
    </w:p>
    <w:p w:rsidR="006D390E" w:rsidRDefault="006D390E" w:rsidP="006D390E">
      <w:pPr>
        <w:rPr>
          <w:sz w:val="10"/>
        </w:rPr>
      </w:pPr>
      <w:r w:rsidRPr="0074661D">
        <w:rPr>
          <w:sz w:val="10"/>
        </w:rPr>
        <w:t xml:space="preserve">It’s time to amend the NPT to bring India and Pakistan into the fold as nuclear weapons states. </w:t>
      </w:r>
      <w:r w:rsidRPr="00B701FF">
        <w:rPr>
          <w:u w:val="single"/>
        </w:rPr>
        <w:t>The Nuclear Nonproliferation Treaty (NPT) came into force in 1970. It became the bedrock of the global nonproliferation and disarmament regime due to its near universal membership. The NPT was envisaged as a comprehensive treaty that addressed issues including nonproliferation, disarmament and peaceful uses of nuclear energy.</w:t>
      </w:r>
      <w:r w:rsidRPr="0074661D">
        <w:rPr>
          <w:sz w:val="10"/>
        </w:rPr>
        <w:t xml:space="preserve"> However, the NPT has been largely unsuccessful in making any progress toward disarmament. A successful disarmament treaty would have to be preceded by an effective arms control mechanism; that in turn demands an acceptable level of trust between all of the nuclear weapon states (NWS), inside or outside of the NPT. To instill such confidence and to facilitate any purposeful negotiations on disarmament, </w:t>
      </w:r>
      <w:r w:rsidRPr="00B701FF">
        <w:rPr>
          <w:u w:val="single"/>
        </w:rPr>
        <w:t>it is essential that the NPT is amended to include NWS outside of the NPT into the treaty as recognized NWS</w:t>
      </w:r>
      <w:r w:rsidRPr="0074661D">
        <w:rPr>
          <w:sz w:val="10"/>
        </w:rPr>
        <w:t xml:space="preserve">. Most of the nuclear weapon states are adversaries of each other and use nuclear weapons as a deterrent. Any technological advancement by one state is bound to elicit a response by their perceived adversary, albeit within the confines of their technological prowess. The dynamics between the United States and Russia, the United States and China, the United States and North Korea, India and China, and India and Pakistan exemplify such contentious relationships. The expected U.S. withdrawal from the 1987 U.S.-Soviet Union Intermediate-Range Nuclear Forces (INF) treaty, uncertain extension of the New START treaty, development of nuclear-capable hypersonic weapons and underwater drones by Russia, development of Pakistani tactical nuclear weapons, and rapid modernization of nuclear arsenals by every nuclear weapon state are some very recent developments that have the potential to further accentuate tensions between these nations. Currently, there are four known NWS outside of the NPT: India, Israel, North Korea, and Pakistan. Considering that Israel practices a policy of nuclear opacity and North Korea is currently negotiating the status of its nuclear weapons program, either of these countries cannot be considered for inclusion into a reformed NPT unless they declare themselves as a NWS and express no intention of unilaterally disarming. That leaves India and Pakistan as the only non-NPT NWS that can be realistically included in the reformed NPT. India and Pakistan have often criticized the NPT as discriminatory, with an Indian diplomat once famously lamenting that the NPT had led to “nuclear apartheid.” Both countries initiated their indigenous nuclear programs and tested nuclear weapons in 1998. It’s been 20 years since, and both India and Pakistan have fast growing nuclear arsenals and have developed everything from tactical ballistic missiles to MIRVs to ICBMs. Furthermore, the world has come to terms with South Asian nuclear weapons and no one expects either India or Pakistan to disarm unilaterally anymore. Bringing them into the fold of the NPT would formalize the accepted reality and push both nations to become responsible stakeholders in global nuclear disarmament discussions. Additionally, frequent bilateral and multilateral communication between adversaries can help soothe concerns and misjudgments regarding their nuclear weapon capabilities and their command and control structures. </w:t>
      </w:r>
      <w:r w:rsidRPr="00B701FF">
        <w:rPr>
          <w:u w:val="single"/>
        </w:rPr>
        <w:t>The NPT NWS have a formal mechanism to engage in multilateral discussions on disarmament issues at the NPT Review Conferences and can pursue bilateral discussions to determine relevant confidence-building measures.</w:t>
      </w:r>
      <w:r w:rsidRPr="0074661D">
        <w:rPr>
          <w:sz w:val="10"/>
        </w:rPr>
        <w:t xml:space="preserve"> However, such an opportunity for multilateral participation is not afforded to the NWS outside of the NPT. </w:t>
      </w:r>
      <w:r w:rsidRPr="00B701FF">
        <w:rPr>
          <w:rStyle w:val="StyleUnderline"/>
        </w:rPr>
        <w:t>Due to the risk of violating Article 1 of the NPT, experienced NWS are circumspect in sharing their best practices regarding nuclear command and control structures with their non-NPT counterparts</w:t>
      </w:r>
      <w:r w:rsidRPr="0074661D">
        <w:rPr>
          <w:sz w:val="10"/>
        </w:rPr>
        <w:t xml:space="preserve">. As India and China develop and become more assertive in their shared region, it is crucial for them to engage in frequent dialogues and initiate confidence-building measures to minimize any scope for miscalculation. The inequity in their NWS status has prevented India and China from initiating a formal bilateral nuclear discussion. Similarly, given the historically tense India-Pakistan relationship, engaging at a multilateral forum can provide an alternative platform to discuss nuclear issues away from the shadow of their acrimonious bilateral relationship. </w:t>
      </w:r>
      <w:r w:rsidRPr="00B701FF">
        <w:rPr>
          <w:rStyle w:val="StyleUnderline"/>
        </w:rPr>
        <w:t>By adopting the Treaty on the Prohibition of Nuclear Weapons in 2017, the UN General Assembly effectively repudiated the NPT for its inability to make any real progress on universal disarmament</w:t>
      </w:r>
      <w:r w:rsidRPr="0074661D">
        <w:rPr>
          <w:sz w:val="10"/>
        </w:rPr>
        <w:t xml:space="preserve">. </w:t>
      </w:r>
      <w:r w:rsidRPr="00B701FF">
        <w:rPr>
          <w:rStyle w:val="StyleUnderline"/>
        </w:rPr>
        <w:t>The fact that successive NPT Review Conferences have discussed disarmament without representation from a quarter of the world’s NWS probably explains the lack of any reasonable progress on the issue. Engaging in comprehensive discussions on disarmament with participation from all the stakeholders would only strengthen the NPT regime and reinforce the commitment of the NWS towards disarmament</w:t>
      </w:r>
      <w:r w:rsidRPr="0074661D">
        <w:rPr>
          <w:sz w:val="10"/>
        </w:rPr>
        <w:t>. Institutions that don’t evolve to reflect realities of the time end up losing their relevance. Reforms to such legacy institutions will not come easy and negotiations will take a long time to conclude. If implemented, amendment of the NPT would represent a monumental modification in the nonproliferation structure that has governed the world for the last 50 years. Extensive, constructive and proactive deliberations will allow a reformed NPT to take shape, inspire confidence, build credibility and mature into a strengthened version of its previous self.</w:t>
      </w:r>
    </w:p>
    <w:p w:rsidR="00C86496" w:rsidRDefault="00C86496" w:rsidP="00C86496"/>
    <w:p w:rsidR="00C86496" w:rsidRDefault="00C86496" w:rsidP="00C86496">
      <w:pPr>
        <w:pStyle w:val="Heading3"/>
      </w:pPr>
      <w:r>
        <w:t>Good</w:t>
      </w:r>
    </w:p>
    <w:p w:rsidR="00C86496" w:rsidRDefault="00C86496" w:rsidP="00C86496">
      <w:pPr>
        <w:pStyle w:val="Heading4"/>
      </w:pPr>
      <w:r>
        <w:t xml:space="preserve">The NPT is good – key to curb global prolif and nuclear terror </w:t>
      </w:r>
    </w:p>
    <w:p w:rsidR="00C86496" w:rsidRDefault="00C86496" w:rsidP="00C86496">
      <w:r w:rsidRPr="00B44318">
        <w:rPr>
          <w:rStyle w:val="Style13ptBold"/>
        </w:rPr>
        <w:t>Holdren 2005</w:t>
      </w:r>
      <w:r>
        <w:t xml:space="preserve"> (John Holdren, Teresa and John Heinz Professor of Environmental Policy at the Harvard Kennedy School of Government, "QUESTION #1: Why is the Non-Proliferation Treaty important? -- John P. Holdren", Harvard Kennedy School, Belfer Center for Science and International Affairs, April 26 2005, </w:t>
      </w:r>
      <w:hyperlink r:id="rId46" w:history="1">
        <w:r w:rsidRPr="00762176">
          <w:rPr>
            <w:rStyle w:val="Hyperlink"/>
          </w:rPr>
          <w:t>https://www.belfercenter.org/publication/question-1-why-non-proliferation-treaty-important-john-p-holdren</w:t>
        </w:r>
      </w:hyperlink>
      <w:r>
        <w:t>, mmv)</w:t>
      </w:r>
    </w:p>
    <w:p w:rsidR="00C86496" w:rsidRDefault="00C86496" w:rsidP="00C86496">
      <w:r w:rsidRPr="001B3FC6">
        <w:rPr>
          <w:rStyle w:val="StyleUnderline"/>
        </w:rPr>
        <w:t>The goal of the NPT is important because every additional state that possesses nuclear weapons represents an additional set of possibilities for the use of nuclear weapons in conflict</w:t>
      </w:r>
      <w:r>
        <w:t xml:space="preserve"> ( bringing immense destruction and risk of escalation ), </w:t>
      </w:r>
      <w:r w:rsidRPr="001B3FC6">
        <w:rPr>
          <w:rStyle w:val="StyleUnderline"/>
        </w:rPr>
        <w:t>as well as additional possibilities and temptations for the acquisition of nuclear weapons by still further states and by terrorists</w:t>
      </w:r>
      <w:r>
        <w:t>.</w:t>
      </w:r>
      <w:r>
        <w:tab/>
      </w:r>
    </w:p>
    <w:p w:rsidR="00C86496" w:rsidRDefault="00C86496" w:rsidP="00C86496">
      <w:r w:rsidRPr="001B3FC6">
        <w:rPr>
          <w:rStyle w:val="StyleUnderline"/>
        </w:rPr>
        <w:t>The existence and strength of the NPT itself are important because the goal of preventing proliferation cannot be attained by one or a few states acting alone, no matter how powerful those states may be</w:t>
      </w:r>
      <w:r>
        <w:t>:  Attaining the goal requires the commitment and cooperation of the world community acting in concert to limit the spread, and monitor the use of, the technologies most directly relevant to acquiring nuclear weapons.</w:t>
      </w:r>
    </w:p>
    <w:p w:rsidR="00C86496" w:rsidRDefault="00C86496" w:rsidP="00C86496">
      <w:r w:rsidRPr="00B44318">
        <w:rPr>
          <w:rStyle w:val="StyleUnderline"/>
        </w:rPr>
        <w:t>Every weakening of the NPT</w:t>
      </w:r>
      <w:r>
        <w:t xml:space="preserve"> — whether through a state's refusal to join, withdrawal after having been a party, suspected cheating that is neither cleared up nor called out, or flouting by nuclear-weapon states of their side of the "bargain" —  </w:t>
      </w:r>
      <w:r w:rsidRPr="00B44318">
        <w:rPr>
          <w:rStyle w:val="StyleUnderline"/>
        </w:rPr>
        <w:t>weakens the belief of the world community in attainability of nonproliferation goals and, accordingly, weakens the will of individual countries to participate energetically in the measures needed for success</w:t>
      </w:r>
      <w:r>
        <w:t xml:space="preserve">. </w:t>
      </w:r>
    </w:p>
    <w:p w:rsidR="00C86496" w:rsidRDefault="00C86496" w:rsidP="00C86496">
      <w:r w:rsidRPr="00B44318">
        <w:rPr>
          <w:rStyle w:val="StyleUnderline"/>
        </w:rPr>
        <w:t>Any government concerned about the dangers from the use of nuclear weapons by either states or terrorists</w:t>
      </w:r>
      <w:r>
        <w:t xml:space="preserve">, as all governments ought to be, </w:t>
      </w:r>
      <w:r w:rsidRPr="00B44318">
        <w:rPr>
          <w:rStyle w:val="StyleUnderline"/>
        </w:rPr>
        <w:t>should be doing everything in its power to strengthen the NPT</w:t>
      </w:r>
      <w:r>
        <w:t xml:space="preserve"> and nothing to weaken it.</w:t>
      </w:r>
    </w:p>
    <w:p w:rsidR="00C86496" w:rsidRDefault="00C86496" w:rsidP="00C86496"/>
    <w:p w:rsidR="006D390E" w:rsidRDefault="006D390E" w:rsidP="00C86496"/>
    <w:p w:rsidR="006D390E" w:rsidRDefault="006D390E" w:rsidP="006D390E">
      <w:pPr>
        <w:pStyle w:val="Heading4"/>
      </w:pPr>
      <w:r>
        <w:t>Global treaties help prevent spread of nuclear terroism; NPT key to that agenda</w:t>
      </w:r>
    </w:p>
    <w:p w:rsidR="006D390E" w:rsidRDefault="006D390E" w:rsidP="006D390E">
      <w:r>
        <w:rPr>
          <w:rStyle w:val="Style13ptBold"/>
        </w:rPr>
        <w:t xml:space="preserve">Kissinger et al; 2007; </w:t>
      </w:r>
      <w:r w:rsidRPr="00F6126F">
        <w:t>(</w:t>
      </w:r>
      <w:r>
        <w:t xml:space="preserve">Henry Kissinger (former US secretary of state and National security advisior), Sam Nunn (Former senator, chairman of senate armed forces committee) , William Perry (former secretary of defense and  senior fellow at the Freeman Spogli Institute for International Studies), George Schultz (former cabinet member of multiple presidents), “A world free of Nuclear Weapons,” The Wall Street Journal, Jan 4, 2007, </w:t>
      </w:r>
      <w:hyperlink r:id="rId47" w:history="1">
        <w:r w:rsidRPr="00A2266A">
          <w:rPr>
            <w:rStyle w:val="Hyperlink"/>
          </w:rPr>
          <w:t>https://media.nti.org/pdfs/A-World-Free-of-Nuclear-Weapons.pdf</w:t>
        </w:r>
      </w:hyperlink>
      <w:r>
        <w:t>, djc)</w:t>
      </w:r>
    </w:p>
    <w:p w:rsidR="006D390E" w:rsidRDefault="006D390E" w:rsidP="006D390E">
      <w:pPr>
        <w:rPr>
          <w:sz w:val="10"/>
        </w:rPr>
      </w:pPr>
      <w:r w:rsidRPr="0074661D">
        <w:rPr>
          <w:sz w:val="10"/>
        </w:rPr>
        <w:t xml:space="preserve">Nuclear weapons today present tremendous dangers, but also an historic opportunity. U.S. leadership will be required to take the world to the next stage -- to a solid consensus for reversing reliance on nuclear weapons globally as a vital contribution to preventing their proliferation into potentially dangerous hands, and ultimately ending them as a threat to the world. </w:t>
      </w:r>
      <w:r w:rsidRPr="00F6126F">
        <w:rPr>
          <w:u w:val="single"/>
        </w:rPr>
        <w:t>Nuclear weapons were essential to maintaining international security during the Cold War because they were a means of deterrence. The end of the Cold War made the doctrine of mutual Soviet-American deterrence obsolete. Deterrence continues to be a relevant consideration for many states with regard to threats from other states. But reliance on nuclear weapons for this purpose is becoming increasingly hazardous and decreasingly effective.</w:t>
      </w:r>
      <w:r w:rsidRPr="0074661D">
        <w:rPr>
          <w:sz w:val="10"/>
        </w:rPr>
        <w:t xml:space="preserve"> North Korea's recent nuclear test and Iran's refusal to stop its program to enrich uranium - - potentially to weapons grade -- </w:t>
      </w:r>
      <w:r w:rsidRPr="00F6126F">
        <w:rPr>
          <w:u w:val="single"/>
        </w:rPr>
        <w:t>highlight the fact that the world is now on the precipice of a new and dangerous nuclear era</w:t>
      </w:r>
      <w:r w:rsidRPr="0074661D">
        <w:rPr>
          <w:sz w:val="10"/>
        </w:rPr>
        <w:t xml:space="preserve">. Most alarmingly, </w:t>
      </w:r>
      <w:r w:rsidRPr="00F6126F">
        <w:rPr>
          <w:u w:val="single"/>
        </w:rPr>
        <w:t>the likelihood that non-state terrorists will get their hands on nuclear weaponry is increasing</w:t>
      </w:r>
      <w:r w:rsidRPr="0074661D">
        <w:rPr>
          <w:sz w:val="10"/>
        </w:rPr>
        <w:t xml:space="preserve">. In today's war waged on world order by terrorists, nuclear weapons are the ultimate means of mass devastation. And non-state terrorist groups with nuclear weapons are conceptually outside the bounds of a deterrent strategy and present difficult new security challenges. </w:t>
      </w:r>
      <w:r w:rsidRPr="00F6126F">
        <w:rPr>
          <w:u w:val="single"/>
        </w:rPr>
        <w:t>Apart from the terrorist threat, unless urgent new actions are taken, the U.S. soon will be compelled to enter a new nuclear era that will be more precarious, psychologically disorienting, and economically even more costly than was Cold War deterrence</w:t>
      </w:r>
      <w:r w:rsidRPr="0074661D">
        <w:rPr>
          <w:sz w:val="10"/>
        </w:rPr>
        <w:t xml:space="preserve">. It is far from certain that we can successfully replicate the old Soviet-American "mutually assured destruction" with an increasing number of potential nuclear enemies world-wide without dramatically increasing the risk that nuclear weapons will be used. New nuclear states do not have the benefit of years of step-by-step safeguards put in effect during the Cold War to prevent nuclear accidents, misjudgments or unauthorized launches. </w:t>
      </w:r>
      <w:r w:rsidRPr="00F6126F">
        <w:rPr>
          <w:u w:val="single"/>
        </w:rPr>
        <w:t>The United States and the Soviet Union learned from mistakes that were less than fatal. Both countries were diligent to ensure that no nuclear weapon was used during the Cold War by design or by accident</w:t>
      </w:r>
      <w:r w:rsidRPr="0074661D">
        <w:rPr>
          <w:sz w:val="10"/>
        </w:rPr>
        <w:t xml:space="preserve">. Will new nuclear nations and the world be as fortunate in the next 50 years as we were during the Cold War? * * * Leaders addressed this issue in earlier times. In his "Atoms for Peace" address to the United Nations </w:t>
      </w:r>
      <w:r w:rsidRPr="00F6126F">
        <w:rPr>
          <w:u w:val="single"/>
        </w:rPr>
        <w:t xml:space="preserve">in 1953, Dwight D. Eisenhower pledged America's "determination to help solve the fearful atomic dilemma -- to devote its entire heart and mind to find the way by which the miraculous inventiveness of man shall not be dedicated to his death, but consecrated to his life." John F. Kennedy, seeking to break the logjam on nuclear disarmament, said, "The world was not meant to be a prison in which man awaits his execution." </w:t>
      </w:r>
      <w:r w:rsidRPr="0074661D">
        <w:rPr>
          <w:sz w:val="10"/>
        </w:rPr>
        <w:t xml:space="preserve">Rajiv Gandhi, addressing the U.N. General Assembly on June 9, 1988, appealed, "Nuclear war will not mean the death of a hundred million people. Or even a thousand million. It will mean the extinction of four thousand million: the end of life as we know it on our planet earth. We come to the United Nations to seek your support. We seek your support to put a stop to this madness." </w:t>
      </w:r>
      <w:r w:rsidRPr="00F6126F">
        <w:rPr>
          <w:u w:val="single"/>
        </w:rPr>
        <w:t xml:space="preserve">Ronald Reagan called for the abolishment of "all nuclear weapons," which he considered to be "totally irrational, totally inhumane, good for nothing but killing, possibly destructive of life on earth and civilization." </w:t>
      </w:r>
      <w:r w:rsidRPr="0074661D">
        <w:rPr>
          <w:sz w:val="10"/>
        </w:rPr>
        <w:t xml:space="preserve">Mikhail Gorbachev shared this vision, which had also been expressed by previous American presidents. Although Reagan and Mr. Gorbachev failed at Reykjavik to achieve the goal of an agreement to get rid of all nuclear weapons, they did succeed in turning the arms race on its head. </w:t>
      </w:r>
      <w:r w:rsidRPr="00F6126F">
        <w:rPr>
          <w:u w:val="single"/>
        </w:rPr>
        <w:t xml:space="preserve">They initiated steps leading to significant reductions in deployed long- and intermediate-range nuclear forces, including the elimination of an entire class of threatening missiles. </w:t>
      </w:r>
      <w:r w:rsidRPr="0074661D">
        <w:rPr>
          <w:sz w:val="10"/>
        </w:rPr>
        <w:t xml:space="preserve">What will it take to rekindle the vision shared by Reagan and Mr. Gorbachev? Can a world-wide consensus be forged that defines a series of practical steps leading to major reductions in the nuclear danger? There is an urgent need to address the challenge posed by these two questions. </w:t>
      </w:r>
      <w:r w:rsidRPr="00F6126F">
        <w:rPr>
          <w:rStyle w:val="StyleUnderline"/>
        </w:rPr>
        <w:t>The Non-Proliferation Treaty (NPT) envisioned the end of all nuclear weapons. It provides (a) that states that did not possess nuclear weapons as of 1967 agree not to obtain them, and (b) that states that do possess them agree to divest themselves of these weapons over time. Every president of both parties since Richard Nixon has reaffirmed these treaty obligations, but non-nuclear weapon states have grown increasingly skeptical of the sincerity of the nuclear powers. Strong non-proliferation efforts are under way</w:t>
      </w:r>
      <w:r w:rsidRPr="0074661D">
        <w:rPr>
          <w:sz w:val="10"/>
        </w:rPr>
        <w:t xml:space="preserve">. The Cooperative Threat Reduction program, the Global Threat Reduction Initiative, the Proliferation Security Initiative and the Additional Protocols are innovative approaches that provide powerful new tools for detecting activities that violate the NPT and endanger world security. They deserve full implementation. The negotiations on proliferation of nuclear weapons by North Korea and Iran, involving all the permanent members of the Security Council plus Germany and Japan, are crucially important. They must be energetically pursued. But by themselves, none of these steps are adequate to the danger. Reagan and General Secretary Gorbachev aspired to accomplish more at their meeting in Reykjavik 20 years ago -- the elimination of nuclear weapons altogether. Their vision shocked experts in the doctrine of nuclear deterrence, but galvanized the hopes of people around the world. The leaders of the two countries with the largest arsenals of nuclear weapons discussed the abolition of their most powerful weapons. * * * What should be done? </w:t>
      </w:r>
      <w:r w:rsidRPr="00882E17">
        <w:rPr>
          <w:u w:val="single"/>
        </w:rPr>
        <w:t>Can the promise of the NPT and the possibilities envisioned at Reykjavik be brought to fruition? We believe that a major effort should be launched by the United States to produce a positive answer through concrete stages. First and foremost is intensive work with leaders of the countries in possession of nuclear weapons to turn the goal of a world without nuclear weapons into a joint enterprise</w:t>
      </w:r>
      <w:r w:rsidRPr="0074661D">
        <w:rPr>
          <w:sz w:val="10"/>
        </w:rPr>
        <w:t xml:space="preserve">. Such a joint enterprise, by involving changes in the disposition of the states possessing nuclear weapons, would lend additional weight to efforts already under way to avoid the emergence of a nuclear-armed North Korea and Iran. The program on which agreements should be sought would constitute a series of agreed and urgent steps that would lay the groundwork for a world free of the nuclear threat. </w:t>
      </w:r>
      <w:r w:rsidRPr="00882E17">
        <w:rPr>
          <w:u w:val="single"/>
        </w:rPr>
        <w:t>Steps would include: • Changing the Cold War posture of deployed nuclear weapons to increase warning time and thereby reduce the danger of an accidental or unauthorized use of a nuclear weapon. • Continuing to reduce substantially the size of nuclear forces in all states that possess them. • Eliminating short-range nuclear weapons designed to be forward-deployed. • Initiating a bipartisan process with the Senate, including understandings to increase confidence and provide for periodic review, to achieve ratification of the Comprehensive Test Ban Treaty, taking advantage of recent technical advances, and working to secure ratification by other key states. • Providing the highest possible standards of security for all stocks of weapons, weapons-usable plutonium, and highly enriched uranium everywhere in the world. • Getting control of the uranium enrichment process, combined with the guarantee that uranium for nuclear power reactors could be obtained at a reasonable price, first from the Nuclear Suppliers Group and then from the International Atomic Energy Agency (IAEA) or other controlled international reserves. It will also be necessary to deal with proliferation issues presented by spent fuel from reactors producing electricity. • Halting the production of fissile material for weapons globally; phasing out the use of highly enriched uranium in civil commerce and removing weapons-usable uranium from research facilities around the world and rendering the materials safe. • Redoubling our efforts to resolve regional confrontations and conflicts that give rise to new nuclear powers. Achieving the goal of a world free of nuclear weapons will also require effective measures to impede or counter any nuclear-related conduct that is potentially threatening to the security of any state or peoples. Reassertion of the vision of a world free of nuclear weapons and practical measures toward achieving that goal would be, and would be perceived as, a bold initiative consistent with America's moral heritage</w:t>
      </w:r>
      <w:r w:rsidRPr="0074661D">
        <w:rPr>
          <w:sz w:val="10"/>
        </w:rPr>
        <w:t xml:space="preserve">. The effort could have a profoundly positive impact on the security of future generations. </w:t>
      </w:r>
      <w:r w:rsidRPr="00882E17">
        <w:rPr>
          <w:u w:val="single"/>
        </w:rPr>
        <w:t>Without the bold vision, the actions will not be perceived as fair or urgent.</w:t>
      </w:r>
      <w:r w:rsidRPr="0074661D">
        <w:rPr>
          <w:sz w:val="10"/>
        </w:rPr>
        <w:t xml:space="preserve"> Without the actions, the vision will not be perceived as realistic or possible. We endorse setting the goal of a world free of nuclear weapons and working energetically on the actions required to achieve that goal, beginning with the measures outlined above. </w:t>
      </w:r>
    </w:p>
    <w:p w:rsidR="006D390E" w:rsidRPr="00926C85" w:rsidRDefault="006D390E" w:rsidP="00C86496"/>
    <w:p w:rsidR="00C86496" w:rsidRPr="0008358E" w:rsidRDefault="00C86496" w:rsidP="00C86496">
      <w:pPr>
        <w:pStyle w:val="Heading3"/>
      </w:pPr>
      <w:r>
        <w:t>Bad</w:t>
      </w:r>
    </w:p>
    <w:p w:rsidR="00C86496" w:rsidRDefault="00C86496" w:rsidP="00C86496">
      <w:pPr>
        <w:pStyle w:val="Heading4"/>
      </w:pPr>
      <w:r>
        <w:t xml:space="preserve">Attempting to prevent prolif makes nuclear conflict inevitable </w:t>
      </w:r>
    </w:p>
    <w:p w:rsidR="00C86496" w:rsidRPr="002646EA" w:rsidRDefault="00C86496" w:rsidP="00C86496">
      <w:r w:rsidRPr="002646EA">
        <w:rPr>
          <w:rStyle w:val="Style13ptBold"/>
        </w:rPr>
        <w:t>Keck 2014</w:t>
      </w:r>
      <w:r>
        <w:t xml:space="preserve"> (Zachary Keck, Managing Editor of The Diplomat and Deputy Editor of e-International Relations, "A Global Zero World Would Be MAD: Abolishing nuclear weapons would make the world more violent and, paradoxically, more prone to nuclear warfare.", The Diplomat, March 24 2014, </w:t>
      </w:r>
      <w:hyperlink r:id="rId48" w:history="1">
        <w:r w:rsidRPr="004A67EA">
          <w:rPr>
            <w:rStyle w:val="Hyperlink"/>
          </w:rPr>
          <w:t>https://thediplomat.com/2014/03/a-global-zero-world-would-be-mad/</w:t>
        </w:r>
      </w:hyperlink>
      <w:r>
        <w:t>, mmv)</w:t>
      </w:r>
    </w:p>
    <w:p w:rsidR="00C86496" w:rsidRDefault="00C86496" w:rsidP="00C86496">
      <w:r>
        <w:t xml:space="preserve">In fact, </w:t>
      </w:r>
      <w:r w:rsidRPr="002646EA">
        <w:rPr>
          <w:rStyle w:val="StyleUnderline"/>
        </w:rPr>
        <w:t>global nuclear disarmament, if achieved, is likely to lead to a less peaceful world and one where the threat of nuclear war is, paradoxically, much greater</w:t>
      </w:r>
      <w:r>
        <w:t>.</w:t>
      </w:r>
    </w:p>
    <w:p w:rsidR="00C86496" w:rsidRDefault="00C86496" w:rsidP="00C86496">
      <w:r w:rsidRPr="002646EA">
        <w:rPr>
          <w:rStyle w:val="StyleUnderline"/>
        </w:rPr>
        <w:t>One of the biggest dangers of nuclear disarmament is not that a rogue nation would cheat</w:t>
      </w:r>
      <w:r>
        <w:t xml:space="preserve">, </w:t>
      </w:r>
      <w:r w:rsidRPr="002646EA">
        <w:rPr>
          <w:rStyle w:val="StyleUnderline"/>
        </w:rPr>
        <w:t>but that there would be no nuclear deterrence to prevent conventional conflicts between great powers</w:t>
      </w:r>
      <w:r>
        <w:t>. Nearly seven decades removed from the end of the last great power conflict, it’s easy to understate just how destructive these wars can be. For that reason, it’s imperative that we periodically revisit history.</w:t>
      </w:r>
    </w:p>
    <w:p w:rsidR="00C86496" w:rsidRDefault="00C86496" w:rsidP="00C86496">
      <w:r>
        <w:t>The number of deaths in the last great power conflict, WWII, is generally calculated to be anywhere from 50 to 70 million people, which includes civilian and military deaths. However, the global population was only about 2.25 billion at the start of WWII, or less than a third of the current global population of 7.152 billion. Thus, assuming the same level of lethality, a great power conflict today would result in between 150 and 210 million deaths, many times greater than an accidental nuclear launch or nuclear terrorist attack, however devastating both would be.</w:t>
      </w:r>
    </w:p>
    <w:p w:rsidR="00C86496" w:rsidRDefault="00C86496" w:rsidP="00C86496">
      <w:r w:rsidRPr="002646EA">
        <w:rPr>
          <w:rStyle w:val="StyleUnderline"/>
        </w:rPr>
        <w:t>There’s little reason to believe that a global war today</w:t>
      </w:r>
      <w:r>
        <w:t xml:space="preserve">— </w:t>
      </w:r>
      <w:r w:rsidRPr="002646EA">
        <w:rPr>
          <w:rStyle w:val="StyleUnderline"/>
        </w:rPr>
        <w:t>even if fought conventionally</w:t>
      </w:r>
      <w:r>
        <w:t xml:space="preserve">— </w:t>
      </w:r>
      <w:r w:rsidRPr="002646EA">
        <w:rPr>
          <w:rStyle w:val="StyleUnderline"/>
        </w:rPr>
        <w:t>would not be many times more lethal than WWII, however. Although strategic bombings were certainly a factor in WWII, for much of the war technology and rival air forces limited their effectiveness</w:t>
      </w:r>
      <w:r>
        <w:t>.</w:t>
      </w:r>
    </w:p>
    <w:p w:rsidR="00C86496" w:rsidRDefault="00C86496" w:rsidP="00C86496">
      <w:r w:rsidRPr="002646EA">
        <w:rPr>
          <w:rStyle w:val="StyleUnderline"/>
        </w:rPr>
        <w:t>Offensive operations against civilian populations in a modern conflict would be much more effective</w:t>
      </w:r>
      <w:r>
        <w:t xml:space="preserve">. To begin with, </w:t>
      </w:r>
      <w:r w:rsidRPr="002646EA">
        <w:rPr>
          <w:rStyle w:val="StyleUnderline"/>
        </w:rPr>
        <w:t>most nations would turn to launching ballistic and cruise missiles in unprecedented quantities</w:t>
      </w:r>
      <w:r>
        <w:t xml:space="preserve">. Like Korea and Vietnam, but unlike most of WWII, </w:t>
      </w:r>
      <w:r w:rsidRPr="00886B71">
        <w:rPr>
          <w:rStyle w:val="StyleUnderline"/>
        </w:rPr>
        <w:t>there would essentially be no methods for defending civilian population centers against these missiles</w:t>
      </w:r>
      <w:r>
        <w:t>.</w:t>
      </w:r>
    </w:p>
    <w:p w:rsidR="00C86496" w:rsidRDefault="00C86496" w:rsidP="00C86496">
      <w:r>
        <w:t xml:space="preserve">Moreover, </w:t>
      </w:r>
      <w:r w:rsidRPr="00886B71">
        <w:rPr>
          <w:rStyle w:val="StyleUnderline"/>
        </w:rPr>
        <w:t>because of urbanization, populations are far more concentrated than they were in WWII</w:t>
      </w:r>
      <w:r>
        <w:t>. According to the UN, the number of people living in urban areas more than quadrupled between 1950 and 2005, increasing from 732 million (29 percent of total population) to 3.2 billion (49 percent of population). In 2010 more than half the world population was living in cities and this number is expected to rise to 60 percent by 2030. By mid-century, a full 70 percent of the world’s population, or 6.4 billion people, will be urban dwellers.</w:t>
      </w:r>
    </w:p>
    <w:p w:rsidR="00C86496" w:rsidRDefault="00C86496" w:rsidP="00C86496">
      <w:r w:rsidRPr="00886B71">
        <w:rPr>
          <w:rStyle w:val="StyleUnderline"/>
        </w:rPr>
        <w:t>Thus, the combination of missile attacks for which there are few defenses, combined with much greater population density, would alone make WWIII much more lethal than either of its predecessors</w:t>
      </w:r>
      <w:r>
        <w:t>.</w:t>
      </w:r>
    </w:p>
    <w:p w:rsidR="00C86496" w:rsidRDefault="00C86496" w:rsidP="00C86496">
      <w:r w:rsidRPr="00886B71">
        <w:rPr>
          <w:rStyle w:val="StyleUnderline"/>
        </w:rPr>
        <w:t>But as deadly as a modern conventional war would be in a nuclear free world, the real danger is that it wouldn’t remain conventional. Along with making great power conflict far more likely, global nuclear disarmament offers no conceivable mechanism to ensure that such a war would remain non-nuclear</w:t>
      </w:r>
      <w:r>
        <w:t xml:space="preserve">. In fact, </w:t>
      </w:r>
      <w:r w:rsidRPr="00886B71">
        <w:rPr>
          <w:rStyle w:val="StyleUnderline"/>
        </w:rPr>
        <w:t>common sense would suggest that immediately following the outbreak of hostilities — if not in the run-up to the war itself — every previous nuclear power would make a rapid dash to reconstruct their nuclear forces in the shortest amount of time</w:t>
      </w:r>
      <w:r>
        <w:t>.</w:t>
      </w:r>
    </w:p>
    <w:p w:rsidR="00C86496" w:rsidRDefault="00C86496" w:rsidP="00C86496">
      <w:r w:rsidRPr="00886B71">
        <w:rPr>
          <w:rStyle w:val="StyleUnderline"/>
        </w:rPr>
        <w:t>The result would not merely be a return to the nuclear world we currently inhabit. Rather, some countries would reconstruct their nuclear weapons more quickly than others, and no power could be sure of the progress their rivals had made</w:t>
      </w:r>
      <w:r>
        <w:t xml:space="preserve">. </w:t>
      </w:r>
      <w:r w:rsidRPr="00886B71">
        <w:rPr>
          <w:rStyle w:val="StyleUnderline"/>
        </w:rPr>
        <w:t>The “winners” in this nuclear arms race would then have every incentive to immediately use their new nuclear capabilities against their adversaries in an effort to quickly end the conflict, eliminate others’ nuclear weapons-making capabilities, or merely out of fear that others will launch a debilitating strike on its small and vulnerable nuclear arsenal</w:t>
      </w:r>
      <w:r>
        <w:t xml:space="preserve">. </w:t>
      </w:r>
      <w:r w:rsidRPr="00886B71">
        <w:rPr>
          <w:rStyle w:val="StyleUnderline"/>
        </w:rPr>
        <w:t>There would be no mutually assured destruction in such an environment; a “use-it-or-lose-it” mentality would prevail</w:t>
      </w:r>
      <w:r>
        <w:t>.</w:t>
      </w:r>
    </w:p>
    <w:p w:rsidR="00C86496" w:rsidRDefault="00C86496" w:rsidP="00C86496"/>
    <w:p w:rsidR="00C86496" w:rsidRDefault="00C86496" w:rsidP="00C86496"/>
    <w:p w:rsidR="00C86496" w:rsidRDefault="00C86496" w:rsidP="00C86496">
      <w:pPr>
        <w:pStyle w:val="Heading4"/>
      </w:pPr>
      <w:r>
        <w:t xml:space="preserve">The NPT doesn’t work and instead only generates instability and war </w:t>
      </w:r>
    </w:p>
    <w:p w:rsidR="00C86496" w:rsidRDefault="00C86496" w:rsidP="00C86496">
      <w:r>
        <w:rPr>
          <w:rStyle w:val="Style13ptBold"/>
        </w:rPr>
        <w:t>Sapolsky</w:t>
      </w:r>
      <w:r w:rsidRPr="000548DE">
        <w:rPr>
          <w:rStyle w:val="Style13ptBold"/>
        </w:rPr>
        <w:t xml:space="preserve"> 2016</w:t>
      </w:r>
      <w:r>
        <w:t xml:space="preserve"> (Harvey M. Sapolsky, Professor of Public Policy and Organization, Emeritus, at Massachusetts Institute of Technology (MIT), and the former Director of the MIT Security Studies Program, "Introduction: Is Nuclear Proliferation Still a Problem?", published in “Should We Let the Bomb Spread?” Edited by Henry Sokolski, Strategic Studies Institute, November 22 2016, </w:t>
      </w:r>
      <w:hyperlink r:id="rId49" w:history="1">
        <w:r w:rsidRPr="004A67EA">
          <w:rPr>
            <w:rStyle w:val="Hyperlink"/>
          </w:rPr>
          <w:t>https://ssi.armywarcollege.edu/pubs/display.cfm?pubID=1327</w:t>
        </w:r>
      </w:hyperlink>
      <w:r>
        <w:t>, mmv)</w:t>
      </w:r>
    </w:p>
    <w:p w:rsidR="00C86496" w:rsidRDefault="00C86496" w:rsidP="00C86496">
      <w:r w:rsidRPr="008812EA">
        <w:rPr>
          <w:rStyle w:val="StyleUnderline"/>
        </w:rPr>
        <w:t>The NPT has stopped neither wars nor, and more to its intended purpose, the spread of nuclear weapons</w:t>
      </w:r>
      <w:r>
        <w:t xml:space="preserve">. There are now nine nuclear powers instead of five as India, Israel, Pakistan, and North Korea have joined the club, though not formally. Nations fearing for their survival against powerful enemies think about acquiring nuclear weapons. </w:t>
      </w:r>
      <w:r w:rsidRPr="008812EA">
        <w:rPr>
          <w:rStyle w:val="StyleUnderline"/>
        </w:rPr>
        <w:t>With the NPT, their efforts have to be clandestine and determined, but for relatively rich and technologically sophisticated nations, it is a path that can be taken</w:t>
      </w:r>
      <w:r>
        <w:t xml:space="preserve">. India faces a nuclear-armed China allied with its rival Pakistan. Israel is surrounded by hostile Muslim nations increasingly swayed by jihadist ideology. Pakistan has the bigger, more powerful India to worry about. And North Korea fears the United States. </w:t>
      </w:r>
      <w:r w:rsidRPr="008812EA">
        <w:rPr>
          <w:rStyle w:val="StyleUnderline"/>
        </w:rPr>
        <w:t>Nuclear-armed nations are often at war, but not with each other. Nuclear weapons sober regional tensions by giving great caution to aggressive actions</w:t>
      </w:r>
      <w:r>
        <w:t xml:space="preserve">. The dangers of escalation restrain the inclination to use even low levels of military force in disputes with nuclear-armed opponents. War is full of surprises, which makes it too dangerous for nuclear powers to fight one another. One miscalculation about likely opponent reactions could be one too many in any encounter. </w:t>
      </w:r>
      <w:r w:rsidRPr="008812EA">
        <w:rPr>
          <w:rStyle w:val="StyleUnderline"/>
        </w:rPr>
        <w:t>Ironically, nuclear nonproliferation efforts can be both confrontational and violent. Although not under the NPT banner, Israel bombed nuclear reactor sites in Iraq in 1981 and Syria in 2007 to prevent the acquisition of nuclear weapons by hostile nations. The United States invaded Iraq in 2003 claiming the enforcement of United Nations resolutions banning Iraqi possession of weapons of mass destruction</w:t>
      </w:r>
      <w:r>
        <w:t xml:space="preserve"> (WMD). And today both Iran and North Korea labor under severe trade sanctions because of their development, and in North Korea’s case acquisition, of nuclear weapons. </w:t>
      </w:r>
      <w:r w:rsidRPr="008812EA">
        <w:rPr>
          <w:rStyle w:val="StyleUnderline"/>
        </w:rPr>
        <w:t>Iran lives on the brink of war because Israel and the United States have said that neither will tolerate Iran becoming a nuclear weapons power</w:t>
      </w:r>
      <w:r>
        <w:t xml:space="preserve">.26 </w:t>
      </w:r>
      <w:r w:rsidRPr="000548DE">
        <w:rPr>
          <w:rStyle w:val="StyleUnderline"/>
        </w:rPr>
        <w:t>If negotiations and sanctions fail to persuade Iran to limit its ambitions and accept intrusive inspections, attacks on Iran seem likely, and as Iran has pledged retaliation, an expanded war as well</w:t>
      </w:r>
      <w:r>
        <w:t xml:space="preserve">.27 </w:t>
      </w:r>
      <w:r w:rsidRPr="008812EA">
        <w:rPr>
          <w:rStyle w:val="StyleUnderline"/>
        </w:rPr>
        <w:t>The hard treatment is only for some. Israel, India, and Pakistan never signed the NPT. Because Israel’s nuclear weapon status is unacknowledged, it is not subject to much discussion or any penalty</w:t>
      </w:r>
      <w:r>
        <w:t xml:space="preserve">. India and Pakistan did incur the wrath of the United States in the form of some unwelcomed sanctions and undelivered aid, but these penalties were lifted when their cooperation was needed in other matters. North Korea is an NPT signatory who renounced the treaty, but the animosity against it predates any North Korean interest in nuclear weapons. </w:t>
      </w:r>
    </w:p>
    <w:p w:rsidR="00C86496" w:rsidRPr="0008358E" w:rsidRDefault="00C86496" w:rsidP="00C86496"/>
    <w:p w:rsidR="0008358E" w:rsidRDefault="0008358E" w:rsidP="0008358E">
      <w:pPr>
        <w:pStyle w:val="Heading2"/>
      </w:pPr>
    </w:p>
    <w:p w:rsidR="0008358E" w:rsidRDefault="0008358E" w:rsidP="0008358E">
      <w:pPr>
        <w:pStyle w:val="Heading1"/>
      </w:pPr>
      <w:r>
        <w:t>Iran</w:t>
      </w:r>
    </w:p>
    <w:p w:rsidR="0008358E" w:rsidRDefault="0008358E" w:rsidP="0008358E">
      <w:pPr>
        <w:pStyle w:val="Heading2"/>
      </w:pPr>
      <w:r>
        <w:t>Prolif Good</w:t>
      </w:r>
    </w:p>
    <w:p w:rsidR="00B43B7A" w:rsidRDefault="00B43B7A" w:rsidP="0008358E">
      <w:pPr>
        <w:pStyle w:val="Heading3"/>
      </w:pPr>
      <w:r>
        <w:t>Generic</w:t>
      </w:r>
      <w:r w:rsidR="00B349DD">
        <w:t xml:space="preserve"> – Deterrence </w:t>
      </w:r>
    </w:p>
    <w:p w:rsidR="007030DF" w:rsidRDefault="007030DF" w:rsidP="007030DF">
      <w:pPr>
        <w:pStyle w:val="Heading4"/>
      </w:pPr>
      <w:r>
        <w:t>Fear of nuclearism is what drives war, whereas nuclear-possessing states make war impossible – a nuclear Iran prevents war with all adversaries. US interests in stopping Iranian proliferation are rooted solely in the desire to maintain an option to attack Iran, create regime change, and elevate their interests in the region – not global security</w:t>
      </w:r>
    </w:p>
    <w:p w:rsidR="007030DF" w:rsidRPr="006603B0" w:rsidRDefault="007030DF" w:rsidP="007030DF">
      <w:r w:rsidRPr="005663AC">
        <w:t xml:space="preserve">Michael </w:t>
      </w:r>
      <w:r w:rsidRPr="005663AC">
        <w:rPr>
          <w:rStyle w:val="Style13ptBold"/>
        </w:rPr>
        <w:t>Shellenberge</w:t>
      </w:r>
      <w:r>
        <w:rPr>
          <w:rStyle w:val="Style13ptBold"/>
        </w:rPr>
        <w:t xml:space="preserve">r, </w:t>
      </w:r>
      <w:r w:rsidRPr="005663AC">
        <w:rPr>
          <w:rStyle w:val="Style13ptBold"/>
        </w:rPr>
        <w:t>June 21, 2019</w:t>
      </w:r>
      <w:r w:rsidRPr="005663AC">
        <w:t>; (Michael Shellenberger, Michael Shellenberger I write about energy and the environment I am a Time Magazine “Hero of the Environment,” Green Book Award Winner, and President of Environmental Progress, a research and policy organization. My writings have appeared in The New York Times, Washington Post and Wall Street Journal, Scientific American, Nature Energy, and PLOS Biology. My TED talks have been viewed over 1.5 million times. "Why Fear of Nuclear Threatens National Security And World Peace,", Forbes,, https://www.forbes.com/sites/michaelshellenberger/2019/06/22/why-fear-of-nuclear-threatens-national-security-and-world-peace/#2cd7b11953f9, debateshark)</w:t>
      </w:r>
    </w:p>
    <w:p w:rsidR="007030DF" w:rsidRPr="006603B0" w:rsidRDefault="007030DF" w:rsidP="007030DF">
      <w:r w:rsidRPr="006603B0">
        <w:t>Why Fear of Nuclear Threatens National Security And World Peace</w:t>
      </w:r>
    </w:p>
    <w:p w:rsidR="007030DF" w:rsidRPr="004421CC" w:rsidRDefault="007030DF" w:rsidP="007030DF">
      <w:pPr>
        <w:rPr>
          <w:sz w:val="16"/>
        </w:rPr>
      </w:pPr>
      <w:r w:rsidRPr="006603B0">
        <w:rPr>
          <w:rStyle w:val="StyleUnderline"/>
        </w:rPr>
        <w:t>By calling off a planned US military attack on Iran, President Donald Trump may have averted terrorist attacks on Americans and a wider war in the Middle East.</w:t>
      </w:r>
      <w:r>
        <w:rPr>
          <w:rStyle w:val="StyleUnderline"/>
        </w:rPr>
        <w:t xml:space="preserve"> </w:t>
      </w:r>
      <w:r w:rsidRPr="004421CC">
        <w:rPr>
          <w:sz w:val="16"/>
        </w:rPr>
        <w:t xml:space="preserve">“Shiite militias could overrun the U.S. Embassy in Baghdad and seize hostages,” </w:t>
      </w:r>
      <w:hyperlink r:id="rId50" w:tgtFrame="_blank" w:history="1">
        <w:r w:rsidRPr="004421CC">
          <w:rPr>
            <w:rStyle w:val="Hyperlink"/>
            <w:sz w:val="16"/>
          </w:rPr>
          <w:t>experts told</w:t>
        </w:r>
      </w:hyperlink>
      <w:r w:rsidRPr="004421CC">
        <w:rPr>
          <w:sz w:val="16"/>
        </w:rPr>
        <w:t xml:space="preserve"> NBC. “Hezbollah, which, before 9/11, had killed more Americans than any other terror group, could strike in places as far-flung as Latin America.” </w:t>
      </w:r>
      <w:r w:rsidRPr="006603B0">
        <w:rPr>
          <w:rStyle w:val="StyleUnderline"/>
        </w:rPr>
        <w:t>US military attacks against Iran could easily escalate into a wider conflict. While some wars are planned, others result from each side retaliating in ways it views as proportionate but viewed by the other side as disproportionate.</w:t>
      </w:r>
      <w:r>
        <w:rPr>
          <w:rStyle w:val="StyleUnderline"/>
        </w:rPr>
        <w:t xml:space="preserve"> </w:t>
      </w:r>
      <w:r w:rsidRPr="006603B0">
        <w:rPr>
          <w:rStyle w:val="StyleUnderline"/>
        </w:rPr>
        <w:t>However it starts, a US war in Iran would likely be even more catastrophic than the 2003 US invasion of Iraq which resulted in the killing of a half-million Iraqis, the deaths of over 4,000 US service members, and a 10-fold increase in terrorist attacks.</w:t>
      </w:r>
      <w:r>
        <w:rPr>
          <w:rStyle w:val="StyleUnderline"/>
        </w:rPr>
        <w:t xml:space="preserve"> </w:t>
      </w:r>
      <w:r w:rsidRPr="004421CC">
        <w:rPr>
          <w:sz w:val="16"/>
        </w:rPr>
        <w:t xml:space="preserve">While the George W. Bush administration had various motives to invade, the fear that Iraq was close to getting a nuclear weapon motivated elites, and US Senators, to back the invasion. “The truth is,” President Bush’s national security advisor, Paul Wolfowitz, told a journalist, “we settled on the one issue that everyone could agree on, which was weapons of mass destruction as the core reason.” Then-Secretary of State Colin Powell told the United Nations that Iraq was “determined to get his hands on a nuclear bomb” and “has made repeated covert attempts to acquire high-specification aluminum tubes from 11 different countries.” Now, many hawks, including Trump’s National Security advisor, John Bolton, are stoking fears of Iran's nuclear energy program in order to make the case for a military attack. A “nuclear-armed Iran would pose a grave threat to international peace and security,” </w:t>
      </w:r>
      <w:hyperlink r:id="rId51" w:tgtFrame="_blank" w:history="1">
        <w:r w:rsidRPr="004421CC">
          <w:rPr>
            <w:rStyle w:val="Hyperlink"/>
            <w:sz w:val="16"/>
          </w:rPr>
          <w:t>argues</w:t>
        </w:r>
      </w:hyperlink>
      <w:r w:rsidRPr="004421CC">
        <w:rPr>
          <w:sz w:val="16"/>
        </w:rPr>
        <w:t xml:space="preserve"> Georgetown University’s Matthew Kroenig, “and embolden Iran to step up support to terrorist groups and otherwise throw its weight around the region.” While Bolton, Kroenig, and other hawks are the most prominent advocates of attacking Iran, their argument is given mainstream legitimacy by liberal nonproliferation advocates, including many supposed doves, who feed the widespread belief that a nuclear-armed Iran would threaten the US. How the Fear of Nuclear Results in War The disastrous US military invasion of Iraq might not have happened had it not been supported by prominent liberals including then-Senator Hillary Clinton, British Prime Minister Tony Blair, and 2000 presidential candidate Al Gore. While 22 Democratic Senators voted against the 2002 resolution authorizing the US invasion, 29 of them voted for it. It wasn’t the first time that prominent liberals advocated war to prevent the spread of nuclear weapons. In 1948, the British philosopher, Bertrand Russell, called for the atomic bombing of the Soviet Union. “Lord Russell said that an atomic war would be one of extraordinary horror,” </w:t>
      </w:r>
      <w:hyperlink r:id="rId52" w:tgtFrame="_blank" w:history="1">
        <w:r w:rsidRPr="004421CC">
          <w:rPr>
            <w:rStyle w:val="Hyperlink"/>
            <w:sz w:val="16"/>
          </w:rPr>
          <w:t>reported</w:t>
        </w:r>
      </w:hyperlink>
      <w:r w:rsidRPr="004421CC">
        <w:rPr>
          <w:sz w:val="16"/>
        </w:rPr>
        <w:t xml:space="preserve"> The New York Times, “but it would be ‘the war to end wars.’” Russell, a supposed pacifist, was the world’s most prominent opponent of nuclear weapons. Russell insisted that nuclear deterrence — the use of atomic bombs to frighten enemies — could not prevent war. Hamilton Holt, another supposed peace activist, argued that any nation that rejected United Nations control over atomic energy “should be wiped off the face of the earth with atomic bombs.” The father of the atomic bomb, Robert Oppenheimer, who cultivated his image as a lover of peace, and opposed the creation of the hydrogen bomb, also called for atomic war against the Soviet Union. “[W]e can’t just sit by while a potential enemy builds up the means of certain destruction,” he reportedly told a journalist for theSaturday Evening Post. “Oppie’s line, to put it bluntly, was something damned close to preventive war.” Nuclear weapons created severe distress for elites who had for centuries sent the children of the lower classes to fight wars abroad with little fear that they might suffer the consequences. Over the following decades, hawks and doves tried to resolve their atomic anxieties in different ways. Conservatives advocated the creation of weapons capable of knocking out an enemy’s arsenal before he could use it. Liberals advocated world government control over nuclear energy. Both efforts were doomed to fail. The nature of nuclear weapons makes it impossible to either ban the bomb or wipe out an enemy’s arsenal. Nuclear deterrence was unavoidable. Hawks and doves have long found common ground opposing the spread of nuclear weapons to non-nuclear states. These efforts were benevolent and pragmatic when they took the form of extending the US nuclear shield to European and Asian allies after World War II. But by the 2003 invasion of Iraq, nonproliferation efforts had become catastrophically violent and counterproductive. </w:t>
      </w:r>
      <w:r w:rsidRPr="006603B0">
        <w:rPr>
          <w:rStyle w:val="Emphasis"/>
        </w:rPr>
        <w:t>Military hawks and nonproliferation doves gain political power by frightening journalists, policymakers, and the public into believing that Iran would attack the US with nuclear weapons, but even</w:t>
      </w:r>
      <w:r>
        <w:rPr>
          <w:rStyle w:val="Emphasis"/>
        </w:rPr>
        <w:t xml:space="preserve"> </w:t>
      </w:r>
      <w:r w:rsidRPr="006603B0">
        <w:rPr>
          <w:rStyle w:val="Emphasis"/>
        </w:rPr>
        <w:t>hardliners agree that if Iran got the bomb, it would use it the same way all nations do: for self-defense.</w:t>
      </w:r>
      <w:r>
        <w:rPr>
          <w:rStyle w:val="Emphasis"/>
        </w:rPr>
        <w:t xml:space="preserve"> </w:t>
      </w:r>
      <w:r w:rsidRPr="006603B0">
        <w:rPr>
          <w:rStyle w:val="Emphasis"/>
        </w:rPr>
        <w:t>The Iranian regime is not suicidal and would thus not use it to attack anyone, least of all Israel, which</w:t>
      </w:r>
      <w:r w:rsidRPr="004421CC">
        <w:rPr>
          <w:sz w:val="16"/>
        </w:rPr>
        <w:t xml:space="preserve"> has been nuclear-armed since the sixties. What of Iran’s support for terrorists</w:t>
      </w:r>
      <w:r w:rsidRPr="006603B0">
        <w:rPr>
          <w:rStyle w:val="Emphasis"/>
        </w:rPr>
        <w:t>? The father of international relations, Kenneth Waltz,</w:t>
      </w:r>
      <w:r>
        <w:rPr>
          <w:rStyle w:val="Emphasis"/>
        </w:rPr>
        <w:t xml:space="preserve"> </w:t>
      </w:r>
      <w:hyperlink r:id="rId53" w:tgtFrame="_blank" w:history="1">
        <w:r w:rsidRPr="006603B0">
          <w:rPr>
            <w:rStyle w:val="Emphasis"/>
          </w:rPr>
          <w:t>argued</w:t>
        </w:r>
      </w:hyperlink>
      <w:r>
        <w:rPr>
          <w:rStyle w:val="Emphasis"/>
        </w:rPr>
        <w:t xml:space="preserve"> </w:t>
      </w:r>
      <w:r w:rsidRPr="006603B0">
        <w:rPr>
          <w:rStyle w:val="Emphasis"/>
        </w:rPr>
        <w:t>that if Iran got the bomb it would likely scale back its support for terrorist groups in order to avoid the risk of nuclear retaliation.</w:t>
      </w:r>
      <w:r>
        <w:rPr>
          <w:rStyle w:val="Emphasis"/>
        </w:rPr>
        <w:t xml:space="preserve"> </w:t>
      </w:r>
      <w:r w:rsidRPr="006603B0">
        <w:rPr>
          <w:rStyle w:val="StyleUnderline"/>
        </w:rPr>
        <w:t>Even the leading scholarly advocate of bombing Iran</w:t>
      </w:r>
      <w:r>
        <w:rPr>
          <w:rStyle w:val="StyleUnderline"/>
        </w:rPr>
        <w:t xml:space="preserve"> </w:t>
      </w:r>
      <w:r w:rsidRPr="006603B0">
        <w:rPr>
          <w:rStyle w:val="StyleUnderline"/>
        </w:rPr>
        <w:t>admits that</w:t>
      </w:r>
      <w:r>
        <w:rPr>
          <w:rStyle w:val="StyleUnderline"/>
        </w:rPr>
        <w:t xml:space="preserve"> </w:t>
      </w:r>
      <w:r w:rsidRPr="006603B0">
        <w:rPr>
          <w:rStyle w:val="StyleUnderline"/>
        </w:rPr>
        <w:t>it</w:t>
      </w:r>
      <w:r>
        <w:rPr>
          <w:rStyle w:val="StyleUnderline"/>
        </w:rPr>
        <w:t xml:space="preserve"> </w:t>
      </w:r>
      <w:r w:rsidRPr="006603B0">
        <w:rPr>
          <w:rStyle w:val="StyleUnderline"/>
        </w:rPr>
        <w:t>wouldn’t</w:t>
      </w:r>
      <w:r>
        <w:rPr>
          <w:rStyle w:val="StyleUnderline"/>
        </w:rPr>
        <w:t xml:space="preserve"> </w:t>
      </w:r>
      <w:r w:rsidRPr="006603B0">
        <w:rPr>
          <w:rStyle w:val="StyleUnderline"/>
        </w:rPr>
        <w:t>dare give a nuclear weapon to terrorists.</w:t>
      </w:r>
      <w:r w:rsidRPr="004421CC">
        <w:rPr>
          <w:sz w:val="16"/>
        </w:rPr>
        <w:t xml:space="preserve"> “</w:t>
      </w:r>
      <w:r w:rsidRPr="006603B0">
        <w:rPr>
          <w:rStyle w:val="StyleUnderline"/>
        </w:rPr>
        <w:t>Nuclear weapons and terrorist groups have both existed for nearly seventy years, and no state has ever provided nuclear capabilities to a terrorist organization,”</w:t>
      </w:r>
      <w:r>
        <w:rPr>
          <w:rStyle w:val="StyleUnderline"/>
        </w:rPr>
        <w:t xml:space="preserve"> </w:t>
      </w:r>
      <w:hyperlink r:id="rId54" w:tgtFrame="_blank" w:history="1">
        <w:r w:rsidRPr="006603B0">
          <w:rPr>
            <w:rStyle w:val="StyleUnderline"/>
          </w:rPr>
          <w:t>writes</w:t>
        </w:r>
      </w:hyperlink>
      <w:r>
        <w:rPr>
          <w:rStyle w:val="StyleUnderline"/>
        </w:rPr>
        <w:t xml:space="preserve"> </w:t>
      </w:r>
      <w:r w:rsidRPr="006603B0">
        <w:rPr>
          <w:rStyle w:val="StyleUnderline"/>
        </w:rPr>
        <w:t>Georgetown’s Kroenig. “It is likely that Iran would show similar restraint.”</w:t>
      </w:r>
      <w:r>
        <w:rPr>
          <w:rStyle w:val="StyleUnderline"/>
        </w:rPr>
        <w:t xml:space="preserve"> </w:t>
      </w:r>
      <w:r w:rsidRPr="006603B0">
        <w:rPr>
          <w:rStyle w:val="Emphasis"/>
        </w:rPr>
        <w:t>Why, then, do hawks demand military action to prevent Iran from getting the bomb? Because a nuclear-armed Iran would prevent the US military from being able to… invade Iran.</w:t>
      </w:r>
      <w:r>
        <w:rPr>
          <w:rStyle w:val="Emphasis"/>
        </w:rPr>
        <w:t xml:space="preserve"> </w:t>
      </w:r>
      <w:r w:rsidRPr="006603B0">
        <w:rPr>
          <w:rStyle w:val="Emphasis"/>
        </w:rPr>
        <w:t>“[P]ower projecting states [like the U.S.] are threatened by nuclear proliferation primarily because the spread of nuclear weapons constrains their conventional military freedom of action</w:t>
      </w:r>
      <w:r w:rsidRPr="004421CC">
        <w:rPr>
          <w:sz w:val="16"/>
        </w:rPr>
        <w:t xml:space="preserve">,” writes Kroenig. Beyond Nuclear Fear For two decades after World War II, leading minds in Europe and the US believed nuclear war was all but inevitable. “Within, at the most, ten years, some of those nuclear bombs are going off,” wrote prominent British scientist C.P. Snow in 1960. “That is the certainty.” In 1963, Russell told Playboy, “The human race may well become extinct before the end of the century.” Such statements were made not only by idealistic scientists but also by leading experts. “The world is moving ineluctably towards a third world war — a strategic nuclear war,” claimed the founder of the realist school of political science, Hans Morgenthau, in 1979. “I do not believe that anything can be done to prevent it.” </w:t>
      </w:r>
      <w:r w:rsidRPr="006603B0">
        <w:rPr>
          <w:rStyle w:val="StyleUnderline"/>
        </w:rPr>
        <w:t>Advocates of nonproliferation feed</w:t>
      </w:r>
      <w:r w:rsidRPr="004421CC">
        <w:rPr>
          <w:sz w:val="16"/>
        </w:rPr>
        <w:t xml:space="preserve"> these </w:t>
      </w:r>
      <w:r w:rsidRPr="006603B0">
        <w:rPr>
          <w:rStyle w:val="StyleUnderline"/>
        </w:rPr>
        <w:t>fears. “Some argue that the spread of these weapons cannot be stopped</w:t>
      </w:r>
      <w:r w:rsidRPr="004421CC">
        <w:rPr>
          <w:sz w:val="16"/>
        </w:rPr>
        <w:t xml:space="preserve">,” </w:t>
      </w:r>
      <w:r w:rsidRPr="006603B0">
        <w:rPr>
          <w:rStyle w:val="StyleUnderline"/>
        </w:rPr>
        <w:t>said</w:t>
      </w:r>
      <w:r w:rsidRPr="004421CC">
        <w:rPr>
          <w:sz w:val="16"/>
        </w:rPr>
        <w:t xml:space="preserve"> President Barack </w:t>
      </w:r>
      <w:r w:rsidRPr="006603B0">
        <w:rPr>
          <w:rStyle w:val="StyleUnderline"/>
        </w:rPr>
        <w:t>Obama in 2009.</w:t>
      </w:r>
      <w:r w:rsidRPr="004421CC">
        <w:rPr>
          <w:sz w:val="16"/>
        </w:rPr>
        <w:t xml:space="preserve"> “Such fatalism is a deadly adversary, for, if we believe that the spread of nuclear weapons is inevitable, then in some way we are admitting to ourselves that the use of nuclear weapons is inevitable.” </w:t>
      </w:r>
      <w:r w:rsidRPr="006603B0">
        <w:rPr>
          <w:rStyle w:val="StyleUnderline"/>
        </w:rPr>
        <w:t>But it’s the belief that the spread of weapons could be stopped, not supposed fatalism, that has proven to be deadly.</w:t>
      </w:r>
      <w:r w:rsidRPr="004421CC">
        <w:rPr>
          <w:sz w:val="16"/>
        </w:rPr>
        <w:t xml:space="preserve"> </w:t>
      </w:r>
      <w:r w:rsidRPr="006603B0">
        <w:rPr>
          <w:rStyle w:val="Emphasis"/>
        </w:rPr>
        <w:t>Where efforts to stop the spread of nuclear weapons to Iraq resulted in the deaths of a half-million people, the spread of nuclear weapons has resulted in what Yale University historian John Gaddis</w:t>
      </w:r>
      <w:r>
        <w:rPr>
          <w:rStyle w:val="Emphasis"/>
        </w:rPr>
        <w:t xml:space="preserve"> </w:t>
      </w:r>
      <w:hyperlink r:id="rId55" w:tgtFrame="_blank" w:history="1">
        <w:r w:rsidRPr="006603B0">
          <w:rPr>
            <w:rStyle w:val="Emphasis"/>
          </w:rPr>
          <w:t>calls</w:t>
        </w:r>
      </w:hyperlink>
      <w:r>
        <w:rPr>
          <w:rStyle w:val="Emphasis"/>
        </w:rPr>
        <w:t xml:space="preserve"> </w:t>
      </w:r>
      <w:r w:rsidRPr="006603B0">
        <w:rPr>
          <w:rStyle w:val="Emphasis"/>
        </w:rPr>
        <w:t>“the long peace.”</w:t>
      </w:r>
      <w:r>
        <w:rPr>
          <w:rStyle w:val="Emphasis"/>
        </w:rPr>
        <w:t xml:space="preserve"> </w:t>
      </w:r>
      <w:r w:rsidRPr="004421CC">
        <w:rPr>
          <w:sz w:val="16"/>
        </w:rPr>
        <w:t xml:space="preserve">“It seems inescapable that what has really made the difference in inducing this unaccustomed caution has been the workings of the nuclear deterrent,” </w:t>
      </w:r>
      <w:hyperlink r:id="rId56" w:tgtFrame="_blank" w:history="1">
        <w:r w:rsidRPr="004421CC">
          <w:rPr>
            <w:rStyle w:val="Hyperlink"/>
            <w:sz w:val="16"/>
          </w:rPr>
          <w:t>wrote</w:t>
        </w:r>
      </w:hyperlink>
      <w:r w:rsidRPr="004421CC">
        <w:rPr>
          <w:sz w:val="16"/>
        </w:rPr>
        <w:t xml:space="preserve"> Gaddis. </w:t>
      </w:r>
      <w:r w:rsidRPr="006603B0">
        <w:rPr>
          <w:rStyle w:val="Emphasis"/>
        </w:rPr>
        <w:t>The same arguments today being made to prevent Iran from getting a bomb were made against India and Pakistan getting one in the early 1990s</w:t>
      </w:r>
      <w:r w:rsidRPr="004421CC">
        <w:rPr>
          <w:sz w:val="16"/>
        </w:rPr>
        <w:t xml:space="preserve">. “There is a high risk of nuclear weapons being used,” </w:t>
      </w:r>
      <w:hyperlink r:id="rId57" w:anchor="v=onepage&amp;q=Lewis%20A.%20Dunn%2C%20Containing%20Nuclear%20Proliferation%2C%20Adelphi%20Paper%20No.%20263%2C%20International%20Institute%20for%20Strategic%20Studies%2C%201991%2C%20p.%204&amp;f=false" w:tgtFrame="_blank" w:history="1">
        <w:r w:rsidRPr="004421CC">
          <w:rPr>
            <w:rStyle w:val="Hyperlink"/>
            <w:sz w:val="16"/>
          </w:rPr>
          <w:t>warned</w:t>
        </w:r>
      </w:hyperlink>
      <w:r w:rsidRPr="004421CC">
        <w:rPr>
          <w:sz w:val="16"/>
        </w:rPr>
        <w:t xml:space="preserve"> a prominent national security expert in 1991.Why? </w:t>
      </w:r>
      <w:r w:rsidRPr="006603B0">
        <w:rPr>
          <w:rStyle w:val="Emphasis"/>
        </w:rPr>
        <w:t>Because “many of the political, technical, and situational roots of stable nuclear deterrence between the US and the Soviet Union may be absent in South Asia, the Middle East or other regions to which nuclear weapons are spreading.”</w:t>
      </w:r>
      <w:r>
        <w:rPr>
          <w:rStyle w:val="Emphasis"/>
        </w:rPr>
        <w:t xml:space="preserve"> </w:t>
      </w:r>
      <w:r w:rsidRPr="006603B0">
        <w:rPr>
          <w:rStyle w:val="Emphasis"/>
        </w:rPr>
        <w:t>That proved to be nonsense. India and Pakistan have</w:t>
      </w:r>
      <w:r>
        <w:rPr>
          <w:rStyle w:val="Emphasis"/>
        </w:rPr>
        <w:t xml:space="preserve"> </w:t>
      </w:r>
      <w:hyperlink r:id="rId58" w:tgtFrame="_blank" w:history="1">
        <w:r w:rsidRPr="006603B0">
          <w:rPr>
            <w:rStyle w:val="Emphasis"/>
          </w:rPr>
          <w:t>frightened each other</w:t>
        </w:r>
      </w:hyperlink>
      <w:r>
        <w:rPr>
          <w:rStyle w:val="Emphasis"/>
        </w:rPr>
        <w:t xml:space="preserve"> </w:t>
      </w:r>
      <w:r w:rsidRPr="006603B0">
        <w:rPr>
          <w:rStyle w:val="Emphasis"/>
        </w:rPr>
        <w:t>into peace, just as the US and the Soviet Union did.</w:t>
      </w:r>
      <w:r>
        <w:rPr>
          <w:rStyle w:val="Emphasis"/>
        </w:rPr>
        <w:t xml:space="preserve"> </w:t>
      </w:r>
      <w:r w:rsidRPr="006603B0">
        <w:rPr>
          <w:rStyle w:val="Emphasis"/>
        </w:rPr>
        <w:t>“In South Asia,”</w:t>
      </w:r>
      <w:r>
        <w:rPr>
          <w:rStyle w:val="Emphasis"/>
        </w:rPr>
        <w:t xml:space="preserve"> </w:t>
      </w:r>
      <w:hyperlink r:id="rId59" w:tgtFrame="_blank" w:history="1">
        <w:r w:rsidRPr="006603B0">
          <w:rPr>
            <w:rStyle w:val="Emphasis"/>
          </w:rPr>
          <w:t>says</w:t>
        </w:r>
      </w:hyperlink>
      <w:r>
        <w:rPr>
          <w:rStyle w:val="Emphasis"/>
        </w:rPr>
        <w:t xml:space="preserve"> </w:t>
      </w:r>
      <w:r w:rsidRPr="006603B0">
        <w:rPr>
          <w:rStyle w:val="Emphasis"/>
        </w:rPr>
        <w:t>India-Pakistan nuclear expert, Sumit Ganguly, nuclear weapons have “for all practical purposes, done away with the prospect of full-scale war. It's just not going to happen. The risks are so great as a consequence of the nuclearization of the subcontinent that neither side can seriously contemplate starting a war.”</w:t>
      </w:r>
      <w:r>
        <w:rPr>
          <w:rStyle w:val="Emphasis"/>
        </w:rPr>
        <w:t xml:space="preserve"> </w:t>
      </w:r>
      <w:r w:rsidRPr="006603B0">
        <w:rPr>
          <w:rStyle w:val="StyleUnderline"/>
        </w:rPr>
        <w:t>Some amount of fear of nuclear weapons</w:t>
      </w:r>
      <w:r>
        <w:rPr>
          <w:rStyle w:val="StyleUnderline"/>
        </w:rPr>
        <w:t xml:space="preserve"> </w:t>
      </w:r>
      <w:r w:rsidRPr="006603B0">
        <w:rPr>
          <w:rStyle w:val="StyleUnderline"/>
        </w:rPr>
        <w:t>is necessary for nuclear deterrence to work. If we didn’t fear nuclear weapons, we wouldn’t show so much restraint in using them.</w:t>
      </w:r>
      <w:r>
        <w:rPr>
          <w:rStyle w:val="StyleUnderline"/>
        </w:rPr>
        <w:t xml:space="preserve"> </w:t>
      </w:r>
      <w:r w:rsidRPr="006603B0">
        <w:rPr>
          <w:rStyle w:val="Emphasis"/>
        </w:rPr>
        <w:t xml:space="preserve">But the catastrophic US invasion of Iraq teaches us that our nuclear fears can easily become self-destructive when left unchecked. </w:t>
      </w:r>
      <w:r w:rsidRPr="004421CC">
        <w:rPr>
          <w:sz w:val="16"/>
        </w:rPr>
        <w:t xml:space="preserve">In a country like the US, which has long been prone to historical amnesia, there is a growing risk that we could stumble into yet another war in the Middle East. The New York Times </w:t>
      </w:r>
      <w:hyperlink r:id="rId60" w:tgtFrame="_blank" w:history="1">
        <w:r w:rsidRPr="004421CC">
          <w:rPr>
            <w:rStyle w:val="Hyperlink"/>
            <w:sz w:val="16"/>
          </w:rPr>
          <w:t>reports</w:t>
        </w:r>
      </w:hyperlink>
      <w:r w:rsidRPr="004421CC">
        <w:rPr>
          <w:sz w:val="16"/>
        </w:rPr>
        <w:t xml:space="preserve"> that the Fox News host Tucker Carlson helped persuade President Trump to avoid the military confrontation with Iran that Bolton has long urged. While reassuring, it's disturbing that Carlson was virtually alone in doing so among Trump's advisors. Yesterday, Carlson </w:t>
      </w:r>
      <w:hyperlink r:id="rId61" w:tgtFrame="_blank" w:history="1">
        <w:r w:rsidRPr="004421CC">
          <w:rPr>
            <w:rStyle w:val="Hyperlink"/>
            <w:sz w:val="16"/>
          </w:rPr>
          <w:t>savaged</w:t>
        </w:r>
      </w:hyperlink>
      <w:r w:rsidRPr="004421CC">
        <w:rPr>
          <w:sz w:val="16"/>
        </w:rPr>
        <w:t xml:space="preserve"> Bolton’s terrible foreign policy record, particularly his advocacy of the 2003 invasion of Iraq. Bolton, like many in the foreign policy establishment, pompously </w:t>
      </w:r>
      <w:hyperlink r:id="rId62" w:tgtFrame="_blank" w:history="1">
        <w:r w:rsidRPr="004421CC">
          <w:rPr>
            <w:rStyle w:val="Hyperlink"/>
            <w:sz w:val="16"/>
          </w:rPr>
          <w:t>claimed</w:t>
        </w:r>
      </w:hyperlink>
      <w:r w:rsidRPr="004421CC">
        <w:rPr>
          <w:sz w:val="16"/>
        </w:rPr>
        <w:t xml:space="preserve"> that the situation there was more “complex” than Carlson understood. </w:t>
      </w:r>
      <w:r w:rsidRPr="004421CC">
        <w:rPr>
          <w:rStyle w:val="Emphasis"/>
        </w:rPr>
        <w:t>Trump’s near-attack on Iran is a good reminder that those who advocate military action when none is required pose a grave threat to national security and world peace. Ironically, they also provide further motivation to nations like Iran to obtain a nuclear weapon for self-defense.</w:t>
      </w:r>
      <w:r>
        <w:rPr>
          <w:rStyle w:val="Emphasis"/>
        </w:rPr>
        <w:t xml:space="preserve"> </w:t>
      </w:r>
      <w:r w:rsidRPr="004421CC">
        <w:rPr>
          <w:sz w:val="16"/>
        </w:rPr>
        <w:t xml:space="preserve">In that sense, hawkish national security experts and nuclear nonproliferation advocates have a lot in common with </w:t>
      </w:r>
      <w:hyperlink r:id="rId63" w:tgtFrame="_self" w:history="1">
        <w:r w:rsidRPr="004421CC">
          <w:rPr>
            <w:rStyle w:val="Hyperlink"/>
            <w:sz w:val="16"/>
          </w:rPr>
          <w:t>environmentalists</w:t>
        </w:r>
      </w:hyperlink>
      <w:r w:rsidRPr="004421CC">
        <w:rPr>
          <w:sz w:val="16"/>
        </w:rPr>
        <w:t xml:space="preserve"> who oppose the use of nuclear energy to combat climate change. All three groups claim to offer solutions to problems that they more than anyone else have helped to create.</w:t>
      </w:r>
    </w:p>
    <w:p w:rsidR="007030DF" w:rsidRDefault="007030DF" w:rsidP="007030DF"/>
    <w:p w:rsidR="007030DF" w:rsidRPr="007030DF" w:rsidRDefault="007030DF" w:rsidP="007030DF"/>
    <w:p w:rsidR="00B43B7A" w:rsidRPr="00646992" w:rsidRDefault="00B43B7A" w:rsidP="00B43B7A">
      <w:pPr>
        <w:pStyle w:val="Heading4"/>
        <w:rPr>
          <w:rStyle w:val="Style13ptBold"/>
          <w:b/>
          <w:bCs w:val="0"/>
        </w:rPr>
      </w:pPr>
      <w:r>
        <w:rPr>
          <w:rStyle w:val="Style13ptBold"/>
          <w:b/>
          <w:bCs w:val="0"/>
        </w:rPr>
        <w:t xml:space="preserve">Iran proliferates only for deterrence – their isolation drives the Islamic Republic to desire a nuclear deterrent to prevent offensive attacks </w:t>
      </w:r>
    </w:p>
    <w:p w:rsidR="00B43B7A" w:rsidRPr="00362302" w:rsidRDefault="00B43B7A" w:rsidP="00B43B7A">
      <w:pPr>
        <w:rPr>
          <w:rStyle w:val="Style13ptBold"/>
          <w:b w:val="0"/>
          <w:bCs w:val="0"/>
          <w:sz w:val="22"/>
        </w:rPr>
      </w:pPr>
      <w:r>
        <w:rPr>
          <w:rStyle w:val="Style13ptBold"/>
        </w:rPr>
        <w:t xml:space="preserve">Fisher 2015 </w:t>
      </w:r>
      <w:r>
        <w:rPr>
          <w:rStyle w:val="Style13ptBold"/>
          <w:b w:val="0"/>
          <w:bCs w:val="0"/>
          <w:sz w:val="22"/>
        </w:rPr>
        <w:t xml:space="preserve">(Max Fisher, Writer for multiple established new </w:t>
      </w:r>
      <w:r w:rsidRPr="00362302">
        <w:t>sources he launched several web-based projects aimed at expanding the audience for foreign news and is a founding member of Vox</w:t>
      </w:r>
      <w:r>
        <w:t>, “The real reasons Iran is so committed to its nuclear program”, Vox, Feb 25</w:t>
      </w:r>
      <w:r w:rsidRPr="00362302">
        <w:rPr>
          <w:vertAlign w:val="superscript"/>
        </w:rPr>
        <w:t>th</w:t>
      </w:r>
      <w:r>
        <w:t xml:space="preserve">, 2015, </w:t>
      </w:r>
      <w:hyperlink r:id="rId64" w:history="1">
        <w:r>
          <w:rPr>
            <w:rStyle w:val="Hyperlink"/>
          </w:rPr>
          <w:t>https://www.vox.com/2015/2/25/8101383/iran-nuclear-reasons</w:t>
        </w:r>
      </w:hyperlink>
      <w:r>
        <w:t>, N.R)</w:t>
      </w:r>
    </w:p>
    <w:p w:rsidR="00B43B7A" w:rsidRDefault="00B43B7A" w:rsidP="00B43B7A">
      <w:pPr>
        <w:rPr>
          <w:rStyle w:val="Emphasis"/>
        </w:rPr>
      </w:pPr>
      <w:r>
        <w:rPr>
          <w:rStyle w:val="StyleUnderline"/>
          <w:u w:val="none"/>
        </w:rPr>
        <w:t>C</w:t>
      </w:r>
      <w:r w:rsidRPr="00362302">
        <w:rPr>
          <w:rStyle w:val="StyleUnderline"/>
        </w:rPr>
        <w:t>onsider Tehran's view for a moment: Israeli and American leaders have been talking for years about bombing Iran or invading it outright</w:t>
      </w:r>
      <w:r>
        <w:rPr>
          <w:rStyle w:val="StyleUnderline"/>
          <w:u w:val="none"/>
        </w:rPr>
        <w:t xml:space="preserve">. The Bush administration </w:t>
      </w:r>
      <w:r w:rsidRPr="00362302">
        <w:rPr>
          <w:rStyle w:val="StyleUnderline"/>
        </w:rPr>
        <w:t>named Iran part of its "axis of evil," alongside Iraq, which it invaded months later</w:t>
      </w:r>
      <w:r>
        <w:rPr>
          <w:rStyle w:val="StyleUnderline"/>
          <w:u w:val="none"/>
        </w:rPr>
        <w:t xml:space="preserve">. For much of the last decade, the </w:t>
      </w:r>
      <w:r w:rsidRPr="00362302">
        <w:rPr>
          <w:rStyle w:val="StyleUnderline"/>
        </w:rPr>
        <w:t>US has had thousands of troops in Iraq and Afghanistan, both Iran's neighbors. Iranian leaders appear to sincerely believe that the United States is bent on their government's destruction.</w:t>
      </w:r>
      <w:r>
        <w:rPr>
          <w:rStyle w:val="StyleUnderline"/>
          <w:u w:val="none"/>
        </w:rPr>
        <w:t xml:space="preserve"> For example, </w:t>
      </w:r>
      <w:r w:rsidRPr="00362302">
        <w:rPr>
          <w:rStyle w:val="StyleUnderline"/>
        </w:rPr>
        <w:t>the United States helped Iraqi leader Saddam Hussein in his brutal, years-long war against Iran, in which he killed thousands of Iranians, including with chemical weapons</w:t>
      </w:r>
      <w:r>
        <w:rPr>
          <w:rStyle w:val="StyleUnderline"/>
          <w:u w:val="none"/>
        </w:rPr>
        <w:t xml:space="preserve">. It is difficult to overstate how traumatic the years-long war was for Iranians, how badly they want to prevent another such war. </w:t>
      </w:r>
      <w:r w:rsidRPr="00362302">
        <w:rPr>
          <w:rStyle w:val="StyleUnderline"/>
          <w:bCs/>
          <w:u w:val="none"/>
        </w:rPr>
        <w:t>And nothing deters chemical weapon attacks like a nuclear weapon</w:t>
      </w:r>
      <w:r>
        <w:rPr>
          <w:rStyle w:val="StyleUnderline"/>
          <w:u w:val="none"/>
        </w:rPr>
        <w:t xml:space="preserve">. </w:t>
      </w:r>
      <w:r w:rsidRPr="00362302">
        <w:rPr>
          <w:rStyle w:val="StyleUnderline"/>
        </w:rPr>
        <w:t>You will hear Iranians frequently mention Iran Air flight 655, a civilian airliner that the US military accidentally shot down in 1988, killing 290 civilians. In Iran, this is still frequently viewed as deliberate. Imagine you're an Iranian leader seeing all this. You might want a nuclear deterrent.</w:t>
      </w:r>
      <w:r>
        <w:rPr>
          <w:rStyle w:val="StyleUnderline"/>
          <w:u w:val="none"/>
        </w:rPr>
        <w:t xml:space="preserve"> Also consider the timing of the program. When the ayatollahs came to power in the 1979 Islamic revolution, they at first cancelled the country's nuclear program, but then re-started it after Saddam invaded in 1980. "</w:t>
      </w:r>
      <w:r w:rsidRPr="00362302">
        <w:rPr>
          <w:rStyle w:val="StyleUnderline"/>
          <w:bCs/>
          <w:u w:val="none"/>
        </w:rPr>
        <w:t>Tehran wanted to guard against a future surprise analogous to Iraq's repeated use of chemical weapons</w:t>
      </w:r>
      <w:r>
        <w:rPr>
          <w:rStyle w:val="StyleUnderline"/>
          <w:u w:val="none"/>
        </w:rPr>
        <w:t xml:space="preserve">," writes Shahram Chubin of the Carnegie Endowment. More recently, Iran has been embroiled in low-level proxy conflicts with Israel and Saudi Arabia, and with what it sees as a defensive conflict against the hostile West. It's important to remember that </w:t>
      </w:r>
      <w:r w:rsidRPr="00362302">
        <w:rPr>
          <w:rStyle w:val="StyleUnderline"/>
        </w:rPr>
        <w:t>Iran sees itself as isolated in the world</w:t>
      </w:r>
      <w:r>
        <w:rPr>
          <w:rStyle w:val="StyleUnderline"/>
          <w:u w:val="none"/>
        </w:rPr>
        <w:t xml:space="preserve">, despite intimations of occasional Russian or Chinese support. </w:t>
      </w:r>
      <w:r w:rsidRPr="00362302">
        <w:rPr>
          <w:rStyle w:val="StyleUnderline"/>
        </w:rPr>
        <w:t>Save for proxies such as Hezbollah and the Syrian government, it sees the Middle East as largely aligned against it.</w:t>
      </w:r>
      <w:r>
        <w:rPr>
          <w:rStyle w:val="StyleUnderline"/>
          <w:u w:val="none"/>
        </w:rPr>
        <w:t xml:space="preserve"> It is also important to remember that its leaders, in power only since 1979, feel weak and isolated</w:t>
      </w:r>
      <w:r w:rsidRPr="00362302">
        <w:rPr>
          <w:rStyle w:val="StyleUnderline"/>
        </w:rPr>
        <w:t xml:space="preserve">. Current Supreme Leader Ayatollah Ali Khamenei in particular has never been very confident in power. </w:t>
      </w:r>
      <w:r w:rsidRPr="008D5C8F">
        <w:rPr>
          <w:rStyle w:val="Emphasis"/>
        </w:rPr>
        <w:t>That sense of insecurity feeds into a rational desire for deterrence against external threats, but it also creates a less rational belief in anti-Iran conspiracies or an impending American invasion. When the US threatens to bomb Iran to stop a nuclear program, Iranian leaders</w:t>
      </w:r>
      <w:r w:rsidRPr="00362302">
        <w:rPr>
          <w:rStyle w:val="StyleUnderline"/>
        </w:rPr>
        <w:t xml:space="preserve"> can misread this as a desire to destroy the Iranian state itself, which </w:t>
      </w:r>
      <w:r w:rsidRPr="008D5C8F">
        <w:rPr>
          <w:rStyle w:val="StyleUnderline"/>
        </w:rPr>
        <w:t>would make them</w:t>
      </w:r>
      <w:r w:rsidRPr="008D5C8F">
        <w:rPr>
          <w:rStyle w:val="Emphasis"/>
        </w:rPr>
        <w:t xml:space="preserve"> more likely to want a nuclear deterrent</w:t>
      </w:r>
      <w:r w:rsidRPr="008D5C8F">
        <w:t>, which only makes the US threaten more strenuously</w:t>
      </w:r>
      <w:r w:rsidRPr="008D5C8F">
        <w:rPr>
          <w:rStyle w:val="Emphasis"/>
        </w:rPr>
        <w:t>.</w:t>
      </w:r>
    </w:p>
    <w:p w:rsidR="00D77999" w:rsidRPr="00943230" w:rsidRDefault="00D77999" w:rsidP="00D77999">
      <w:pPr>
        <w:rPr>
          <w:rStyle w:val="Emphasis"/>
        </w:rPr>
      </w:pPr>
    </w:p>
    <w:p w:rsidR="00D77999" w:rsidRDefault="00D77999" w:rsidP="00D77999">
      <w:pPr>
        <w:pStyle w:val="Heading4"/>
      </w:pPr>
      <w:r>
        <w:t>Iran proliferation checks and deters war.</w:t>
      </w:r>
    </w:p>
    <w:p w:rsidR="00D77999" w:rsidRDefault="00D77999" w:rsidP="00D77999">
      <w:r w:rsidRPr="00CF1822">
        <w:rPr>
          <w:rStyle w:val="Style13ptBold"/>
        </w:rPr>
        <w:t>Shellenberger 2018</w:t>
      </w:r>
      <w:r>
        <w:rPr>
          <w:b/>
          <w:bCs/>
        </w:rPr>
        <w:t xml:space="preserve"> </w:t>
      </w:r>
      <w:r w:rsidRPr="00CF1822">
        <w:t xml:space="preserve">(Michael Shellenberger, Time Magazine “Hero of the Environment,” Green Book Award Winner, and President of Environmental Progress, a research and policy organization, “Who Are We To Deny Weak Nations The Nuclear Weapons They Need For Self-Defense?”, Forbes, August 6 2018, </w:t>
      </w:r>
      <w:hyperlink r:id="rId65" w:anchor="4b76cf22522f" w:history="1">
        <w:r w:rsidRPr="00CF1822">
          <w:rPr>
            <w:rStyle w:val="Hyperlink"/>
          </w:rPr>
          <w:t>https://www.forbes.com/sites/michaelshellenberger/2018/08/06/who-are-we-to-deny-weak-nations-the-nuclear-weapons-they-need-for-self-defense/#4b76cf22522f</w:t>
        </w:r>
      </w:hyperlink>
      <w:r w:rsidRPr="00CF1822">
        <w:t>, JNS)</w:t>
      </w:r>
    </w:p>
    <w:p w:rsidR="00D77999" w:rsidRPr="00CF1822" w:rsidRDefault="00D77999" w:rsidP="00D77999">
      <w:r w:rsidRPr="00957133">
        <w:rPr>
          <w:u w:val="single"/>
        </w:rPr>
        <w:t>Both hawks and doves say Iran must not be allowed to have a weapon because</w:t>
      </w:r>
      <w:r>
        <w:rPr>
          <w:u w:val="single"/>
        </w:rPr>
        <w:t xml:space="preserve"> it is </w:t>
      </w:r>
      <w:r w:rsidRPr="00957133">
        <w:rPr>
          <w:u w:val="single"/>
        </w:rPr>
        <w:t xml:space="preserve">brutal, but nuclear weapons </w:t>
      </w:r>
      <w:r w:rsidRPr="00CF1822">
        <w:rPr>
          <w:b/>
          <w:u w:val="single"/>
        </w:rPr>
        <w:t>make nations more peaceful over time</w:t>
      </w:r>
      <w:r w:rsidRPr="00CF1822">
        <w:rPr>
          <w:b/>
          <w:sz w:val="12"/>
        </w:rPr>
        <w:t>.</w:t>
      </w:r>
      <w:r w:rsidRPr="00957133">
        <w:rPr>
          <w:sz w:val="12"/>
        </w:rPr>
        <w:t xml:space="preserve"> </w:t>
      </w:r>
      <w:r w:rsidRPr="00957133">
        <w:rPr>
          <w:u w:val="single"/>
        </w:rPr>
        <w:t>There were three full-scale wars before India and Pakistan acquired the bomb and only far more limited conflicts since. And China became dramatically less bellicose after acquiring the bomb</w:t>
      </w:r>
      <w:r w:rsidRPr="00957133">
        <w:rPr>
          <w:sz w:val="12"/>
        </w:rPr>
        <w:t>. Why? “</w:t>
      </w:r>
      <w:r w:rsidRPr="00957133">
        <w:rPr>
          <w:u w:val="single"/>
        </w:rPr>
        <w:t xml:space="preserve">History shows that when countries acquire the bomb, </w:t>
      </w:r>
      <w:r w:rsidRPr="00CF1822">
        <w:rPr>
          <w:b/>
          <w:u w:val="single"/>
        </w:rPr>
        <w:t>they feel increasingly vulnerable</w:t>
      </w:r>
      <w:r w:rsidRPr="00957133">
        <w:rPr>
          <w:u w:val="single"/>
        </w:rPr>
        <w:t>,”</w:t>
      </w:r>
      <w:r w:rsidRPr="00957133">
        <w:rPr>
          <w:sz w:val="12"/>
        </w:rPr>
        <w:t xml:space="preserve"> notes Waltz, “</w:t>
      </w:r>
      <w:r w:rsidRPr="00957133">
        <w:rPr>
          <w:u w:val="single"/>
        </w:rPr>
        <w:t>and become acutely aware that their nuclear weapons make them a potential target in the eyes of major powers</w:t>
      </w:r>
      <w:r w:rsidRPr="00957133">
        <w:rPr>
          <w:sz w:val="12"/>
        </w:rPr>
        <w:t xml:space="preserve">. </w:t>
      </w:r>
      <w:r w:rsidRPr="00957133">
        <w:rPr>
          <w:u w:val="single"/>
        </w:rPr>
        <w:t xml:space="preserve">This </w:t>
      </w:r>
      <w:r w:rsidRPr="00957133">
        <w:rPr>
          <w:sz w:val="12"/>
        </w:rPr>
        <w:t xml:space="preserve">awareness </w:t>
      </w:r>
      <w:r w:rsidRPr="00CF1822">
        <w:rPr>
          <w:b/>
          <w:u w:val="single"/>
        </w:rPr>
        <w:t>discourages</w:t>
      </w:r>
      <w:r w:rsidRPr="00957133">
        <w:rPr>
          <w:u w:val="single"/>
        </w:rPr>
        <w:t xml:space="preserve"> nuclear states from</w:t>
      </w:r>
      <w:r w:rsidRPr="00957133">
        <w:rPr>
          <w:sz w:val="12"/>
        </w:rPr>
        <w:t xml:space="preserve"> bold and </w:t>
      </w:r>
      <w:r w:rsidRPr="00CF1822">
        <w:rPr>
          <w:b/>
          <w:u w:val="single"/>
        </w:rPr>
        <w:t xml:space="preserve">aggressive </w:t>
      </w:r>
      <w:r w:rsidRPr="00957133">
        <w:rPr>
          <w:u w:val="single"/>
        </w:rPr>
        <w:t>action</w:t>
      </w:r>
      <w:r w:rsidRPr="00957133">
        <w:rPr>
          <w:sz w:val="12"/>
        </w:rPr>
        <w:t xml:space="preserve">.” Is it really so difficult to imagine that a nuclear-armed North Korea and Iran might follow the same path toward moderation as China, India, and Pakistan? Nuclear weapons are revolutionary in that they require the ruling class to have skin in the game. </w:t>
      </w:r>
      <w:r w:rsidRPr="00957133">
        <w:rPr>
          <w:u w:val="single"/>
        </w:rPr>
        <w:t>When facing off against nuclear-armed nations, elites can no longer sacrifice the poor and weak in their own country without risking their lives.</w:t>
      </w:r>
    </w:p>
    <w:p w:rsidR="00D77999" w:rsidRDefault="00D77999" w:rsidP="00D77999"/>
    <w:p w:rsidR="00D77999" w:rsidRPr="00375191" w:rsidRDefault="00D77999" w:rsidP="00D77999">
      <w:pPr>
        <w:tabs>
          <w:tab w:val="left" w:pos="3435"/>
        </w:tabs>
      </w:pPr>
      <w:r>
        <w:tab/>
      </w:r>
    </w:p>
    <w:p w:rsidR="00D77999" w:rsidRPr="000A472C" w:rsidRDefault="00D77999" w:rsidP="00D77999">
      <w:pPr>
        <w:pStyle w:val="Heading4"/>
        <w:rPr>
          <w:rStyle w:val="Style13ptBold"/>
          <w:b/>
          <w:bCs w:val="0"/>
        </w:rPr>
      </w:pPr>
      <w:r w:rsidRPr="000A472C">
        <w:rPr>
          <w:rStyle w:val="Style13ptBold"/>
          <w:b/>
          <w:bCs w:val="0"/>
        </w:rPr>
        <w:t>Iran proliferates for peace and security not for war and destabilization</w:t>
      </w:r>
    </w:p>
    <w:p w:rsidR="00D77999" w:rsidRDefault="00D77999" w:rsidP="00D77999">
      <w:pPr>
        <w:rPr>
          <w:rStyle w:val="Style13ptBold"/>
          <w:b w:val="0"/>
          <w:bCs w:val="0"/>
          <w:sz w:val="22"/>
        </w:rPr>
      </w:pPr>
      <w:r>
        <w:rPr>
          <w:rStyle w:val="Style13ptBold"/>
        </w:rPr>
        <w:t xml:space="preserve">Gavin 2010 </w:t>
      </w:r>
      <w:r>
        <w:rPr>
          <w:rStyle w:val="Style13ptBold"/>
          <w:b w:val="0"/>
          <w:bCs w:val="0"/>
          <w:sz w:val="22"/>
        </w:rPr>
        <w:t>(F.J.Gavin, received a PhD and MA in History from the University of Pennsylvania, a Master of Studies in Modern European History from Oxford University, and a BA in Political Science from the University of Chicago.  Gavin is an Associate of the Managing the Atom Program at the Belfer Center for Science and International Affairs at Harvard University, a Senior Advisor to the Nuclear Proliferation International History Project at the Woodrow Wilson Center, and a life-member of the Council on Foreign Relations,  “Same as it Ever Was: Nuclear Alarmism, Proliferation, and the Cold War.”, International Security Volume 34 Issue 3 Winter 2010, January 7</w:t>
      </w:r>
      <w:r w:rsidRPr="00352D09">
        <w:rPr>
          <w:rStyle w:val="Style13ptBold"/>
          <w:b w:val="0"/>
          <w:bCs w:val="0"/>
          <w:sz w:val="22"/>
          <w:vertAlign w:val="superscript"/>
        </w:rPr>
        <w:t>th</w:t>
      </w:r>
      <w:r>
        <w:rPr>
          <w:rStyle w:val="Style13ptBold"/>
          <w:b w:val="0"/>
          <w:bCs w:val="0"/>
          <w:sz w:val="22"/>
        </w:rPr>
        <w:t xml:space="preserve">, 2010 </w:t>
      </w:r>
      <w:hyperlink r:id="rId66" w:history="1">
        <w:r>
          <w:rPr>
            <w:rStyle w:val="Hyperlink"/>
          </w:rPr>
          <w:t>https://sci-hub.tw/https://doi.org/10.1162/isec.2010.34.3.7</w:t>
        </w:r>
      </w:hyperlink>
      <w:r>
        <w:t>, N.R)</w:t>
      </w:r>
      <w:r>
        <w:rPr>
          <w:rStyle w:val="Style13ptBold"/>
          <w:b w:val="0"/>
          <w:bCs w:val="0"/>
          <w:sz w:val="22"/>
        </w:rPr>
        <w:t xml:space="preserve"> </w:t>
      </w:r>
    </w:p>
    <w:p w:rsidR="00D77999" w:rsidRPr="000A472C" w:rsidRDefault="00D77999" w:rsidP="00D77999">
      <w:pPr>
        <w:rPr>
          <w:rStyle w:val="Style13ptBold"/>
        </w:rPr>
      </w:pPr>
      <w:r>
        <w:rPr>
          <w:rStyle w:val="Style13ptBold"/>
        </w:rPr>
        <w:t>**We reject ableist language**</w:t>
      </w:r>
    </w:p>
    <w:p w:rsidR="00D77999" w:rsidRDefault="00D77999" w:rsidP="00D77999">
      <w:r w:rsidRPr="00352D09">
        <w:rPr>
          <w:u w:val="single"/>
        </w:rPr>
        <w:t>That Iran—surrounded by rivals with nuclear ambitions and singled out by the United States, the largest military power in the world—has an interest in nuclear weapons is not surprising</w:t>
      </w:r>
      <w:r w:rsidRPr="00352D09">
        <w:t xml:space="preserve">. Even assessments that </w:t>
      </w:r>
      <w:r w:rsidRPr="00352D09">
        <w:rPr>
          <w:u w:val="single"/>
        </w:rPr>
        <w:t>view Iranian behavior as a challenge to U.S. interests in the Middle East do not consider the regime as threatening as the PRC was during the 1960s.</w:t>
      </w:r>
      <w:r w:rsidRPr="00352D09">
        <w:t xml:space="preserve"> As Shahram Chubin</w:t>
      </w:r>
      <w:r>
        <w:t xml:space="preserve"> </w:t>
      </w:r>
      <w:r w:rsidRPr="00352D09">
        <w:t>writes, “</w:t>
      </w:r>
      <w:r w:rsidRPr="000A472C">
        <w:rPr>
          <w:u w:val="single"/>
        </w:rPr>
        <w:t xml:space="preserve">It is not overtly confrontational or given to wild swings in behavior or to </w:t>
      </w:r>
      <w:r w:rsidRPr="000A472C">
        <w:rPr>
          <w:strike/>
          <w:u w:val="single"/>
        </w:rPr>
        <w:t>delusional</w:t>
      </w:r>
      <w:r w:rsidRPr="000A472C">
        <w:rPr>
          <w:u w:val="single"/>
        </w:rPr>
        <w:t xml:space="preserve"> [asinine] goals</w:t>
      </w:r>
      <w:r w:rsidRPr="00352D09">
        <w:t xml:space="preserve">; </w:t>
      </w:r>
      <w:r w:rsidRPr="000A472C">
        <w:rPr>
          <w:u w:val="single"/>
        </w:rPr>
        <w:t>it has not denounced arms control treaties to which it formally adheres; and there is evidence of pluralism and some debate within the country.”</w:t>
      </w:r>
      <w:r w:rsidRPr="00352D09">
        <w:t xml:space="preserve">36 </w:t>
      </w:r>
      <w:r w:rsidRPr="000A472C">
        <w:rPr>
          <w:u w:val="single"/>
        </w:rPr>
        <w:t>Nuclear weapons could make Iran more aggressive. Or, as with China, they could provide international legitimacy and security, making Iran less aggressive than it has been</w:t>
      </w:r>
      <w:r w:rsidRPr="00352D09">
        <w:t>. As one recent analysis put it, “</w:t>
      </w:r>
      <w:r w:rsidRPr="000A472C">
        <w:rPr>
          <w:b/>
          <w:bCs/>
          <w:u w:val="single"/>
        </w:rPr>
        <w:t>If anything, Iran might ªnd that possession of a nuclear weapon actually diminishes its options in the Middle East and forces it to act with greater restrain</w:t>
      </w:r>
      <w:r w:rsidRPr="000A472C">
        <w:rPr>
          <w:u w:val="single"/>
        </w:rPr>
        <w:t>t.”</w:t>
      </w:r>
      <w:r w:rsidRPr="00352D09">
        <w:t>37 A deeper</w:t>
      </w:r>
      <w:r>
        <w:t xml:space="preserve"> </w:t>
      </w:r>
      <w:r w:rsidRPr="00352D09">
        <w:t>understanding of nuclear history and the underlying geopolitical circumstances Iran faces makes the prospect that it would take actions (such as supplying Hamas or Hezbollah with nuclear weapons) that could invite its own</w:t>
      </w:r>
      <w:r>
        <w:t xml:space="preserve"> </w:t>
      </w:r>
      <w:r w:rsidRPr="00352D09">
        <w:t xml:space="preserve">destruction highly unlikely. </w:t>
      </w:r>
      <w:r w:rsidRPr="000A472C">
        <w:rPr>
          <w:u w:val="single"/>
        </w:rPr>
        <w:t>Iran’s desire for a nuclear deterrent likely increased after the surprise and devastation of the 1980–88 Iran-Iraq War, which included an Iraqi chemical weapons attack. The overwhelming victory of U.S. forces against Iraq in the 1991 Persian Gulf War has no doubt fueled this desire. Iran, a Persian and Shiite state, is viewed with suspicion and even hostility by many of its Arab Sunni neighbors.</w:t>
      </w:r>
      <w:r>
        <w:t xml:space="preserve"> And like France and India, for example, Iran takes great pride in its independence and in demonstrating its scientiªc prowess. </w:t>
      </w:r>
      <w:r w:rsidRPr="000A472C">
        <w:rPr>
          <w:u w:val="single"/>
        </w:rPr>
        <w:t>Iran’s interest in a nuclear deterrent was obviously heightened after 2002 by the increased presence of the United States in the region, as a result of the wars in Afghanistan and Iraq</w:t>
      </w:r>
      <w:r>
        <w:t xml:space="preserve">. There is a broad consensus among Iranian political elites that the United States is a revolutionary state implacably hostile to its regime. </w:t>
      </w:r>
      <w:r w:rsidRPr="000A472C">
        <w:rPr>
          <w:u w:val="single"/>
        </w:rPr>
        <w:t>Even though Iran and the United States are foes, they share important overlapping interests, including a desire to see a stable Afghanistan rid of the Taliban and a stable, uniªed, democratic Iraq</w:t>
      </w:r>
      <w:r>
        <w:t xml:space="preserve"> (ruled by the Shiite majority). </w:t>
      </w:r>
      <w:r w:rsidRPr="000A472C">
        <w:rPr>
          <w:u w:val="single"/>
        </w:rPr>
        <w:t>There is some evidence that Iran’s abhorrent rhetoric toward Israel and its support for Palestinian extremists is partly driven by domestic politics and a desire to gain inºuence in the region by outºanking its Arab Sunni rivals</w:t>
      </w:r>
      <w:r>
        <w:t>. Few in Iran see the Palestinian question as a core Iranian national interest. Finally, Iran has likely learned a valuable lesson in observing two decades of failed international efforts to keep North Korea nonnuclear while it considers its own strategy vis-à-vis</w:t>
      </w:r>
    </w:p>
    <w:p w:rsidR="00D77999" w:rsidRDefault="00D77999" w:rsidP="00B43B7A">
      <w:pPr>
        <w:rPr>
          <w:rStyle w:val="Emphasis"/>
        </w:rPr>
      </w:pPr>
    </w:p>
    <w:p w:rsidR="007030DF" w:rsidRPr="00B349DD" w:rsidRDefault="00B349DD" w:rsidP="00B349DD">
      <w:pPr>
        <w:pStyle w:val="Heading3"/>
      </w:pPr>
      <w:r>
        <w:t>Generic – Epistomology Indicit</w:t>
      </w:r>
    </w:p>
    <w:p w:rsidR="007030DF" w:rsidRDefault="007030DF" w:rsidP="007030DF">
      <w:pPr>
        <w:pStyle w:val="Heading4"/>
      </w:pPr>
      <w:r>
        <w:t xml:space="preserve">Even their realist authors agree: nuclear deterrence works, the hyperbole about Iranian proliferation is unfounded and perpetuated by self-interested hawks that risk war </w:t>
      </w:r>
      <w:r>
        <w:rPr>
          <w:i/>
          <w:iCs w:val="0"/>
        </w:rPr>
        <w:t xml:space="preserve">down </w:t>
      </w:r>
      <w:r>
        <w:t xml:space="preserve">Iran’s path to nuclear weapons, whereas there’s no inherent risk for war in a </w:t>
      </w:r>
      <w:r w:rsidRPr="00B07E03">
        <w:rPr>
          <w:i/>
          <w:iCs w:val="0"/>
        </w:rPr>
        <w:t>post</w:t>
      </w:r>
      <w:r>
        <w:t>-nuclear Iran</w:t>
      </w:r>
    </w:p>
    <w:p w:rsidR="007030DF" w:rsidRPr="009E45DF" w:rsidRDefault="007030DF" w:rsidP="007030DF">
      <w:r w:rsidRPr="009E45DF">
        <w:t xml:space="preserve">Stephen M. </w:t>
      </w:r>
      <w:r w:rsidRPr="008F25BC">
        <w:rPr>
          <w:rStyle w:val="Style13ptBold"/>
        </w:rPr>
        <w:t>Walt</w:t>
      </w:r>
      <w:r w:rsidRPr="009E45DF">
        <w:t>; 6-26-</w:t>
      </w:r>
      <w:r w:rsidRPr="008F25BC">
        <w:rPr>
          <w:rStyle w:val="Style13ptBold"/>
        </w:rPr>
        <w:t>2012</w:t>
      </w:r>
      <w:r w:rsidRPr="009E45DF">
        <w:t>; (Stephen M. Walt</w:t>
      </w:r>
      <w:r>
        <w:t xml:space="preserve"> </w:t>
      </w:r>
      <w:r w:rsidRPr="00E172CD">
        <w:t>Stephen M. Walt is the Robert and Renée Belfer professor of international relations at Harvard University.</w:t>
      </w:r>
      <w:r w:rsidRPr="009E45DF">
        <w:t>, "Should we give Iran the bomb?,", Foreign Policy, 6-26-2012, https://foreignpolicy.com/2012/06/26/should-we-give-iran-the-bomb/, debateshark)</w:t>
      </w:r>
    </w:p>
    <w:p w:rsidR="007030DF" w:rsidRDefault="007030DF" w:rsidP="007030DF">
      <w:r w:rsidRPr="00E172CD">
        <w:t>Imagine my surprise. I went to my office mailbox last Friday, and there was the new issue of Foreign Affairs. I was expecting the usual distillations of conventional wisdom, but there on the front cover was the name "Kenneth Waltz," along with the eye-grabbing title</w:t>
      </w:r>
      <w:hyperlink r:id="rId67" w:history="1">
        <w:r>
          <w:rPr>
            <w:rStyle w:val="Hyperlink"/>
          </w:rPr>
          <w:t xml:space="preserve"> </w:t>
        </w:r>
        <w:r w:rsidRPr="00E172CD">
          <w:rPr>
            <w:rStyle w:val="Hyperlink"/>
          </w:rPr>
          <w:t>"Why Iran Should Get the Bomb."</w:t>
        </w:r>
      </w:hyperlink>
      <w:r>
        <w:t xml:space="preserve"> </w:t>
      </w:r>
      <w:r w:rsidRPr="00E172CD">
        <w:t xml:space="preserve">For those of you who don’t know, </w:t>
      </w:r>
      <w:r w:rsidRPr="00E172CD">
        <w:rPr>
          <w:rStyle w:val="Emphasis"/>
        </w:rPr>
        <w:t>Waltz is arguably the preeminent IR theorist of the post-World War II generation, and certainly the preeminent postwar realist</w:t>
      </w:r>
      <w:r w:rsidRPr="00E172CD">
        <w:t>. (Full disclosure, he was also the chair of my dissertation committee back in graduate school). In addition to landmark works such as</w:t>
      </w:r>
      <w:r>
        <w:t xml:space="preserve"> </w:t>
      </w:r>
      <w:r w:rsidRPr="00E172CD">
        <w:t>Man, the State, and War</w:t>
      </w:r>
      <w:r>
        <w:t xml:space="preserve"> </w:t>
      </w:r>
      <w:r w:rsidRPr="00E172CD">
        <w:t>and</w:t>
      </w:r>
      <w:r>
        <w:t xml:space="preserve"> </w:t>
      </w:r>
      <w:r w:rsidRPr="00E172CD">
        <w:t>Theory of International Politics, he is also well-known for a controversial</w:t>
      </w:r>
      <w:r>
        <w:t xml:space="preserve"> </w:t>
      </w:r>
      <w:r w:rsidRPr="00E172CD">
        <w:t>Adelphi Paper</w:t>
      </w:r>
      <w:r>
        <w:t xml:space="preserve"> </w:t>
      </w:r>
      <w:r w:rsidRPr="00E172CD">
        <w:rPr>
          <w:rStyle w:val="Emphasis"/>
        </w:rPr>
        <w:t>arguing that the slow</w:t>
      </w:r>
      <w:r>
        <w:rPr>
          <w:rStyle w:val="Emphasis"/>
        </w:rPr>
        <w:t xml:space="preserve"> </w:t>
      </w:r>
      <w:hyperlink r:id="rId68" w:history="1">
        <w:r w:rsidRPr="00E172CD">
          <w:rPr>
            <w:rStyle w:val="Emphasis"/>
          </w:rPr>
          <w:t>spread of nuclear weapons</w:t>
        </w:r>
      </w:hyperlink>
      <w:r>
        <w:rPr>
          <w:rStyle w:val="Emphasis"/>
        </w:rPr>
        <w:t xml:space="preserve"> </w:t>
      </w:r>
      <w:r w:rsidRPr="00E172CD">
        <w:rPr>
          <w:rStyle w:val="Emphasis"/>
        </w:rPr>
        <w:t>might not be so bad, and might even be desirable.</w:t>
      </w:r>
      <w:r>
        <w:rPr>
          <w:rStyle w:val="Emphasis"/>
        </w:rPr>
        <w:t xml:space="preserve"> </w:t>
      </w:r>
      <w:r w:rsidRPr="00E172CD">
        <w:rPr>
          <w:rStyle w:val="Emphasis"/>
        </w:rPr>
        <w:t>Waltz</w:t>
      </w:r>
      <w:r w:rsidRPr="00E172CD">
        <w:t xml:space="preserve">’s brief article on Iran echoes this logic. He </w:t>
      </w:r>
      <w:r w:rsidRPr="00E172CD">
        <w:rPr>
          <w:rStyle w:val="Emphasis"/>
        </w:rPr>
        <w:t>argues that nuclear asymmetry is inherently destabilizing, because it makes the unarmed side (Iran) feel weak and vulnerable and thus encourages it to look for ways to make itself more secure. At the same time, rival states who already have the bomb (in this case, Israel and the United States), will spend a lot of time contemplating preventive war (as indeed we have). If Iran gets the bomb, however, then the logic of deterrence will kick in and relations between these countries will be more stable, not less.</w:t>
      </w:r>
      <w:r>
        <w:rPr>
          <w:rStyle w:val="Emphasis"/>
        </w:rPr>
        <w:t xml:space="preserve"> </w:t>
      </w:r>
      <w:r w:rsidRPr="00E172CD">
        <w:t xml:space="preserve">Waltz maintains that </w:t>
      </w:r>
      <w:r w:rsidRPr="00E172CD">
        <w:rPr>
          <w:rStyle w:val="StyleUnderline"/>
        </w:rPr>
        <w:t>this pattern has generally applied in other nuclear contexts, whether one looks at U.S.-Soviet relations during the Cold War, China’s acquisition of the bomb in the 1960s, or the troubled relationship between India and Pakistan, which fought major wars before each got the bomb but have fought only relatively minor skirmishes since.</w:t>
      </w:r>
      <w:r w:rsidRPr="00E172CD">
        <w:t xml:space="preserve"> He also reminds his readers that </w:t>
      </w:r>
      <w:r w:rsidRPr="00E172CD">
        <w:rPr>
          <w:rStyle w:val="StyleUnderline"/>
        </w:rPr>
        <w:t>there is no evidence that Iran’s leaders are irrational (and certainly no more irrational than ours), and no good reason to think they would ever use a nuclear weapon for offensive purposes or give one away to terrorists.</w:t>
      </w:r>
      <w:r w:rsidRPr="00E172CD">
        <w:t xml:space="preserve"> (This latter possibility is especially absurd: </w:t>
      </w:r>
      <w:r w:rsidRPr="00E172CD">
        <w:rPr>
          <w:rStyle w:val="StyleUnderline"/>
        </w:rPr>
        <w:t>Why would any country devote millions of dollars and decades of effort to get a few bombs, and then blithely give them away to people over whom they had little control</w:t>
      </w:r>
      <w:r w:rsidRPr="00E172CD">
        <w:t>?)</w:t>
      </w:r>
      <w:r>
        <w:t xml:space="preserve"> </w:t>
      </w:r>
      <w:r w:rsidRPr="00E172CD">
        <w:t xml:space="preserve">You should definitely read </w:t>
      </w:r>
      <w:r w:rsidRPr="008F25BC">
        <w:rPr>
          <w:rStyle w:val="Emphasis"/>
        </w:rPr>
        <w:t>this</w:t>
      </w:r>
      <w:r w:rsidRPr="00E172CD">
        <w:t xml:space="preserve"> important and well-argued article, which </w:t>
      </w:r>
      <w:r w:rsidRPr="008F25BC">
        <w:rPr>
          <w:rStyle w:val="Emphasis"/>
        </w:rPr>
        <w:t>makes a lot more sense than the</w:t>
      </w:r>
      <w:r>
        <w:rPr>
          <w:rStyle w:val="Emphasis"/>
        </w:rPr>
        <w:t xml:space="preserve"> </w:t>
      </w:r>
      <w:hyperlink r:id="rId69" w:history="1">
        <w:r w:rsidRPr="008F25BC">
          <w:rPr>
            <w:rStyle w:val="Emphasis"/>
          </w:rPr>
          <w:t>so-called "analysis"</w:t>
        </w:r>
      </w:hyperlink>
      <w:r>
        <w:rPr>
          <w:rStyle w:val="Emphasis"/>
        </w:rPr>
        <w:t xml:space="preserve"> </w:t>
      </w:r>
      <w:r w:rsidRPr="008F25BC">
        <w:rPr>
          <w:rStyle w:val="Emphasis"/>
        </w:rPr>
        <w:t>that others have dreamed up to make the case for war.</w:t>
      </w:r>
      <w:r w:rsidRPr="00E172CD">
        <w:t xml:space="preserve"> I happen to think Waltz is too sanguine about the pacifying effects of nuclear weapons in this context, and that he discounts the other risks associated with nuclear spread (including questions of custody and authority). For these reasons, I think it would be better for us and for the region if Iran did not get the bomb. After all, taken to its logical conclusion, Waltz’s argument implies that the United States ought to simply give Iran a few nuclear weapons (along with appropriate safeguards against unauthorized use), as a way of making the region more stable. Pretty hard to imagine that happening.</w:t>
      </w:r>
      <w:r>
        <w:t xml:space="preserve"> </w:t>
      </w:r>
      <w:r w:rsidRPr="008F25BC">
        <w:rPr>
          <w:rStyle w:val="StyleUnderline"/>
        </w:rPr>
        <w:t>My other concern is that</w:t>
      </w:r>
      <w:r w:rsidRPr="00E172CD">
        <w:t xml:space="preserve"> Waltz’s article might convince more Iranians to restart an active weapons program, a step that might easily provoke trigger-happy Americans or Israelis into military action. The logic of </w:t>
      </w:r>
      <w:r w:rsidRPr="008F25BC">
        <w:rPr>
          <w:rStyle w:val="StyleUnderline"/>
        </w:rPr>
        <w:t>nuclear deterrence may work well once both sides have reliably survivable forces, but the transition period where one side has them and another is getting close almost inevitably invites consideration of preventive war, with all the attendant costs and risks.</w:t>
      </w:r>
      <w:r>
        <w:rPr>
          <w:rStyle w:val="StyleUnderline"/>
        </w:rPr>
        <w:t xml:space="preserve"> </w:t>
      </w:r>
      <w:r w:rsidRPr="008F25BC">
        <w:rPr>
          <w:rStyle w:val="StyleUnderline"/>
        </w:rPr>
        <w:t>But Waltz’s central point — that we vastly overstate the dangers posed by a nuclear Iran — is surely right.</w:t>
      </w:r>
      <w:r w:rsidRPr="00E172CD">
        <w:t xml:space="preserve"> And remember: </w:t>
      </w:r>
      <w:r w:rsidRPr="008F25BC">
        <w:rPr>
          <w:rStyle w:val="Emphasis"/>
        </w:rPr>
        <w:t>At this point the United States is trying to prevent not an Iran that is actually armed with nuclear weapons, but an Iran that would in theory be physically capable of building a nuclear weapon at some point down the road. This latter objective is a fool’s errand</w:t>
      </w:r>
      <w:r w:rsidRPr="00E172CD">
        <w:t xml:space="preserve">, because Iran already has the knowledge and the technology to become "nuclear capable" </w:t>
      </w:r>
      <w:r w:rsidRPr="008F25BC">
        <w:rPr>
          <w:rStyle w:val="Emphasis"/>
        </w:rPr>
        <w:t>if its leaders decide they want to be, and there’s no way for us to prevent that without occupying the country.</w:t>
      </w:r>
      <w:r w:rsidRPr="00E172CD">
        <w:t xml:space="preserve"> </w:t>
      </w:r>
      <w:r w:rsidRPr="008F25BC">
        <w:rPr>
          <w:rStyle w:val="StyleUnderline"/>
        </w:rPr>
        <w:t xml:space="preserve">If we want to prevent an Iranian nuclear weapon, our best course is to try to convince them to forego that objective by taking the threat of force off the table and diminishing their perceived need for a deterrent, and by offering up a diplomatic deal that preserves their right to enrich. </w:t>
      </w:r>
      <w:r w:rsidRPr="00E172CD">
        <w:t>Unfortunately, that’s not the position that we have taken so far, which is why the slow-motion standoff continues.</w:t>
      </w:r>
    </w:p>
    <w:p w:rsidR="007030DF" w:rsidRDefault="007030DF" w:rsidP="007030DF"/>
    <w:p w:rsidR="007030DF" w:rsidRDefault="007030DF" w:rsidP="007030DF">
      <w:pPr>
        <w:pStyle w:val="Heading4"/>
      </w:pPr>
      <w:r>
        <w:t>Iran is a rational actor with defensive nuclear ambitions, no risk of adventurism of nuclear terrorism – any other perspective is ahistorical and orientalist</w:t>
      </w:r>
    </w:p>
    <w:p w:rsidR="007030DF" w:rsidRPr="002C27C0" w:rsidRDefault="007030DF" w:rsidP="007030DF">
      <w:r w:rsidRPr="002C27C0">
        <w:rPr>
          <w:rStyle w:val="Style13ptBold"/>
        </w:rPr>
        <w:t>Waltz, 2012</w:t>
      </w:r>
      <w:r>
        <w:t xml:space="preserve"> </w:t>
      </w:r>
      <w:r w:rsidRPr="002C27C0">
        <w:t>(KENNETH N. WALTZ is Senior Research Scholar at the Saltzman Institute of War and Peace Studies., "Why Iran Should Get the Bomb,", Foreign Affairs, xx-xx-xxxx, https://www.foreignaffairs.com/articles/iran/2012-06-15/why-iran-should-get-bomb, s</w:t>
      </w:r>
      <w:r>
        <w:t>_</w:t>
      </w:r>
      <w:r w:rsidRPr="002C27C0">
        <w:t>h</w:t>
      </w:r>
      <w:r>
        <w:t>_</w:t>
      </w:r>
      <w:r w:rsidRPr="002C27C0">
        <w:t>a</w:t>
      </w:r>
      <w:r>
        <w:t>_r_k )</w:t>
      </w:r>
    </w:p>
    <w:p w:rsidR="007030DF" w:rsidRPr="007D2CBF" w:rsidRDefault="007030DF" w:rsidP="007030DF">
      <w:pPr>
        <w:rPr>
          <w:rStyle w:val="StyleUnderline"/>
        </w:rPr>
      </w:pPr>
      <w:r w:rsidRPr="006C4C5E">
        <w:rPr>
          <w:rStyle w:val="StyleUnderline"/>
        </w:rPr>
        <w:t>One reason the danger of a nuclear Iran has been grossly exaggerated is that the debate surrounding it has been distorted by misplaced worries and fundamental misunderstandings of how states generally behave in the international system.</w:t>
      </w:r>
      <w:r>
        <w:t xml:space="preserve"> </w:t>
      </w:r>
      <w:r w:rsidRPr="006C4C5E">
        <w:rPr>
          <w:rStyle w:val="StyleUnderline"/>
        </w:rPr>
        <w:t>The</w:t>
      </w:r>
      <w:r>
        <w:t xml:space="preserve"> first </w:t>
      </w:r>
      <w:r w:rsidRPr="006C4C5E">
        <w:rPr>
          <w:rStyle w:val="StyleUnderline"/>
        </w:rPr>
        <w:t>prominent concern</w:t>
      </w:r>
      <w:r>
        <w:t>, which undergirds many others</w:t>
      </w:r>
      <w:r w:rsidRPr="006C4C5E">
        <w:rPr>
          <w:rStyle w:val="StyleUnderline"/>
        </w:rPr>
        <w:t>, is that the Iranian regime is innately irrational.</w:t>
      </w:r>
      <w:r>
        <w:t xml:space="preserve"> </w:t>
      </w:r>
      <w:r w:rsidRPr="006C4C5E">
        <w:rPr>
          <w:rStyle w:val="Emphasis"/>
        </w:rPr>
        <w:t xml:space="preserve">Despite a widespread belief to the contrary, Iranian policy is made not by "mad mullahs" but by perfectly sane ayatollahs who want to survive just like any other leaders. Although Iran's leaders indulge in inflammatory and hateful rhetoric, they show no propensity for self-destruction. It would be a grave error for policymakers in the United States and Israel to assume otherwise. </w:t>
      </w:r>
      <w:r>
        <w:t xml:space="preserve">Yet that is precisely what many U.S. and Israeli officials and analysts have done. </w:t>
      </w:r>
      <w:r w:rsidRPr="006C4C5E">
        <w:rPr>
          <w:rStyle w:val="StyleUnderline"/>
        </w:rPr>
        <w:t>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w:t>
      </w:r>
      <w:r>
        <w:t xml:space="preserve"> Although it is impossible to be certain of Iranian intentions, </w:t>
      </w:r>
      <w:r w:rsidRPr="007D2CBF">
        <w:rPr>
          <w:rStyle w:val="Emphasis"/>
        </w:rPr>
        <w:t>it is far more likely that if Iran desires nuclear weapons, it is for the purpose of providing for its own security, not to improve its offensive capabilities (or destroy itself).</w:t>
      </w:r>
      <w:r>
        <w:t xml:space="preserve"> Iran may be intransigent at the negotiating table and defiant in the face of sanctions, but it still acts to secure its own preservation. </w:t>
      </w:r>
      <w:r w:rsidRPr="007D2CBF">
        <w:rPr>
          <w:rStyle w:val="StyleUnderline"/>
        </w:rPr>
        <w:t>Iran's leaders did not, for example, attempt to close the Strait of Hormuz despite issuing blustery warnings that they might do so after the EU announced its planned oil embargo in January. The Iranian regime</w:t>
      </w:r>
      <w:r>
        <w:t xml:space="preserve"> clearly </w:t>
      </w:r>
      <w:r w:rsidRPr="007D2CBF">
        <w:rPr>
          <w:rStyle w:val="StyleUnderline"/>
        </w:rPr>
        <w:t>concluded that it did not want to provoke what would surely have been a swift and devastating American response to such a move.</w:t>
      </w:r>
    </w:p>
    <w:p w:rsidR="007030DF" w:rsidRDefault="007030DF" w:rsidP="007030DF">
      <w:pPr>
        <w:rPr>
          <w:rStyle w:val="Emphasis"/>
        </w:rPr>
      </w:pPr>
      <w:r>
        <w:t xml:space="preserve">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w:t>
      </w:r>
      <w:r w:rsidRPr="007D2CBF">
        <w:rPr>
          <w:rStyle w:val="Emphasis"/>
        </w:rPr>
        <w:t>The problem with these concerns is that they contradict the record of every other nuclear weapons state going back to 1945. History shows that when countries acquire the bomb, they feel increasingly vulnerable and become acutely aware that their nuclear weapons make them a potential target in the eyes of major powers. This awareness discourages nuclear states from bold and aggressive action.</w:t>
      </w:r>
      <w:r>
        <w:t xml:space="preserve"> </w:t>
      </w:r>
      <w:r w:rsidRPr="007D2CBF">
        <w:rPr>
          <w:rStyle w:val="StyleUnderline"/>
        </w:rPr>
        <w:t>Maoist China, for example, became much less bellicose after acquiring nuclear weapons in 1964, and India and Pakistan have both become more cautious since going nuclear.</w:t>
      </w:r>
      <w:r>
        <w:t xml:space="preserve"> </w:t>
      </w:r>
      <w:r w:rsidRPr="007D2CBF">
        <w:rPr>
          <w:rStyle w:val="Emphasis"/>
        </w:rPr>
        <w:t>There is little reason to believe Iran would break this mold.</w:t>
      </w:r>
      <w:r>
        <w:t xml:space="preserve"> </w:t>
      </w:r>
      <w:r w:rsidRPr="007D2CBF">
        <w:rPr>
          <w:rStyle w:val="StyleUnderline"/>
        </w:rPr>
        <w:t>As for the risk of a handoff to terrorists, no country could transfer nuclear weapons without running a high risk of being found out. U.S. surveillance capabilities would pose a serious obstacle, as would the United States' impressive and growing ability to identify the source of fissile material.</w:t>
      </w:r>
      <w:r>
        <w:t xml:space="preserve"> </w:t>
      </w:r>
      <w:r w:rsidRPr="007D2CBF">
        <w:rPr>
          <w:rStyle w:val="StyleUnderline"/>
        </w:rPr>
        <w:t>Moreover, countries can never entirely control or even predict the behavior of the terrorist groups they sponsor.</w:t>
      </w:r>
      <w:r>
        <w:t xml:space="preserve"> </w:t>
      </w:r>
      <w:r w:rsidRPr="007D2CBF">
        <w:rPr>
          <w:rStyle w:val="Emphasis"/>
        </w:rPr>
        <w:t>Once</w:t>
      </w:r>
      <w:r>
        <w:t xml:space="preserve"> a country such as </w:t>
      </w:r>
      <w:r w:rsidRPr="007D2CBF">
        <w:rPr>
          <w:rStyle w:val="Emphasis"/>
        </w:rPr>
        <w:t>Iran acquires a nuclear capability, it will have every reason to maintain full control over its arsenal After all, building a bomb is costly and dangerous. It would make little sense to transfer the product of that investment to parties that cannot be trusted or managed.</w:t>
      </w:r>
    </w:p>
    <w:p w:rsidR="00B43B7A" w:rsidRDefault="00B43B7A" w:rsidP="00B43B7A"/>
    <w:p w:rsidR="00B43B7A" w:rsidRDefault="00B43B7A" w:rsidP="00B43B7A">
      <w:pPr>
        <w:pStyle w:val="Heading3"/>
      </w:pPr>
      <w:r>
        <w:t>Israel</w:t>
      </w:r>
      <w:r w:rsidR="00D77999">
        <w:t xml:space="preserve"> War</w:t>
      </w:r>
    </w:p>
    <w:p w:rsidR="007030DF" w:rsidRPr="002C27C0" w:rsidRDefault="007030DF" w:rsidP="007030DF">
      <w:pPr>
        <w:pStyle w:val="Heading4"/>
      </w:pPr>
      <w:r>
        <w:t xml:space="preserve">Iranian prolif good: it adds safety and security to the region. Maintaining a counterbalance to Israel brings international and regional stability. Iranian nukes aren’t a political crisis -  Israeli nuclear monopoly is. </w:t>
      </w:r>
    </w:p>
    <w:p w:rsidR="007030DF" w:rsidRPr="002C27C0" w:rsidRDefault="007030DF" w:rsidP="007030DF">
      <w:r w:rsidRPr="002C27C0">
        <w:rPr>
          <w:rStyle w:val="Style13ptBold"/>
        </w:rPr>
        <w:t>Waltz, 2012</w:t>
      </w:r>
      <w:r>
        <w:t xml:space="preserve"> </w:t>
      </w:r>
      <w:r w:rsidRPr="002C27C0">
        <w:t>(KENNETH N. WALTZ is Senior Research Scholar at the Saltzman Institute of War and Peace Studies., "Why Iran Should Get the Bomb,", Foreign Affairs, xx-xx-xxxx, https://www.foreignaffairs.com/articles/iran/2012-06-15/why-iran-should-get-bomb, debateshark)</w:t>
      </w:r>
    </w:p>
    <w:p w:rsidR="007030DF" w:rsidRDefault="007030DF" w:rsidP="007030DF">
      <w:r>
        <w:t xml:space="preserve">Why Iran Should Get the Bomb Nuclear Balancing Would Mean Stability Kenneth N. Waltz </w:t>
      </w:r>
    </w:p>
    <w:p w:rsidR="007030DF" w:rsidRPr="002F1D3D" w:rsidRDefault="007030DF" w:rsidP="007030DF">
      <w:pPr>
        <w:rPr>
          <w:rStyle w:val="Emphasis"/>
        </w:rPr>
      </w:pPr>
      <w: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w:t>
      </w:r>
      <w:r w:rsidRPr="005E316C">
        <w:rPr>
          <w:rStyle w:val="Emphasis"/>
        </w:rPr>
        <w:t>Although</w:t>
      </w:r>
      <w:r>
        <w:t xml:space="preserve"> the </w:t>
      </w:r>
      <w:r w:rsidRPr="005E316C">
        <w:t>United States, the EU, and</w:t>
      </w:r>
      <w:r>
        <w:t xml:space="preserve"> Iran have recently returned to the negotiating table, a palpable sense of crisis still looms. It should not. Most </w:t>
      </w:r>
      <w:r w:rsidRPr="005E316C">
        <w:rPr>
          <w:rStyle w:val="Emphasis"/>
        </w:rPr>
        <w:t>U.S., European, and Israeli commentators and policymakers warn that a nuclear-armed Iran would be the worst possible outcome of the current standoff</w:t>
      </w:r>
      <w:r>
        <w:t xml:space="preserve">. In fact, </w:t>
      </w:r>
      <w:r w:rsidRPr="005E316C">
        <w:rPr>
          <w:rStyle w:val="Emphasis"/>
        </w:rPr>
        <w:t>it would probably be the best possible result: the one most likely to restore stability to the Middle East.</w:t>
      </w:r>
      <w:r>
        <w:t xml:space="preserve"> POWER BEGS TO BE BALANCED The crisis over Iran's nuclear program could end in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w:t>
      </w:r>
      <w:r w:rsidRPr="005E316C">
        <w:rPr>
          <w:rStyle w:val="StyleUnderline"/>
        </w:rPr>
        <w:t xml:space="preserve">Punishing a state through economic sanctions does not inexorably derail its nuclear program. Take North Korea, which succeeded in building its weapons despite countless rounds of sanctions and UN Security Council resolutions. </w:t>
      </w:r>
      <w:r w:rsidRPr="005E316C">
        <w:rPr>
          <w:rStyle w:val="Emphasis"/>
        </w:rPr>
        <w:t>If Tehran determines that its security depends on possessing nuclear weapons, sanctions are unlikely to change its mind.</w:t>
      </w:r>
      <w:r>
        <w:t xml:space="preserve"> In fact, </w:t>
      </w:r>
      <w:r w:rsidRPr="00DD6900">
        <w:rPr>
          <w:rStyle w:val="Emphasis"/>
        </w:rPr>
        <w:t xml:space="preserve">adding still more sanctions now could make Iran feel even more vulnerable, giving it still more reason to seek the protection of the ultimate deterrent. </w:t>
      </w:r>
      <w:r>
        <w:t>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w:t>
      </w:r>
      <w:r w:rsidRPr="002C27C0">
        <w:t xml:space="preserve"> </w:t>
      </w:r>
      <w:r>
        <w:t xml:space="preserve">nuclear infrastructure. Experts believe that it could produce a nuclear weapon on short notice. </w:t>
      </w:r>
      <w:r w:rsidRPr="002F1D3D">
        <w:rPr>
          <w:rStyle w:val="Emphasis"/>
        </w:rPr>
        <w:t xml:space="preserve">Such a breakout capability might satisfy the domestic political needs of Iran's rulers by assuring hard-liners that they can enjoy all the benefits of having a bomb (such as greater security) without the downsides (such as international isolation and condemnation). </w:t>
      </w:r>
      <w:r>
        <w:t xml:space="preserve">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assassination-which could lead Iran to conclude that a breakout capability is an insufficient deterrent, after all, and that only weaponization can provide it with the security it seeks. The third possible outcome of the standoff is that Iran continues its current course and publicly goes nuclear by testing a weapon. </w:t>
      </w:r>
      <w:r w:rsidRPr="002F1D3D">
        <w:rPr>
          <w:rStyle w:val="StyleUnderline"/>
        </w:rPr>
        <w:t>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w:t>
      </w:r>
      <w:r>
        <w:t xml:space="preserve"> </w:t>
      </w:r>
      <w:r w:rsidRPr="002F1D3D">
        <w:rPr>
          <w:rStyle w:val="StyleUnderline"/>
        </w:rPr>
        <w:t xml:space="preserve">Yet so far, </w:t>
      </w:r>
      <w:r w:rsidRPr="002F1D3D">
        <w:rPr>
          <w:rStyle w:val="Emphasis"/>
        </w:rPr>
        <w:t>every time another country has managed to shoulder its way into the nuclear club, the other members have always changed tack and decided to live with it. In fact, by reducing imbalances in military power, new nuclear states generally produce more regional and international stability, not less.</w:t>
      </w:r>
      <w:r>
        <w:t xml:space="preserve"> </w:t>
      </w:r>
      <w:r w:rsidRPr="002F1D3D">
        <w:rPr>
          <w:rStyle w:val="StyleUnderline"/>
        </w:rPr>
        <w:t>Israel's regional nuclear monopoly, which has proved remarkably durable for the past four decades, has long fueled instability in the Middle East.</w:t>
      </w:r>
      <w:r>
        <w:t xml:space="preserve"> </w:t>
      </w:r>
      <w:r w:rsidRPr="002F1D3D">
        <w:rPr>
          <w:rStyle w:val="Emphasis"/>
        </w:rPr>
        <w:t>In no other region of the world does a lone, unchecked nuclear state exist. It is Israel's nuclear arsenal, not Iran's desire for one, that has contributed most to the current crisis.</w:t>
      </w:r>
      <w:r>
        <w:t xml:space="preserve"> </w:t>
      </w:r>
      <w:r w:rsidRPr="002F1D3D">
        <w:rPr>
          <w:rStyle w:val="Emphasis"/>
        </w:rPr>
        <w:t>Power, after all, begs to be balanced.</w:t>
      </w:r>
      <w: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w:t>
      </w:r>
      <w:r w:rsidRPr="002F1D3D">
        <w:rPr>
          <w:rStyle w:val="Emphasis"/>
        </w:rPr>
        <w:t>.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 of a decades-long Middle East nuclear crisis that will end only when a balance of military power is restored.</w:t>
      </w:r>
    </w:p>
    <w:p w:rsidR="007030DF" w:rsidRPr="007030DF" w:rsidRDefault="007030DF" w:rsidP="007030DF"/>
    <w:p w:rsidR="00B43B7A" w:rsidRPr="0001095E" w:rsidRDefault="00B43B7A" w:rsidP="00B43B7A">
      <w:pPr>
        <w:pStyle w:val="Heading4"/>
      </w:pPr>
      <w:r>
        <w:t>Iran obtaining nuclear weapons creates deterrence and a Cold Peace with Israel-empirics prove.</w:t>
      </w:r>
    </w:p>
    <w:p w:rsidR="00B43B7A" w:rsidRDefault="00B43B7A" w:rsidP="00B43B7A">
      <w:pPr>
        <w:rPr>
          <w:rStyle w:val="Style13ptBold"/>
          <w:b w:val="0"/>
          <w:bCs w:val="0"/>
          <w:sz w:val="22"/>
        </w:rPr>
      </w:pPr>
      <w:r>
        <w:rPr>
          <w:rStyle w:val="Style13ptBold"/>
        </w:rPr>
        <w:t xml:space="preserve">Waltz 2012 </w:t>
      </w:r>
      <w:r>
        <w:rPr>
          <w:rStyle w:val="Style13ptBold"/>
          <w:b w:val="0"/>
          <w:bCs w:val="0"/>
          <w:sz w:val="22"/>
        </w:rPr>
        <w:t xml:space="preserve">(Kenneth Waltz, Senior Research Scholar at the Saltzman Institute of War and Peace Studies and Adjunct Professor of Political Science at Columbia University, “Why Iran Should Get the Bomb”, Foreign Affairs, August 2012, </w:t>
      </w:r>
      <w:hyperlink r:id="rId70" w:history="1">
        <w:r w:rsidRPr="002363EC">
          <w:rPr>
            <w:rStyle w:val="Hyperlink"/>
          </w:rPr>
          <w:t>https://www.infosperber.ch/data/attachements/Why%20Iran%20Should%20Get%20the%20Bomb</w:t>
        </w:r>
      </w:hyperlink>
      <w:r>
        <w:rPr>
          <w:rStyle w:val="Style13ptBold"/>
          <w:b w:val="0"/>
          <w:bCs w:val="0"/>
          <w:sz w:val="22"/>
        </w:rPr>
        <w:t xml:space="preserve">., N.R) </w:t>
      </w:r>
    </w:p>
    <w:p w:rsidR="00B43B7A" w:rsidRDefault="00B43B7A" w:rsidP="00B43B7A">
      <w:pPr>
        <w:rPr>
          <w:rStyle w:val="StyleUnderline"/>
        </w:rPr>
      </w:pPr>
      <w:r>
        <w:t>The past several Month have witnessed a heated debate over the best way for the United States and Israel to respond to Iran’s nuclear activities. As the argument has raged</w:t>
      </w:r>
      <w:r w:rsidRPr="00715ACA">
        <w:rPr>
          <w:rStyle w:val="StyleUnderline"/>
        </w:rPr>
        <w:t>, the United States has tightened its already robust sanctions regime against the Islamic Republic, and the European Union announced in January that it will begin an embargo on Iranian oil on July 1</w:t>
      </w:r>
      <w:r>
        <w:t xml:space="preserve">. Although the United States, the EU, and Iran have recently returned to the negotiating table, a palpable sense of crisis still looms. It should not. Most U.S., European, and Israeli commentators and policymakers warn that </w:t>
      </w:r>
      <w:r w:rsidRPr="00715ACA">
        <w:rPr>
          <w:u w:val="single"/>
        </w:rPr>
        <w:t>a nuclear-armed Iran</w:t>
      </w:r>
      <w:r>
        <w:t xml:space="preserve"> would be the worst possible outcome of the current standoff. In fact, </w:t>
      </w:r>
      <w:r w:rsidRPr="00715ACA">
        <w:rPr>
          <w:u w:val="single"/>
        </w:rPr>
        <w:t>it would probably be the best possible result: the one most likely to restore stability to the Middle East</w:t>
      </w:r>
      <w:r w:rsidRPr="0001095E">
        <w:rPr>
          <w:b/>
          <w:bCs/>
          <w:u w:val="single"/>
        </w:rPr>
        <w:t>.</w:t>
      </w:r>
      <w:r w:rsidRPr="0001095E">
        <w:rPr>
          <w:b/>
          <w:bCs/>
        </w:rPr>
        <w:t xml:space="preserve"> </w:t>
      </w:r>
      <w:r w:rsidRPr="0001095E">
        <w:rPr>
          <w:b/>
          <w:bCs/>
          <w:u w:val="single"/>
        </w:rPr>
        <w:t>Power begs to be balanced</w:t>
      </w:r>
      <w:r>
        <w:t xml:space="preserve">. The crisis over Iran’s nuclear program could end in three different ways. First, </w:t>
      </w:r>
      <w:r w:rsidRPr="0001095E">
        <w:rPr>
          <w:u w:val="single"/>
        </w:rPr>
        <w:t>diplomacy coupled with serious sanctions could convince Iran to abandon its pursuit of a nuclear weapon.</w:t>
      </w:r>
      <w:r>
        <w:t xml:space="preserve"> But this outcome is unlikely: the historical record indicates that a country bent on acquiring nuclear weapons can rarely dissuaded from doing so. </w:t>
      </w:r>
      <w:r w:rsidRPr="0001095E">
        <w:rPr>
          <w:u w:val="single"/>
        </w:rPr>
        <w:t>Punishing a state through economic sanctions does not inexorably derail its nuclear program. Take North Korea, which succeeded in building its weapons despite countless rounds of sanctions and UN security council resolutions.</w:t>
      </w:r>
      <w:r>
        <w:t xml:space="preserve"> If Tehran determines that its security depends on possessing nuclear weapons, sanctions are unlikely to change its mind. In fact</w:t>
      </w:r>
      <w:r w:rsidRPr="0001095E">
        <w:rPr>
          <w:u w:val="single"/>
        </w:rPr>
        <w:t>, adding still more sanctions now could make Iran feel even more vulnerable, giving it still more reason to seek the protection of the ultimate deterrent</w:t>
      </w:r>
      <w:r>
        <w:t xml:space="preserve">. The second possible outcome is that </w:t>
      </w:r>
      <w:r w:rsidRPr="0001095E">
        <w:rPr>
          <w:u w:val="single"/>
        </w:rPr>
        <w:t>Iran stops short of testing a nuclear weapon but develops breakout capability, the capacity to build and test one quite quickly. Iran would not be the first country to acquire a sophisticated nuclear program without building an actual bomb</w:t>
      </w:r>
      <w:r>
        <w:t xml:space="preserve">. Japan for instance, maintains a vast civilian nuclear infrastructure. Experts believe that it could produce a nuclear weapon on short notice. </w:t>
      </w:r>
      <w:r w:rsidRPr="0001095E">
        <w:rPr>
          <w:u w:val="single"/>
        </w:rPr>
        <w:t xml:space="preserve">Such a breakout capability might satisfy the domestic political needs of Iran’s rulers by assuring hard-liners that they can enjoy all the benefits of having of having a </w:t>
      </w:r>
      <w:r w:rsidRPr="0001095E">
        <w:t xml:space="preserve">bomb </w:t>
      </w:r>
      <w:r w:rsidRPr="0001095E">
        <w:rPr>
          <w:u w:val="single"/>
        </w:rPr>
        <w:t>(such as greater security)</w:t>
      </w:r>
      <w:r w:rsidRPr="0001095E">
        <w:t xml:space="preserve"> without the downsides (such as international isolation and condemnation)</w:t>
      </w:r>
      <w:r>
        <w:t>. The problem is that a breakout capability might not work as intended. () The third possible outcome of the standoff is that Ir</w:t>
      </w:r>
      <w:r w:rsidRPr="0001095E">
        <w:rPr>
          <w:u w:val="single"/>
        </w:rPr>
        <w:t>an continues its current course and publicly goes nuclear by testing a weapon. U.S. and Israeli officials have declared that outcome unacceptable, arguing that a nuclear Iran is a uniquely terrifying prospect, even an existential threat. Such language is typical of major powers</w:t>
      </w:r>
      <w:r>
        <w:t xml:space="preserve">, which have historically gotten riled up whenever another country has begun to develop a nuclear weapon of its own. </w:t>
      </w:r>
      <w:r w:rsidRPr="0001095E">
        <w:rPr>
          <w:u w:val="single"/>
        </w:rPr>
        <w:t>Yet so far,</w:t>
      </w:r>
      <w:r>
        <w:t xml:space="preserve"> </w:t>
      </w:r>
      <w:r w:rsidRPr="0001095E">
        <w:rPr>
          <w:u w:val="single"/>
        </w:rPr>
        <w:t>every time another country has managed to shoulder its way into the nuclear club, the other members have always changed tack and decided to live with it.</w:t>
      </w:r>
      <w:r>
        <w:t xml:space="preserve"> In fact, reducing imbalances in military power, new nuclear states produce more regional and international stability, not less</w:t>
      </w:r>
      <w:r w:rsidRPr="0001095E">
        <w:rPr>
          <w:u w:val="single"/>
        </w:rPr>
        <w:t>. Israel’s regional nuclear monopoly which has proved remarkably durable for the past four decades, has long fueled instability in the Middle East</w:t>
      </w:r>
      <w:r>
        <w:t xml:space="preserve">. </w:t>
      </w:r>
      <w:r w:rsidRPr="0001095E">
        <w:rPr>
          <w:u w:val="single"/>
        </w:rPr>
        <w:t xml:space="preserve">In no other region of the world does a lone, unchecked nuclear state exist. </w:t>
      </w:r>
      <w:r w:rsidRPr="0001095E">
        <w:rPr>
          <w:b/>
          <w:bCs/>
          <w:u w:val="single"/>
        </w:rPr>
        <w:t>It is Israel’s nuclear arsenal, not Iran’s desire for one, that has contributed most to the current crisis</w:t>
      </w:r>
      <w:r>
        <w:t xml:space="preserve">. Power, after all, begs to be balanced. What is surprising about the Israeli case is that it has taken so long for a potential balance to emerge. </w:t>
      </w:r>
      <w:r w:rsidRPr="0001095E">
        <w:rPr>
          <w:rStyle w:val="StyleUnderline"/>
        </w:rPr>
        <w:t>Of course, it is easy to understand why Israel wants to remain the sole nuclear power in the region and it is willing to use force to secure that status</w:t>
      </w:r>
      <w:r>
        <w:t xml:space="preserve">. In 1981, </w:t>
      </w:r>
      <w:r w:rsidRPr="0001095E">
        <w:rPr>
          <w:u w:val="single"/>
        </w:rPr>
        <w:t>Israel bombed Iraq to prevent a challenge to its nuclear monopoly</w:t>
      </w:r>
      <w:r>
        <w:t xml:space="preserve">. It did the same to Syria in 2007 and is now considering similar action against Iran. But </w:t>
      </w:r>
      <w:r w:rsidRPr="0001095E">
        <w:rPr>
          <w:u w:val="single"/>
        </w:rPr>
        <w:t>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to from doing so again</w:t>
      </w:r>
      <w:r>
        <w:t xml:space="preserve">. In this way, the current tensions are best viewed not as the early stages of a relatively recent Iranian nuclear crisis but rather as the final stages of a decades-long Middle East nuclear crisis that will end only when a balance of military power is restored. Unfounded fears One reason the danger of nuclear Iran has been grossly exaggerated is that the debate surrounded it has been distorted by misplaced worries and fundamental misunderstandings of how states generally behave in the international system. The first prominent concern, which undergirds many others, is that the Iranian regime is innately irrational. Despite a widespread belief to the contrary, Iranian policy is made not by „mad mullahs “but by perfectly sane ayatollahs who want to survive just like other leaders. </w:t>
      </w:r>
      <w:r w:rsidRPr="0001095E">
        <w:rPr>
          <w:u w:val="single"/>
        </w:rPr>
        <w:t>Although Iran’s leaders indulge in inflammatory and hateful rhetoric, they show no propensity for self-destuction. It would be a grave error for policymakers in the United States and Israel to assume otherwise</w:t>
      </w:r>
      <w:r>
        <w:t>. Yet that is precisely what many U.S. and Israeli officials and analysts have done</w:t>
      </w:r>
      <w:r w:rsidRPr="0001095E">
        <w:rPr>
          <w:u w:val="single"/>
        </w:rPr>
        <w:t>. Portraying Iran as irrational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w:t>
      </w:r>
      <w:r>
        <w:t xml:space="preserve">. () Some analysts even fear that Iran would directly provide terrorists with nuclear arms. </w:t>
      </w:r>
      <w:r w:rsidRPr="0001095E">
        <w:rPr>
          <w:u w:val="single"/>
        </w:rPr>
        <w:t xml:space="preserve">The problem with these concerns is that they contradict the record of every nuclear weapons state going back to 1945. History shows that when countries acquire the bomb, they feel increasingly vulnerable and become acutely aware that their nuclear weapons make them a potential target in the eyes of major powers. This awareness discourages nuclear states from bold and aggressive action. Maoist China, for example, became much less bellicose after acquiring nuclear weapons in 1964, and India and Pakistan have both become more cautious since going nuclear. </w:t>
      </w:r>
      <w:r w:rsidRPr="0001095E">
        <w:rPr>
          <w:b/>
          <w:bCs/>
        </w:rPr>
        <w:t>There is little reason to believe Iran would break this mold</w:t>
      </w:r>
      <w:r>
        <w:t xml:space="preserve">. </w:t>
      </w:r>
      <w:r w:rsidRPr="0001095E">
        <w:rPr>
          <w:rStyle w:val="Emphasis"/>
        </w:rPr>
        <w:t>() If Iran goes nuclear, Israel and Iran will deter each other, as nuclear powers always have</w:t>
      </w:r>
      <w:r>
        <w:t xml:space="preserve">. </w:t>
      </w:r>
      <w:r w:rsidRPr="0001095E">
        <w:rPr>
          <w:u w:val="single"/>
        </w:rPr>
        <w:t>There has never been a full-scale war between two nuclear-armed states. Once Iran crosses the nuclear threshold, deterrence will apply, even if the Iranian arsenal is relatively small.</w:t>
      </w:r>
      <w:r>
        <w:t xml:space="preserve"> </w:t>
      </w:r>
      <w:r w:rsidRPr="0001095E">
        <w:rPr>
          <w:rStyle w:val="StyleUnderline"/>
        </w:rPr>
        <w:t>No other country in the region will have an incentive to acquire its own nuclear capability, and the current crisis will finally dissipate, leading to a Middle East that is more stable than it is today.</w:t>
      </w:r>
    </w:p>
    <w:p w:rsidR="00B43B7A" w:rsidRDefault="00B43B7A" w:rsidP="00B43B7A">
      <w:pPr>
        <w:rPr>
          <w:rStyle w:val="StyleUnderline"/>
        </w:rPr>
      </w:pPr>
    </w:p>
    <w:p w:rsidR="00B43B7A" w:rsidRDefault="00B43B7A" w:rsidP="00B43B7A">
      <w:pPr>
        <w:rPr>
          <w:rStyle w:val="StyleUnderline"/>
        </w:rPr>
      </w:pPr>
    </w:p>
    <w:p w:rsidR="00B43B7A" w:rsidRPr="00B43B7A" w:rsidRDefault="00B43B7A" w:rsidP="00B43B7A">
      <w:pPr>
        <w:pStyle w:val="Heading4"/>
      </w:pPr>
      <w:r w:rsidRPr="00B43B7A">
        <w:t>A nuclear Iran checks Israel’s capabilities and Israel is wrong to say otherwise</w:t>
      </w:r>
    </w:p>
    <w:p w:rsidR="00B43B7A" w:rsidRPr="009E641F" w:rsidRDefault="00B43B7A" w:rsidP="00B43B7A">
      <w:pPr>
        <w:rPr>
          <w:rStyle w:val="StyleUnderline"/>
          <w:u w:val="none"/>
          <w:vertAlign w:val="superscript"/>
        </w:rPr>
      </w:pPr>
      <w:r>
        <w:rPr>
          <w:rStyle w:val="Style13ptBold"/>
        </w:rPr>
        <w:t xml:space="preserve">Shellenberger 2018 </w:t>
      </w:r>
      <w:r>
        <w:rPr>
          <w:rStyle w:val="Style13ptBold"/>
          <w:b w:val="0"/>
          <w:bCs w:val="0"/>
          <w:sz w:val="22"/>
        </w:rPr>
        <w:t xml:space="preserve">(Michael Shellenberger, I am a Time Magazine “Hero of the Environment,” Green Book Award Winner, and President of Environmental Progress, a research and policy organization, “Who Are We To Deny Weak Nations The Nuclear Weapons They Need For Self-Defense?”, Forbes,  August 6th, 2018,  </w:t>
      </w:r>
      <w:hyperlink r:id="rId71" w:anchor="4bafe0e4522f" w:history="1">
        <w:r w:rsidRPr="002363EC">
          <w:rPr>
            <w:rStyle w:val="Hyperlink"/>
          </w:rPr>
          <w:t>https://www.forbes.com/sites/michaelshellenberger/2018/08/06/who-are-we-to-deny-weak-nations-the-nuclear-weapons-they-need-for-self-defense/#4bafe0e4522f</w:t>
        </w:r>
      </w:hyperlink>
      <w:r>
        <w:rPr>
          <w:rStyle w:val="Style13ptBold"/>
          <w:b w:val="0"/>
          <w:bCs w:val="0"/>
          <w:sz w:val="22"/>
        </w:rPr>
        <w:t>, N.R)</w:t>
      </w:r>
    </w:p>
    <w:p w:rsidR="00B43B7A" w:rsidRDefault="00B43B7A" w:rsidP="00B43B7A">
      <w:pPr>
        <w:rPr>
          <w:rStyle w:val="StyleUnderline"/>
        </w:rPr>
      </w:pPr>
      <w:r w:rsidRPr="009E641F">
        <w:rPr>
          <w:rStyle w:val="StyleUnderline"/>
        </w:rPr>
        <w:t>Nuclear weapons are revolutionary in that they require the ruling class to have skin in the game.</w:t>
      </w:r>
      <w:r>
        <w:rPr>
          <w:rStyle w:val="StyleUnderline"/>
          <w:u w:val="none"/>
        </w:rPr>
        <w:t xml:space="preserve"> When facing off against nuclear-armed nations, elites can no longer sacrifice the poor and weak in their own country without risking their lives. H</w:t>
      </w:r>
      <w:r w:rsidRPr="00320D7B">
        <w:rPr>
          <w:rStyle w:val="StyleUnderline"/>
        </w:rPr>
        <w:t>ad Iraq in 2002 been in possession of a nuclear weapon, the U.S. would never have invaded.</w:t>
      </w:r>
      <w:r>
        <w:rPr>
          <w:rStyle w:val="StyleUnderline"/>
          <w:u w:val="none"/>
        </w:rPr>
        <w:t xml:space="preserve"> </w:t>
      </w:r>
      <w:r w:rsidRPr="00320D7B">
        <w:rPr>
          <w:rStyle w:val="StyleUnderline"/>
        </w:rPr>
        <w:t>As such, we should be glad that North Korea acquired the bomb since it guarantees the U.S. will never invade</w:t>
      </w:r>
      <w:r>
        <w:rPr>
          <w:rStyle w:val="StyleUnderline"/>
          <w:u w:val="none"/>
        </w:rPr>
        <w:t>. The End of Extended Deterrence? In a 2012 cover story for Foreign Affairs, “Why Iran Should Get the Bomb,” Waltz notes that “</w:t>
      </w:r>
      <w:r w:rsidRPr="00320D7B">
        <w:rPr>
          <w:rStyle w:val="StyleUnderline"/>
        </w:rPr>
        <w:t>nuclear balancing would mean stability.” Why? Because, “It is Israel’s nuclear arsenal, not Iran’s desire for one, that has contributed most to the current crisis.” Israeli air strikes destroyed an Iraqi nuclear reactor in 1981, and destroyed a Syrian reactor in 2007.</w:t>
      </w:r>
      <w:r>
        <w:rPr>
          <w:rStyle w:val="StyleUnderline"/>
          <w:u w:val="none"/>
        </w:rPr>
        <w:t xml:space="preserve"> Wrote Waltz</w:t>
      </w:r>
      <w:r w:rsidRPr="00320D7B">
        <w:rPr>
          <w:rStyle w:val="StyleUnderline"/>
        </w:rPr>
        <w:t>: 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w:t>
      </w:r>
      <w:r>
        <w:rPr>
          <w:rStyle w:val="StyleUnderline"/>
          <w:u w:val="none"/>
        </w:rPr>
        <w:t xml:space="preserve"> of a decades-long Middle East nuclear crisis that will end only when a balance of military power is restored." Little surprise that Israeli hardliners responded with outrage to Waltz’s essay. </w:t>
      </w:r>
      <w:r w:rsidRPr="00320D7B">
        <w:rPr>
          <w:rStyle w:val="StyleUnderline"/>
        </w:rPr>
        <w:t>“</w:t>
      </w:r>
      <w:r w:rsidRPr="00320D7B">
        <w:rPr>
          <w:rStyle w:val="StyleUnderline"/>
          <w:bCs/>
        </w:rPr>
        <w:t>Some have even said that Iran with nuclear weapons would stabilize the Middle East</w:t>
      </w:r>
      <w:r w:rsidRPr="00320D7B">
        <w:rPr>
          <w:rStyle w:val="StyleUnderline"/>
        </w:rPr>
        <w:t>,”</w:t>
      </w:r>
      <w:r>
        <w:rPr>
          <w:rStyle w:val="StyleUnderline"/>
          <w:u w:val="none"/>
        </w:rPr>
        <w:t xml:space="preserve"> Israeli Prime Minister Benjamin Netanyahu said after Foreign Affairs published Waltz’s article. “I think people who say this have set a new standard for human stupidity.” But was Israel stupid for acquiring the bomb in 1968 to protect itself from its neighbors? No doubt Netanyahu would say no. </w:t>
      </w:r>
      <w:r w:rsidRPr="00320D7B">
        <w:rPr>
          <w:rStyle w:val="StyleUnderline"/>
        </w:rPr>
        <w:t xml:space="preserve">How do nuclear-armed nations </w:t>
      </w:r>
      <w:r w:rsidRPr="00320D7B">
        <w:rPr>
          <w:rStyle w:val="StyleUnderline"/>
          <w:bCs/>
        </w:rPr>
        <w:t>justify their double-standard</w:t>
      </w:r>
      <w:r w:rsidRPr="00320D7B">
        <w:rPr>
          <w:rStyle w:val="StyleUnderline"/>
        </w:rPr>
        <w:t xml:space="preserve"> on nuclear weapons? </w:t>
      </w:r>
      <w:r w:rsidRPr="00320D7B">
        <w:rPr>
          <w:rStyle w:val="StyleUnderline"/>
          <w:bCs/>
        </w:rPr>
        <w:t>Mostly through fear-mongering</w:t>
      </w:r>
      <w:r w:rsidRPr="00320D7B">
        <w:rPr>
          <w:rStyle w:val="StyleUnderline"/>
        </w:rPr>
        <w:t>. “Those who dread a world with more nuclear states do little more than assert that more is worse</w:t>
      </w:r>
      <w:r>
        <w:rPr>
          <w:rStyle w:val="StyleUnderline"/>
          <w:u w:val="none"/>
        </w:rPr>
        <w:t>,” noted Waltz, “and claim without substantiation that new nuclear states will be less responsible and less capable of self-control than the old ones have been.”</w:t>
      </w:r>
    </w:p>
    <w:p w:rsidR="00B43B7A" w:rsidRPr="00B43B7A" w:rsidRDefault="00B43B7A" w:rsidP="00B43B7A"/>
    <w:p w:rsidR="00D77999" w:rsidRDefault="00D77999" w:rsidP="0008358E">
      <w:pPr>
        <w:pStyle w:val="Heading3"/>
      </w:pPr>
      <w:r>
        <w:t>US Imperialism</w:t>
      </w:r>
    </w:p>
    <w:p w:rsidR="00D77999" w:rsidRPr="005B293D" w:rsidRDefault="00D77999" w:rsidP="00D77999">
      <w:pPr>
        <w:pStyle w:val="Heading4"/>
        <w:rPr>
          <w:rStyle w:val="Style13ptBold"/>
          <w:b/>
          <w:bCs w:val="0"/>
        </w:rPr>
      </w:pPr>
      <w:r>
        <w:rPr>
          <w:rStyle w:val="Style13ptBold"/>
          <w:b/>
          <w:bCs w:val="0"/>
        </w:rPr>
        <w:t>Iranian proliferation challenges US’s neo-imperialist ideologies of religious supremacy that ties itself to Israeli apartheid and expansion in the Middle East</w:t>
      </w:r>
    </w:p>
    <w:p w:rsidR="00D77999" w:rsidRPr="00A760F2" w:rsidRDefault="00D77999" w:rsidP="00D77999">
      <w:pPr>
        <w:rPr>
          <w:rStyle w:val="Style13ptBold"/>
          <w:b w:val="0"/>
          <w:bCs w:val="0"/>
          <w:sz w:val="22"/>
        </w:rPr>
      </w:pPr>
      <w:r>
        <w:rPr>
          <w:rStyle w:val="Style13ptBold"/>
        </w:rPr>
        <w:t xml:space="preserve">Fantina 2015 </w:t>
      </w:r>
      <w:r>
        <w:rPr>
          <w:rStyle w:val="Style13ptBold"/>
          <w:b w:val="0"/>
          <w:bCs w:val="0"/>
          <w:sz w:val="22"/>
        </w:rPr>
        <w:t>(Robert Fantina, esteemed author and peace activist, “Why Can Israel Have A Nuke, But Not Iran? Ask The US”, MintPressNews, October 16</w:t>
      </w:r>
      <w:r w:rsidRPr="00A760F2">
        <w:rPr>
          <w:rStyle w:val="Style13ptBold"/>
          <w:b w:val="0"/>
          <w:bCs w:val="0"/>
          <w:sz w:val="22"/>
          <w:vertAlign w:val="superscript"/>
        </w:rPr>
        <w:t>th</w:t>
      </w:r>
      <w:r>
        <w:rPr>
          <w:rStyle w:val="Style13ptBold"/>
          <w:b w:val="0"/>
          <w:bCs w:val="0"/>
          <w:sz w:val="22"/>
        </w:rPr>
        <w:t xml:space="preserve">, 2015, </w:t>
      </w:r>
      <w:hyperlink r:id="rId72" w:history="1">
        <w:r>
          <w:rPr>
            <w:rStyle w:val="Hyperlink"/>
          </w:rPr>
          <w:t>https://www.mintpressnews.com/why-can-israel-have-a-nuke-but-not-iran-ask-the-us/210401/</w:t>
        </w:r>
      </w:hyperlink>
      <w:r>
        <w:t>, N.R)</w:t>
      </w:r>
    </w:p>
    <w:p w:rsidR="00D77999" w:rsidRPr="00500051" w:rsidRDefault="00D77999" w:rsidP="00D77999">
      <w:r w:rsidRPr="00500051">
        <w:t xml:space="preserve">KITCHENER, Ontario — </w:t>
      </w:r>
      <w:r w:rsidRPr="0070276D">
        <w:rPr>
          <w:rStyle w:val="StyleUnderline"/>
        </w:rPr>
        <w:t>With the long-awaited agreement between Iran and the P5+1</w:t>
      </w:r>
      <w:r w:rsidRPr="00500051">
        <w:t xml:space="preserve"> (China, France, Russia, the United Kingdom, and the United States, plus Germany) </w:t>
      </w:r>
      <w:r w:rsidRPr="0070276D">
        <w:rPr>
          <w:rStyle w:val="StyleUnderline"/>
        </w:rPr>
        <w:t>finally signed, it appears that Iran will continue its nuclear program for peaceful purposes, which it has always stated was its intent</w:t>
      </w:r>
      <w:r w:rsidRPr="00500051">
        <w:t xml:space="preserve">. This agreement was welcomed throughout most of the world, with the most notable exceptions being Israel, several members of the U.S. Congress, and U.S. presidential candidate wannabes. This is not surprising: Israel sees just about everything as a great “existential” threat; </w:t>
      </w:r>
      <w:r w:rsidRPr="0070276D">
        <w:rPr>
          <w:rStyle w:val="StyleUnderline"/>
        </w:rPr>
        <w:t>Congress is bought and paid for by various Israeli lobbies; and most of the individuals vying for the nomination for the two major parties are, or have been, part of that Congress</w:t>
      </w:r>
      <w:r w:rsidRPr="00500051">
        <w:t xml:space="preserve">. Those who aren’t generally adhere to some interpretation of Christianity, which, according to them, professes that Israelis are God’s chosen people. (Yes, people holding this belief are among those who are running for the most powerful office in the world.) </w:t>
      </w:r>
      <w:r w:rsidRPr="0070276D">
        <w:rPr>
          <w:rStyle w:val="StyleUnderline"/>
        </w:rPr>
        <w:t>U.S. government officials — even those who support the agreement reached in July — criticize Iran, saying the Islamic Republic can’t be trusted, and that the inspections required within the agreement are all vital, etc</w:t>
      </w:r>
      <w:r w:rsidRPr="00500051">
        <w:t xml:space="preserve">., etc. </w:t>
      </w:r>
      <w:r w:rsidRPr="0070276D">
        <w:rPr>
          <w:rStyle w:val="StyleUnderline"/>
        </w:rPr>
        <w:t>It’s a bit of an understatement to say that such statements are hypocritical coming from the country with the second highest number of nuclear weapons</w:t>
      </w:r>
      <w:r w:rsidRPr="00500051">
        <w:t xml:space="preserve"> (of the nine countries known or believed to have nuclear weapons, the U.S. and Russia together hold over 90 percent of the worldwide total). </w:t>
      </w:r>
      <w:r w:rsidRPr="0070276D">
        <w:rPr>
          <w:rStyle w:val="StyleUnderline"/>
        </w:rPr>
        <w:t>Not to mention that the U.S. the only nation ever to have used them</w:t>
      </w:r>
      <w:r w:rsidRPr="00500051">
        <w:t xml:space="preserve">. The U.S. conducted its first nuclear test in New Mexico in July 1945, and then, apparently liking what it saw, dropped nuclear bombs on the Japanese cities of Hiroshima and Nagasaki a month later. On Aug. 6 of that year, at least 80,000 people were killed instantly in Hiroshima, with another 90,000 to 140,000 dying from radiation and injuries by the end of the year. Three days later, at least 70,000 people died when Nagasaki was bombed, and 75,000 were injured. Several hundred thousand others would eventually die as a result of those horrific events. </w:t>
      </w:r>
      <w:r w:rsidRPr="0070276D">
        <w:rPr>
          <w:rStyle w:val="StyleUnderline"/>
        </w:rPr>
        <w:t>Why, one might ask, does the U.S. get to decide which countries can and can’t have nuclear weapons? How can the U.S., with its violently bloody history, pose as an arbiter of global morality?</w:t>
      </w:r>
      <w:r w:rsidRPr="00500051">
        <w:t xml:space="preserve"> One would think that, in any discussion of nuclear weapons, the U.S. would hide its figurative head in shame, taking a position only with the humble acknowledgment that, due to its criminal, murderous history, it can only try to make amends by preventing such horrors from ever again occurring. </w:t>
      </w:r>
      <w:r w:rsidRPr="0070276D">
        <w:rPr>
          <w:rStyle w:val="StyleUnderline"/>
        </w:rPr>
        <w:t>That, along with a complete dismantling of its huge nuclear stockpile — something that it seems will never happen — would be the only way it might have any credibility. In discussing the Iran nuclear agreement, many U.S. officials seem to fall all over themselves to show their almost parental love and protection for Israel</w:t>
      </w:r>
      <w:r w:rsidRPr="00500051">
        <w:t xml:space="preserve">. </w:t>
      </w:r>
      <w:r w:rsidRPr="0070276D">
        <w:rPr>
          <w:rStyle w:val="StyleUnderline"/>
        </w:rPr>
        <w:t xml:space="preserve">A discussion of ongoing Israeli war crimes, and the country’s unspeakable, continuing human rights violations </w:t>
      </w:r>
      <w:r w:rsidRPr="00500051">
        <w:t xml:space="preserve">— including the illegal blockade of the Gaza Strip, the arrest without charge of Palestinian men, women and children, and the shooting of unarmed Palestinians — </w:t>
      </w:r>
      <w:r w:rsidRPr="0070276D">
        <w:rPr>
          <w:rStyle w:val="StyleUnderline"/>
        </w:rPr>
        <w:t>is outside the scope of this essay. However, suffice it to say that it is generally acknowledged throughout much of the world, except, of course, in the hallowed halls of Congress and the congregations of so-called Christian churches that teach a brand of Christianity that Jesus Christ wouldn’t recognize, that Israel is an apartheid nation, committing ongoing genocide against the Palestinians</w:t>
      </w:r>
      <w:r w:rsidRPr="00500051">
        <w:t xml:space="preserve">. What threat? Hillary Clinton, frontrunner for the Democratic nomination, reflects on the Iran deal and lays out her foreign policy vision should she win the White House. (Screenshot via CSPAN) Hillary Clinton, frontrunner for the Democratic nomination, reflects on the Iran deal and lays out her foreign policy vision should she win the White House. (Screenshot via CSPAN) Hillary Clinton — the former First Lady, U.S. senator, Secretary of State and current presidential candidate — made this amazing statement just last month: “I wouldn’t support this agreement for one second if I thought it put Israel in greater danger.” </w:t>
      </w:r>
      <w:r w:rsidRPr="0070276D">
        <w:rPr>
          <w:rStyle w:val="StyleUnderline"/>
        </w:rPr>
        <w:t>The phrase “in greater danger” implies that Israel is in some danger today. With over $3 billion a year in U.S. military aid, and as the only nation in the Middle East with nuclear weapons, Israel doesn’t seem to be in much danger from anyone</w:t>
      </w:r>
      <w:r w:rsidRPr="00500051">
        <w:t xml:space="preserve">. Yet Clinton further stated that, were she to be elected president, she would “not hesitate to take military action if Iran attempts to obtain a nuclear weapon.” </w:t>
      </w:r>
      <w:r w:rsidRPr="0070276D">
        <w:rPr>
          <w:rStyle w:val="StyleUnderline"/>
        </w:rPr>
        <w:t>So, the U.S., with its thousands of nuclear weapons, is restricting Iran from developing them, at least partly to protect its “ally,” Israel. But why does Israel need its protection? It’s interesting, and more than a little troubling, that Israel is one of the few nuclear-armed countries that hasn’t signed the Nuclear Non-Proliferation Treaty</w:t>
      </w:r>
      <w:r w:rsidRPr="00500051">
        <w:t xml:space="preserve">. That treaty is described on the website of the U.N. Office for Disarmament Affairs: “The NPT is a landmark international treaty whose objective is to prevent the spread of nuclear weapons and weapons technology, to promote cooperation in the peaceful uses of nuclear energy and to further the goal of achieving nuclear disarmament and general and complete disarmament.” </w:t>
      </w:r>
      <w:r w:rsidRPr="0070276D">
        <w:rPr>
          <w:rStyle w:val="StyleUnderline"/>
        </w:rPr>
        <w:t>Israel, which is widely acknowledged to possess nuclear weapons, hasn’t signed this treaty, but Iran ratified it in 1970. Israel has wanted nuclear weapons almost from the time of its bloody inception. And, unsurprisingly, its first introduction to nuclear assistance came from the U.S. under the so-called “Atoms for Peace” initiative</w:t>
      </w:r>
      <w:r w:rsidRPr="00500051">
        <w:t xml:space="preserve">, which the U.S. started in order to share nuclear information and technology with other nations for peaceful purposes. </w:t>
      </w:r>
      <w:r w:rsidRPr="0070276D">
        <w:rPr>
          <w:rStyle w:val="StyleUnderline"/>
        </w:rPr>
        <w:t>Israel received its first nuclear reactor in 1955, compliments of the U.S. And now Israel is screaming bloody murder</w:t>
      </w:r>
      <w:r w:rsidRPr="00500051">
        <w:t xml:space="preserve"> (an appropriate cry for a nation committing ongoing genocide) </w:t>
      </w:r>
      <w:r w:rsidRPr="0070276D">
        <w:rPr>
          <w:rStyle w:val="StyleUnderline"/>
        </w:rPr>
        <w:t>because Iran will be permitted — “permitted,” it should be noted, by nations that have no business interfering with its internal affairs — to develop its peaceful nuclear program. Yet Israel resists any attempts by international bodies to inspect its own nuclear facilities</w:t>
      </w:r>
      <w:r w:rsidRPr="00500051">
        <w:t xml:space="preserve">. Nuclear accidents The crippled Fukushima Dai-ichi nuclear power plant is seen through a bus window in Okuma, in Fukushima prefecture Wednesday, June 12, 2013. More than two years after Japan’s nuclear disaster, damaged vehicles, twisted metal and other debris remain strewn about the Fukushima plant. Scores of pipes and hoses cover the ground in some places, either part of the company’s makeshift cooling system or left over from the meltdown.(AP Photo/Noboru Hashimoto, Pool) The crippled Fukushima Dai-ichi nuclear power plant is seen through a bus window in Okuma, in Fukushima prefecture Wednesday, June 12, 2013. More than two years after Japan’s nuclear disaster, damaged vehicles, twisted metal and other debris remain strewn about the Fukushima plant. Scores of pipes and hoses cover the ground in some places, either part of the company’s makeshift cooling system or left over from the meltdown.(AP Photo/Noboru Hashimoto, Pool) </w:t>
      </w:r>
      <w:r w:rsidRPr="0070276D">
        <w:rPr>
          <w:rStyle w:val="StyleUnderline"/>
        </w:rPr>
        <w:t>Again, it’s an understatement to say that the U.S. opened a can of worms with its genocidal nuclear program, annihilating hundreds of thousands of Japanese citizens within a week and leaving others there to suffer through agonizing, horrific deaths in the following months and years. It’s important to consider, however, that even the peaceful use of nuclear material carries grave threat</w:t>
      </w:r>
      <w:r w:rsidRPr="00500051">
        <w:t xml:space="preserve">. </w:t>
      </w:r>
      <w:r w:rsidRPr="0070276D">
        <w:rPr>
          <w:rStyle w:val="StyleUnderline"/>
        </w:rPr>
        <w:t>Several accidents at commercial or civil nuclear power plants have caused untold suffering. In many cases, that suffering continues in the form of birth defects, increased cancer rates and other serious symptoms</w:t>
      </w:r>
      <w:r w:rsidRPr="00500051">
        <w:t xml:space="preserve">. Let us look at just a few of the nuclear accidents that have occurred in the latter part of the 20th century: SL-1 Experimental Power Station, Idaho Falls, Idaho, 1961 — The improper removal of a control rod caused a steam explosion and meltdown, killing three operators, two almost immediately, with the third dying later. The accident was a “level 4” on the International Nuclear Event Scale, a seven-level scale introduced by the International Atomic Energy Agency to describe a nuclear incident or accident’s impact on people or the environment. Saint-Laurent Nuclear Power Plant, Loir-et-Cher, France, 1969 — Fifty kg of uranium in a gas-cooled reactor began to melt, resulting in France’s most serious nuclear disaster to date. A second accident at the same plant occurred in 1980. Both accidents registered as “level 4” on the INES. Three Mile Island, Dauphin County, Pennsylvania, 1979 — In the worst commercial nuclear power disaster up to this time,, there was the meltdown of two nuclear reactors. Within three days, 140,000 people had been evacuated from within a 20 mile radius. The accident was a “level 5” on the INES. RA-2 Facility, Buenos Aires, Argentina, 1983 — An error by an operator left him dead within two days due to radiation exposure and another 17 people outside the reactor room absorbed lower levels of radiation. The accident was a “level 4” on the INES. Chernobyl Nuclear Power Plant, Chernobyl, Ukraine, 1986 — One of only two “level 7” nuclear accidents according to the INES, the death toll is still not conclusively known. A 2006 report from the World Health Organization estimated 9,000 deaths related to this, but that number continues to climb. At least 5,000 people who were children or adolescents at the time of this disaster have been diagnosed with thyroid cancer. The report said this: “More than five million people live today in areas still contaminated with radioactive materials. Many of these people have demonstrated higher anxiety levels, multiple unexplained physical symptoms and subjective poor health compared to non-exposed populations.” </w:t>
      </w:r>
      <w:r w:rsidRPr="0070276D">
        <w:rPr>
          <w:rStyle w:val="StyleUnderline"/>
        </w:rPr>
        <w:t>Additionally, the emotional impact of this and other such disasters cannot be minimized. The WHO report also states: “Relocation proved a deeply traumatic experience because of disruption to social networks and having no possibility to return to their homes. For many, there has been a social stigma associated with being an ‘exposed person.’” Nearly a quarter of a million people were permanently relocated because of this accident</w:t>
      </w:r>
      <w:r w:rsidRPr="00500051">
        <w:t xml:space="preserve">. Fukushima Dai-ichi nuclear power plant, Okuma, Japan, 2011 — Safety precautions at nuclear facilities are a priority, but, as in the case of this nuclear plant in Japan, which experienced a meltdown after a Magnitude-9 earthquake, some risks simply cannot be mitigated. Over 150,000 people were evacuated from their homes amid this INES “level 7” accident, leaving behind all their possessions with no hope of ever returning. The long-term results of this disaster are not yet known. And the environmental ramifications extend far beyond Japan. Diplomats acknowledge that radiation from this disaster reached the United States in a matter of days, but downplay any real impact. </w:t>
      </w:r>
      <w:r w:rsidRPr="0070276D">
        <w:rPr>
          <w:rStyle w:val="StyleUnderline"/>
        </w:rPr>
        <w:t>The potential damage to health is nearly unparalleled. Acute radiation syndrome occurs in a matter of hours after exposure and, depending on the degree of radiation, can cause skin rashes, vomiting, diarrhea, coma and death. Note that in two of the examples shown above, four operators exposed to radiation died within days of the exposure</w:t>
      </w:r>
      <w:r w:rsidRPr="00500051">
        <w:t xml:space="preserve">. </w:t>
      </w:r>
      <w:r w:rsidRPr="0070276D">
        <w:rPr>
          <w:rStyle w:val="StyleUnderline"/>
        </w:rPr>
        <w:t>Yet the suffering and death resulting from these accidents is dwarfed by what a nuclear weapon is capable of producing, as the U.S. showed the world in Hiroshima and Nagasaki in 1945. Its lethal nuclear history isn’t stopping the U.S. from strutting across the world stage today, deciding which countries can (Israel) and can’t (Iran) have nuclear weapons</w:t>
      </w:r>
      <w:r w:rsidRPr="00500051">
        <w:t xml:space="preserve">. </w:t>
      </w:r>
      <w:r w:rsidRPr="0070276D">
        <w:rPr>
          <w:rStyle w:val="StyleUnderline"/>
        </w:rPr>
        <w:t>The fox, having usurped the power over the henhouse, decides which other foxes can enter and which are forbidden. The one notable aspect of this particular exercise in U.S. hypocrisy is the defiance of Israel’s will</w:t>
      </w:r>
      <w:r w:rsidRPr="00500051">
        <w:t xml:space="preserve">. </w:t>
      </w:r>
      <w:r w:rsidRPr="0070276D">
        <w:rPr>
          <w:rStyle w:val="StyleUnderline"/>
        </w:rPr>
        <w:t>Israeli lobbies in the U.S. worked hard to defeat this agreement, with Israeli Prime Minister Benjamin Netanyahu even issuing his fear-mongering to the U.S. Congress</w:t>
      </w:r>
      <w:r w:rsidRPr="00500051">
        <w:t xml:space="preserve">. </w:t>
      </w:r>
      <w:r w:rsidRPr="0070276D">
        <w:rPr>
          <w:rStyle w:val="StyleUnderline"/>
        </w:rPr>
        <w:t>In those hallowed halls, he proclaimed, incredibly, that the agreement funds what he called the terrorist regime of Iran. Yet through its support to Israel, the U.S. finances one of the most horrific terrorist states on the planet</w:t>
      </w:r>
      <w:r w:rsidRPr="00500051">
        <w:t xml:space="preserve">. So, for now, some international sanctions will be lifted from Iran as it continues to build its peaceful nuclear technology. However, there is a grave threat that Israel, using U.S.-provided weapons, will act unilaterally to bomb Iran. </w:t>
      </w:r>
      <w:r w:rsidRPr="0070276D">
        <w:rPr>
          <w:rStyle w:val="StyleUnderline"/>
        </w:rPr>
        <w:t>The consequences of such an action would be far greater than Iran’s possession of nuclear weapons. Perhaps world pressure will prevent this from happening; it will be a global tragedy if it can’t</w:t>
      </w:r>
      <w:r w:rsidRPr="00500051">
        <w:t>.</w:t>
      </w:r>
    </w:p>
    <w:p w:rsidR="00D77999" w:rsidRPr="00D77999" w:rsidRDefault="00D77999" w:rsidP="00D77999"/>
    <w:p w:rsidR="007030DF" w:rsidRDefault="007030DF" w:rsidP="0008358E">
      <w:pPr>
        <w:pStyle w:val="Heading3"/>
      </w:pPr>
      <w:r>
        <w:t>No Spillover – General</w:t>
      </w:r>
    </w:p>
    <w:p w:rsidR="007030DF" w:rsidRDefault="007030DF" w:rsidP="007030DF">
      <w:pPr>
        <w:pStyle w:val="Heading4"/>
      </w:pPr>
      <w:r>
        <w:t>Iranian prolif follows deterrence theory, ensures no war or even cascading of prolif amongst other nations - IndoPak proves</w:t>
      </w:r>
    </w:p>
    <w:p w:rsidR="007030DF" w:rsidRPr="003D637F" w:rsidRDefault="007030DF" w:rsidP="007030DF">
      <w:pPr>
        <w:rPr>
          <w:rStyle w:val="Emphasis"/>
          <w:b w:val="0"/>
          <w:iCs w:val="0"/>
          <w:u w:val="none"/>
        </w:rPr>
      </w:pPr>
      <w:r w:rsidRPr="002C27C0">
        <w:rPr>
          <w:rStyle w:val="Style13ptBold"/>
        </w:rPr>
        <w:t>Waltz, 2012</w:t>
      </w:r>
      <w:r>
        <w:t xml:space="preserve"> </w:t>
      </w:r>
      <w:r w:rsidRPr="002C27C0">
        <w:t>(KENNETH N. WALTZ is Senior Research Scholar at the Saltzman Institute of War and Peace Studies., "Why Iran Should Get the Bomb,", Foreign Affairs, xx-xx-xxxx, https://www.foreignaffairs.com/articles/iran/2012-06-15/why-iran-should-get-bomb, debateshark)</w:t>
      </w:r>
    </w:p>
    <w:p w:rsidR="007030DF" w:rsidRDefault="007030DF" w:rsidP="007030DF">
      <w:r w:rsidRPr="007D2CBF">
        <w:rPr>
          <w:rStyle w:val="Emphasis"/>
        </w:rPr>
        <w:t>Another oft-touted worry is that if Iran obtains the bomb, other states in the region will follow suit, leading to a nuclear arms race in the Middle East.</w:t>
      </w:r>
      <w:r>
        <w:t xml:space="preserve"> But </w:t>
      </w:r>
      <w:r w:rsidRPr="007D2CBF">
        <w:rPr>
          <w:rStyle w:val="Emphasis"/>
        </w:rPr>
        <w:t>the nuclear age is now almost 70 years old, and so far, fears of proliferation have proved to be unfounded.</w:t>
      </w:r>
      <w:r>
        <w:t xml:space="preserve"> Properly defined, </w:t>
      </w:r>
      <w:r w:rsidRPr="007D2CBF">
        <w:rPr>
          <w:rStyle w:val="StyleUnderline"/>
        </w:rPr>
        <w:t>the term "proliferation" means a rapid and uncontrolled spread. Nothing like that has occurred; in fact, since 1970, there has been a marked slowdown in the emergence of nuclear states.</w:t>
      </w:r>
      <w:r>
        <w:t xml:space="preserve"> There is no reason to expect that this pattern will change now. </w:t>
      </w:r>
      <w:r w:rsidRPr="007D2CBF">
        <w:rPr>
          <w:rStyle w:val="StyleUnderline"/>
        </w:rPr>
        <w:t>Should Iran become the second Middle Eastern nuclear power since 1945, it would hardly signal the start of a landslide. When Israel acquired the bomb in the 1960s, it was at war with many of its neighbors.</w:t>
      </w:r>
      <w:r>
        <w:t xml:space="preserve"> Its nuclear arms were a much bigger threat to the Arab world than Iran's program is today. If an atomic Israel did not trigger an arms race then, there is no reason a nuclear Iran should now REST ASSURED </w:t>
      </w:r>
      <w:r w:rsidRPr="003D637F">
        <w:rPr>
          <w:rStyle w:val="Emphasis"/>
        </w:rPr>
        <w:t>In 1991, the historical rivals India and Pakistan signed a treaty agreeing not to target each other's nuclear facilities. They realized that far more worrisome than their adversary's nuclear deterrent was the instability produced by challenges to it.</w:t>
      </w:r>
      <w:r>
        <w:t xml:space="preserve"> Since then, even in the face of high tensions and risky provocations, </w:t>
      </w:r>
      <w:r w:rsidRPr="003D637F">
        <w:rPr>
          <w:rStyle w:val="Emphasis"/>
        </w:rPr>
        <w:t>the two countries have kept the peace. Israel and Iran would do well to consider this precedent. If Iran goes nuclear, Israel and Iran will deter each other, as nuclear powers always have. There has never been a full-scale war between two nuclear-armed states. Once Iran crosses the nuclear threshold, deterrence will apply, even if the Iranian arsenal is relatively small.</w:t>
      </w:r>
      <w:r>
        <w:t xml:space="preserve"> No other country in the region will have an incentive to acquire its own nuclear capability, and the current crisis will finally dissipate, leading to a Middle East that is more stable than it is today. </w:t>
      </w:r>
      <w:r w:rsidRPr="003D637F">
        <w:rPr>
          <w:rStyle w:val="Emphasis"/>
        </w:rPr>
        <w:t xml:space="preserve">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w:t>
      </w:r>
      <w:r>
        <w:t xml:space="preserve">But the current sanctions on Iran can be dropped: they primarily harm ordi nary Iranians, with little purpose. </w:t>
      </w:r>
      <w:r w:rsidRPr="003D637F">
        <w:rPr>
          <w:rStyle w:val="StyleUnderline"/>
        </w:rPr>
        <w:t>Most important, policymakers and citizens in the Arab world, Europe, Israel, and the United States should take comfort from the fact that history has shown that where nuclear capabilities emerge, so, too, does stability. When it comes to nuclear weapons, now as ever, more may be better</w:t>
      </w:r>
    </w:p>
    <w:p w:rsidR="007030DF" w:rsidRPr="007030DF" w:rsidRDefault="007030DF" w:rsidP="007030DF"/>
    <w:p w:rsidR="0008358E" w:rsidRDefault="0008358E" w:rsidP="0008358E">
      <w:pPr>
        <w:pStyle w:val="Heading3"/>
      </w:pPr>
      <w:r>
        <w:t xml:space="preserve">No Spillover – Egypt </w:t>
      </w:r>
    </w:p>
    <w:p w:rsidR="0008358E" w:rsidRDefault="0008358E" w:rsidP="0008358E">
      <w:pPr>
        <w:pStyle w:val="Heading4"/>
      </w:pPr>
      <w:r>
        <w:t xml:space="preserve">Iranian prolif doesn’t spill over to Egypt </w:t>
      </w:r>
    </w:p>
    <w:p w:rsidR="0008358E" w:rsidRPr="00560AD6" w:rsidRDefault="0008358E" w:rsidP="0008358E">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73" w:history="1">
        <w:r w:rsidRPr="004A67EA">
          <w:rPr>
            <w:rStyle w:val="Hyperlink"/>
          </w:rPr>
          <w:t>https://repository.library.georgetown.edu/bitstream/handle/10822/558060/Bleek_georgetown_0076D_10876.pdf?sequence=1&amp;isAllowed=y</w:t>
        </w:r>
      </w:hyperlink>
      <w:r>
        <w:t>, mmv)</w:t>
      </w:r>
    </w:p>
    <w:p w:rsidR="0008358E" w:rsidRDefault="0008358E" w:rsidP="0008358E">
      <w:pPr>
        <w:tabs>
          <w:tab w:val="left" w:pos="5610"/>
        </w:tabs>
      </w:pPr>
      <w:r>
        <w:t xml:space="preserve">A. Egypt Egypt’s response to proliferation by intense rival Israel in the late 1950s, 1960s, and 1970s was the focus of an earlier chapter. There was widespread concern at the time that Egypt would pursue nuclear weapons, but it did relatively little, robustly exploring nuclear weapons options before curtailing its efforts. </w:t>
      </w:r>
      <w:r w:rsidRPr="00367221">
        <w:rPr>
          <w:rStyle w:val="StyleUnderline"/>
        </w:rPr>
        <w:t>One easy and at least somewhat plausible argument is that if Egypt did little in response to intense rival Israel’s proliferation, especially in the 1960s when the rivalry was particularly intense and Egypt was relatively unconstrained, it is not clear why it should be expected to respond more robustly to Iran now</w:t>
      </w:r>
      <w:r>
        <w:t xml:space="preserve">. But there is room for more nuanced analysis, focused on the relationship between Cairo and Tehran, Egypt’s economic and technological capacity, and its degree of alliance dependence and access to security guarantees. </w:t>
      </w:r>
      <w:r w:rsidRPr="00367221">
        <w:rPr>
          <w:rStyle w:val="StyleUnderline"/>
        </w:rPr>
        <w:t>Egypt and Iran are presently neither overt antagonists nor entirely benevolent collaborators</w:t>
      </w:r>
      <w:r>
        <w:t xml:space="preserve">. Relations between the two sides have significantly improved since their nadir in the 1980s. The relationship was dramatically strained when Iran’s 1979 Islamic revolution toppled the Shah, who at Sadat’s invitation sought refuge in Egypt.426 Neither Egypt’s peace accord with Israel nor its newly close relationship with the United States were well received by the mullahs in Iran, and Egypt supported Iraq in the 1980-88 IranIraq war.427 Relations gradually approved through the 1990s and 2000s. And while the two sides are not in a serious rivalry at present, neither are relations entirely harmonious, and there is little question that Egypt is concerned about Iran’s apparent pursuit of nuclear weapons.428 </w:t>
      </w:r>
      <w:r w:rsidRPr="00367221">
        <w:rPr>
          <w:rStyle w:val="StyleUnderline"/>
        </w:rPr>
        <w:t>Egypt’s economic and technological capacity would both enable and constrain proliferation efforts it might launch. Egypt is not wealthy, and various other national priorities compete for limited funds</w:t>
      </w:r>
      <w:r>
        <w:t xml:space="preserve">. At the same time, Egypt certainly has access to sufficient economic resources to fuel a serious nuclear weapons program, should it decide to launch one. As for its technological capacity, Egypt has relatively limited nuclear infrastructure but significant domestic nuclear expertise, including a substantial cadre of highly trained scientists. </w:t>
      </w:r>
      <w:r w:rsidRPr="00367221">
        <w:rPr>
          <w:rStyle w:val="StyleUnderline"/>
        </w:rPr>
        <w:t>Finally, how readily Egypt could access needed sensitive nuclear technology remains unclear. International controls on sensitive and dual-use technology have been steadily tightened over the years</w:t>
      </w:r>
      <w:r>
        <w:t xml:space="preserve">. Conversely, it remains unclear to what degree the Pakistani A.Q. Khan network has been fully rolled back, there are persistent concerns about North Korea’s role as a clandestine supplier, and more generally recent revelations about transnational networks suggest that dedicated actors willing to invest effort and resources have at least some opportunities to obtain sensitive technology. </w:t>
      </w:r>
      <w:r w:rsidRPr="00367221">
        <w:rPr>
          <w:rStyle w:val="StyleUnderline"/>
        </w:rPr>
        <w:t>As for alliance dependence and security guarantees, Egypt is highly dependent on the United States at present, most importantly economically but to a lesser degree as a provider of conventional military equipment and security patron more generally</w:t>
      </w:r>
      <w:r>
        <w:t xml:space="preserve">. The United States has not provided Egypt with formal security guarantees, but strengthened U.S. guarantees are not implausible should Egypt’s security situation deteriorate </w:t>
      </w:r>
      <w:r w:rsidRPr="00367221">
        <w:rPr>
          <w:rStyle w:val="StyleUnderline"/>
        </w:rPr>
        <w:t>Given an at most modest rivalry with Iran, limited economic and technological capacity, and an alliance relationship with the United States that both constrains Egypt and provides it some measure of security guarantee, it appears very unlikely that Iranian proliferation would prompt Egypt to respond by attempting to proliferate itself</w:t>
      </w:r>
      <w:r>
        <w:t xml:space="preserve">. That said, Egypt is likely to engage in some hedging behavior, and many observers attribute its recent renewed interest in nuclear power at least in part to such intentions.429 There are, of course, others reasons Egypt might proliferate in future, such as a dramatic worsening of its conventional security environment, together with a deteriorating alliance relationship with the United States and perhaps domestic regime changes. If Egypt were to embark on an attempt to obtain nuclear weapons for other reasons, Iran’s proliferation might play a secondary role in those efforts. </w:t>
      </w:r>
    </w:p>
    <w:p w:rsidR="0008358E" w:rsidRDefault="0008358E" w:rsidP="0008358E">
      <w:pPr>
        <w:tabs>
          <w:tab w:val="left" w:pos="5610"/>
        </w:tabs>
      </w:pPr>
    </w:p>
    <w:p w:rsidR="0008358E" w:rsidRDefault="0008358E" w:rsidP="0008358E">
      <w:pPr>
        <w:pStyle w:val="Heading3"/>
      </w:pPr>
      <w:r>
        <w:t>No Spillover – Turkey</w:t>
      </w:r>
    </w:p>
    <w:p w:rsidR="0008358E" w:rsidRDefault="0008358E" w:rsidP="0008358E">
      <w:pPr>
        <w:pStyle w:val="Heading4"/>
      </w:pPr>
      <w:r>
        <w:t xml:space="preserve">Iranian prolif doesn’t spill over to Turkey  </w:t>
      </w:r>
    </w:p>
    <w:p w:rsidR="0008358E" w:rsidRDefault="0008358E" w:rsidP="0008358E">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74" w:history="1">
        <w:r w:rsidRPr="004A67EA">
          <w:rPr>
            <w:rStyle w:val="Hyperlink"/>
          </w:rPr>
          <w:t>https://repository.library.georgetown.edu/bitstream/handle/10822/558060/Bleek_georgetown_0076D_10876.pdf?sequence=1&amp;isAllowed=y</w:t>
        </w:r>
      </w:hyperlink>
      <w:r>
        <w:t>, mmv)</w:t>
      </w:r>
    </w:p>
    <w:p w:rsidR="0008358E" w:rsidRDefault="0008358E" w:rsidP="0008358E">
      <w:pPr>
        <w:tabs>
          <w:tab w:val="left" w:pos="5610"/>
        </w:tabs>
      </w:pPr>
      <w:r>
        <w:t xml:space="preserve">C. Turkey </w:t>
      </w:r>
      <w:r w:rsidRPr="00367221">
        <w:rPr>
          <w:rStyle w:val="StyleUnderline"/>
        </w:rPr>
        <w:t>In addition to Saudi Arabia and Egypt, Turkey is often cited as likely to proliferate in response to Iran</w:t>
      </w:r>
      <w:r>
        <w:t xml:space="preserve">. </w:t>
      </w:r>
      <w:r w:rsidRPr="00367221">
        <w:rPr>
          <w:rStyle w:val="StyleUnderline"/>
        </w:rPr>
        <w:t>Given its not particularly antagonistic relationship with Iran, limited nuclear infrastructure, and, for now, robust security relationship with Washington, in the near term this appears an exceptionally unlikely outcome, although at least possible in the long term</w:t>
      </w:r>
      <w:r>
        <w:t xml:space="preserve">. </w:t>
      </w:r>
      <w:r w:rsidRPr="00367221">
        <w:rPr>
          <w:rStyle w:val="StyleUnderline"/>
        </w:rPr>
        <w:t>Turkey’s relationship with Iran is presently more constructive than antagonistic</w:t>
      </w:r>
      <w:r>
        <w:t xml:space="preserve">. As part of its “zero problems towards neighbors” policy, as articulated by its current foreign minister, Turkey has sought both to improve relations with other regional states and to position itself as a mediator between some of those engaged in more conflictual relations, including Israel and Syria as well as Iran and the U.S.-led coalition attempting to halt its march toward a nuclear capability.434 </w:t>
      </w:r>
      <w:r w:rsidRPr="00367221">
        <w:t>All that said, Turkey certainly appears to be concerned by Iran’s apparent proliferation, although at present at least as much because of its potential to provoke regional conflict and instability as because of its direct security or prestige ramifications</w:t>
      </w:r>
      <w:r>
        <w:t xml:space="preserve">. While not a wealthy country, Turkey would certainly have access to adequate economic resources for a dedicated nuclear program, should it choose to initiate one. </w:t>
      </w:r>
      <w:r w:rsidRPr="00367221">
        <w:rPr>
          <w:rStyle w:val="StyleUnderline"/>
        </w:rPr>
        <w:t>But its nuclear capabilities are limited to research and development, with repeated efforts to acquire power reactors failing for political, diplomatic, and economic reasons</w:t>
      </w:r>
      <w:r>
        <w:t xml:space="preserve">.435 </w:t>
      </w:r>
      <w:r w:rsidRPr="00367221">
        <w:rPr>
          <w:rStyle w:val="StyleUnderline"/>
        </w:rPr>
        <w:t>Like many other states both regionally and internationally, Turkey has recently announced a major reactor construction effort, but whether and to what degree this will be realized remains unclear</w:t>
      </w:r>
      <w:r>
        <w:t xml:space="preserve">.436 </w:t>
      </w:r>
      <w:r w:rsidRPr="00367221">
        <w:rPr>
          <w:rStyle w:val="StyleUnderline"/>
        </w:rPr>
        <w:t>Turkey has a close relationship with the United States, as a member of NATO, with U.S. nuclear weapons on its soil, and possessing a formal nuclear security guarantee from the United States</w:t>
      </w:r>
      <w:r>
        <w:t xml:space="preserve">. In recent years that relationship has become somewhat strained, and as the prospects for near-term Turkish accession to the European Union dim, its longer-term prospects are unclear, although the alliance appears likely to persist for the foreseeable future. </w:t>
      </w:r>
      <w:r w:rsidRPr="00367221">
        <w:rPr>
          <w:rStyle w:val="StyleUnderline"/>
        </w:rPr>
        <w:t>In summary, given Turkey’s not particularly antagonistic relationship with Iran, its limited nuclear infrastructure now and for the coming years, and still robust alliance relationship with the United States, Ankara appears an unlikely candidate to proliferate in response to Iran</w:t>
      </w:r>
      <w:r>
        <w:t xml:space="preserve">. There are conditions under which such proliferation might be more plausible—most importantly, a dramatic worsening of relations with Iran and a decisive split between Turkey and the West—but those conditions appear unlikely in the foreseeable future, and a future dramatic worsening of relations with Iran appears more likely to push Turkey to strengthen its ties to the West. </w:t>
      </w:r>
    </w:p>
    <w:p w:rsidR="0008358E" w:rsidRDefault="0008358E" w:rsidP="0008358E"/>
    <w:p w:rsidR="00D77999" w:rsidRDefault="00D77999" w:rsidP="00D77999">
      <w:pPr>
        <w:pStyle w:val="Heading3"/>
      </w:pPr>
      <w:r>
        <w:t>No Spillover – Saudi Arabia</w:t>
      </w:r>
    </w:p>
    <w:p w:rsidR="00D77999" w:rsidRDefault="00D77999" w:rsidP="00D77999">
      <w:pPr>
        <w:pStyle w:val="Heading4"/>
      </w:pPr>
      <w:r>
        <w:t>Iranian proliferation doesn’t beget Saudi proliferation – they don’t have the infrastructure or hardware and no one is willing to sell them tech</w:t>
      </w:r>
    </w:p>
    <w:p w:rsidR="00D77999" w:rsidRPr="00E451EA" w:rsidRDefault="00D77999" w:rsidP="00D77999">
      <w:r w:rsidRPr="00E451EA">
        <w:rPr>
          <w:rStyle w:val="Style13ptBold"/>
        </w:rPr>
        <w:t>Brookings Institute, February, 2019</w:t>
      </w:r>
      <w:r>
        <w:t xml:space="preserve">. </w:t>
      </w:r>
      <w:r w:rsidRPr="00E451EA">
        <w:t>Madelyn R. Creedon, Robert Einhorn, Kate Hewitt, Bonnie Jenkins, Bruce Jones, Suzanne Maloney, Michael E. O'Hanlon, Jung H. Pak, Frank A. Rose, and Strobe Talbott; xx-xx-xxxx; (Madelyn R. Creedon, Robert Einhorn, Kate Hewitt, Bonnie Jenkins, Bruce Jones, Suzanne Maloney, Michael E. O'Hanlon, Jung H. Pak, Frank A. Rose, and Strobe Talbott, "Managing risk: Nuclear weapons in the new geopolitics,", , https://www.brookings.edu/research/managing-risk-nuclear-weapons-in-the-new-geopolitics/, debateshark)</w:t>
      </w:r>
    </w:p>
    <w:p w:rsidR="00D77999" w:rsidRDefault="00D77999" w:rsidP="00D77999">
      <w:r>
        <w:t xml:space="preserve">BRUCE JONES: </w:t>
      </w:r>
      <w:r w:rsidRPr="00E451EA">
        <w:rPr>
          <w:rStyle w:val="StyleUnderline"/>
        </w:rPr>
        <w:t xml:space="preserve">How seriously should we take the risk of further proliferation in the region if we continue on the current path? I’m thinking about </w:t>
      </w:r>
      <w:r w:rsidRPr="00E451EA">
        <w:rPr>
          <w:rStyle w:val="Emphasis"/>
        </w:rPr>
        <w:t>Saudi Arabia</w:t>
      </w:r>
      <w:r>
        <w:t xml:space="preserve"> and United Arab Emirates, </w:t>
      </w:r>
      <w:r w:rsidRPr="00E451EA">
        <w:rPr>
          <w:rStyle w:val="StyleUnderline"/>
        </w:rPr>
        <w:t>in particular.</w:t>
      </w:r>
      <w:r>
        <w:t xml:space="preserve"> SUZANNE MALONEY: </w:t>
      </w:r>
      <w:r w:rsidRPr="00E451EA">
        <w:rPr>
          <w:rStyle w:val="StyleUnderline"/>
        </w:rPr>
        <w:t xml:space="preserve">I’m relatively skeptical, in part based on a study that Bob Einhorn and Richard Nephew published in May 2016.2 I think it still holds true, despite the rhetoric we hear from some of our long-standing partners in the region. </w:t>
      </w:r>
      <w:r w:rsidRPr="00E451EA">
        <w:rPr>
          <w:rStyle w:val="Emphasis"/>
        </w:rPr>
        <w:t>They simply don’t have the technological wherewithal to move quickly toward a serious nuclear weapons program.</w:t>
      </w:r>
      <w:r>
        <w:t xml:space="preserve"> ROBERT EINHORN: I also remain skeptical, but Saudi Arabia draws the most concern because it is the most motivated to achieve a nuclear capability. Senior </w:t>
      </w:r>
      <w:r w:rsidRPr="00E451EA">
        <w:rPr>
          <w:rStyle w:val="StyleUnderline"/>
        </w:rPr>
        <w:t xml:space="preserve">Saudis have talked about matching whatever Iran does in this area. But </w:t>
      </w:r>
      <w:r w:rsidRPr="00E451EA">
        <w:rPr>
          <w:rStyle w:val="Emphasis"/>
        </w:rPr>
        <w:t xml:space="preserve">they lack an indigenous human and physical infrastructure. </w:t>
      </w:r>
      <w:r w:rsidRPr="00E451EA">
        <w:rPr>
          <w:rStyle w:val="StyleUnderline"/>
        </w:rPr>
        <w:t>Many</w:t>
      </w:r>
      <w:r>
        <w:t xml:space="preserve"> people </w:t>
      </w:r>
      <w:r w:rsidRPr="00E451EA">
        <w:rPr>
          <w:rStyle w:val="StyleUnderline"/>
        </w:rPr>
        <w:t>assume that Pakistan will somehow assist the Saudi program, but I don’t believe that, especially now that Pakistan is seeking much better relations with Iran.</w:t>
      </w:r>
      <w:r>
        <w:t xml:space="preserve"> Still, Saudi intentions depend, to some extent, on the role of the United States. The Saudis were horrified when President Obama walked back from his red line on using military force in response to the Syrian use of chemical weapons. Since then, signals by the Trump administration about reducing the American military presence in the region have reinforced for senior Saudi officials the idea that they need more strategic independence. Hence we’ve seen Saudi Arabia establish relationships with Russia and others in recent years.</w:t>
      </w:r>
    </w:p>
    <w:p w:rsidR="00D77999" w:rsidRPr="00D77999" w:rsidRDefault="00D77999" w:rsidP="00D77999"/>
    <w:p w:rsidR="00D77999" w:rsidRDefault="00D77999" w:rsidP="00D77999">
      <w:pPr>
        <w:pStyle w:val="Heading4"/>
      </w:pPr>
      <w:r>
        <w:t xml:space="preserve">Iranian prolif doesn’t spill over to Saudi Arabia  </w:t>
      </w:r>
    </w:p>
    <w:p w:rsidR="00D77999" w:rsidRPr="00560AD6" w:rsidRDefault="00D77999" w:rsidP="00D77999">
      <w:r w:rsidRPr="00560AD6">
        <w:rPr>
          <w:rStyle w:val="Style13ptBold"/>
        </w:rPr>
        <w:t>Bleek 2010</w:t>
      </w:r>
      <w:r w:rsidRPr="00560AD6">
        <w:t xml:space="preserve"> (Philipp Bleek, PhD in Government, Georgetown University, "DOES PROLIFERATION BEGET PROLIFERATION? WHY NUCLEAR DOMINOES RARELY FALL", Graduate School of Arts and Sciences of Georgetown University, July 27 2010, </w:t>
      </w:r>
      <w:hyperlink r:id="rId75" w:history="1">
        <w:r w:rsidRPr="004A67EA">
          <w:rPr>
            <w:rStyle w:val="Hyperlink"/>
          </w:rPr>
          <w:t>https://repository.library.georgetown.edu/bitstream/handle/10822/558060/Bleek_georgetown_0076D_10876.pdf?sequence=1&amp;isAllowed=y</w:t>
        </w:r>
      </w:hyperlink>
      <w:r>
        <w:t>, mmv)</w:t>
      </w:r>
    </w:p>
    <w:p w:rsidR="00D77999" w:rsidRDefault="00D77999" w:rsidP="00D77999">
      <w:pPr>
        <w:tabs>
          <w:tab w:val="left" w:pos="5610"/>
        </w:tabs>
      </w:pPr>
      <w:r>
        <w:t xml:space="preserve">B. Saudi Arabia </w:t>
      </w:r>
      <w:r w:rsidRPr="00367221">
        <w:rPr>
          <w:rStyle w:val="StyleUnderline"/>
        </w:rPr>
        <w:t>Saudi Arabia is often cited as likely to proliferate in response to Iran</w:t>
      </w:r>
      <w:r>
        <w:t xml:space="preserve">.430 Of the three most frequently identified potential proliferators, Riyadh is perhaps the most likely one, although even here the likelihood of reactive proliferation should not be overstated. Saudi Arabia and Iran have a relatively antagonistic relationship. The Shiite mullahs who came to power in Iran’s Islamic revolution and the Sunni Saudi rulers have long been openly antagonistic toward each other. Saudi Arabia provided substantial financial assistance to Iraq during the Iran-Iraq war.431 Diplomatic relations between Riyadh and Tehran were, however, maintained until 1988, when Saudi law enforcement clashed with and killed hundreds of demonstrators, many from Iran, during the 1987 Hajj pilgrimage.432 In retribution, mobs in Tehran ransacked the Saudi embassy, beating and detaining Saudi diplomats and killing one. After Iran sided with Kuwait and other states in opposing Iraq’s invasion of Kuwait, diplomatic relations were reinstated, and have improved somewhat since then, although underlying tensions remain. Saudi Arabia has access to significant oil revenues and could easily finance a nuclear weapons program. In fact, it provided substantial funds to Pakistan while the latter was proliferating, at least indirectly and perhaps directly funding its weapons efforts. </w:t>
      </w:r>
      <w:r w:rsidRPr="00367221">
        <w:rPr>
          <w:rStyle w:val="StyleUnderline"/>
        </w:rPr>
        <w:t>But Saudi Arabia has little nuclear infrastructure</w:t>
      </w:r>
      <w:r>
        <w:t xml:space="preserve">. For this reason, it is often suggested that were Saudi Arabia to attempt to obtain nuclear weapons, it would be more likely to obtain technology and perhaps even weapons outright from Pakistan. It is sometimes even suggested that Saudi funding of Pakistan’s program may have entailed a quid pro quo of future access to weapons, if desired, although concrete evidence of any such deal is lacking and likely to remain so.433 </w:t>
      </w:r>
      <w:r w:rsidRPr="00367221">
        <w:rPr>
          <w:rStyle w:val="StyleUnderline"/>
        </w:rPr>
        <w:t>Saudi Arabia has a close relationship with the United States, which has supplied it with conventional arms and stationed troops on its soil to protect it from Iraq during and after the 1991 Gulf War, albeit not provided it with formal nuclear security guarantees. Given U.S. interest in Saudi oil, the relationship is more co-dependent than dependent, somewhat in contrast with more overt Egyptian dependence on Washington</w:t>
      </w:r>
      <w:r>
        <w:t xml:space="preserve">. As with Egypt, strengthened U.S. guarantees are not implausible should Saudi Arabia’s security situation deteriorate. In light of the relatively antagonistic relationship between Iran and Saudi Arabia, and the latter’s substantial resources and access to technology and perhaps even full weapons from Pakistan, Saudi Arabia is at least a plausible proliferator in response to Iran. At the same time, </w:t>
      </w:r>
      <w:r w:rsidRPr="00367221">
        <w:rPr>
          <w:rStyle w:val="StyleUnderline"/>
        </w:rPr>
        <w:t>relations between Tehran and Riyadh would have to worsen significantly before Saudi seriously considered this route, and it would have much to lose in terms of its relationship with the United States</w:t>
      </w:r>
      <w:r>
        <w:t xml:space="preserve">. </w:t>
      </w:r>
      <w:r w:rsidRPr="00367221">
        <w:rPr>
          <w:rStyle w:val="StyleUnderline"/>
        </w:rPr>
        <w:t>As long as the United States was prepared to extend robust, though likely still informal, security guarantees to Saudi Arabia, reactive proliferation in response to Iran appears less likely</w:t>
      </w:r>
      <w:r>
        <w:t xml:space="preserve">, although less easily dismissed than other cases of potential reactive proliferation. </w:t>
      </w:r>
    </w:p>
    <w:p w:rsidR="00D77999" w:rsidRDefault="00D77999" w:rsidP="00D77999">
      <w:pPr>
        <w:tabs>
          <w:tab w:val="left" w:pos="7095"/>
        </w:tabs>
      </w:pPr>
    </w:p>
    <w:p w:rsidR="007574EA" w:rsidRDefault="007574EA" w:rsidP="007574EA">
      <w:pPr>
        <w:pStyle w:val="Heading3"/>
      </w:pPr>
      <w:r>
        <w:t xml:space="preserve">Saudi Prolif – No Escalation </w:t>
      </w:r>
    </w:p>
    <w:p w:rsidR="007574EA" w:rsidRDefault="007574EA" w:rsidP="007574EA">
      <w:pPr>
        <w:pStyle w:val="Heading4"/>
      </w:pPr>
      <w:r>
        <w:t xml:space="preserve">Saudi Arabia just wants to keep pace with Iran while maintaining </w:t>
      </w:r>
      <w:r w:rsidR="003D2EAE">
        <w:t xml:space="preserve">US extended deterrence – no risk of escalation </w:t>
      </w:r>
      <w:r>
        <w:t xml:space="preserve"> </w:t>
      </w:r>
    </w:p>
    <w:p w:rsidR="007574EA" w:rsidRPr="00707438" w:rsidRDefault="007574EA" w:rsidP="007574EA">
      <w:r w:rsidRPr="00707438">
        <w:rPr>
          <w:rStyle w:val="Style13ptBold"/>
        </w:rPr>
        <w:t>Rubin and Stulberg 2018</w:t>
      </w:r>
      <w:r w:rsidRPr="00707438">
        <w:t xml:space="preserve"> (Lawrence Rubin, associate professor and the Director of Graduate Studies in the Sam Nunn School of Internal Affairs at the Georgia Institute of Technology, Adam N. Stulberg, professor, associate chair/research, and co-director, Center for International Strategy, Technology, and Policy in the Sam Nunn School of International Affairs, “The End of Strategic Stability?: Nuclear Weapons and the Challenge of Regional Rivalries”, Georgetown University Press, September 2018, https://www.jstor.org/stable/j.ctv75db5d.15, th) </w:t>
      </w:r>
    </w:p>
    <w:p w:rsidR="007574EA" w:rsidRDefault="007574EA" w:rsidP="007574EA">
      <w:pPr>
        <w:pStyle w:val="Default"/>
        <w:rPr>
          <w:sz w:val="22"/>
          <w:szCs w:val="22"/>
        </w:rPr>
      </w:pPr>
      <w:r>
        <w:rPr>
          <w:sz w:val="16"/>
          <w:szCs w:val="16"/>
        </w:rPr>
        <w:t xml:space="preserve">Saudi Arabia has attempted to deter its enemies by threatening punishment against an attack on the regime’s interests. </w:t>
      </w:r>
      <w:r w:rsidRPr="00707438">
        <w:rPr>
          <w:rStyle w:val="StyleUnderline"/>
        </w:rPr>
        <w:t>To ensure deterrence, Saudi Arabia has relied on three main tools. First, the kingdom uses its alliance with the United States to ensure that foreign adversaries do not threaten its stability, while still realizing that the great power will not always defend Saudi interests. Second, the kingdom has acquired sophisticated weapons to ensure that it can deter its enemies and act alone when it must. And third, ideologically, the Saudi regime has often employed its position in the Islamic world to support Islamic groups and compete with rival ideologies</w:t>
      </w:r>
      <w:r>
        <w:rPr>
          <w:sz w:val="22"/>
          <w:szCs w:val="22"/>
        </w:rPr>
        <w:t xml:space="preserve">. </w:t>
      </w:r>
    </w:p>
    <w:p w:rsidR="007574EA" w:rsidRDefault="007574EA" w:rsidP="007574EA">
      <w:pPr>
        <w:pStyle w:val="Default"/>
        <w:rPr>
          <w:sz w:val="8"/>
          <w:szCs w:val="8"/>
        </w:rPr>
      </w:pPr>
      <w:r>
        <w:rPr>
          <w:sz w:val="8"/>
          <w:szCs w:val="8"/>
        </w:rPr>
        <w:t xml:space="preserve">Alliance with the United States </w:t>
      </w:r>
    </w:p>
    <w:p w:rsidR="007574EA" w:rsidRDefault="007574EA" w:rsidP="007574EA">
      <w:pPr>
        <w:pStyle w:val="Default"/>
        <w:rPr>
          <w:sz w:val="8"/>
          <w:szCs w:val="8"/>
        </w:rPr>
      </w:pPr>
      <w:r>
        <w:rPr>
          <w:sz w:val="8"/>
          <w:szCs w:val="8"/>
        </w:rPr>
        <w:t xml:space="preserve">When King Abdulaziz fought to unite Saudi Arabia in the early years of the twentieth century, he depended on support from the British, who provided him with funding and weapons. Yet he did not always trust the British, because they were also the backers of his main rivals, the Hashemites, who controlled West- ern Arabia and then Jordan and Iraq.70 In the early 1930s, he started giving oil concessions to American companies.71 Relations between the United States and Saudi Arabia developed when oil was discovered in the kingdom in the late 1930s. In 1943, President Franklin Roosevelt declared that “the defense of Saudi Arabia is vital to the defense of the United States,” and that the kingdom was therefore eligible for military assistance.72 President Roosevelt and King Abdulaziz then met on board the USS Quincy in 1945. Although the meeting was largely about the future of Palestine, the two countries date their special relationship to that meeting.73 Saudi oil, which has been important for the US and the global economy, has continued to be the main reason behind this spe- cial relationship. </w:t>
      </w:r>
    </w:p>
    <w:p w:rsidR="007574EA" w:rsidRDefault="007574EA" w:rsidP="007574EA">
      <w:pPr>
        <w:pStyle w:val="Default"/>
        <w:rPr>
          <w:sz w:val="8"/>
          <w:szCs w:val="8"/>
        </w:rPr>
      </w:pPr>
      <w:r>
        <w:rPr>
          <w:sz w:val="8"/>
          <w:szCs w:val="8"/>
        </w:rPr>
        <w:t xml:space="preserve">The Saudi royal family has always seen its alliance with the United States as an integral part of its attempt to deter its enemies and defend the kingdom. Prince Khaled bin Sultan explains that there has been a consensus among the leading members of Al Saud “that if our security and the integrity of our territory were threatened, and if our own forces were in danger of being overwhelmed, then we would not hesitate to request assistance from any friendly nations with which we had common interests—including the United States.”74 Although Saudi policies may change with the change in leadership, reliance on the United States to ensure deterrence has been a constant for decades. </w:t>
      </w:r>
    </w:p>
    <w:p w:rsidR="007574EA" w:rsidRDefault="007574EA" w:rsidP="007574EA">
      <w:pPr>
        <w:pStyle w:val="Default"/>
        <w:rPr>
          <w:sz w:val="8"/>
          <w:szCs w:val="8"/>
        </w:rPr>
      </w:pPr>
      <w:r>
        <w:rPr>
          <w:sz w:val="8"/>
          <w:szCs w:val="8"/>
        </w:rPr>
        <w:t xml:space="preserve">The Saudi leadership has benefited immensely from its alliance with the United States. During the conflict in Yemen in the 1960s, as Egyptians bombed Saudi cities, the superpower came to Saudi Arabia’s rescue. President John Kennedy had previously promised the Saudis of “full US support for the main- tenance of Saudi Arabian integrity.”75 Thus, the United States then flew Amer- ican jets over Riyadh and Jeddah in solidarity, and the British placed a dozen combat aircraft in the south of the country.76 Two decades later, during the Iran-Iraq War, the Saudis feared that the war could spill over into the kingdom, especially as they were not impartial and had shown support for Iraq. The Saudis then asked the Americans for a demonstration of support to deter Iran. The Reagan administration responded by dispatching the Airborne Warning and Control System (known as AWACS) before pushing Congress to allow the sale of this system to the kingdom. Reagan even offered to establish a formal American military presence in Saudi Arabia, but the Saudis refused.77 </w:t>
      </w:r>
    </w:p>
    <w:p w:rsidR="007574EA" w:rsidRDefault="007574EA" w:rsidP="007574EA">
      <w:pPr>
        <w:pStyle w:val="Default"/>
        <w:rPr>
          <w:sz w:val="8"/>
          <w:szCs w:val="8"/>
        </w:rPr>
      </w:pPr>
      <w:r>
        <w:rPr>
          <w:sz w:val="8"/>
          <w:szCs w:val="8"/>
        </w:rPr>
        <w:t xml:space="preserve">Saudi Arabia’s alliance with the United States perhaps proved most import- ant when Saddam Hussein attacked Kuwait in 1990. The Saudis feared that he would go on to attack the kingdom—the oil fields in eastern Saudi Arabia were only a few days’ march away from the Iraqi army. Immediately after the inva- sion of Kuwait, the United States sent two aircraft carrier groups to the Gulf as well as some aircraft to Saudi Arabia in order to prevent an Iraqi advance into the kingdom.78 Then Saudi Arabia and the United States worked on not only liberating Kuwait but also destroying Iraq’s war-making capability to prevent future aggression.79 </w:t>
      </w:r>
    </w:p>
    <w:p w:rsidR="007574EA" w:rsidRDefault="007574EA" w:rsidP="007574EA">
      <w:pPr>
        <w:pStyle w:val="Default"/>
        <w:rPr>
          <w:sz w:val="8"/>
          <w:szCs w:val="8"/>
        </w:rPr>
      </w:pPr>
      <w:r>
        <w:rPr>
          <w:sz w:val="8"/>
          <w:szCs w:val="8"/>
        </w:rPr>
        <w:t xml:space="preserve">Since the Iran nuclear deal in 2015, the Saudis have claimed that the United States has abandoned them in favor of improving relations with Iran. Despite these claims, the Saudi alliance with the United States remains vital to securing Saudi interests. For example, though they are worried about Iran’s increasing influence in the region, the Saudis are not worried about a direct attack from Iran. This is partly because the United States has pledged that it would defend Saudi Arabia and the Gulf countries, using military force if necessary.80 </w:t>
      </w:r>
    </w:p>
    <w:p w:rsidR="007574EA" w:rsidRDefault="007574EA" w:rsidP="007574EA">
      <w:pPr>
        <w:pStyle w:val="Default"/>
        <w:rPr>
          <w:sz w:val="16"/>
          <w:szCs w:val="16"/>
        </w:rPr>
      </w:pPr>
      <w:r>
        <w:rPr>
          <w:sz w:val="16"/>
          <w:szCs w:val="16"/>
        </w:rPr>
        <w:t xml:space="preserve">Nuclear Weapons and Extended Deterrence Although Saudi Arabia opposes the spread of nuclear weapons in the Middle East, it has not adopted a military doctrine that addresses how to deter a nuclear attack. Given Saudi-Israeli relations, it makes sense that </w:t>
      </w:r>
      <w:r w:rsidRPr="00707438">
        <w:rPr>
          <w:rStyle w:val="StyleUnderline"/>
        </w:rPr>
        <w:t>Saudi Arabia has not felt particularly threatened by Israeli nuclear weapons. As exemplified by its minimal involvement in the Arab-Israeli wars, Saudi Arabia has largely opposed Israel diplomatically but not militarily.81 Relatedly, Saudi Arabia has repeatedly called for a weapons of mass destruction–free zone in the Middle East</w:t>
      </w:r>
      <w:r>
        <w:rPr>
          <w:sz w:val="16"/>
          <w:szCs w:val="16"/>
        </w:rPr>
        <w:t xml:space="preserve">, but it has not attempted to take any additional steps, such as trying to acquire nuclear weapons of its own.82 Additionally, </w:t>
      </w:r>
      <w:r w:rsidRPr="00707438">
        <w:rPr>
          <w:rStyle w:val="StyleUnderline"/>
        </w:rPr>
        <w:t>Saudi Arabia may fear that nuclear weapons development could risk Israeli retaliation or compromise its relations with the United States. This would undermine both Saudi Arabia’s sovereignty and the regime’s stability, encouraging both foreign and domestic enemies to take advantage.83 The Iran nuclear deal presents an unusual challenge to the Saudis vis-à-vis deterrence</w:t>
      </w:r>
      <w:r>
        <w:rPr>
          <w:sz w:val="22"/>
          <w:szCs w:val="22"/>
        </w:rPr>
        <w:t xml:space="preserve">. </w:t>
      </w:r>
      <w:r>
        <w:rPr>
          <w:sz w:val="16"/>
          <w:szCs w:val="16"/>
        </w:rPr>
        <w:t xml:space="preserve">The deal allows Iran to enrich uranium up to 3.67 percent. Even though this is not enough for Iran to acquire nuclear weapons, it recognizes Iran’s right to enrich uranium and to be a “nuclear threshold” country, implying its ability to break out to making a nuclear bomb in a relatively short time.84 </w:t>
      </w:r>
      <w:r w:rsidRPr="00707438">
        <w:rPr>
          <w:rStyle w:val="StyleUnderline"/>
        </w:rPr>
        <w:t>Saudi officials have repeatedly said that they w</w:t>
      </w:r>
      <w:r>
        <w:rPr>
          <w:rStyle w:val="StyleUnderline"/>
        </w:rPr>
        <w:t>ould match Iran’s nuclear capa</w:t>
      </w:r>
      <w:r w:rsidRPr="00707438">
        <w:rPr>
          <w:rStyle w:val="StyleUnderline"/>
        </w:rPr>
        <w:t>bility and that they deserve the same concessions that have been given to Iran. For example, Saudi prince Turki al-Faisal claimed that “whatever the Iranians have, we will have, too.”</w:t>
      </w:r>
      <w:r>
        <w:rPr>
          <w:sz w:val="16"/>
          <w:szCs w:val="16"/>
        </w:rPr>
        <w:t xml:space="preserve">85 The United States has promised the Gulf countries increased security guarantees, but it has not yet delivered on these promises.86 </w:t>
      </w:r>
    </w:p>
    <w:p w:rsidR="007574EA" w:rsidRDefault="007574EA" w:rsidP="007574EA">
      <w:pPr>
        <w:pStyle w:val="Default"/>
        <w:rPr>
          <w:sz w:val="16"/>
          <w:szCs w:val="16"/>
        </w:rPr>
      </w:pPr>
      <w:r>
        <w:rPr>
          <w:sz w:val="16"/>
          <w:szCs w:val="16"/>
        </w:rPr>
        <w:t xml:space="preserve">Some Saudi officials have hinted that the Iran deal marks the end of the historic alliance between the United States and Saudi Arabia, at least in its current form. Speaking in Seoul, Prince Turki al-Faisal used the past tense when he said, “We were America’s best friend in the Arab world for fifty years.”87 Yet the Saudis realize that they need American support to confront a more assertive Iran. During Operation Decisive Storm, which Saudi Arabia launched in March 2015 to counter the Houthis in Yemen, the kingdom depended heavily on equipment and intelligence from the United States.88 So far, the only super- power that can project its influence across the Gulf is the United States, and Saudi leaders realize this. </w:t>
      </w:r>
    </w:p>
    <w:p w:rsidR="007574EA" w:rsidRDefault="007574EA" w:rsidP="007574EA">
      <w:pPr>
        <w:pStyle w:val="Default"/>
        <w:rPr>
          <w:sz w:val="16"/>
          <w:szCs w:val="16"/>
        </w:rPr>
      </w:pPr>
      <w:r w:rsidRPr="00707438">
        <w:rPr>
          <w:rStyle w:val="StyleUnderline"/>
        </w:rPr>
        <w:t>There are two streams of Saudi thinking about the Iran deal. It is possible that Saudi Arabia would maintain diplomatic pressure and use hard power to counter Iran’s rising influence in the region. Alternatively, the Gulf Cooperation Council may open up relations with Iran economically and hope that this will slowly stabilize the region</w:t>
      </w:r>
      <w:r>
        <w:rPr>
          <w:sz w:val="22"/>
          <w:szCs w:val="22"/>
        </w:rPr>
        <w:t>.</w:t>
      </w:r>
      <w:r>
        <w:rPr>
          <w:sz w:val="16"/>
          <w:szCs w:val="16"/>
        </w:rPr>
        <w:t xml:space="preserve">89 So far, the first scenario seems to dominate Saudi thinking. But in the medium to long terms, there could be an opportunity to create a security zone in the Gulf that encompasses both the monarchies and Iran.90 </w:t>
      </w:r>
    </w:p>
    <w:p w:rsidR="007574EA" w:rsidRDefault="007574EA" w:rsidP="007574EA">
      <w:pPr>
        <w:pStyle w:val="Default"/>
        <w:rPr>
          <w:sz w:val="16"/>
          <w:szCs w:val="16"/>
        </w:rPr>
      </w:pPr>
      <w:r w:rsidRPr="00707438">
        <w:rPr>
          <w:rStyle w:val="StyleUnderline"/>
        </w:rPr>
        <w:t>If the Iran deal fails, Saudi Arabia may react differently than it did to Israel’s nuclear weapons development. The Saudi reaction will largely depend on how much of a threat Iran poses at the time</w:t>
      </w:r>
      <w:r>
        <w:rPr>
          <w:sz w:val="22"/>
          <w:szCs w:val="22"/>
        </w:rPr>
        <w:t xml:space="preserve">. </w:t>
      </w:r>
      <w:r>
        <w:rPr>
          <w:sz w:val="16"/>
          <w:szCs w:val="16"/>
        </w:rPr>
        <w:t xml:space="preserve">In fact, in a recent book on Saudi Arabia and nuclear weapons, Norman Cigar identified Iran as the key variable to understanding Saudi thinking on nuclear weapons. Cigar asserts that “had Iran acquired nuclear weapons at any point, Saudi Arabia would also have done so. . . . And </w:t>
      </w:r>
      <w:r w:rsidRPr="00707438">
        <w:rPr>
          <w:rStyle w:val="StyleUnderline"/>
        </w:rPr>
        <w:t>as long as Iran adheres to the agreement concluded in July 2015, . . . and does not acquire nuclear weapons for the next 15 years, very likely neither will Saudi Arabia.”</w:t>
      </w:r>
      <w:r>
        <w:rPr>
          <w:sz w:val="16"/>
          <w:szCs w:val="16"/>
        </w:rPr>
        <w:t xml:space="preserve">91 </w:t>
      </w:r>
    </w:p>
    <w:p w:rsidR="007574EA" w:rsidRDefault="007574EA" w:rsidP="007574EA">
      <w:pPr>
        <w:pStyle w:val="Default"/>
        <w:pageBreakBefore/>
        <w:rPr>
          <w:sz w:val="16"/>
          <w:szCs w:val="16"/>
        </w:rPr>
      </w:pPr>
      <w:r>
        <w:rPr>
          <w:sz w:val="16"/>
          <w:szCs w:val="16"/>
        </w:rPr>
        <w:t xml:space="preserve">Iran’s commitment to nuclear weapons is the most important factor in Saudi decision making about nuclear weapons, but this has only been a recent phe- nomenon. In 2006 the Saudi foreign minister claimed that the kingdom would not acquire nuclear weapons even if Iran developed them.92 Only more recently did Saudi Arabia vow that it would match Iran’s nuclear capability. Although the change in the Saudi position may have been partially aimed at pressuring Washington not to reach a nuclear agreement with Tehran, Iran’s threat to Saudi Arabia has significantly increased since 2011, which may have changed the Saudi calculation. </w:t>
      </w:r>
    </w:p>
    <w:p w:rsidR="007574EA" w:rsidRDefault="007574EA" w:rsidP="007574EA">
      <w:pPr>
        <w:pStyle w:val="Default"/>
        <w:rPr>
          <w:sz w:val="16"/>
          <w:szCs w:val="16"/>
        </w:rPr>
      </w:pPr>
      <w:r w:rsidRPr="00707438">
        <w:rPr>
          <w:rStyle w:val="StyleUnderline"/>
        </w:rPr>
        <w:t>In response to Iran’s pursuit of nuclear capability, some have suggested that Saudi Arabia may want to acquire nuclear weapons from its long-standing ally, Pakistan</w:t>
      </w:r>
      <w:r>
        <w:rPr>
          <w:sz w:val="22"/>
          <w:szCs w:val="22"/>
        </w:rPr>
        <w:t xml:space="preserve">. </w:t>
      </w:r>
      <w:r>
        <w:rPr>
          <w:sz w:val="16"/>
          <w:szCs w:val="16"/>
        </w:rPr>
        <w:t xml:space="preserve">Relations between the two countries have long been close—in fact, the former head of Saudi intelligence, Prince Turki al-Faisal, once described the relations between them by saying: “It’s probably one of the closest relation- ships in the world between any two countries without any official treaty.”93 Saudi Arabia also provided financial assistance to Pakistan that enabled the country to build its nuclear weapons program when it was under sanctions.94 This has led some to suggest that there is a secret deal between Saudi Arabia and Pakistan, under which the kingdom can buy weapons from Pakistan when- ever they are needed. But </w:t>
      </w:r>
      <w:r w:rsidRPr="00707438">
        <w:rPr>
          <w:rStyle w:val="StyleUnderline"/>
        </w:rPr>
        <w:t>this is unlikely to be true. According to Feroz Khan, a former brigadier in the Pakistani army who has written one of the best books about Pakistan’s nuclear program, there is no nuclear deal between Saudi Ara- bia and Pakistan, and there are no plans to provide extended deterrence or sell nuclear technology to the kingdom.95 Furthermore, Pakistan’s unwillingness to deploy troops to fight in Yemen at the request of Saudi Arabia provides addi- tional reasons to doubt that Pakistan would provide Saudi Arabia with nuclear weapons</w:t>
      </w:r>
      <w:r>
        <w:rPr>
          <w:sz w:val="16"/>
          <w:szCs w:val="16"/>
        </w:rPr>
        <w:t xml:space="preserve">.96 </w:t>
      </w:r>
    </w:p>
    <w:p w:rsidR="007574EA" w:rsidRDefault="007574EA" w:rsidP="007574EA">
      <w:pPr>
        <w:pStyle w:val="Default"/>
        <w:rPr>
          <w:sz w:val="22"/>
          <w:szCs w:val="22"/>
        </w:rPr>
      </w:pPr>
      <w:r w:rsidRPr="00707438">
        <w:rPr>
          <w:rStyle w:val="StyleUnderline"/>
        </w:rPr>
        <w:t>Although nuclear weapons play little role in current Saudi strategy, nuclear energy is poised to have an important role in the future. The kingdom’s rising electricity demands and its need to diversify the economy have pushed it to begin investing in nuclear energy programs</w:t>
      </w:r>
      <w:r>
        <w:rPr>
          <w:sz w:val="22"/>
          <w:szCs w:val="22"/>
        </w:rPr>
        <w:t>.</w:t>
      </w:r>
      <w:r>
        <w:rPr>
          <w:sz w:val="16"/>
          <w:szCs w:val="16"/>
        </w:rPr>
        <w:t xml:space="preserve">97 However, </w:t>
      </w:r>
      <w:r w:rsidRPr="00707438">
        <w:rPr>
          <w:rStyle w:val="StyleUnderline"/>
        </w:rPr>
        <w:t>Saudi Arabia is unlikely to want to sign a so-called 123 Agreement with the United States, under which it would give up its right to enrich uranium and reprocess spent fuel</w:t>
      </w:r>
      <w:r>
        <w:rPr>
          <w:sz w:val="22"/>
          <w:szCs w:val="22"/>
        </w:rPr>
        <w:t xml:space="preserve">. </w:t>
      </w:r>
      <w:r>
        <w:rPr>
          <w:sz w:val="16"/>
          <w:szCs w:val="16"/>
        </w:rPr>
        <w:t xml:space="preserve">Though the United States has reached such an agreement with the United Arab Emir- ates, other countries in the region, such as Jordan, have refused similar agree- ments. This may worry American officials and nuclear </w:t>
      </w:r>
      <w:r w:rsidRPr="00707438">
        <w:rPr>
          <w:rStyle w:val="StyleUnderline"/>
        </w:rPr>
        <w:t>nonproliferation experts, who fear that a Saudi refusal to sign such an agreement (which could lower the cost of pursuing nuclear energy) could be driven</w:t>
      </w:r>
      <w:r>
        <w:rPr>
          <w:rStyle w:val="StyleUnderline"/>
        </w:rPr>
        <w:t xml:space="preserve"> by some willingness to prolif</w:t>
      </w:r>
      <w:r w:rsidRPr="00707438">
        <w:rPr>
          <w:rStyle w:val="StyleUnderline"/>
        </w:rPr>
        <w:t>erate. This fear is likely unwarranted. It assumes that because the Saudis are unwilling to go for the cheaper option (which would be giving up the right to enrich), then the leadership might have hidden motives to pursue enrichment, such as building nuclear weapons. However, when it comes to making deci- sions about nuclear energy, many countries tend to emphasize sovereignty and matching the technological capabilities of their neighbors.98 The Saudis would like to develop an indigenous capability to enrich uranium for the purposes of maintaining sovereignty and keeping up with Iran’s capabilities</w:t>
      </w:r>
      <w:r>
        <w:rPr>
          <w:sz w:val="22"/>
          <w:szCs w:val="22"/>
        </w:rPr>
        <w:t xml:space="preserve">. </w:t>
      </w:r>
    </w:p>
    <w:p w:rsidR="007574EA" w:rsidRDefault="007574EA" w:rsidP="007574EA">
      <w:pPr>
        <w:pStyle w:val="Default"/>
        <w:rPr>
          <w:sz w:val="16"/>
          <w:szCs w:val="16"/>
        </w:rPr>
      </w:pPr>
      <w:r>
        <w:rPr>
          <w:sz w:val="16"/>
          <w:szCs w:val="16"/>
        </w:rPr>
        <w:t xml:space="preserve">Despite the nuclear deal with Iran, there is still a role for extended deter- rence in the Gulf region. The Iran deal is not a permanent one—many of its constraints will expire in about a decade. These may be renewed later, but the United States may want to use this time to begin building the infrastructure required to provide extended deterrence for its allies in the Gulf. In this case, the Saudi alliance with the United States would play an important role. To be sure, because the Saudis do not fully trust the Americans with their security, they may prefer to have their own nuclear weapons. However, if the United States were to prevent Saudi Arabia from developing nuclear weapons, the kingdom’s preferred option would be to have US nuclear forces under joint control between the two countries, as it has done with other NATO members.99 The United States is unlikely to accept this outcome, because it would require relinquishing some control to the Saudis. A more realistic scenario might be maintaining nuclear deterrence with the US Fifth Fleet in the Gulf region. Some transparency about the number and types of nuclear weapons might be useful for both reassuring Gulf allies and deterring a nuclear-armed Iran. </w:t>
      </w:r>
    </w:p>
    <w:p w:rsidR="007574EA" w:rsidRDefault="007574EA" w:rsidP="007574EA">
      <w:pPr>
        <w:pStyle w:val="Default"/>
        <w:rPr>
          <w:sz w:val="16"/>
          <w:szCs w:val="16"/>
        </w:rPr>
      </w:pPr>
      <w:r>
        <w:rPr>
          <w:sz w:val="16"/>
          <w:szCs w:val="16"/>
        </w:rPr>
        <w:t xml:space="preserve">As discussed above, </w:t>
      </w:r>
      <w:r w:rsidRPr="00707438">
        <w:rPr>
          <w:rStyle w:val="StyleUnderline"/>
        </w:rPr>
        <w:t>Iran poses a serious conventional threat to Saudi Arabia and other countries in the region. Extended deterrence by the United States has played an important role in countering this threat. Iran knows that if it attempts to close the Strait of Hormuz, the United States would use overwhelming force to reopen it. Thus, Saudi Arabia is likely to continue relying on American troops in the region to provide extended deterrence against Iran</w:t>
      </w:r>
      <w:r>
        <w:rPr>
          <w:sz w:val="22"/>
          <w:szCs w:val="22"/>
        </w:rPr>
        <w:t xml:space="preserve">. </w:t>
      </w:r>
      <w:r>
        <w:rPr>
          <w:sz w:val="16"/>
          <w:szCs w:val="16"/>
        </w:rPr>
        <w:t xml:space="preserve">In fact, Saudi Arabia and the other Gulf countries could use even more American help to counter Iran, including the development of a joint missile defense system. At the same time, the Gulf countries need to overcome their own resistance to information sharing and the development of the missile defense system. </w:t>
      </w:r>
    </w:p>
    <w:p w:rsidR="007574EA" w:rsidRDefault="007574EA" w:rsidP="007574EA"/>
    <w:p w:rsidR="00D77999" w:rsidRDefault="00D77999" w:rsidP="00D77999">
      <w:pPr>
        <w:pStyle w:val="Heading3"/>
      </w:pPr>
      <w:r>
        <w:t>No Iran Agression</w:t>
      </w:r>
    </w:p>
    <w:p w:rsidR="00D77999" w:rsidRPr="00CA6667" w:rsidRDefault="00D77999" w:rsidP="00D77999">
      <w:pPr>
        <w:pStyle w:val="Heading4"/>
      </w:pPr>
      <w:r>
        <w:t xml:space="preserve">Ignore the pessimists, there’s no doomsday scenario if Iran gets nukes – most bellicose concerns are non-unique; nukes are defensive in nature and they can’t expand territorially </w:t>
      </w:r>
    </w:p>
    <w:p w:rsidR="00D77999" w:rsidRPr="00CA6667" w:rsidRDefault="00D77999" w:rsidP="00D77999">
      <w:r w:rsidRPr="00CA6667">
        <w:t xml:space="preserve">Mark </w:t>
      </w:r>
      <w:r w:rsidRPr="00CA6667">
        <w:rPr>
          <w:rStyle w:val="Style13ptBold"/>
        </w:rPr>
        <w:t>B</w:t>
      </w:r>
      <w:r w:rsidRPr="00BB5BC1">
        <w:rPr>
          <w:rStyle w:val="Style13ptBold"/>
        </w:rPr>
        <w:t>ell,</w:t>
      </w:r>
      <w:r w:rsidRPr="00CA6667">
        <w:t xml:space="preserve"> 8-20-20</w:t>
      </w:r>
      <w:r w:rsidRPr="00BB5BC1">
        <w:rPr>
          <w:rStyle w:val="Style13ptBold"/>
        </w:rPr>
        <w:t>15</w:t>
      </w:r>
      <w:r w:rsidRPr="00CA6667">
        <w:t>, Former Research Fellow, International Security Program/Project on Managing the Atom, July 2014–June 2016Current Affiliation: Assistant Professor of Political Science, University of Minnesota Twin Cities, Minneapolis and St. Paul, Minnesota</w:t>
      </w:r>
      <w:r>
        <w:t xml:space="preserve"> </w:t>
      </w:r>
      <w:r w:rsidRPr="00CA6667">
        <w:t xml:space="preserve">"Okay, So What If Iran Does Get Nuclear Weapons?," </w:t>
      </w:r>
      <w:r>
        <w:t xml:space="preserve">Harvard </w:t>
      </w:r>
      <w:r w:rsidRPr="00CA6667">
        <w:t>Belfer Center for Science and International Affairs,</w:t>
      </w:r>
      <w:r>
        <w:t xml:space="preserve"> </w:t>
      </w:r>
      <w:hyperlink r:id="rId76" w:history="1">
        <w:r w:rsidRPr="004C6B70">
          <w:rPr>
            <w:rStyle w:val="Hyperlink"/>
          </w:rPr>
          <w:t>https://www.belfercenter.org/publication/okay-so-what-if-iran-does-get-nuclear-weapons</w:t>
        </w:r>
      </w:hyperlink>
      <w:r>
        <w:rPr>
          <w:rStyle w:val="Hyperlink"/>
        </w:rPr>
        <w:t xml:space="preserve">  </w:t>
      </w:r>
      <w:r w:rsidRPr="00CA6667">
        <w:t xml:space="preserve"> </w:t>
      </w:r>
      <w:r>
        <w:t>&lt;&lt;shark&gt;&gt;</w:t>
      </w:r>
    </w:p>
    <w:p w:rsidR="00D77999" w:rsidRDefault="00D77999" w:rsidP="00D77999">
      <w:r>
        <w:t xml:space="preserve">The recent Iranian nuclear deal is a historic agreement that could significantly delay, and perhaps prevent, Iran from getting nuclear weapons. But what if the deal fails? Either Iran or a future U.S. administration could ultimately walk away from this deal. What could Iran do with nuclear weapons if it were to acquire them? Pundits and scholars have tended toward extremes in answering this question. </w:t>
      </w:r>
      <w:r w:rsidRPr="00BB5BC1">
        <w:rPr>
          <w:rStyle w:val="StyleUnderline"/>
        </w:rPr>
        <w:t xml:space="preserve">Optimists argue that nuclear weapons are not much use for anything other than deterring nuclear attack. </w:t>
      </w:r>
      <w:r w:rsidRPr="00BB5BC1">
        <w:rPr>
          <w:rStyle w:val="Emphasis"/>
        </w:rPr>
        <w:t>Nuclear weapons</w:t>
      </w:r>
      <w:r w:rsidRPr="00BB5BC1">
        <w:rPr>
          <w:rStyle w:val="StyleUnderline"/>
        </w:rPr>
        <w:t xml:space="preserve">, therefore, </w:t>
      </w:r>
      <w:r w:rsidRPr="00BB5BC1">
        <w:rPr>
          <w:rStyle w:val="Emphasis"/>
        </w:rPr>
        <w:t>would not enable Iran to do much in international politics that it cannot already do.</w:t>
      </w:r>
      <w:r>
        <w:t xml:space="preserve"> Pessimists argue that nuclear weapons are powerful tools of international statecraft. According to this view, acquiring nuclear weapons would enable Iran to engage in a range of behaviors that are currently too dangerous for Iran to undertake. In truth, the picture is more complicated than either the optimists or pessimists suggest. In a new article published in International Security and in a separate working paper, I found that </w:t>
      </w:r>
      <w:r w:rsidRPr="00BB5BC1">
        <w:rPr>
          <w:rStyle w:val="StyleUnderline"/>
        </w:rPr>
        <w:t>nuclear weapons can facilitate a range of foreign policy behaviors</w:t>
      </w:r>
      <w:r>
        <w:t xml:space="preserve"> that might concern U.S. policymakers to different degrees. </w:t>
      </w:r>
      <w:r w:rsidRPr="00BB5BC1">
        <w:rPr>
          <w:rStyle w:val="StyleUnderline"/>
        </w:rPr>
        <w:t>Not all of these behaviors, however, are as common as the pessimists might believe.</w:t>
      </w:r>
      <w:r>
        <w:rPr>
          <w:rStyle w:val="StyleUnderline"/>
        </w:rPr>
        <w:t xml:space="preserve"> </w:t>
      </w:r>
      <w:r>
        <w:t xml:space="preserve">How might Iran use nuclear weapons? First, </w:t>
      </w:r>
      <w:r w:rsidRPr="00BB5BC1">
        <w:rPr>
          <w:rStyle w:val="Emphasis"/>
        </w:rPr>
        <w:t xml:space="preserve">Iran might use nuclear weapons as a shield behind which to engage in aggression — the more belligerent pursuit of existing goals. </w:t>
      </w:r>
      <w:r>
        <w:t xml:space="preserve">For example, Pakistan uses nuclear weapons as a shield behind which it can more aggressively pursue long-standing territorial claims against India without fear of retaliation. Historically, however, states facing severe territorial threats are most likely to behave more aggressively after nuclear acquisition. </w:t>
      </w:r>
      <w:r w:rsidRPr="00BB5BC1">
        <w:rPr>
          <w:rStyle w:val="Emphasis"/>
        </w:rPr>
        <w:t>Iran, by contrast, is a reasonably powerful state surrounded by weak and unstable neighbors — and so it is less likely to use nuclear weapons to become more aggressive.</w:t>
      </w:r>
      <w:r>
        <w:t xml:space="preserve"> Second, </w:t>
      </w:r>
      <w:r w:rsidRPr="00BB5BC1">
        <w:rPr>
          <w:rStyle w:val="Emphasis"/>
        </w:rPr>
        <w:t>nuclear weapons can be used to facilitate expansion —</w:t>
      </w:r>
      <w:r>
        <w:t xml:space="preserve"> the widening of a state's goals and interests in international politics. The United States is an example. After World War II, the United States used its nuclear capabilities to undergird an expansive and historically unprecedented set of alliances that spanned the world and endure to this day. But the post-war United States faced a uniquely favorable strategic environment that made widespread expansion both feasible and attractive. </w:t>
      </w:r>
      <w:r w:rsidRPr="00BB5BC1">
        <w:rPr>
          <w:rStyle w:val="Emphasis"/>
        </w:rPr>
        <w:t>Iran does not.</w:t>
      </w:r>
      <w:r>
        <w:t xml:space="preserve"> Third, </w:t>
      </w:r>
      <w:r w:rsidRPr="00BB5BC1">
        <w:rPr>
          <w:rStyle w:val="StyleUnderline"/>
        </w:rPr>
        <w:t>many states</w:t>
      </w:r>
      <w:r>
        <w:t xml:space="preserve"> — including Britain, France and North Korea — </w:t>
      </w:r>
      <w:r w:rsidRPr="00BB5BC1">
        <w:rPr>
          <w:rStyle w:val="StyleUnderline"/>
        </w:rPr>
        <w:t>have used nuclear weapons to permit greater independence from their senior allies.</w:t>
      </w:r>
      <w:r>
        <w:t xml:space="preserve"> Indeed, fear of that independence has frequently driven the United States' surprisingly vigorous efforts to prevent even its allies from acquiring nuclear weapons, as scholars such as Gene Gerzhoy, Nicholas Miller and Or Rabinowitz have documented. </w:t>
      </w:r>
      <w:r w:rsidRPr="00BB5BC1">
        <w:rPr>
          <w:rStyle w:val="Emphasis"/>
        </w:rPr>
        <w:t>To the extent that Iran's senior allies Russia and China now constrain Iranian behavior, we might expect Iran to behave more independently upon acquiring nuclear weapons. But both Russia and China are (at best) loose allies of Iran, so this effect is likely to be limited.</w:t>
      </w:r>
      <w:r>
        <w:rPr>
          <w:rStyle w:val="Emphasis"/>
        </w:rPr>
        <w:t xml:space="preserve"> </w:t>
      </w:r>
      <w:r>
        <w:t xml:space="preserve">Fourth, </w:t>
      </w:r>
      <w:r w:rsidRPr="00BB5BC1">
        <w:rPr>
          <w:rStyle w:val="Emphasis"/>
        </w:rPr>
        <w:t>many states</w:t>
      </w:r>
      <w:r>
        <w:t xml:space="preserve">, including China and the United States, </w:t>
      </w:r>
      <w:r w:rsidRPr="00BB5BC1">
        <w:rPr>
          <w:rStyle w:val="Emphasis"/>
        </w:rPr>
        <w:t>have used their nuclear weapons to strengthen or bolster their allies.</w:t>
      </w:r>
      <w:r>
        <w:t xml:space="preserve"> For example, states can transfer nuclear technologies, offer extended nuclear deterrence, or funnel conventional military resources to their allies. </w:t>
      </w:r>
      <w:r w:rsidRPr="00BB5BC1">
        <w:rPr>
          <w:rStyle w:val="Emphasis"/>
        </w:rPr>
        <w:t>Iran might try to bolster its allies and regional proxies to a greater degree after nuclear acquisition. But Iran supporting its proxies in the region is nothing new, and U.S. policymakers are well-versed in efforts to contain and counter these efforts.</w:t>
      </w:r>
      <w:r>
        <w:rPr>
          <w:rStyle w:val="Emphasis"/>
        </w:rPr>
        <w:t xml:space="preserve"> </w:t>
      </w:r>
      <w:r>
        <w:t xml:space="preserve">Finally, </w:t>
      </w:r>
      <w:r w:rsidRPr="00BB5BC1">
        <w:rPr>
          <w:rStyle w:val="StyleUnderline"/>
        </w:rPr>
        <w:t>states have often used nuclear weapons to more steadfastly defend the status quo and resist challenges to their position.</w:t>
      </w:r>
      <w:r>
        <w:t xml:space="preserve"> </w:t>
      </w:r>
      <w:r w:rsidRPr="00BB5BC1">
        <w:rPr>
          <w:rStyle w:val="Emphasis"/>
        </w:rPr>
        <w:t>This may be the most likely outcome if Iran got nuclear weapons, but it should also be the least worrying.</w:t>
      </w:r>
      <w:r>
        <w:rPr>
          <w:rStyle w:val="Emphasis"/>
        </w:rPr>
        <w:t xml:space="preserve"> </w:t>
      </w:r>
      <w:r>
        <w:t xml:space="preserve">Nuclear states work hard to prevent nuclear proliferation Nevertheless, </w:t>
      </w:r>
      <w:r w:rsidRPr="00BB5BC1">
        <w:t>the United States would probably vigorously work to prevent Iran from acquiring nuclear weapons even if it could somehow be assured that greater steadfastness would be the only change in Iran's behavior. A greater</w:t>
      </w:r>
      <w:r>
        <w:t xml:space="preserve"> Iranian inclination to resist challenges would constrain U.S. freedom of action in Iran's neighborhood and make it harder to push Iran around or use military force against Iran — all options that U.S. policymakers would like to retain. In fact, as Francis Gavin argues in a recent article, the fear that proliferation would constrain America's freedom of action has been a powerful motivation for U.S. nonproliferation policies since the start of the nuclear era. </w:t>
      </w:r>
      <w:r w:rsidRPr="00BB5BC1">
        <w:rPr>
          <w:rStyle w:val="Emphasis"/>
        </w:rPr>
        <w:t>Each nuclear state has behaved somewhat differently with nuclear weapons. However, history suggests that if Iran were to acquire nuclear weapons, it would be less universally emboldened than the pessimists fear, but nor would it find nuclear weapons to be useless.</w:t>
      </w:r>
      <w:r>
        <w:rPr>
          <w:rStyle w:val="Emphasis"/>
        </w:rPr>
        <w:t xml:space="preserve"> </w:t>
      </w:r>
      <w:r>
        <w:t>Ultimately, the fact that nuclear weapons are useful tools of international statecraft makes it hard to persuade countries to give up nuclear weapons once they have them, but has also motivated vigorous and often successful U.S. efforts to prevent their spread.</w:t>
      </w:r>
    </w:p>
    <w:p w:rsidR="00D77999" w:rsidRDefault="00D77999" w:rsidP="00D77999"/>
    <w:p w:rsidR="00F407A4" w:rsidRDefault="00F407A4" w:rsidP="00D77999"/>
    <w:p w:rsidR="00F407A4" w:rsidRDefault="00F407A4" w:rsidP="00F407A4">
      <w:pPr>
        <w:pStyle w:val="Heading4"/>
      </w:pPr>
      <w:r>
        <w:t>Even a nuclear Iran is isolated without allies, markets to manipulate, or military advantages against foes – revoking an attack against Tehran proves the US can counter Iran without war</w:t>
      </w:r>
    </w:p>
    <w:p w:rsidR="00F407A4" w:rsidRDefault="00F407A4" w:rsidP="00F407A4">
      <w:r w:rsidRPr="005B388B">
        <w:rPr>
          <w:rStyle w:val="Style13ptBold"/>
        </w:rPr>
        <w:t>Hanson, 2019,</w:t>
      </w:r>
      <w:r>
        <w:t xml:space="preserve"> (Victor Davis Hanson, "The U.S. Can Afford to Stay Calm with Iran", National Review, 6-27-2019, https://www.nationalreview.com/2019/06/iran-standoff-us-can-afford-stay-calm/, Jose Guzman)</w:t>
      </w:r>
    </w:p>
    <w:p w:rsidR="00F407A4" w:rsidRDefault="00F407A4" w:rsidP="00F407A4">
      <w:pPr>
        <w:rPr>
          <w:sz w:val="16"/>
        </w:rPr>
      </w:pPr>
      <w:r w:rsidRPr="008E6A03">
        <w:rPr>
          <w:sz w:val="16"/>
        </w:rPr>
        <w:t xml:space="preserve">The Trump administration can sit back and monitor Iran’s international ostracism and economic isolation while remaining unpredictable and enigmatic. </w:t>
      </w:r>
      <w:r w:rsidRPr="005B388B">
        <w:rPr>
          <w:rStyle w:val="StyleUnderline"/>
        </w:rPr>
        <w:t>President Trump recently ordered and then called off a retaliatory strike against Iran for destroying a U.S. surveillance drone</w:t>
      </w:r>
      <w:r w:rsidRPr="008E6A03">
        <w:rPr>
          <w:sz w:val="16"/>
        </w:rPr>
        <w:t xml:space="preserve">. The U.S. asserts that the drone was operating in international airspace. Iran claims it was in Iranian airspace. Anti-war critics of Trump’s Jacksonian rhetoric turned on a dime to blast him as a weak, vacillating leader afraid to call Iran to account. Trump supporters countered that the president had shown Iran a final gesture of patience — and cleared the way for a stronger retaliation should Iran foolishly interpret his one-time forbearance as weakness to be exploited rather than as magnanimity to be reciprocated. The charge of Trump’s being an appeaser was strange coming from leftist critics, especially given Trump’s past readiness to bomb Syrian president Bashar al-Assad for allegedly using chemical weapons, his willingness to destroy ISIS through enhanced air strikes, and his liberation of American forces in Afghanistan from prior confining rules of engagement. </w:t>
      </w:r>
      <w:r w:rsidRPr="005B388B">
        <w:rPr>
          <w:rStyle w:val="StyleUnderline"/>
        </w:rPr>
        <w:t>The truth is that Iran and the United States are now engaged in a great chess match. But the stakes are not those of intellectual gymnastics. The game is no game, but involves the lives, and possible deaths, of thousands.</w:t>
      </w:r>
      <w:r>
        <w:rPr>
          <w:rStyle w:val="StyleUnderline"/>
        </w:rPr>
        <w:t xml:space="preserve"> </w:t>
      </w:r>
      <w:r w:rsidRPr="008E6A03">
        <w:rPr>
          <w:sz w:val="16"/>
        </w:rPr>
        <w:t xml:space="preserve">The latest American–Iranian standoff is not like that of 1979–1981, when theocratic revolutionaries removed the Shah, stormed the U.S. embassy in Tehran, and took American hostages for 444 days — and humiliated America. Iran fears there are now no such American liabilities. Forty years later, </w:t>
      </w:r>
      <w:r w:rsidRPr="005B388B">
        <w:rPr>
          <w:rStyle w:val="StyleUnderline"/>
        </w:rPr>
        <w:t>America has no presence in Iran. It has long since given up on bringing Tehran back into the Western fold. There are no Americans in Iran to be kidnapped, and no Iranian allies inside Iran to be saved.</w:t>
      </w:r>
      <w:r w:rsidRPr="008E6A03">
        <w:rPr>
          <w:sz w:val="16"/>
        </w:rPr>
        <w:t xml:space="preserve"> </w:t>
      </w:r>
      <w:r w:rsidRPr="005B388B">
        <w:rPr>
          <w:rStyle w:val="StyleUnderline"/>
        </w:rPr>
        <w:t>Iran has no leverage over the United States,</w:t>
      </w:r>
      <w:r w:rsidRPr="008E6A03">
        <w:rPr>
          <w:sz w:val="16"/>
        </w:rPr>
        <w:t xml:space="preserve"> at least not as it did in 1979. Nor is the current confrontation reminiscent of the 2003–2011 tensions in the region. </w:t>
      </w:r>
      <w:r w:rsidRPr="005B388B">
        <w:rPr>
          <w:rStyle w:val="StyleUnderline"/>
        </w:rPr>
        <w:t xml:space="preserve">The United States is not fighting a ground war in the Middle East, much less one on the border of Iran. </w:t>
      </w:r>
      <w:r w:rsidRPr="008E6A03">
        <w:rPr>
          <w:sz w:val="16"/>
        </w:rPr>
        <w:t>The U.S. no longer believes in nation-building the autocratic Middle East into Western-style democracies. American troops are not in jeopardy from Iranian ground attacks. Americans have no financial or psychological capital invested in liberalizing Iraq, much less Iran and its environs. Nor is the situation like the chronic Iranian tensions of the last 40 years, in which an oil-dependent U.S. feared Iran’s closing the Strait of Hormuz, or the sudden cutoff of imported oil, ensuring Nixon-era gas lines.</w:t>
      </w:r>
      <w:r w:rsidRPr="005B388B">
        <w:rPr>
          <w:rStyle w:val="StyleUnderline"/>
        </w:rPr>
        <w:t xml:space="preserve"> America is now the largest producer of gas and oil in the world, soon to be the largest exporter as well. The U.S. economy is booming. Iran’s is imploding. The economies of China, Japan, and Europe depend on the free flow of Middle Eastern oil. But China is currently in a trade war of nerves with the United States. An appeasing Europe doesn’t have the desire to help ramp up sanctions on Iran to prevent its nuclearization, nor is it eager to accede to U.S. entreaties to increase defense spending and enhance the NATO alliance</w:t>
      </w:r>
      <w:r w:rsidRPr="008E6A03">
        <w:rPr>
          <w:sz w:val="16"/>
        </w:rPr>
        <w:t xml:space="preserve">. Japan is trying to deny Iranian aggression in fear that the global oil market might spike on news of Persian Gulf tensions. In other words, both allies and enemies expect the United States to ensure that their shipping and their oil are safe. Nor are we too concerned for our longtime ally Israel with regard to Iran. </w:t>
      </w:r>
      <w:r w:rsidRPr="005B388B">
        <w:rPr>
          <w:rStyle w:val="StyleUnderline"/>
        </w:rPr>
        <w:t>An impoverished Iran is bereft of allies and remains an international pariah, desperate to sell its embargoed oil to any rogue autocracy shameless enough to buy it. Israel is nuclear and has never been militarily stronger. It is now self-sufficient in oil and gas. Israel has forged new ties with China, Russia, and the European Union, and renewed its traditionally close relationship with the United States. Iran’s neighbors in the Arab world are either in a mess or clandestinely allied with Israel. The Palestinian Authority and Hamas have never been weaker vis-à-vis Israel. Time is on the American side. Each day Iran grows weaker and poorer, and the U.S. stronger and richer. Iran’s only hope is to draw the Trump administration into a messy Iraq-like ground war, or, at worst, a Balkans-style, months-long bombing campaign</w:t>
      </w:r>
      <w:r w:rsidRPr="008E6A03">
        <w:rPr>
          <w:sz w:val="16"/>
        </w:rPr>
        <w:t xml:space="preserve"> — with plenty of CNN footage of civilian collateral damage. How, then, can the U.S. deter Iranian escalation without getting into an unpopular war before the heated 2020 election? It merely needs to persist in the present standoff: Ramp up the sanctions even tighter and ignore pathetic Iranian attacks on foreign ships. </w:t>
      </w:r>
      <w:r w:rsidRPr="008E6A03">
        <w:rPr>
          <w:rStyle w:val="StyleUnderline"/>
        </w:rPr>
        <w:t>If Tehran preemptively attacks an American ship or plane, it will be met by a disproportionate response, preferably one aimed not at civilian infrastructure but at the Iranian military hierarchy, Revolutionary Guard, and theocratic elite.</w:t>
      </w:r>
      <w:r w:rsidRPr="008E6A03">
        <w:rPr>
          <w:sz w:val="16"/>
        </w:rPr>
        <w:t xml:space="preserve"> Otherwise, the Trump administration can sit back and monitor Iran’s international ostracism and economic isolation while remaining unpredictable and enigmatic, ready to hit back hard at any attack on Americans but without being suckered into an optional war with Iran in the perennial Middle East quagmire.</w:t>
      </w:r>
    </w:p>
    <w:p w:rsidR="00F407A4" w:rsidRDefault="00F407A4" w:rsidP="00D77999"/>
    <w:p w:rsidR="00D77999" w:rsidRDefault="00D77999" w:rsidP="00D77999"/>
    <w:p w:rsidR="00D77999" w:rsidRPr="000A472C" w:rsidRDefault="00D77999" w:rsidP="00D77999">
      <w:pPr>
        <w:pStyle w:val="Heading4"/>
        <w:tabs>
          <w:tab w:val="left" w:pos="7860"/>
        </w:tabs>
        <w:rPr>
          <w:rStyle w:val="Style13ptBold"/>
          <w:b/>
          <w:bCs w:val="0"/>
        </w:rPr>
      </w:pPr>
      <w:r w:rsidRPr="000A472C">
        <w:rPr>
          <w:rStyle w:val="Style13ptBold"/>
          <w:b/>
          <w:bCs w:val="0"/>
        </w:rPr>
        <w:t xml:space="preserve">Iran has </w:t>
      </w:r>
      <w:r>
        <w:rPr>
          <w:rStyle w:val="Style13ptBold"/>
          <w:b/>
          <w:bCs w:val="0"/>
          <w:u w:val="single"/>
        </w:rPr>
        <w:t>zero</w:t>
      </w:r>
      <w:r w:rsidRPr="000A472C">
        <w:rPr>
          <w:rStyle w:val="Style13ptBold"/>
          <w:b/>
          <w:bCs w:val="0"/>
        </w:rPr>
        <w:t xml:space="preserve"> intentions of launching offensive strikes.</w:t>
      </w:r>
      <w:r>
        <w:rPr>
          <w:rStyle w:val="Style13ptBold"/>
          <w:b/>
          <w:bCs w:val="0"/>
        </w:rPr>
        <w:tab/>
      </w:r>
    </w:p>
    <w:p w:rsidR="00D77999" w:rsidRPr="00646992" w:rsidRDefault="00D77999" w:rsidP="00D77999">
      <w:r>
        <w:rPr>
          <w:rStyle w:val="Style13ptBold"/>
        </w:rPr>
        <w:t xml:space="preserve">Fisher 2015 </w:t>
      </w:r>
      <w:r>
        <w:rPr>
          <w:rStyle w:val="Style13ptBold"/>
          <w:b w:val="0"/>
          <w:bCs w:val="0"/>
          <w:sz w:val="22"/>
        </w:rPr>
        <w:t xml:space="preserve">(Max Fisher, Writer for multiple established new </w:t>
      </w:r>
      <w:r w:rsidRPr="00362302">
        <w:t>sources he launched several web-based projects aimed at expanding the audience for foreign news and is a founding member of Vox</w:t>
      </w:r>
      <w:r>
        <w:t>, “The real reasons Iran is so committed to its nuclear program”, Vox, Feb 25</w:t>
      </w:r>
      <w:r w:rsidRPr="00362302">
        <w:rPr>
          <w:vertAlign w:val="superscript"/>
        </w:rPr>
        <w:t>th</w:t>
      </w:r>
      <w:r>
        <w:t xml:space="preserve">, 2015, </w:t>
      </w:r>
      <w:hyperlink r:id="rId77" w:history="1">
        <w:r>
          <w:rPr>
            <w:rStyle w:val="Hyperlink"/>
          </w:rPr>
          <w:t>https://www.vox.com/2015/2/25/8101383/iran-nuclear-reasons</w:t>
        </w:r>
      </w:hyperlink>
      <w:r>
        <w:t>, N.R)</w:t>
      </w:r>
    </w:p>
    <w:p w:rsidR="00D77999" w:rsidRDefault="00D77999" w:rsidP="00D77999">
      <w:pPr>
        <w:rPr>
          <w:u w:val="single"/>
        </w:rPr>
      </w:pPr>
      <w:r w:rsidRPr="00646992">
        <w:rPr>
          <w:u w:val="single"/>
        </w:rPr>
        <w:t xml:space="preserve">Despite widespread misconceptions to the contrary in the US — often pushed by politicians who wish to play up the Iranian threat for political gain </w:t>
      </w:r>
      <w:r w:rsidRPr="00646992">
        <w:rPr>
          <w:b/>
          <w:bCs/>
          <w:u w:val="single"/>
        </w:rPr>
        <w:t>— there is no reason to believe that Iran wants to launch an offensive nuclear strike</w:t>
      </w:r>
      <w:r w:rsidRPr="00646992">
        <w:rPr>
          <w:u w:val="single"/>
        </w:rPr>
        <w:t xml:space="preserve"> against the US, Israel, or any other country</w:t>
      </w:r>
      <w:r>
        <w:t xml:space="preserve">. The well-established logic of nukes would make any war against other nuclear powers a loser for Iran. </w:t>
      </w:r>
      <w:r w:rsidRPr="00646992">
        <w:rPr>
          <w:u w:val="single"/>
        </w:rPr>
        <w:t>This is because powers such as the US and Israel have what is called second-strike capability, meaning that even if Iran got off a nuclear strike, the country would still be destroyed by the retaliation.</w:t>
      </w:r>
      <w:r>
        <w:t xml:space="preserve"> There is no cost-benefit calculation by which an offensive strike would make sense for Iran. As Sherrill explained, </w:t>
      </w:r>
      <w:r w:rsidRPr="00646992">
        <w:rPr>
          <w:u w:val="single"/>
        </w:rPr>
        <w:t>"It is highly unlikely that the Islamist regime plans to actually detonate a nuclear weapon in an offensive attack. Both of the obvious targets, the United States and Israel, have a second-strike nuclear arsenal capable of threatening the Islamist regime's survival</w:t>
      </w:r>
      <w:r>
        <w:t xml:space="preserve">." Some argue that Iran's leaders are inherently irrational because of their religion and would be willing to launch a suicidal war against the US or Israel. As Newt Gingrich once put it, for example, "It's impossible to deter them. What are you going to threaten?" </w:t>
      </w:r>
      <w:r w:rsidRPr="00646992">
        <w:rPr>
          <w:u w:val="single"/>
        </w:rPr>
        <w:t xml:space="preserve">The seemingly sole piece of evidence that Iran's leaders have spent the last 36 years secretly plotting a suicidal war is the idea that their interpretation of Shia Islam foretells of a messiah who will return on the apocalypse. </w:t>
      </w:r>
      <w:r>
        <w:t>While Ahmadinejad did reference this idea many times, he was alone in this, as Matt Duss of the Foundation for Middle East Peace explains, and was widely rebuked by Shia scholars and his own country's political and clerical establishments. Actual readings of Iran's official Shia theology by actual religious scholars, Duss finds, reach the opposite conclusion that Newt Gingrich did: Iranian leaders see it as their religious duty to preserve their system, not destroy it in a fiery war with Israel. As scholar Mehdi Khalaji told Duss, "</w:t>
      </w:r>
      <w:r w:rsidRPr="00646992">
        <w:rPr>
          <w:rStyle w:val="StyleUnderline"/>
        </w:rPr>
        <w:t>As the theory of the guardianship of the jurist requires, the most significant task of the Supreme Leader is to safeguard the regime, even by overruling Islamic law</w:t>
      </w:r>
      <w:r>
        <w:t xml:space="preserve">." Meanwhile, there is ample evidence that Iranian leaders are just as rationally invested in self-preservation as anyone else. </w:t>
      </w:r>
      <w:r w:rsidRPr="00646992">
        <w:rPr>
          <w:u w:val="single"/>
        </w:rPr>
        <w:t>You can't hold up a political system as complex and besieged as Iran's without being shrewdly self-interested. If Iran's Islamic regime were really looking for a suicidal war in which to martyr itself, the eight-year war with Iraq offered many such opportunities</w:t>
      </w:r>
      <w:r>
        <w:t xml:space="preserve">, none of which they took. </w:t>
      </w:r>
      <w:r w:rsidRPr="00646992">
        <w:rPr>
          <w:u w:val="single"/>
        </w:rPr>
        <w:t xml:space="preserve">There are a </w:t>
      </w:r>
      <w:r w:rsidRPr="00646992">
        <w:rPr>
          <w:b/>
          <w:bCs/>
          <w:u w:val="single"/>
        </w:rPr>
        <w:t>number of</w:t>
      </w:r>
      <w:r w:rsidRPr="00646992">
        <w:rPr>
          <w:u w:val="single"/>
        </w:rPr>
        <w:t xml:space="preserve"> </w:t>
      </w:r>
      <w:r w:rsidRPr="00646992">
        <w:rPr>
          <w:b/>
          <w:bCs/>
          <w:u w:val="single"/>
        </w:rPr>
        <w:t>reasons</w:t>
      </w:r>
      <w:r w:rsidRPr="00646992">
        <w:rPr>
          <w:u w:val="single"/>
        </w:rPr>
        <w:t xml:space="preserve"> that Iran wants a nuclear program and has taken steps toward a nuclear bomb. Some of those reasons are rational and others are not. But a </w:t>
      </w:r>
      <w:r w:rsidRPr="00646992">
        <w:rPr>
          <w:b/>
          <w:bCs/>
          <w:u w:val="single"/>
        </w:rPr>
        <w:t>desire to launch an offensive strike against another country is not one of them</w:t>
      </w:r>
      <w:r w:rsidRPr="00646992">
        <w:rPr>
          <w:u w:val="single"/>
        </w:rPr>
        <w:t>.</w:t>
      </w:r>
    </w:p>
    <w:p w:rsidR="00D77999" w:rsidRPr="00D77999" w:rsidRDefault="00D77999" w:rsidP="00D77999"/>
    <w:p w:rsidR="00F407A4" w:rsidRDefault="00F407A4" w:rsidP="00D77999">
      <w:pPr>
        <w:pStyle w:val="Heading3"/>
      </w:pPr>
      <w:r>
        <w:t>No Middle East War</w:t>
      </w:r>
    </w:p>
    <w:p w:rsidR="00F407A4" w:rsidRDefault="00F407A4" w:rsidP="00F407A4">
      <w:pPr>
        <w:pStyle w:val="Heading4"/>
      </w:pPr>
      <w:r>
        <w:t>No War: Realism checks - all parties recognise there’s no military solution to competing interests in the Middle East</w:t>
      </w:r>
    </w:p>
    <w:p w:rsidR="00F407A4" w:rsidRPr="000B73ED" w:rsidRDefault="00F407A4" w:rsidP="00F407A4">
      <w:r w:rsidRPr="000B73ED">
        <w:rPr>
          <w:rStyle w:val="Style13ptBold"/>
        </w:rPr>
        <w:t>Scarsi 2019</w:t>
      </w:r>
      <w:r>
        <w:t xml:space="preserve"> </w:t>
      </w:r>
      <w:r w:rsidRPr="000B73ED">
        <w:t xml:space="preserve">( Alice Scarsi, news reporter at Express.co.uk, production journalist, master's degree in International Journalism at City, University of London, “World War 3 bluff: Why Iran and US will NEVER attack each other”, Express, July 7 2019, </w:t>
      </w:r>
      <w:hyperlink r:id="rId78" w:history="1">
        <w:r w:rsidRPr="000B73ED">
          <w:rPr>
            <w:rStyle w:val="Hyperlink"/>
          </w:rPr>
          <w:t>https://www.express.co.uk/news/world/1149757/iran-news-latest-iran-us-war-donald-trump-uk-free-trade-deal-world-war-3</w:t>
        </w:r>
      </w:hyperlink>
      <w:r w:rsidRPr="000B73ED">
        <w:t>, JNS)</w:t>
      </w:r>
    </w:p>
    <w:p w:rsidR="00F407A4" w:rsidRDefault="00F407A4" w:rsidP="00F407A4">
      <w:pPr>
        <w:rPr>
          <w:b/>
          <w:u w:val="single"/>
        </w:rPr>
      </w:pPr>
      <w:r w:rsidRPr="002275F9">
        <w:rPr>
          <w:sz w:val="12"/>
        </w:rPr>
        <w:t xml:space="preserve">The increasingly heated war of words between Iran and the US has reached boiling point, with Tehran threatening again to breach terms of the JCPOA just this week. But </w:t>
      </w:r>
      <w:r w:rsidRPr="00386D0F">
        <w:rPr>
          <w:u w:val="single"/>
        </w:rPr>
        <w:t xml:space="preserve">one expert said it is </w:t>
      </w:r>
      <w:r w:rsidRPr="002275F9">
        <w:rPr>
          <w:b/>
          <w:u w:val="single"/>
        </w:rPr>
        <w:t>unlikely the rivals would open fire against one another</w:t>
      </w:r>
      <w:r w:rsidRPr="00386D0F">
        <w:rPr>
          <w:u w:val="single"/>
        </w:rPr>
        <w:t>, as both sides are aware there is “</w:t>
      </w:r>
      <w:r w:rsidRPr="002275F9">
        <w:rPr>
          <w:b/>
          <w:u w:val="single"/>
        </w:rPr>
        <w:t>no military solution”.</w:t>
      </w:r>
      <w:r w:rsidRPr="002275F9">
        <w:rPr>
          <w:sz w:val="12"/>
        </w:rPr>
        <w:t xml:space="preserve"> </w:t>
      </w:r>
      <w:r w:rsidRPr="002275F9">
        <w:rPr>
          <w:sz w:val="12"/>
          <w:szCs w:val="16"/>
        </w:rPr>
        <w:t>Naveed S. Sheikh, faculty member at Keele University’s school of social, political and global studies, told Express.co.uk:</w:t>
      </w:r>
      <w:r w:rsidRPr="00386D0F">
        <w:rPr>
          <w:u w:val="single"/>
        </w:rPr>
        <w:t xml:space="preserve"> “The dual US-</w:t>
      </w:r>
      <w:hyperlink r:id="rId79" w:tgtFrame="_blank" w:history="1">
        <w:r w:rsidRPr="00386D0F">
          <w:rPr>
            <w:rStyle w:val="Hyperlink"/>
            <w:u w:val="single"/>
          </w:rPr>
          <w:t>Iran</w:t>
        </w:r>
      </w:hyperlink>
      <w:r w:rsidRPr="00386D0F">
        <w:rPr>
          <w:u w:val="single"/>
        </w:rPr>
        <w:t xml:space="preserve"> policy of brinkmanship, however, has its own dynamic. On the one hand, it serves to bolster US support among allies (Saudi Arabia and Israel in particular), while on the other hand Iran’s provocations serve to reassure its allies (Syria and Hezbollah in particular) that Tehran will not be intimidated away from continuing to play a regional leadership role for revisionist or radical actors.  </w:t>
      </w:r>
      <w:r w:rsidRPr="002275F9">
        <w:rPr>
          <w:sz w:val="12"/>
        </w:rPr>
        <w:t xml:space="preserve">“Overall, thus, </w:t>
      </w:r>
      <w:r w:rsidRPr="008730B1">
        <w:rPr>
          <w:rStyle w:val="Emphasis"/>
        </w:rPr>
        <w:t>there is scope for escalation, both diplomatically and rhetorically, but the parties are ultimately constrained by the realisation that there is no military solution to the vexing geopolitical competition</w:t>
      </w:r>
      <w:r w:rsidRPr="002275F9">
        <w:rPr>
          <w:b/>
          <w:u w:val="single"/>
        </w:rPr>
        <w:t xml:space="preserve"> in the Middle East.”</w:t>
      </w:r>
    </w:p>
    <w:p w:rsidR="00F407A4" w:rsidRPr="00F407A4" w:rsidRDefault="00F407A4" w:rsidP="00F407A4"/>
    <w:p w:rsidR="00F407A4" w:rsidRDefault="00F407A4" w:rsidP="00D77999">
      <w:pPr>
        <w:pStyle w:val="Heading3"/>
      </w:pPr>
      <w:r>
        <w:t>No Israel War</w:t>
      </w:r>
    </w:p>
    <w:p w:rsidR="00F407A4" w:rsidRPr="004D6E47" w:rsidRDefault="00F407A4" w:rsidP="00F407A4">
      <w:pPr>
        <w:pStyle w:val="Heading4"/>
        <w:rPr>
          <w:rStyle w:val="Style13ptBold"/>
          <w:b/>
          <w:bCs w:val="0"/>
        </w:rPr>
      </w:pPr>
      <w:r>
        <w:rPr>
          <w:rStyle w:val="Style13ptBold"/>
          <w:b/>
          <w:bCs w:val="0"/>
        </w:rPr>
        <w:t>Israel lacks the capacity to strike Iran to damage it’s nuclear program, and it would receive international backlash</w:t>
      </w:r>
    </w:p>
    <w:p w:rsidR="00F407A4" w:rsidRDefault="00F407A4" w:rsidP="00F407A4">
      <w:r>
        <w:rPr>
          <w:rStyle w:val="Style13ptBold"/>
        </w:rPr>
        <w:t xml:space="preserve">Jonas 2018 </w:t>
      </w:r>
      <w:r>
        <w:rPr>
          <w:rStyle w:val="Style13ptBold"/>
          <w:b w:val="0"/>
          <w:bCs w:val="0"/>
          <w:sz w:val="22"/>
        </w:rPr>
        <w:t>(Ilan Jonas, Ilan Jonas is the chief executive of Prime Source, a Tel Aviv-based political risk consultancy, and was chief of staff to former Foreign Minister Tzipi Livni, “If Iran Gets Back to Nukes, Israel Is Better Prepared to Strike”, Bloomberg, July 17</w:t>
      </w:r>
      <w:r w:rsidRPr="0078062C">
        <w:rPr>
          <w:rStyle w:val="Style13ptBold"/>
          <w:b w:val="0"/>
          <w:bCs w:val="0"/>
          <w:sz w:val="22"/>
          <w:vertAlign w:val="superscript"/>
        </w:rPr>
        <w:t>th</w:t>
      </w:r>
      <w:r>
        <w:rPr>
          <w:rStyle w:val="Style13ptBold"/>
          <w:b w:val="0"/>
          <w:bCs w:val="0"/>
          <w:sz w:val="22"/>
        </w:rPr>
        <w:t xml:space="preserve"> 2018, </w:t>
      </w:r>
      <w:hyperlink r:id="rId80" w:history="1">
        <w:r>
          <w:rPr>
            <w:rStyle w:val="Hyperlink"/>
          </w:rPr>
          <w:t>https://www.bloomberg.com/opinion/articles/2018-07-17/if-iran-gets-back-to-nukes-israel-is-ready-to-strike</w:t>
        </w:r>
      </w:hyperlink>
      <w:r>
        <w:t>, N.R)</w:t>
      </w:r>
    </w:p>
    <w:p w:rsidR="00F407A4" w:rsidRDefault="00F407A4" w:rsidP="00F407A4">
      <w:r w:rsidRPr="004D6E47">
        <w:rPr>
          <w:u w:val="single"/>
        </w:rPr>
        <w:t>With the signing of the interim nuclear deal between the global powers and Iran the following year, Netanyahu’s threat never materialized.</w:t>
      </w:r>
      <w:r>
        <w:t xml:space="preserve"> Fast forward to today. With the possible collapse of the nuclear deal in the next few months — the result of President Donald Trump’s decision to withdraw from it — </w:t>
      </w:r>
      <w:r w:rsidRPr="004D6E47">
        <w:rPr>
          <w:u w:val="single"/>
        </w:rPr>
        <w:t>we may well see renewed threats by both Israel and the U.S. to use force against Iran.</w:t>
      </w:r>
      <w:r>
        <w:t xml:space="preserve"> This is especially true if Tehran decides to resume its production and accumulation of enriched uranium in similar quantities and purity levels to what it produced prior to the deal. </w:t>
      </w:r>
      <w:r w:rsidRPr="004D6E47">
        <w:rPr>
          <w:u w:val="single"/>
        </w:rPr>
        <w:t>An Israeli strike on Iran’s nuclear facilities remains a remote possibility.</w:t>
      </w:r>
      <w:r>
        <w:t xml:space="preserve"> The Europeans may yet prove successful in saving the deal. Even if they don’t, the Iranians are unlikely to try and “break out” to the bomb; and even if they do, they are still more than a year away from producing enough fissile material for a single weapon. But there can be no doubt that Israel is better positioned today to carry out an effective strike against Iran’s nuclear facilities, and to face the certain repercussions, than it was six years ago. This fact should be weighed in the balance as the international community — and Iran — contemplate their response to the U.S. withdrawal from the pact. In the early years of this decade, when the military option was being seriously considered by the Israeli government, many doubted its ability to carry out an effective strike that would cause significant damage to the Iranian nuclear program. </w:t>
      </w:r>
      <w:r w:rsidRPr="00F736F0">
        <w:rPr>
          <w:rStyle w:val="Emphasis"/>
        </w:rPr>
        <w:t>Unlike with the Syrian and Iraqi nuclear programs, where a single strike on a single facility was enough to eliminate both countries’ nuclear potential, the Iranian program is comprised of dozens of sites spread across the country</w:t>
      </w:r>
      <w:r w:rsidRPr="004D6E47">
        <w:rPr>
          <w:u w:val="single"/>
        </w:rPr>
        <w:t xml:space="preserve"> — one bigger than France, Germany and Spain combined and located 1,000 miles away from Israel.</w:t>
      </w:r>
      <w:r>
        <w:t xml:space="preserve"> </w:t>
      </w:r>
      <w:r w:rsidRPr="00F736F0">
        <w:rPr>
          <w:rStyle w:val="Emphasis"/>
        </w:rPr>
        <w:t>Moreover, certain key Iranian facilities are not only protected by advanced air defense systems but are also heavily fortified.</w:t>
      </w:r>
      <w:r w:rsidRPr="004D6E47">
        <w:rPr>
          <w:u w:val="single"/>
        </w:rPr>
        <w:t xml:space="preserve"> For this reason, military analysts assessed that an effective attack would require repeated waves of air strikes, </w:t>
      </w:r>
      <w:r w:rsidRPr="004D6E47">
        <w:rPr>
          <w:b/>
          <w:bCs/>
          <w:u w:val="single"/>
        </w:rPr>
        <w:t>possibly lasting over several days</w:t>
      </w:r>
      <w:r w:rsidRPr="004D6E47">
        <w:rPr>
          <w:u w:val="single"/>
        </w:rPr>
        <w:t>, thus requiring Israeli warplanes to travel back and forth thousands of miles in order to refuel and re-arm.</w:t>
      </w:r>
      <w:r>
        <w:t xml:space="preserve"> </w:t>
      </w:r>
      <w:r w:rsidRPr="00F736F0">
        <w:rPr>
          <w:rStyle w:val="Emphasis"/>
        </w:rPr>
        <w:t>That would be a challenging operation even for a superpower</w:t>
      </w:r>
      <w:r w:rsidRPr="004D6E47">
        <w:rPr>
          <w:u w:val="single"/>
        </w:rPr>
        <w:t xml:space="preserve">. </w:t>
      </w:r>
      <w:r w:rsidRPr="00F736F0">
        <w:rPr>
          <w:rStyle w:val="Emphasis"/>
        </w:rPr>
        <w:t>What’s more, such strikes would have set off fierce retaliation from Hezbollah, Iran’s proxy in Lebanon, including the firing of thousands of rockets and missiles with a range covering all of Israel.</w:t>
      </w:r>
      <w:r w:rsidRPr="004D6E47">
        <w:rPr>
          <w:u w:val="single"/>
        </w:rPr>
        <w:t xml:space="preserve"> </w:t>
      </w:r>
      <w:r>
        <w:t xml:space="preserve">At the time, Israel didn’t have effective defense systems that could address this extensive missile threat. Iron Dome, which is designed to intercept rockets with a range of up to 60 miles, only entered its operational stage in 2011. Development of the David’s Sling defense system, which is designed to intercept missiles with a range of nearly 200 miles — needed for the missiles in Hezbollah’s arsenal that threaten Tel Aviv and various strategic installations and national infrastructure — was then only in its infancy. Finally, </w:t>
      </w:r>
      <w:r w:rsidRPr="00F736F0">
        <w:rPr>
          <w:rStyle w:val="Emphasis"/>
        </w:rPr>
        <w:t xml:space="preserve">the aftermath of any Israeli strike would have included not only in a long war with Hezbollah but also in strong diplomatic condemnations. </w:t>
      </w:r>
      <w:r w:rsidRPr="004D6E47">
        <w:rPr>
          <w:u w:val="single"/>
        </w:rPr>
        <w:t xml:space="preserve">Israel would have needed an American diplomatic umbrella to address various hostile initiatives in the U.N. Security Council, as well as urgent military assistance to be able to withstand a prolonged conflict with Hezbollah. </w:t>
      </w:r>
      <w:r>
        <w:t>It is far from certain that the Barack Obama administration would have provided such protection.</w:t>
      </w:r>
    </w:p>
    <w:p w:rsidR="00F407A4" w:rsidRDefault="00F407A4" w:rsidP="00F407A4"/>
    <w:p w:rsidR="006D390E" w:rsidRDefault="006D390E" w:rsidP="006D390E">
      <w:pPr>
        <w:pStyle w:val="Heading4"/>
      </w:pPr>
      <w:r>
        <w:t>No Israeli/Iranian war-Israel sees to many causalities and too much risk</w:t>
      </w:r>
    </w:p>
    <w:p w:rsidR="006D390E" w:rsidRPr="00F64C65" w:rsidRDefault="006D390E" w:rsidP="006D390E">
      <w:pPr>
        <w:rPr>
          <w:rStyle w:val="Style13ptBold"/>
          <w:b w:val="0"/>
          <w:bCs w:val="0"/>
          <w:sz w:val="22"/>
        </w:rPr>
      </w:pPr>
      <w:r>
        <w:rPr>
          <w:rStyle w:val="Style13ptBold"/>
        </w:rPr>
        <w:t xml:space="preserve">Rogan 19 </w:t>
      </w:r>
      <w:r w:rsidRPr="00F64C65">
        <w:rPr>
          <w:rStyle w:val="Style13ptBold"/>
          <w:b w:val="0"/>
          <w:bCs w:val="0"/>
          <w:sz w:val="22"/>
        </w:rPr>
        <w:t>(Tom Rogan,</w:t>
      </w:r>
      <w:r>
        <w:rPr>
          <w:rStyle w:val="Style13ptBold"/>
          <w:b w:val="0"/>
          <w:bCs w:val="0"/>
          <w:sz w:val="22"/>
        </w:rPr>
        <w:t xml:space="preserve"> holds a BA in War Studies from King's College London, an MSc in Middle East Politics from SOAS, and a GDL in law from the University of Law,</w:t>
      </w:r>
      <w:r w:rsidRPr="00F64C65">
        <w:rPr>
          <w:rStyle w:val="Style13ptBold"/>
          <w:b w:val="0"/>
          <w:bCs w:val="0"/>
          <w:sz w:val="22"/>
        </w:rPr>
        <w:t xml:space="preserve"> "Why Israel doesn't want an American war with Iran", Washington Examiner, 7-8-2019, https://www.washingtonexaminer.com/opinion/why-israel-doesnt-want-an-american-war-with-iran, N.R)</w:t>
      </w:r>
    </w:p>
    <w:p w:rsidR="006D390E" w:rsidRDefault="006D390E" w:rsidP="006D390E">
      <w:r w:rsidRPr="00F64C65">
        <w:rPr>
          <w:rStyle w:val="Emphasis"/>
        </w:rPr>
        <w:t>Israeli Prime Minister Benjamin Netanyahu does not want an American war with the Islamic Republic of Iran</w:t>
      </w:r>
      <w:r>
        <w:t xml:space="preserve">. </w:t>
      </w:r>
      <w:r w:rsidRPr="00F64C65">
        <w:rPr>
          <w:u w:val="single"/>
        </w:rPr>
        <w:t xml:space="preserve">Yes, Netanyahu's government would welcome the Iranian regime's sudden implosion, </w:t>
      </w:r>
      <w:r w:rsidRPr="00F64C65">
        <w:rPr>
          <w:b/>
          <w:bCs/>
          <w:u w:val="single"/>
        </w:rPr>
        <w:t>but not at the price of war</w:t>
      </w:r>
      <w:r>
        <w:t xml:space="preserve">. </w:t>
      </w:r>
      <w:r w:rsidRPr="00F64C65">
        <w:rPr>
          <w:u w:val="single"/>
        </w:rPr>
        <w:t>To suggest otherwise is to fundamentally misunderstand Israeli security strategy</w:t>
      </w:r>
      <w:r>
        <w:t xml:space="preserve">. Still, as Noah Pollak observes, America's greatest strategic mastermind, Ben Rhodes, has joined Iranian foreign minister/troll Javad Zarif to warn that Netanyahu is desperate for a U.S.-Iran war. Predictably, Rep. Tulsi Gabbard, D-Hawaii, shares this sentiment. But the war worriers are only right about Saudi Crown Prince Mohammed bin Salman. The de facto Saudi ruler would be very happy to see American service personnel fighting to rid Riyadh of its ideological nemesis. </w:t>
      </w:r>
      <w:r w:rsidRPr="00F64C65">
        <w:rPr>
          <w:u w:val="single"/>
        </w:rPr>
        <w:t>Netanyahu? Forget about it. First off, Israeli security strategy toward Iran rests not on the pursuit of regime change, but on Iran's constant understanding of Israeli deterrent overmatch</w:t>
      </w:r>
      <w:r w:rsidRPr="00F64C65">
        <w:t>.</w:t>
      </w:r>
      <w:r w:rsidRPr="00F64C65">
        <w:rPr>
          <w:u w:val="single"/>
        </w:rPr>
        <w:t xml:space="preserve"> Israel ensures that Iran knows any critical threat it poses to Israel will lead to far greater Israeli threat to Iran.</w:t>
      </w:r>
      <w:r>
        <w:t xml:space="preserve"> </w:t>
      </w:r>
      <w:r w:rsidRPr="00F64C65">
        <w:rPr>
          <w:u w:val="single"/>
        </w:rPr>
        <w:t>While Israel's intelligence services act relentlessly to detect Iranian actions against Israeli interests, it's a misnomer that those services are primarily defined by force</w:t>
      </w:r>
      <w:r>
        <w:t xml:space="preserve">. In fact, the </w:t>
      </w:r>
      <w:r w:rsidRPr="00F64C65">
        <w:rPr>
          <w:b/>
          <w:bCs/>
          <w:u w:val="single"/>
        </w:rPr>
        <w:t>Israelis tend only to employ force where they believe doing so is the only option to save lives.</w:t>
      </w:r>
      <w:r>
        <w:t xml:space="preserve"> The vast majority of Israeli intelligence activity is focused on gaining understanding of Iranian/proxy plans, interests, and activities. The Israelis have good reason for this balanced approach. Ultimately, the Israeli security establishment recognizes that a violent escalatory struggle with Iran carries outsize risks. Don't believe me? Then let's apply the notion to a </w:t>
      </w:r>
      <w:r w:rsidRPr="00F64C65">
        <w:rPr>
          <w:u w:val="single"/>
        </w:rPr>
        <w:t>U.S.-Iran war. In such a scenario, the Israelis would face a barrage of Iranian ballistic missile strikes — possibly (although unlikely) armed with chemical agent-enabled warheads. Israeli air defenses would destroy some, but not all, of these missiles. But that's just the start. If Iran went to war with America, Iran's proxies in Lebanon and elsewhere would do the same against Israel. That would mean a full-scale rocket onslaught from Lebanese Hezbollah against Israel</w:t>
      </w:r>
      <w:r>
        <w:t xml:space="preserve">. </w:t>
      </w:r>
      <w:r w:rsidRPr="00F64C65">
        <w:rPr>
          <w:u w:val="single"/>
        </w:rPr>
        <w:t xml:space="preserve">It would also mean assassination and bombing campaigns against Israeli government officers and civilians around the world. </w:t>
      </w:r>
      <w:r w:rsidRPr="00F64C65">
        <w:rPr>
          <w:b/>
          <w:bCs/>
          <w:u w:val="single"/>
        </w:rPr>
        <w:t>It would mean bloody chaos</w:t>
      </w:r>
      <w:r>
        <w:t xml:space="preserve">. </w:t>
      </w:r>
      <w:r w:rsidRPr="00F64C65">
        <w:rPr>
          <w:u w:val="single"/>
        </w:rPr>
        <w:t>Israeli governments are obligated by democratic mandate to the protection of the Israeli people and their prosperity. That makes the threat of a war with Iran so much better constrained than entertained. And this is an especially important concern in Israel, where governments rest on coalition</w:t>
      </w:r>
      <w:r>
        <w:t xml:space="preserve">s. </w:t>
      </w:r>
      <w:r w:rsidRPr="00F64C65">
        <w:rPr>
          <w:u w:val="single"/>
        </w:rPr>
        <w:t>While the Israeli polity would unify against Iran in a war, any unjustified effort by an Israeli prime minister to risk war with Iran would risk their government</w:t>
      </w:r>
      <w:r>
        <w:t>. Coalition building is rarely an easy task in Israel: Netanyahu has still not built his government following the April election. In short, it remains a very good standing rule to believe the opposite of whatever Ben Rhodes says.</w:t>
      </w:r>
    </w:p>
    <w:p w:rsidR="006D390E" w:rsidRDefault="006D390E" w:rsidP="00F407A4"/>
    <w:p w:rsidR="006D390E" w:rsidRDefault="006D390E" w:rsidP="00F407A4"/>
    <w:p w:rsidR="006D390E" w:rsidRDefault="006D390E" w:rsidP="006D390E">
      <w:pPr>
        <w:pStyle w:val="Heading4"/>
      </w:pPr>
      <w:r>
        <w:t>No war Israel doesn’t want major casualties</w:t>
      </w:r>
    </w:p>
    <w:p w:rsidR="006D390E" w:rsidRDefault="006D390E" w:rsidP="006D390E">
      <w:r w:rsidRPr="00F64C65">
        <w:rPr>
          <w:rStyle w:val="Style13ptBold"/>
        </w:rPr>
        <w:t>Waqar 18</w:t>
      </w:r>
      <w:r>
        <w:t xml:space="preserve"> (Annie Waqar, Lecturer, Department of Politics and International Relations, University of Westminster, "Iran and Israel don't want to fight a war – can they avoid one?", Conversation, 5-22-2018, http://theconversation.com/iran-and-israel-dont-want-to-fight-a-war-can-they-avoid-one-96437, N.R)</w:t>
      </w:r>
    </w:p>
    <w:p w:rsidR="006D390E" w:rsidRDefault="006D390E" w:rsidP="006D390E">
      <w:pPr>
        <w:rPr>
          <w:u w:val="single"/>
        </w:rPr>
      </w:pPr>
      <w:r w:rsidRPr="00F64C65">
        <w:rPr>
          <w:u w:val="single"/>
        </w:rPr>
        <w:t>After Donald Trump announced that the US would unilaterally pull back from the historic 2015 Iranian nuclear deal, Iranian forces in Syria fired rockets into the Israeli-occupied Golan Heights for the first time. The Israelis retaliated by targeting Iranian forces and positions in Syria. That attack, which killed 23 people, was the biggest Israeli assault on Iranian positions in Syria since the civil war there started in 2011</w:t>
      </w:r>
      <w:r>
        <w:t xml:space="preserve">. </w:t>
      </w:r>
      <w:r w:rsidRPr="00F64C65">
        <w:rPr>
          <w:u w:val="single"/>
        </w:rPr>
        <w:t>For a moment, it looked like two of the Middle East’s major political and military players to the verge of a full-scale military conflict</w:t>
      </w:r>
      <w:r>
        <w:t xml:space="preserve">. </w:t>
      </w:r>
      <w:r w:rsidRPr="00F64C65">
        <w:rPr>
          <w:u w:val="single"/>
        </w:rPr>
        <w:t>An Israeli-Iranian war could throw the Middle East into one of its most destructive clashes in modern history, one that could polarise the world’s powers, dragging in the US, a reliable ally of Israel, and Russia, Syria’s strongest ally and hence Iran’s strategic ally</w:t>
      </w:r>
      <w:r>
        <w:t xml:space="preserve">. </w:t>
      </w:r>
      <w:r w:rsidRPr="00F64C65">
        <w:rPr>
          <w:u w:val="single"/>
        </w:rPr>
        <w:t>And yet, neither has so far chosen to escalate further. Why? For its part, Iran knows that its capacity to strike back is limited. But more than that, the two countries’ history and military development makes an explosive conflict unlikely. While Israel has openly clashed with its Arab neighbours before – notably Egypt, Jordan and Syria – it has never engaged in a direct military showdown with Iran.</w:t>
      </w:r>
      <w:r>
        <w:t xml:space="preserve"> In fact, it’s easy to forget now that before Iran’s 1979 Islamic Revolution, </w:t>
      </w:r>
      <w:r w:rsidRPr="00F64C65">
        <w:rPr>
          <w:u w:val="single"/>
        </w:rPr>
        <w:t>Iran and Israel enjoyed a close relationship. They were the US’s two main Middle Eastern allies, and Iranian oil was delivered to Israel during the 1973 Arab-Israeli war. Things only changed when the Iranian Shah was ousted in 1979; after that, the revolution’s spiritual leader, Ayatollah Khomeini, proclaimed Israel a “foe of Islam”</w:t>
      </w:r>
      <w:r>
        <w:t xml:space="preserve"> and cut off all ties with it. But then came the Iran-Iraq War of 1980-88. This gruelling conflict had a huge impact on Iran’s military doctrine, and the experience of it underpins the country’s geopolitical and national security concerns to this day. </w:t>
      </w:r>
      <w:r w:rsidRPr="00F64C65">
        <w:rPr>
          <w:u w:val="single"/>
        </w:rPr>
        <w:t>The reality of war with Saddam Hussein’s Iraq compelled the Iranian government to prioritise a more defensive foreign policy; where it participates in other conflicts, it usually prefers to do so via proxies rather than by direct military action. As a result, to the extent Israel considers Iran a major existential threat today</w:t>
      </w:r>
      <w:r>
        <w:t xml:space="preserve">, it’s particularly worried about Iranian involvement in other Middle Eastern conflicts. It has more than once fought Iran’s ally Hezbollah in Lebanon, most recently in 2006. And while the protracted conflict in Yemen, for example, is in many ways a proxy war between Iran and Saudi Arabia, </w:t>
      </w:r>
      <w:r w:rsidRPr="0031785C">
        <w:rPr>
          <w:u w:val="single"/>
        </w:rPr>
        <w:t>Iranian-backed forces could use Yemeni territory to strike Israeli targets. But even if a conflict erupted on one of these fronts, there’d be another calculation to factor in: the two countries’ very different military assets. Treading carefully The bulk of Iran’s arms stockpile is domestically developed and manufactured, its own-brand rockets and missiles tested in the field mostly by Hezbollah</w:t>
      </w:r>
      <w:r>
        <w:t xml:space="preserve">. But in recent years, </w:t>
      </w:r>
      <w:r w:rsidRPr="0031785C">
        <w:rPr>
          <w:u w:val="single"/>
        </w:rPr>
        <w:t>Iran has also been procuring weapons and technical expertise from nations antagonistic toward the West: China, Russia, and possibly (in nuclear form) North Korea</w:t>
      </w:r>
      <w:r>
        <w:t>. Israel’s main strength is its exceptional military power. Its weapons systems include the Iron Dome and David’s Sling missile defence shields, extremely precise defence tools that can pulverise perhaps more than 90% of hostile missiles in mid-air. The Israeli Air Force is not to be trifled with. EPA/Abir Sultan Israel also commands air power unrivalled in the Middle East; it recently took possession of the US-manufactured F-35 Joint Strike Fighter, which it is augmenting with its own technology. On top of all this, in 2016, the US agreed to increase its military aid to Israel to US$3.8 billion a year until 2028. And yet, Israel too is less than confident about the consequences of an conflict with Iran. However formidable its strategic and technological edge, it’s still unable to fully mend political and diplomatic fences with many of its Arab neighbours. It lives in hostile surroundings, constantly vulnerable to attack on almost all fronts</w:t>
      </w:r>
      <w:r w:rsidRPr="0031785C">
        <w:rPr>
          <w:u w:val="single"/>
        </w:rPr>
        <w:t>. A major war with another heavily armed power is the last thing it needs. At arm’s length One advantage Iran does have is its array of proxies and non-state allies, which allow it to project hard power far closer to Israel than it would want to send regular forces. It has a valuable ally in Hamas, which controls Gaza; in Lebanon, Hezbollah could be prepared to assist if necessary</w:t>
      </w:r>
      <w:r>
        <w:t xml:space="preserve">. </w:t>
      </w:r>
      <w:r w:rsidRPr="0031785C">
        <w:rPr>
          <w:u w:val="single"/>
        </w:rPr>
        <w:t xml:space="preserve">It could also exploit Sunni/Shia splits across the Middle East to secure the support of Shia volunteer armies. And since Saddam Hussein’s fall, Iran has been hugely influential in Iraq, which is struggling to establish a political order that can accommodate Shia, Kurds, and Sunnis. Yet even with all this influence at its disposal, </w:t>
      </w:r>
      <w:r w:rsidRPr="0031785C">
        <w:rPr>
          <w:b/>
          <w:bCs/>
          <w:u w:val="single"/>
        </w:rPr>
        <w:t>Iran would clearly prefer not to end up escalating a military conflict with Israel</w:t>
      </w:r>
      <w:r>
        <w:t xml:space="preserve">. </w:t>
      </w:r>
      <w:r w:rsidRPr="0031785C">
        <w:rPr>
          <w:u w:val="single"/>
        </w:rPr>
        <w:t>Aside from the military implications, to do so would squander what moral and diplomatic support it’s gathered since the US’s withdrawal from the nuclear deal. So for now, both sides are being cautious. Israel’s recent airstrikes targeted raid on military installations, not individuals</w:t>
      </w:r>
      <w:r>
        <w:t xml:space="preserve"> – an acknowledgement that a heavy casualties might put Iran under pressure to retaliate. Meanwhile, </w:t>
      </w:r>
      <w:r w:rsidRPr="0031785C">
        <w:rPr>
          <w:u w:val="single"/>
        </w:rPr>
        <w:t>Iran’s domestic debate on whether and how to respond is still rumbling, with progressives insisting the nuclear deal must be safeguarded while their hawkish countrymen would prefer a more confrontational stance. The government has yet to decide which road to take. But whatever happens in the immediate future, Israel and Iran remain bitter foes, both heavily armed and tied up in a mess of geopolitical interests.</w:t>
      </w:r>
      <w:r>
        <w:t xml:space="preserve"> </w:t>
      </w:r>
      <w:r w:rsidRPr="0031785C">
        <w:rPr>
          <w:u w:val="single"/>
        </w:rPr>
        <w:t>Were a war to break out between them, they would gravely damage each other, but neither is likely to rise as the ultimate victor. That both seem to be fully aware of this reality is perhaps the most important thing standing on the way of what could be a true catastrophe.</w:t>
      </w:r>
    </w:p>
    <w:p w:rsidR="006D390E" w:rsidRDefault="006D390E" w:rsidP="006D390E">
      <w:pPr>
        <w:tabs>
          <w:tab w:val="left" w:pos="3360"/>
        </w:tabs>
        <w:rPr>
          <w:u w:val="single"/>
        </w:rPr>
      </w:pPr>
    </w:p>
    <w:p w:rsidR="006D390E" w:rsidRDefault="006D390E" w:rsidP="006D390E">
      <w:pPr>
        <w:rPr>
          <w:u w:val="single"/>
        </w:rPr>
      </w:pPr>
    </w:p>
    <w:p w:rsidR="006D390E" w:rsidRDefault="006D390E" w:rsidP="006D390E"/>
    <w:p w:rsidR="006D390E" w:rsidRDefault="006D390E" w:rsidP="006D390E">
      <w:pPr>
        <w:pStyle w:val="Heading4"/>
      </w:pPr>
      <w:r>
        <w:t xml:space="preserve">No war, Israel relying on current political circumstances to collapse the Iranian regime </w:t>
      </w:r>
    </w:p>
    <w:p w:rsidR="006D390E" w:rsidRPr="0031785C" w:rsidRDefault="006D390E" w:rsidP="006D390E">
      <w:r w:rsidRPr="0031785C">
        <w:t xml:space="preserve"> </w:t>
      </w:r>
      <w:r w:rsidRPr="0031785C">
        <w:rPr>
          <w:rFonts w:eastAsiaTheme="majorEastAsia" w:cstheme="majorBidi"/>
          <w:b/>
          <w:iCs/>
          <w:sz w:val="26"/>
        </w:rPr>
        <w:t>Pfeffer 18</w:t>
      </w:r>
      <w:r w:rsidRPr="0031785C">
        <w:t xml:space="preserve"> (Anshel Pfeffer, </w:t>
      </w:r>
      <w:r>
        <w:t>Award winning journalist, covering business and foreign policy</w:t>
      </w:r>
      <w:r w:rsidRPr="0031785C">
        <w:t xml:space="preserve"> “Israel doesn’t want war with Iran – it prefers crisis in Tehran", Guardian, 5-11-2018, https://www.theguardian.com/commentisfree/2018/may/11/israel-war-iran-crisis-tehran-airstrikes-syria-netanyahu, N.R)</w:t>
      </w:r>
    </w:p>
    <w:p w:rsidR="006D390E" w:rsidRDefault="006D390E" w:rsidP="006D390E">
      <w:pPr>
        <w:rPr>
          <w:u w:val="single"/>
        </w:rPr>
      </w:pPr>
      <w:r>
        <w:t xml:space="preserve">In the 39 years since the Islamic revolution ended the decades-old strategic alliance that had existed between Iran and Israel, the two countries have been at undeclared war. </w:t>
      </w:r>
      <w:r w:rsidRPr="00AE42DF">
        <w:rPr>
          <w:u w:val="single"/>
        </w:rPr>
        <w:t>But in all their years of enmity, the conflict has always been an indirect one. Iran has financed and directed proxies – Hezbollah in Lebanon and to lesser degrees, Palestinian groups Hamas and Islamic Jihad – to take on Israel</w:t>
      </w:r>
      <w:r>
        <w:t xml:space="preserve">. On its side, </w:t>
      </w:r>
      <w:r w:rsidRPr="00AE42DF">
        <w:rPr>
          <w:u w:val="single"/>
        </w:rPr>
        <w:t>Israel has waged a clandestine campaign, using assassinations, sabotage and cyberwarfare to disrupt Iran’s nuclear programme and arms shipments</w:t>
      </w:r>
      <w:r>
        <w:t xml:space="preserve">. Fears grow as Israel and Iran edge closer to conflict This year, the Iran-Israel war has suddenly come out in to the open, with both sides directly challenging each other on the ground and in the skies above Syria. In February Iran sent a drone carrying explosives in to Israeli airspace, where it was promptly shot down. In the months since, Israel has carried out a series of airstrikes on Iranian bases and weapon depots within Syria. On Wednesday night Iranian forces retaliated with a salvo of rockets against Israeli army positions on the Golan Heights. Israel responded immediately with its largest series of airstrikes on Syria since 1974. </w:t>
      </w:r>
      <w:r w:rsidRPr="00AE42DF">
        <w:rPr>
          <w:rStyle w:val="Emphasis"/>
        </w:rPr>
        <w:t>But neither side actually wants to go to war.</w:t>
      </w:r>
      <w:r>
        <w:t xml:space="preserve"> </w:t>
      </w:r>
      <w:r w:rsidRPr="00AE42DF">
        <w:rPr>
          <w:u w:val="single"/>
        </w:rPr>
        <w:t>Iran, which has invested billions in ensuring Bashar al-Assad’s survival, is interested in creating a balance of deterrence against Israel by building permanent bases in Syria. Israel wants to prevent that from happening, and its leadership believes it could perhaps achieve even more, without going to war.</w:t>
      </w:r>
      <w:r>
        <w:t xml:space="preserve"> For the past seven years, since the start of the war in Syria, </w:t>
      </w:r>
      <w:r w:rsidRPr="00AE42DF">
        <w:rPr>
          <w:u w:val="single"/>
        </w:rPr>
        <w:t>Israel has pursued a dual policy towards the conflict tearing apart its northern neighbour. Officially, it has not taken sides and maintained that it wants to avoid being sucked in at all costs. Unofficially, while never having a clear preference between the Assad regime and the disparate array of rebel groups fighting it, Israel was carrying out periodic airstrikes against Hezbollah, which was in Syria to prop Assad up. These airstrikes had little to do with the Syrian war – they targeted Hezbollah convoys and depots of Iranian-supplied weapons that Israeli intelligence believe were destined for the Shia movement’s arsenal in Lebanon</w:t>
      </w:r>
      <w:r>
        <w:t xml:space="preserve">. Israel rarely acknowledged that it was behind the strikes. But now everything is changing. Iran and Israel are facing off openly. And in official statements Israel is directly blaming Iran’s Islamic revolutionary guards corps (IRGC). Specifically, they mention the IRGC’s elite expeditionary Quds force and its commander Qassem Soleimani, in the knowledge that there is a power struggle in Tehran between the IRGC faction and its rivals, led by President Hassan Rouhani. The IRGC generals insist that Iran should continue investing in building up its bases in Syria, while Rouhani’s faction believe that the money would be better spent at home. Israel is hoping to highlight the fact that Iran’s scarce resources are being wasted on foreign military adventures. </w:t>
      </w:r>
      <w:r w:rsidRPr="00AE42DF">
        <w:rPr>
          <w:u w:val="single"/>
        </w:rPr>
        <w:t>The Israeli prime minister, Benjamin Netanyahu, believes that the fissure in the Iranian leadership could lead to a serious crisis in Tehran</w:t>
      </w:r>
      <w:r>
        <w:t xml:space="preserve">, </w:t>
      </w:r>
      <w:r w:rsidRPr="00AE42DF">
        <w:rPr>
          <w:u w:val="single"/>
        </w:rPr>
        <w:t>exacerbated by the local economy being on the brink of meltdown, with the Iranian currency in freefall. Add to the mix Donald Trump’s decision on Tuesday to pull out of the nuclear agreement with Iran and his promise to impose new sanctions on the regime, and Netanyahu sees a recipe for regime change</w:t>
      </w:r>
      <w:r>
        <w:t xml:space="preserve"> – though at present he only speaks about it in private. Netanyahu, who began his public career as an Israeli diplomat in the mid-1980s in Ronald Reagan’s Washington, is at heart still a cold warrior (though he has a good working relationship with the Russian president, Vladimir Putin). He subscribes to the view that the economic pressure and hi-tech arms race imposed by Reagan and Margaret Thatcher led directly to the Soviet Union’s economic ruin and ultimate downfall. He envisages a similar scenario, on a smaller scale, for Iran. Despite his image, </w:t>
      </w:r>
      <w:r w:rsidRPr="00AE42DF">
        <w:rPr>
          <w:u w:val="single"/>
        </w:rPr>
        <w:t>Netanyahu is not a warmonger. He is the most risk-averse of Israeli leaders, averse to making war or peace. He doesn’t believe in traditional diplomacy but in combining economic pressure and military deterrence. Together with the ascendant hawkish faction in the Trump administration, he is convinced that new sanctions and the attrition of Iranian forces in Syria will force Iran’s leaders to capitulate and could even bring about their downfall</w:t>
      </w:r>
      <w:r>
        <w:t xml:space="preserve">. </w:t>
      </w:r>
      <w:r w:rsidRPr="00AE42DF">
        <w:rPr>
          <w:u w:val="single"/>
        </w:rPr>
        <w:t>And he’s prepared to risk another war in the Middle East to prove he’s right.</w:t>
      </w:r>
    </w:p>
    <w:p w:rsidR="006D390E" w:rsidRDefault="006D390E" w:rsidP="006D390E"/>
    <w:p w:rsidR="006D390E" w:rsidRDefault="006D390E" w:rsidP="006D390E"/>
    <w:p w:rsidR="006D390E" w:rsidRDefault="006D390E" w:rsidP="006D390E"/>
    <w:p w:rsidR="006D390E" w:rsidRDefault="006D390E" w:rsidP="006D390E">
      <w:pPr>
        <w:pStyle w:val="Heading4"/>
      </w:pPr>
      <w:r>
        <w:t>No Israeli/Iranian war Israel would suffer much greater than Iran and Netanyahu lacks elitist support</w:t>
      </w:r>
    </w:p>
    <w:p w:rsidR="006D390E" w:rsidRDefault="006D390E" w:rsidP="006D390E">
      <w:r>
        <w:t xml:space="preserve"> </w:t>
      </w:r>
      <w:r w:rsidRPr="009C5C34">
        <w:rPr>
          <w:rStyle w:val="Style13ptBold"/>
        </w:rPr>
        <w:t>Keck 15</w:t>
      </w:r>
      <w:r>
        <w:t xml:space="preserve"> (Zachary Keck, the Wohlstetter Public Affairs Fellow at the Nonproliferation Policy Education Center. Before that, he was a researcher at the Belfer Center for Science and International Affairs, "5 Reasons Israel Won't Attack Iran", National Interest, 2-9-2015, https://nationalinterest.org/commentary/five-reasons-israel-wont-attack-iran-9469, N.R)</w:t>
      </w:r>
    </w:p>
    <w:p w:rsidR="006D390E" w:rsidRDefault="006D390E" w:rsidP="006D390E">
      <w:r w:rsidRPr="009C5C34">
        <w:rPr>
          <w:u w:val="single"/>
        </w:rPr>
        <w:t xml:space="preserve">Although not a member of the P5+1 itself, Israel has always loomed large over the negotiations concerning Iran’s nuclear program. </w:t>
      </w:r>
      <w:r>
        <w:t>For example, in explaining French opposition to a possible nuclear deal earlier this month, French Foreign Minister Laurent Fabius stated: “The security concerns of Israel and all the countries of the region have to be taken into account</w:t>
      </w:r>
      <w:r w:rsidRPr="009C5C34">
        <w:rPr>
          <w:rStyle w:val="StyleUnderline"/>
        </w:rPr>
        <w:t>.” Part of Fabius’ concern derives from the long-held fear that Israel will launch a preventive strike against Iran to prevent it from obtaining nuclear weapons. For some, this possibility remains all too real despite the important interim agreement the P5+1 and Iran reached this weekend.</w:t>
      </w:r>
      <w:r>
        <w:t xml:space="preserve"> For example, when asked on ABC’s This Week whether Israel would attack Iran while the interim deal is in place, William Kristol responded: “</w:t>
      </w:r>
      <w:r w:rsidRPr="009C5C34">
        <w:rPr>
          <w:u w:val="single"/>
        </w:rPr>
        <w:t>I don't think the prime minister will think he is constrained by the U.S. deciding to have a six-month deal. […] six months, one year, I mean, if they're going to break out, they're going to break out.” Israeli prime minister Benjamin Netanyahu has done little to dispel this notio</w:t>
      </w:r>
      <w:r>
        <w:t>n.</w:t>
      </w:r>
      <w:r w:rsidRPr="009C5C34">
        <w:rPr>
          <w:u w:val="single"/>
        </w:rPr>
        <w:t xml:space="preserve"> Besides blasting the deal as a “historic mistake,” Netanyahu said Israel “is not obliged to the agreement” and warned “the regime in Iran is dedicated to destroying Israel and Israel has the right and obligation to defend itself with its own forces against every threat.</w:t>
      </w:r>
      <w:r>
        <w:t xml:space="preserve">” Many dismiss this talk as bluster, however. Over at Bloomberg View, for instance, Jeffrey Goldberg argues that the nuclear deal has “boxed-in Israeli Prime Minister Benjamin Netanyahu so comprehensively that it's unimaginable Israel will strike Iran in the foreseeable future.” Eurasia Group's Cliff Kupchan similarly argued: </w:t>
      </w:r>
      <w:r w:rsidRPr="009C5C34">
        <w:rPr>
          <w:b/>
          <w:bCs/>
        </w:rPr>
        <w:t>“</w:t>
      </w:r>
      <w:r w:rsidRPr="009C5C34">
        <w:rPr>
          <w:b/>
          <w:bCs/>
          <w:u w:val="single"/>
        </w:rPr>
        <w:t>The chance of Israeli strikes during the period of the interim agreement drops to virtually zero.”</w:t>
      </w:r>
      <w:r w:rsidRPr="009C5C34">
        <w:rPr>
          <w:u w:val="single"/>
        </w:rPr>
        <w:t xml:space="preserve"> </w:t>
      </w:r>
      <w:r>
        <w:t xml:space="preserve">Although the interim deal does further reduce Israel’s propensity to attack, the truth is that the likelihood of an Israeli strike on Iran’s nuclear facilities has always been greatly exaggerated. </w:t>
      </w:r>
      <w:r w:rsidRPr="009C5C34">
        <w:rPr>
          <w:u w:val="single"/>
        </w:rPr>
        <w:t>There are at least five reasons why Israel isn’t likely to attack Iran.  1. You Snooze, You Lose First, if Israel was going to strike Iran’s nuclear facilities, it would have done so a long time ago</w:t>
      </w:r>
      <w:r>
        <w:t xml:space="preserve">. Since getting caught off-guard at the beginning of the Yom Kippur War in 1973, </w:t>
      </w:r>
      <w:r w:rsidRPr="009C5C34">
        <w:rPr>
          <w:u w:val="single"/>
        </w:rPr>
        <w:t>Israel has generally acted proactively to thwart security threats</w:t>
      </w:r>
      <w:r>
        <w:t xml:space="preserve">. On no issue has this been truer than with nuclear-weapon programs. </w:t>
      </w:r>
      <w:r w:rsidRPr="009C5C34">
        <w:rPr>
          <w:u w:val="single"/>
        </w:rPr>
        <w:t>For example, Israel bombed Saddam Hussein’s program when it consisted of just a single nuclear reactor.</w:t>
      </w:r>
      <w:r>
        <w:t xml:space="preserve"> According to ABC News, Israel struck Syria’s lone nuclear reactor just months after discovering it. </w:t>
      </w:r>
      <w:r w:rsidRPr="009C5C34">
        <w:rPr>
          <w:u w:val="single"/>
        </w:rPr>
        <w:t>The IAEA had been completely in the dark about the reactor, and took years to confirm the building was in fact housing one.  Contrast this with Israel’s policy toward Iran’s nuclear pro</w:t>
      </w:r>
      <w:r>
        <w:t xml:space="preserve">gram. The uranium-enrichment facility in Natanz and the heavy-water reactor at Arak first became public knowledge in 2002. </w:t>
      </w:r>
      <w:r w:rsidRPr="009C5C34">
        <w:rPr>
          <w:u w:val="single"/>
        </w:rPr>
        <w:t>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w:t>
      </w:r>
      <w:r>
        <w:t xml:space="preserve"> It would be completely at odds with how Israel operates for it to standby until the last minute when faced with what it views as an existential threat</w:t>
      </w:r>
      <w:r w:rsidRPr="009C5C34">
        <w:rPr>
          <w:u w:val="single"/>
        </w:rPr>
        <w:t>. 2. Bombing Iran Makes an Iranian Bomb More Likely  Much like a U.S. strike, only with much less tactical impact, an Israeli air strike against Iran’s nuclear facilities would only increase the likelihood that Iran would build the bomb</w:t>
      </w:r>
      <w:r>
        <w:t xml:space="preserve">. At home, </w:t>
      </w:r>
      <w:r w:rsidRPr="009C5C34">
        <w:rPr>
          <w:u w:val="single"/>
        </w:rPr>
        <w:t>Supreme Leader Ali Khamenei could use the attack to justify rescinding his fatwa against possessing a nuclear-weapons program, while using the greater domestic support for the regime and the nuclear program to mobilize greater resources for the country’s nuclear efforts. Israel’s attack would also give the Iranian regime a legitimate (in much of the world’s eyes) reason to withdraw from the Nuclear Non-Proliferation Treaty (NPT</w:t>
      </w:r>
      <w:r>
        <w:t xml:space="preserve">) and kick out international inspectors. </w:t>
      </w:r>
      <w:r w:rsidRPr="009C5C34">
        <w:rPr>
          <w:u w:val="single"/>
        </w:rPr>
        <w:t>If Tehran’s membership didn’t even prevent it from being attacked, how could it justify staying in the regime</w:t>
      </w:r>
      <w:r>
        <w:t xml:space="preserve">? </w:t>
      </w:r>
      <w:r w:rsidRPr="009C5C34">
        <w:rPr>
          <w:u w:val="single"/>
        </w:rPr>
        <w:t xml:space="preserve">Finally, support for international sanctions will crumble in the aftermath of an Israeli attack, giving Iran more resources with which to rebuild its nuclear facilities.  </w:t>
      </w:r>
      <w:r>
        <w:t>3</w:t>
      </w:r>
      <w:r w:rsidRPr="009C5C34">
        <w:rPr>
          <w:b/>
          <w:bCs/>
          <w:u w:val="single"/>
        </w:rPr>
        <w:t>. Helps Iran, Hurts Israel Relatedly, an Israeli strike on Iran’s nuclear program would be a net gain for Iran and a huge loss for Tel Aviv</w:t>
      </w:r>
      <w:r w:rsidRPr="009C5C34">
        <w:rPr>
          <w:u w:val="single"/>
        </w:rPr>
        <w:t>. Iran could use the strike to regain its popularity with the Arab street and increase the pressure against Arab rulers. As noted above, it would also lead to international sanctions collapsing, and an outpouring of sympathy for Iran in many countries around the world</w:t>
      </w:r>
      <w:r>
        <w:t xml:space="preserve">.  </w:t>
      </w:r>
      <w:r w:rsidRPr="009C5C34">
        <w:rPr>
          <w:u w:val="single"/>
        </w:rPr>
        <w:t>Meanwhile, a strike on Iran’s nuclear facilities would leave Israel in a far worse-off position. Were Iran to respond by attacking U.S. regional assets, this could greatly hurt Israel’s ties with the United States at both the elite and mass levels. Indeed, a war-weary American public is adamantly opposed to its own leaders dragging it into another conflict in the Middle East</w:t>
      </w:r>
      <w:r>
        <w:t xml:space="preserve">. </w:t>
      </w:r>
      <w:r w:rsidRPr="009C5C34">
        <w:rPr>
          <w:u w:val="single"/>
        </w:rPr>
        <w:t>Americans would be even more hostile to an ally taking actions that they fully understood would put the U.S. in danger</w:t>
      </w:r>
      <w:r>
        <w:t xml:space="preserve">. Furthermore, the quiet but growing cooperation Israel is enjoying with Sunni Arab nations against Iran would evaporate overnight.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w:t>
      </w:r>
      <w:r w:rsidRPr="009C5C34">
        <w:rPr>
          <w:u w:val="single"/>
        </w:rPr>
        <w:t>Israel’s Veto Players Although Netanyahu may be ready to attack Iran’s nuclear facilities, he operates within a democracy with a strong elite structure, particularly in the field of national security. It seems unlikely that he would have enough elite support for him to seriously consider such a daring and risky operation.  For one thing, Israel has strong institutional checks on using military force</w:t>
      </w:r>
      <w:r>
        <w:t xml:space="preserve">. </w:t>
      </w:r>
      <w:r w:rsidRPr="009C5C34">
        <w:rPr>
          <w:u w:val="single"/>
        </w:rPr>
        <w:t>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w:t>
      </w:r>
      <w:r>
        <w:t xml:space="preserve"> </w:t>
      </w:r>
      <w:r w:rsidRPr="006B2328">
        <w:rPr>
          <w:b/>
          <w:bCs/>
          <w:u w:val="single"/>
        </w:rPr>
        <w:t>It’s far from clear Netanyahu, a fairly divisive figure in Israeli politics, could gain this support</w:t>
      </w:r>
      <w:r w:rsidRPr="009C5C34">
        <w:rPr>
          <w:u w:val="single"/>
        </w:rPr>
        <w:t>.</w:t>
      </w:r>
      <w:r>
        <w:t xml:space="preserve"> In fact, Menachem Begin struggled to gain sufficient support for the 1981 attack on Iraq even though Baghdad presented a more clear and present danger to Israel than Iran does today. What is clearer is that Netanyahu lacks the support of much of Israel’s highly respected national security establishment. </w:t>
      </w:r>
      <w:r w:rsidRPr="009C5C34">
        <w:rPr>
          <w:u w:val="single"/>
        </w:rPr>
        <w:t>Many former top intelligence and military officials have spoken out publicly against Netanyahu’s hardline Iran polic</w:t>
      </w:r>
      <w:r>
        <w:t xml:space="preserve">y,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w:t>
      </w:r>
      <w:r w:rsidRPr="009C5C34">
        <w:rPr>
          <w:u w:val="single"/>
        </w:rPr>
        <w:t>5. A Deal is Better Than No Deal Finally, Israel won’t attack Iran because it is ultimately in its interests for the US and Iran to reach an agreement, even if it is a less than an ideal one</w:t>
      </w:r>
      <w:r>
        <w:t xml:space="preserve">. To begin with, an </w:t>
      </w:r>
      <w:r w:rsidRPr="009C5C34">
        <w:rPr>
          <w:u w:val="single"/>
        </w:rPr>
        <w:t>agreement is the only way to prevent Iran from acquiring nuclear weapons short of an invasion and occupation of the country. Moreover, Israel would benefit both directly and indirectly from a U.S.-Iranian nuclear deal and especially larger rapprochement</w:t>
      </w:r>
      <w:r>
        <w:t xml:space="preserve">. </w:t>
      </w:r>
      <w:r w:rsidRPr="009C5C34">
        <w:rPr>
          <w:u w:val="single"/>
        </w:rPr>
        <w:t>Israel would gain a number of direct benefits from a larger warming of U.S.-Iranian relations, which a nuclear deal could help facilitate</w:t>
      </w:r>
      <w:r>
        <w:t xml:space="preserve">. </w:t>
      </w:r>
      <w:r w:rsidRPr="009C5C34">
        <w:rPr>
          <w:u w:val="single"/>
        </w:rPr>
        <w:t>Iran currently pays no costs while benefiting significantly from its anti-Israeli tirades and actions. A rapprochement with the U.S. would force Iranian leaders to constrain their anti-Israeli rhetoric and actions, or risk losing their new partner</w:t>
      </w:r>
      <w:r>
        <w:t xml:space="preserve">. While Israel and Iran might not enjoy the same relationship they did under the Shah or the first decade of the Islamic Republic, </w:t>
      </w:r>
      <w:r w:rsidRPr="009C5C34">
        <w:rPr>
          <w:u w:val="single"/>
        </w:rPr>
        <w:t>a U.S.-allied Iran would be much less of a burden for Israel</w:t>
      </w:r>
      <w:r>
        <w:t>. History is quite clear on this point: U.S. Middle Eastern allies—notable Egypt under Sadat—have been much less hostile to the Jewish state than countries that have been U.S. adversaries.</w:t>
      </w:r>
    </w:p>
    <w:p w:rsidR="006D390E" w:rsidRDefault="006D390E" w:rsidP="006D390E"/>
    <w:p w:rsidR="006D390E" w:rsidRPr="00F419D3" w:rsidRDefault="006D390E" w:rsidP="006D390E"/>
    <w:p w:rsidR="006D390E" w:rsidRPr="00F407A4" w:rsidRDefault="006D390E" w:rsidP="00F407A4"/>
    <w:p w:rsidR="00F407A4" w:rsidRDefault="00F407A4" w:rsidP="00D77999">
      <w:pPr>
        <w:pStyle w:val="Heading3"/>
      </w:pPr>
      <w:r>
        <w:t>No US War</w:t>
      </w:r>
    </w:p>
    <w:p w:rsidR="00F407A4" w:rsidRDefault="00F407A4" w:rsidP="00F407A4">
      <w:pPr>
        <w:pStyle w:val="Heading4"/>
      </w:pPr>
      <w:r>
        <w:t>Trump doesn’t need to go to war with Iran to achieve his objectives of weakening of Iran – China and Russia don’t deter sanctions, oil markets can’t be manipulated, and Arab neighbors prefer Tel Aviv over Tehran</w:t>
      </w:r>
    </w:p>
    <w:p w:rsidR="00F407A4" w:rsidRDefault="00F407A4" w:rsidP="00F407A4">
      <w:r w:rsidRPr="008E6A03">
        <w:rPr>
          <w:rStyle w:val="Style13ptBold"/>
        </w:rPr>
        <w:t xml:space="preserve">Hanson, </w:t>
      </w:r>
      <w:r>
        <w:rPr>
          <w:rStyle w:val="Style13ptBold"/>
        </w:rPr>
        <w:t>20</w:t>
      </w:r>
      <w:r w:rsidRPr="008E6A03">
        <w:rPr>
          <w:rStyle w:val="Style13ptBold"/>
        </w:rPr>
        <w:t>19</w:t>
      </w:r>
      <w:r>
        <w:rPr>
          <w:sz w:val="16"/>
        </w:rPr>
        <w:t xml:space="preserve">, </w:t>
      </w:r>
      <w:r w:rsidRPr="008E6A03">
        <w:t>(Victor Davis Hanson</w:t>
      </w:r>
      <w:r>
        <w:t xml:space="preserve"> Victor Davis Hanson is an American military historian, columnist, former classics professor, and scholar of ancient warfare. As a National Review Institute fellow, he has been a commentator on modern warfare and contemporary politics for National Review and other media outlets. He was a professor of classics at California State University, Fresno, and is currently the Martin and Illie Anderson Senior Fellow at Stanford University’s Hoover Institution. He has been a visiting professor at Hillsdale College since 2004. Hanson is perhaps best known for his 2001 book, Carnage and Culture. Hanson was awarded the National Humanities Medal in 2007 by President George W. Bush</w:t>
      </w:r>
      <w:r w:rsidRPr="008E6A03">
        <w:t>, "Iran and the Levers of Global Power", National Review, 7-2-2019, https://www.nationalreview.com/2019/07/us-iran-standoff-trump-has-more-choices-than-previous-presidents/, Jose Guzman</w:t>
      </w:r>
      <w:r>
        <w:t>/debateshark</w:t>
      </w:r>
      <w:r w:rsidRPr="008E6A03">
        <w:t>)</w:t>
      </w:r>
    </w:p>
    <w:p w:rsidR="00F407A4" w:rsidRDefault="00F407A4" w:rsidP="00F407A4">
      <w:pPr>
        <w:rPr>
          <w:sz w:val="16"/>
        </w:rPr>
      </w:pPr>
      <w:r w:rsidRPr="008575CF">
        <w:rPr>
          <w:sz w:val="16"/>
        </w:rPr>
        <w:t xml:space="preserve">Vis-à-vis Tehran, Trump has more choices than previous presidents have had, partly because the U.S. is now the world’s largest producer of oil and gas.n the current American–Iran stand-off are a number of global players. That is hardly new, but what is novel is that, for the first time in decades, there’s almost no power that can obstruct or alter U.S. efforts to confront Iranian aggressions in America’s own time and fashion. In other words, the United States is almost immune from the sort of pressures that usually coalesce to dictate, modify, or thwart U.S. decision-making in the Middle East. Such liberation from outside coercion is singularly unusual in the post-war American overseas experience.The Muslim World </w:t>
      </w:r>
      <w:r w:rsidRPr="00F9510A">
        <w:rPr>
          <w:rStyle w:val="StyleUnderline"/>
        </w:rPr>
        <w:t>Usually in any showdown with a Muslim state of the Middle East</w:t>
      </w:r>
      <w:r w:rsidRPr="008575CF">
        <w:rPr>
          <w:sz w:val="16"/>
        </w:rPr>
        <w:t xml:space="preserve">, especially a large, theocratic country like Iran, </w:t>
      </w:r>
      <w:r w:rsidRPr="00F9510A">
        <w:rPr>
          <w:rStyle w:val="StyleUnderline"/>
        </w:rPr>
        <w:t>the United States would be subject to the usual Islamic boilerplate slurs of Islamophobia, racism, imperialism, and colonialism, and we’d see popular anti-American unrest</w:t>
      </w:r>
      <w:r w:rsidRPr="008575CF">
        <w:rPr>
          <w:sz w:val="16"/>
        </w:rPr>
        <w:t>. But in the Muslim world, Iran is probably more unpopular than even the Trump administration.</w:t>
      </w:r>
      <w:r w:rsidRPr="00F9510A">
        <w:rPr>
          <w:rStyle w:val="StyleUnderline"/>
        </w:rPr>
        <w:t xml:space="preserve"> Renegade allies such as Hezbollah, Bashar al-Assad’s rump remains of Syria, and Hamas are reminders that Iran has no friends. Hatred for Tehran in the Middle East transcends the ancient Persian–Arab and Shiite–Sunni fault lines, and it’s fueled by 40 years of Iran-backed terrorism, bullying, and backing of insurgent movements throughout the Middle East.</w:t>
      </w:r>
      <w:r w:rsidRPr="008575CF">
        <w:rPr>
          <w:sz w:val="16"/>
        </w:rPr>
        <w:t xml:space="preserve"> Oil Usually even the whiff of an impending crisis in the shipping lanes or oil fields of the Middle East sparks a run on oil, higher prices, and dire warnings of OPEC price hikes, embargoes, and gas lines. Not now. The U.S. today is the world’s largest producer of gas and oil. It may soon become the greatest exporter of these fuels as well. </w:t>
      </w:r>
      <w:r w:rsidRPr="00B749A5">
        <w:rPr>
          <w:rStyle w:val="Emphasis"/>
        </w:rPr>
        <w:t>America’s strategic interest in Iran as either an oil producer or an adjudicator of oil shipping traffic is mostly the interest of a paternalistic global power that traditionally invests its blood and treasure for the supposedly higher good of “post-war order.”</w:t>
      </w:r>
      <w:r w:rsidRPr="008575CF">
        <w:rPr>
          <w:sz w:val="16"/>
        </w:rPr>
        <w:t xml:space="preserve"> Translated, that means </w:t>
      </w:r>
      <w:r w:rsidRPr="00B749A5">
        <w:rPr>
          <w:rStyle w:val="Emphasis"/>
        </w:rPr>
        <w:t>there is nothing Iran can do to the energy supplies of the United States. Any damage it does through spiking prices or curtailing global reserves will either function as a minor irritant</w:t>
      </w:r>
      <w:r w:rsidRPr="008575CF">
        <w:rPr>
          <w:sz w:val="16"/>
        </w:rPr>
        <w:t xml:space="preserve">, </w:t>
      </w:r>
      <w:r w:rsidRPr="008575CF">
        <w:rPr>
          <w:strike/>
          <w:sz w:val="16"/>
        </w:rPr>
        <w:t>retard</w:t>
      </w:r>
      <w:r w:rsidRPr="008575CF">
        <w:rPr>
          <w:sz w:val="16"/>
        </w:rPr>
        <w:t xml:space="preserve"> </w:t>
      </w:r>
      <w:r>
        <w:rPr>
          <w:sz w:val="16"/>
        </w:rPr>
        <w:t xml:space="preserve">[[slow]] </w:t>
      </w:r>
      <w:r w:rsidRPr="008575CF">
        <w:rPr>
          <w:sz w:val="16"/>
        </w:rPr>
        <w:t xml:space="preserve">somewhat the global economy, or boost prices. Israel </w:t>
      </w:r>
      <w:r w:rsidRPr="00F9510A">
        <w:rPr>
          <w:rStyle w:val="StyleUnderline"/>
        </w:rPr>
        <w:t>Usually when the U.S. has intervened in the Middle East, pressure is applied to Israel. America then plays a wink-and-nod game by trying to “restrain” the Israelis to prevent any anti-American blowback from the reopened Israeli–Palestinian sore. But that is hardly the case in the present dispute. One, Israel also is now energy-independent and does not need Middle East–imported oil. Two, it is far more powerful, both in an economic and military sense,</w:t>
      </w:r>
      <w:r w:rsidRPr="008575CF">
        <w:rPr>
          <w:sz w:val="16"/>
        </w:rPr>
        <w:t xml:space="preserve"> and both absolutely and relatively to other Middle East nations. </w:t>
      </w:r>
      <w:r w:rsidRPr="00F9510A">
        <w:rPr>
          <w:rStyle w:val="StyleUnderline"/>
        </w:rPr>
        <w:t xml:space="preserve">Three, </w:t>
      </w:r>
      <w:r w:rsidRPr="00B749A5">
        <w:rPr>
          <w:rStyle w:val="Emphasis"/>
        </w:rPr>
        <w:t>an unspoken reality is that most Arab nations trust nuclear Tel Aviv more than they do would-be-nuclear Tehran, and they’d be only too happy to see the Jewish state confront Iran.</w:t>
      </w:r>
      <w:r w:rsidRPr="008575CF">
        <w:rPr>
          <w:sz w:val="16"/>
        </w:rPr>
        <w:t xml:space="preserve"> In sum, </w:t>
      </w:r>
      <w:r w:rsidRPr="00B749A5">
        <w:rPr>
          <w:rStyle w:val="Emphasis"/>
        </w:rPr>
        <w:t>the U.S. has few worries that Iran might do any major damage to Israel or galvanize a Middle East jihad against it.</w:t>
      </w:r>
      <w:r w:rsidRPr="008575CF">
        <w:rPr>
          <w:sz w:val="16"/>
        </w:rPr>
        <w:t xml:space="preserve"> Nor, in the present crisis, do we fear that our own support for Israel might erode a common anti-Iranian Middle East front. Europe </w:t>
      </w:r>
      <w:r w:rsidRPr="00F9510A">
        <w:rPr>
          <w:rStyle w:val="StyleUnderline"/>
        </w:rPr>
        <w:t>The European Union, of course, is often against most things we are for in the Middle East. But this time around, the strategic landscape is quite different from what it was during past U.S. interventions in Iraq and Libya. The Trump administration has had a bruising confrontation with European NATO members over meeting their promised 2 percent of GDP investments in their own defense. Prominent holdouts such as Germany have more or less let it be known that they have no intention of meeting the minimum NATO-prescribed levels of armament</w:t>
      </w:r>
      <w:r w:rsidRPr="008575CF">
        <w:rPr>
          <w:sz w:val="16"/>
        </w:rPr>
        <w:t>. The European Union is actively resisting American-imposed sanctions on Iran. In general</w:t>
      </w:r>
      <w:r w:rsidRPr="008575CF">
        <w:rPr>
          <w:rStyle w:val="StyleUnderline"/>
        </w:rPr>
        <w:t>, it despises the Trump administration</w:t>
      </w:r>
      <w:r w:rsidRPr="008575CF">
        <w:rPr>
          <w:sz w:val="16"/>
        </w:rPr>
        <w:t xml:space="preserve">. If a cynic factored in all these security and strategic currents, one could only conclude with absurdities: Europe does not wish a confrontation with an Iran that is already attacking tankers that supply oil to needy clients such as Europe. Europe lacks the military wherewithal to protect oil traffic through the Strait of Hormuz. Europe resists reinstitution of sanctions against Iran. A proximate Europe is far more vulnerable to a nuclear Iran than is the U.S. In other words, </w:t>
      </w:r>
      <w:r w:rsidRPr="008575CF">
        <w:rPr>
          <w:rStyle w:val="StyleUnderline"/>
        </w:rPr>
        <w:t>Europe offers no coherent argument to U.S. other than something like “We oppose you about upping our own defense spending; we oppose you in getting out of the Iran deal; we oppose you in sanctioning Iran — and yet we believe it is your responsibility to accept our advice and to protect oil shipping from Iranian attacks even though such commerce is vital to our interests but not yours.”</w:t>
      </w:r>
      <w:r w:rsidRPr="008575CF">
        <w:rPr>
          <w:sz w:val="16"/>
        </w:rPr>
        <w:t xml:space="preserve"> In sum, that is not a strategy that can have much effect on American policy. </w:t>
      </w:r>
      <w:r w:rsidRPr="008575CF">
        <w:rPr>
          <w:rStyle w:val="StyleUnderline"/>
        </w:rPr>
        <w:t>China China is currently in a trade and tariff stand-off with the United States. Much of Iran’s nuclear capability so far has either come directly from China or was rerouted to it via North Korea. Nearly half of China’s imported oil comes from the Middle East. And nearly half of all Middle East trade is with Asia, most of it with China. As a result, any Iranian disruption of Middle East shipping hurts Chinese oil supplies and Chinese trade far more than it does the United States</w:t>
      </w:r>
      <w:r w:rsidRPr="008575CF">
        <w:rPr>
          <w:sz w:val="16"/>
        </w:rPr>
        <w:t xml:space="preserve">. Fairly or not, the United States is not so motivated, as it once was during the Reagan administration’s tanker war, to reflag merchant vessels to ensure steady and safe transit through the Strait of Hormuz. The optics alone — the American Navy braving fire to ensure that most ships heading to and from </w:t>
      </w:r>
      <w:r w:rsidRPr="008575CF">
        <w:rPr>
          <w:rStyle w:val="StyleUnderline"/>
        </w:rPr>
        <w:t>China remain safe from China’s useful attack-dog ally, Iran — are surreal</w:t>
      </w:r>
      <w:r w:rsidRPr="008575CF">
        <w:rPr>
          <w:sz w:val="16"/>
        </w:rPr>
        <w:t xml:space="preserve">. </w:t>
      </w:r>
      <w:r w:rsidRPr="003A0F15">
        <w:rPr>
          <w:rStyle w:val="Emphasis"/>
        </w:rPr>
        <w:t>At worst, the United States simply does not care what Iran does to Chinese commerce. At best, it would likely find advantages in its current crisis with Beijing, content to see the Chinese worried about the reliability of their Middle East export and import markets that they have endangered by their own reckless exportation of nuclear know-how.</w:t>
      </w:r>
      <w:r w:rsidRPr="008575CF">
        <w:rPr>
          <w:sz w:val="16"/>
        </w:rPr>
        <w:t xml:space="preserve"> Russia </w:t>
      </w:r>
      <w:r w:rsidRPr="003A0F15">
        <w:rPr>
          <w:rStyle w:val="Emphasis"/>
        </w:rPr>
        <w:t xml:space="preserve">Russia’s interest in the Iranian crisis is consistent with Putin’s policies </w:t>
      </w:r>
      <w:r w:rsidRPr="008575CF">
        <w:rPr>
          <w:rStyle w:val="StyleUnderline"/>
        </w:rPr>
        <w:t>of the past decade</w:t>
      </w:r>
      <w:r w:rsidRPr="008575CF">
        <w:rPr>
          <w:sz w:val="16"/>
        </w:rPr>
        <w:t xml:space="preserve">, which have now been intensified by the Russian-collusion hoax: </w:t>
      </w:r>
      <w:r w:rsidRPr="008575CF">
        <w:rPr>
          <w:rStyle w:val="StyleUnderline"/>
        </w:rPr>
        <w:t xml:space="preserve">Whatever the United States is for, it is against, and </w:t>
      </w:r>
      <w:r w:rsidRPr="003A0F15">
        <w:rPr>
          <w:rStyle w:val="Emphasis"/>
        </w:rPr>
        <w:t>any crisis that might spike world oil prices is good for Russia.</w:t>
      </w:r>
      <w:r w:rsidRPr="008575CF">
        <w:rPr>
          <w:sz w:val="16"/>
        </w:rPr>
        <w:t xml:space="preserve"> </w:t>
      </w:r>
      <w:r w:rsidRPr="008575CF">
        <w:rPr>
          <w:rStyle w:val="StyleUnderline"/>
        </w:rPr>
        <w:t>Russia</w:t>
      </w:r>
      <w:r w:rsidRPr="008575CF">
        <w:rPr>
          <w:sz w:val="16"/>
        </w:rPr>
        <w:t xml:space="preserve">, then, </w:t>
      </w:r>
      <w:r w:rsidRPr="008575CF">
        <w:rPr>
          <w:rStyle w:val="StyleUnderline"/>
        </w:rPr>
        <w:t>would probably prefer to see the U.S. bogged down in a shooting war with Iran, and it might even encourage such a scenario.</w:t>
      </w:r>
      <w:r w:rsidRPr="008575CF">
        <w:rPr>
          <w:sz w:val="16"/>
        </w:rPr>
        <w:t xml:space="preserve"> But otherwise </w:t>
      </w:r>
      <w:r w:rsidRPr="008575CF">
        <w:rPr>
          <w:rStyle w:val="StyleUnderline"/>
        </w:rPr>
        <w:t>it has no direct leverage on U.S. strategic choices.</w:t>
      </w:r>
      <w:r w:rsidRPr="008575CF">
        <w:rPr>
          <w:sz w:val="16"/>
        </w:rPr>
        <w:t xml:space="preserve"> Its nihilism toward the U.S. is predictable and increasingly irrelevant. </w:t>
      </w:r>
      <w:r w:rsidRPr="003A0F15">
        <w:rPr>
          <w:rStyle w:val="StyleUnderline"/>
        </w:rPr>
        <w:t>The Anti-War Left Usually, the American Left — the new progressive Democratic party, the media, the universities, popular culture, and entertainment — is against any GOP-endorsed foreign-policy choices that consider the use of force. And it has formidable resources, as we saw from 2006 to 2008, to erode a Republican administration that becomes mired in any armed confrontation abroad that lacks or cannot sustain 51 percent approval.</w:t>
      </w:r>
      <w:r w:rsidRPr="008575CF">
        <w:rPr>
          <w:sz w:val="16"/>
        </w:rPr>
        <w:t xml:space="preserve"> I add the qualifier “Republican” because there is little evidence that the Left was much bothered by Obama’s continuance of the Afghan war, the Obama administration’s optional bombing of Libya, or Obama’s targeted-assassination drone attacks along the Pakistani-Afghan border. Yet the Left now can apply little pressure or find much traction in its Pavlovian opposition to all initiatives Trump — never truer than during the budding Iranian crisis where it is playing a reflexively negative role. Progressives initially railed about Trump’s provocation and warlike politics that allegedly risked war. After Trump’s stand-down, they immediately turned on a dime to damn the administration’s purported appeasement and inaction in the face of Iranian provocation. </w:t>
      </w:r>
      <w:r w:rsidRPr="003A0F15">
        <w:rPr>
          <w:rStyle w:val="Emphasis"/>
        </w:rPr>
        <w:t>The Left forgets that Trump ran on a Jacksonian policy of strong deterrence predicated on reactive not preemptive defense.</w:t>
      </w:r>
      <w:r w:rsidRPr="008575CF">
        <w:rPr>
          <w:sz w:val="16"/>
        </w:rPr>
        <w:t xml:space="preserve"> The subtext of his appeal to the swing-state constituencies was that the sons and daughters of the deplorables were not going to risk dying for the nation-building dreams of the elite. Like it or not, Trump’s electoral concerns are not just that he not appear weak in the face of Iranian aggression, but also that he not incite a war of choice with Iran or undertake optional strikes. By showing forbearance thus far, Trump has put the Left in a dilemma, given that the next Iranian aggression, if it targets Americans, will earn a response from a heretofore restrained Trump, and the dilemma will be the Left’s: Is there any conceivable scenario in which it would strike back against Iranian aggression that resulted in the deaths of Americans? In sum, </w:t>
      </w:r>
      <w:r w:rsidRPr="003A0F15">
        <w:rPr>
          <w:rStyle w:val="Emphasis"/>
        </w:rPr>
        <w:t>Trump has some choices with Iran that few other presidents have enjoyed. After considering all the bad alternatives, Trump will likely conclude that the good one is to stay calm as Iran implodes, to not play omnipotent global cop responsible for the safe commerce of those who oppose U.S. withdrawal from the Iran deal</w:t>
      </w:r>
      <w:r w:rsidRPr="008575CF">
        <w:rPr>
          <w:sz w:val="16"/>
        </w:rPr>
        <w:t>, and to not weaken sanctions — and be ready to hit back hard should Iran be so foolish as to kill Americans in international space.</w:t>
      </w:r>
    </w:p>
    <w:p w:rsidR="00F407A4" w:rsidRPr="00F407A4" w:rsidRDefault="00F407A4" w:rsidP="00F407A4"/>
    <w:p w:rsidR="00F407A4" w:rsidRPr="00C74027" w:rsidRDefault="00F407A4" w:rsidP="00F407A4">
      <w:pPr>
        <w:rPr>
          <w:sz w:val="16"/>
        </w:rPr>
      </w:pPr>
    </w:p>
    <w:p w:rsidR="00F407A4" w:rsidRPr="00C74027" w:rsidRDefault="00F407A4" w:rsidP="00F407A4">
      <w:pPr>
        <w:pStyle w:val="Heading4"/>
      </w:pPr>
      <w:r w:rsidRPr="00C74027">
        <w:t xml:space="preserve">Trump won’t declare war on Iran – it would mean losing in 2020 </w:t>
      </w:r>
    </w:p>
    <w:p w:rsidR="00F407A4" w:rsidRPr="00C74027" w:rsidRDefault="00F407A4" w:rsidP="00F407A4">
      <w:r w:rsidRPr="00C74027">
        <w:t xml:space="preserve">Victor </w:t>
      </w:r>
      <w:r w:rsidRPr="00C74027">
        <w:rPr>
          <w:rStyle w:val="Style13ptBold"/>
        </w:rPr>
        <w:t>Garcia; 6-21</w:t>
      </w:r>
      <w:r w:rsidRPr="00C74027">
        <w:t>-2019; (Victor Garcia, "Ingraham: War with Iran would cost Trump the 2020 election,", Fox News, 6-21-2019, https://www.foxnews.com/politics/ingraham-war-with-iran-would-cost-trump-the-2020-election, debateshark)</w:t>
      </w:r>
    </w:p>
    <w:p w:rsidR="00F407A4" w:rsidRPr="00C74027" w:rsidRDefault="00F407A4" w:rsidP="00F407A4">
      <w:pPr>
        <w:rPr>
          <w:rStyle w:val="StyleUnderline"/>
        </w:rPr>
      </w:pPr>
      <w:r w:rsidRPr="00C74027">
        <w:rPr>
          <w:rStyle w:val="Emphasis"/>
        </w:rPr>
        <w:t>Fox News</w:t>
      </w:r>
      <w:r w:rsidRPr="00C74027">
        <w:t xml:space="preserve"> host</w:t>
      </w:r>
      <w:r>
        <w:t xml:space="preserve"> </w:t>
      </w:r>
      <w:hyperlink r:id="rId81" w:tgtFrame="_blank" w:history="1">
        <w:r w:rsidRPr="00C74027">
          <w:rPr>
            <w:rStyle w:val="Hyperlink"/>
          </w:rPr>
          <w:t>Laura Ingraham</w:t>
        </w:r>
      </w:hyperlink>
      <w:r>
        <w:t xml:space="preserve"> </w:t>
      </w:r>
      <w:r w:rsidRPr="00C74027">
        <w:rPr>
          <w:rStyle w:val="Emphasis"/>
        </w:rPr>
        <w:t>spoke out against a war with Iran Thursday saying that conflict with the Middle East power likely would cost President Trump the presidency in 2020.</w:t>
      </w:r>
      <w:r>
        <w:t xml:space="preserve"> </w:t>
      </w:r>
      <w:r w:rsidRPr="00C74027">
        <w:t>"</w:t>
      </w:r>
      <w:r w:rsidRPr="00C74027">
        <w:rPr>
          <w:rStyle w:val="Emphasis"/>
        </w:rPr>
        <w:t>The only obstacles that I see to Trump's winning in 2020 are</w:t>
      </w:r>
      <w:r w:rsidRPr="00C74027">
        <w:t xml:space="preserve"> one, an economic collapse and two, </w:t>
      </w:r>
      <w:r w:rsidRPr="00C74027">
        <w:rPr>
          <w:rStyle w:val="Emphasis"/>
        </w:rPr>
        <w:t>a new American war. That risk, trump throwing in with the Bush war hawks and a repudiation of his own doctor and principled realism in foreign policy," Ingraham said on "</w:t>
      </w:r>
      <w:hyperlink r:id="rId82" w:tgtFrame="_blank" w:history="1">
        <w:r w:rsidRPr="00C74027">
          <w:rPr>
            <w:rStyle w:val="Emphasis"/>
          </w:rPr>
          <w:t>The Ingraham Angle</w:t>
        </w:r>
      </w:hyperlink>
      <w:r w:rsidRPr="00C74027">
        <w:rPr>
          <w:rStyle w:val="Emphasis"/>
        </w:rPr>
        <w:t>."</w:t>
      </w:r>
      <w:r>
        <w:rPr>
          <w:rStyle w:val="Emphasis"/>
        </w:rPr>
        <w:t xml:space="preserve"> </w:t>
      </w:r>
      <w:hyperlink r:id="rId83" w:tgtFrame="_blank" w:history="1">
        <w:r w:rsidRPr="00C74027">
          <w:rPr>
            <w:rStyle w:val="Hyperlink"/>
          </w:rPr>
          <w:t>Iran</w:t>
        </w:r>
      </w:hyperlink>
      <w:r>
        <w:t xml:space="preserve"> </w:t>
      </w:r>
      <w:r w:rsidRPr="00C74027">
        <w:t>shot down a Navy high-altitude drone over the Strait of Hormuz escalating tensions between the countries.</w:t>
      </w:r>
      <w:r>
        <w:t xml:space="preserve"> </w:t>
      </w:r>
      <w:r w:rsidRPr="00C74027">
        <w:t xml:space="preserve">The </w:t>
      </w:r>
      <w:r w:rsidRPr="00C74027">
        <w:rPr>
          <w:rStyle w:val="Emphasis"/>
        </w:rPr>
        <w:t>Fox News</w:t>
      </w:r>
      <w:r w:rsidRPr="00C74027">
        <w:t xml:space="preserve"> host </w:t>
      </w:r>
      <w:r w:rsidRPr="00C74027">
        <w:rPr>
          <w:rStyle w:val="Emphasis"/>
        </w:rPr>
        <w:t>cited conservative Pat Buchanan's latest column saying that a war with Iran would be labeled 'Trump's war' because he pulled the U.S. from the Iran nuclear treaty.</w:t>
      </w:r>
      <w:r>
        <w:t xml:space="preserve"> </w:t>
      </w:r>
      <w:r w:rsidRPr="00C74027">
        <w:rPr>
          <w:rStyle w:val="StyleUnderline"/>
        </w:rPr>
        <w:t>Ingraham said a "show of force" would be fine but anything requiring a "large deployment" would destroy the presidency.</w:t>
      </w:r>
      <w:r>
        <w:rPr>
          <w:rStyle w:val="StyleUnderline"/>
        </w:rPr>
        <w:t xml:space="preserve"> </w:t>
      </w:r>
      <w:r w:rsidRPr="00C74027">
        <w:t>"If the president and the Pentagon think a targeted show of force can produce the intended deterrence, that's fine," Ingraham said.</w:t>
      </w:r>
      <w:r>
        <w:t xml:space="preserve"> </w:t>
      </w:r>
      <w:r w:rsidRPr="00C74027">
        <w:t>"Anything requiring a large deployment of American troops would have a more harmful effect on his presidency than anything Mueller ever did."</w:t>
      </w:r>
      <w:r>
        <w:t xml:space="preserve"> </w:t>
      </w:r>
      <w:r w:rsidRPr="00C74027">
        <w:t>Ingraham advised caution.</w:t>
      </w:r>
      <w:r>
        <w:t xml:space="preserve"> </w:t>
      </w:r>
      <w:r w:rsidRPr="00C74027">
        <w:rPr>
          <w:rStyle w:val="StyleUnderline"/>
        </w:rPr>
        <w:t>"Whatever response America is mulling, we must be wary of doing anything that will draw us into another long-term conflict in the region," Ingraham said. "We must protect our interests, protect our friend Israel including our rights to patrol international waters and airspace but America cannot and should not be sucked into wasting billions and billions of taxpayer dollars in a region that has been in turmoil for decades."</w:t>
      </w:r>
      <w:r>
        <w:rPr>
          <w:rStyle w:val="StyleUnderline"/>
        </w:rPr>
        <w:t xml:space="preserve"> </w:t>
      </w:r>
      <w:r w:rsidRPr="00C74027">
        <w:rPr>
          <w:rStyle w:val="StyleUnderline"/>
        </w:rPr>
        <w:t>On Friday,</w:t>
      </w:r>
      <w:r>
        <w:rPr>
          <w:rStyle w:val="StyleUnderline"/>
        </w:rPr>
        <w:t xml:space="preserve"> </w:t>
      </w:r>
      <w:hyperlink r:id="rId84" w:history="1">
        <w:r w:rsidRPr="00C74027">
          <w:rPr>
            <w:rStyle w:val="StyleUnderline"/>
          </w:rPr>
          <w:t>Trump explained</w:t>
        </w:r>
      </w:hyperlink>
      <w:r>
        <w:rPr>
          <w:rStyle w:val="StyleUnderline"/>
        </w:rPr>
        <w:t xml:space="preserve"> </w:t>
      </w:r>
      <w:r w:rsidRPr="00C74027">
        <w:rPr>
          <w:rStyle w:val="StyleUnderline"/>
        </w:rPr>
        <w:t>why he called off the retaliatory strikes against Iranian targets, saying a U.S. general told him 150 people could be killed and that would not be "proportionate" with Iran's actions.</w:t>
      </w:r>
    </w:p>
    <w:p w:rsidR="00F407A4" w:rsidRDefault="00F407A4" w:rsidP="00F407A4">
      <w:pPr>
        <w:tabs>
          <w:tab w:val="left" w:pos="6435"/>
        </w:tabs>
        <w:rPr>
          <w:rStyle w:val="Emphasis"/>
          <w:iCs w:val="0"/>
          <w:bdr w:val="none" w:sz="0" w:space="0" w:color="auto"/>
        </w:rPr>
      </w:pPr>
    </w:p>
    <w:p w:rsidR="00F407A4" w:rsidRDefault="00F407A4" w:rsidP="00F407A4">
      <w:pPr>
        <w:tabs>
          <w:tab w:val="left" w:pos="6435"/>
        </w:tabs>
        <w:rPr>
          <w:rStyle w:val="Emphasis"/>
          <w:iCs w:val="0"/>
          <w:bdr w:val="none" w:sz="0" w:space="0" w:color="auto"/>
        </w:rPr>
      </w:pPr>
    </w:p>
    <w:p w:rsidR="00F407A4" w:rsidRDefault="00F407A4" w:rsidP="00F407A4">
      <w:pPr>
        <w:pStyle w:val="Heading4"/>
      </w:pPr>
      <w:r>
        <w:t>Trump’s calling off a strike against Iran proves no war – it’s politically unpopular, would be a reversal of campaign promises, and would doom him in 2020</w:t>
      </w:r>
    </w:p>
    <w:p w:rsidR="00F407A4" w:rsidRPr="00C74027" w:rsidRDefault="00F407A4" w:rsidP="00F407A4">
      <w:r w:rsidRPr="00C74027">
        <w:t xml:space="preserve">Anya </w:t>
      </w:r>
      <w:r w:rsidRPr="00C74027">
        <w:rPr>
          <w:rStyle w:val="Style13ptBold"/>
        </w:rPr>
        <w:t>van Wagtendonk; 7-7-2019</w:t>
      </w:r>
      <w:r w:rsidRPr="00C74027">
        <w:t>; (Anya Van, "In leaked memos, Britain’s ambassador to the US calls Trump "clumsy and inept",", Vox, 7-7-2019, https://www.vox.com/2019/7/7/20685055/uk-ambassabor-leaked-memos-britain-us-donald-trump-clumsy-inept-dysfunctional, debateshark)</w:t>
      </w:r>
    </w:p>
    <w:p w:rsidR="00F407A4" w:rsidRDefault="00F407A4" w:rsidP="00F407A4">
      <w:pPr>
        <w:rPr>
          <w:sz w:val="8"/>
        </w:rPr>
      </w:pPr>
      <w:r w:rsidRPr="00C74027">
        <w:rPr>
          <w:rStyle w:val="StyleUnderline"/>
        </w:rPr>
        <w:t>Britain’s ambassador to the United States called President Donald Trump “uniquely dysfunctional” and expressed grave concerns about American economic and foreign policy in a series of cables that were leaked to the British tabloid the</w:t>
      </w:r>
      <w:r>
        <w:rPr>
          <w:rStyle w:val="StyleUnderline"/>
        </w:rPr>
        <w:t xml:space="preserve"> </w:t>
      </w:r>
      <w:hyperlink r:id="rId85" w:history="1">
        <w:r w:rsidRPr="00C74027">
          <w:rPr>
            <w:rStyle w:val="StyleUnderline"/>
          </w:rPr>
          <w:t>Daily Mail</w:t>
        </w:r>
      </w:hyperlink>
      <w:r>
        <w:rPr>
          <w:rStyle w:val="StyleUnderline"/>
        </w:rPr>
        <w:t xml:space="preserve"> </w:t>
      </w:r>
      <w:r w:rsidRPr="00C74027">
        <w:rPr>
          <w:rStyle w:val="StyleUnderline"/>
        </w:rPr>
        <w:t>and published on Saturday.</w:t>
      </w:r>
      <w:r>
        <w:rPr>
          <w:rStyle w:val="StyleUnderline"/>
        </w:rPr>
        <w:t xml:space="preserve"> </w:t>
      </w:r>
      <w:r w:rsidRPr="00054F74">
        <w:rPr>
          <w:sz w:val="8"/>
        </w:rPr>
        <w:t xml:space="preserve">The leaked cables, prepared by </w:t>
      </w:r>
      <w:r w:rsidRPr="00054F74">
        <w:rPr>
          <w:rStyle w:val="Emphasis"/>
        </w:rPr>
        <w:t>Sir Kim Darroch (who has served as ambassador from Britain to the US since January 2016),</w:t>
      </w:r>
      <w:r w:rsidRPr="00054F74">
        <w:rPr>
          <w:sz w:val="8"/>
        </w:rPr>
        <w:t xml:space="preserve"> cover the entirety of the Trump presidency, even touching on an official state visit to the UK less than a month ago, when the Trump and his family attended a banquet at Buckingham Palace and afternoon tea with Prince Charles and Camilla, and </w:t>
      </w:r>
      <w:hyperlink r:id="rId86" w:history="1">
        <w:r w:rsidRPr="00054F74">
          <w:rPr>
            <w:rStyle w:val="Hyperlink"/>
            <w:sz w:val="8"/>
          </w:rPr>
          <w:t>laid a wreath at the Grave of the Unknown Warrior</w:t>
        </w:r>
      </w:hyperlink>
      <w:r w:rsidRPr="00054F74">
        <w:rPr>
          <w:sz w:val="8"/>
        </w:rPr>
        <w:t xml:space="preserve">. Despite the </w:t>
      </w:r>
      <w:hyperlink r:id="rId87" w:history="1">
        <w:r w:rsidRPr="00054F74">
          <w:rPr>
            <w:rStyle w:val="Hyperlink"/>
            <w:sz w:val="8"/>
          </w:rPr>
          <w:t>widespread and colorful protests</w:t>
        </w:r>
      </w:hyperlink>
      <w:r w:rsidRPr="00054F74">
        <w:rPr>
          <w:sz w:val="8"/>
        </w:rPr>
        <w:t xml:space="preserve"> that took place during that visit, Darroch wrote afterwards that the UK might now be “flavour of the month” in Trump’s eyes. But these leaks may challenge whatever goodwill emerged from the US president’s visit. In the documents, Darroch describes “vicious infighting and chaos” within the Trump administration, and said that collusion between Trump and “dodgy Russians” was possible. He also warned that an “America First”-style foreign policy could undermine international trade agreements, and warned negotiations over Brexit could introduce further conflict into the two countries’ diplomatic relations. Trump has endorsed Brexit in the past, and recommended the UK </w:t>
      </w:r>
      <w:hyperlink r:id="rId88" w:history="1">
        <w:r w:rsidRPr="00054F74">
          <w:rPr>
            <w:rStyle w:val="Hyperlink"/>
            <w:sz w:val="8"/>
          </w:rPr>
          <w:t>“walk away”</w:t>
        </w:r>
      </w:hyperlink>
      <w:r w:rsidRPr="00054F74">
        <w:rPr>
          <w:sz w:val="8"/>
        </w:rPr>
        <w:t xml:space="preserve"> from the EU without a deal ahead of his state visit. After it leaves the European Union, the UK will need to renegotiate a number of its trade agreements, and could look to strengthen its trade ties with the US. Darroch wrote doing so could be easier said than done due to the Trump administration’s stances on a variety of issues. “As we advance our agenda of deepening and strengthening trading arrangements, divergences of approach on climate change, media freedoms, and the death penalty may come to the fore,” the ambassador wrote. Darroch also </w:t>
      </w:r>
      <w:r w:rsidRPr="00054F74">
        <w:rPr>
          <w:rStyle w:val="Emphasis"/>
        </w:rPr>
        <w:t>criticized Trump’s foreign policy more generally, and cited the administration’s stance on Iran as being of concern.</w:t>
      </w:r>
      <w:r>
        <w:rPr>
          <w:rStyle w:val="Emphasis"/>
        </w:rPr>
        <w:t xml:space="preserve"> </w:t>
      </w:r>
      <w:r w:rsidRPr="00054F74">
        <w:rPr>
          <w:rStyle w:val="StyleUnderline"/>
        </w:rPr>
        <w:t>He wrote of Trump’s last minute decision to call off a</w:t>
      </w:r>
      <w:r>
        <w:rPr>
          <w:rStyle w:val="StyleUnderline"/>
        </w:rPr>
        <w:t xml:space="preserve"> </w:t>
      </w:r>
      <w:hyperlink r:id="rId89" w:history="1">
        <w:r w:rsidRPr="00054F74">
          <w:rPr>
            <w:rStyle w:val="StyleUnderline"/>
          </w:rPr>
          <w:t>military strike against Iran</w:t>
        </w:r>
      </w:hyperlink>
      <w:r w:rsidRPr="00054F74">
        <w:rPr>
          <w:rStyle w:val="StyleUnderline"/>
        </w:rPr>
        <w:t>, expressing frustration at the confusion that rippled across the diplomatic community during the incident.</w:t>
      </w:r>
      <w:r w:rsidRPr="00054F74">
        <w:rPr>
          <w:sz w:val="8"/>
        </w:rPr>
        <w:t xml:space="preserve"> </w:t>
      </w:r>
      <w:r w:rsidRPr="00054F74">
        <w:rPr>
          <w:rStyle w:val="Emphasis"/>
        </w:rPr>
        <w:t>He also cautioned his government to be wary of believing Trump’s rationale for canceling the strike (the president said he decided against the attack after learning there would be civilian casualties).</w:t>
      </w:r>
      <w:r>
        <w:rPr>
          <w:rStyle w:val="Emphasis"/>
        </w:rPr>
        <w:t xml:space="preserve"> </w:t>
      </w:r>
      <w:r w:rsidRPr="00054F74">
        <w:rPr>
          <w:sz w:val="8"/>
        </w:rPr>
        <w:t>“</w:t>
      </w:r>
      <w:r w:rsidRPr="00054F74">
        <w:rPr>
          <w:rStyle w:val="Emphasis"/>
        </w:rPr>
        <w:t>His claim, however, that he changed his mind because of 150 predicted casualties doesn’t stand up; he would certainly have heard this figure in his initial briefing,” Darroch wrote. “It’s more likely that he was never fully on board and that he was worried about how this apparent reversal of his 2016 campaign promises would look [during the 2020 election].”</w:t>
      </w:r>
      <w:r>
        <w:rPr>
          <w:rStyle w:val="Emphasis"/>
        </w:rPr>
        <w:t xml:space="preserve"> </w:t>
      </w:r>
      <w:r w:rsidRPr="00054F74">
        <w:rPr>
          <w:sz w:val="8"/>
        </w:rPr>
        <w:t xml:space="preserve">Darroch also warned that the US president could still choose to strike Iran: “Just one more Iranian attack somewhere in the region could trigger yet another Trump U-turn.” This is something Trump has made clear himself; during an </w:t>
      </w:r>
      <w:hyperlink r:id="rId90" w:history="1">
        <w:r w:rsidRPr="00054F74">
          <w:rPr>
            <w:rStyle w:val="Hyperlink"/>
            <w:sz w:val="8"/>
          </w:rPr>
          <w:t>interview with Meet the Press</w:t>
        </w:r>
      </w:hyperlink>
      <w:r w:rsidRPr="00054F74">
        <w:rPr>
          <w:sz w:val="8"/>
        </w:rPr>
        <w:t xml:space="preserve"> in late June, the president said, “If they do something else, it’ll be double.” During the same interview, Trump also said, “I’m not looking for war and if there is, it’ll be obliteration like you’ve never seen before.” Overall, Darroch described the president as “clumsy and inept,” and wrote, “I don’t think this Administration will ever look competent.” In spite of the concerns Darroch raised, he also assessed Trump as someone whom the UK can expect to complete his first term in full, writing that despite controversies, Trump will always “emerge from the flames, battered but intact, like [Arnold] Schwarzenegger in the final scenes of The Terminator.” It is unclear who leaked the memos, and the White House has not yet commented on them, </w:t>
      </w:r>
      <w:hyperlink r:id="rId91" w:history="1">
        <w:r w:rsidRPr="00054F74">
          <w:rPr>
            <w:rStyle w:val="Hyperlink"/>
            <w:sz w:val="8"/>
          </w:rPr>
          <w:t>according to the New York Times</w:t>
        </w:r>
      </w:hyperlink>
      <w:r w:rsidRPr="00054F74">
        <w:rPr>
          <w:sz w:val="8"/>
        </w:rPr>
        <w:t xml:space="preserve">. This is not the first time that a communication from Darroch regarding the president has leaked. In a telegram sent shortly before Trump’s election, but published shortly afterwards, Darroch suggested to British Prime Minister Theresa May that the president-elect </w:t>
      </w:r>
      <w:hyperlink r:id="rId92" w:tgtFrame="_blank" w:history="1">
        <w:r w:rsidRPr="00054F74">
          <w:rPr>
            <w:rStyle w:val="Hyperlink"/>
            <w:sz w:val="8"/>
          </w:rPr>
          <w:t>could be “open to outside influence” from Britain</w:t>
        </w:r>
      </w:hyperlink>
      <w:r w:rsidRPr="00054F74">
        <w:rPr>
          <w:sz w:val="8"/>
        </w:rPr>
        <w:t>. In a statement issued in response to these most recent leaks, Britain’s Foreign Office defended their diplomat. “The British public would expect our ambassadors to provide ministers with an honest, unvarnished assessment of the politics in their country,” the statement read in part. “Their views are not necessarily the views of ministers or indeed the government. But we pay them to be candid. Just as the U.S. ambassador here will send back his reading of Westminster politics and personalities.” Donald Trump has had a long, complicated relationship with the UK Leaders from the United States and United Kingdom have long referred to a “special relationship” existing between the two nations. Winston Churchill famously upheld this idea during the years immediately following World War II, insisting that a similar war could only be avoided by maintaining close ties between Britain and the United States. Theresa May described last month’s official state visit as a “</w:t>
      </w:r>
      <w:hyperlink r:id="rId93" w:history="1">
        <w:r w:rsidRPr="00054F74">
          <w:rPr>
            <w:rStyle w:val="Hyperlink"/>
            <w:sz w:val="8"/>
          </w:rPr>
          <w:t>significant week for the special relationship</w:t>
        </w:r>
      </w:hyperlink>
      <w:r w:rsidRPr="00054F74">
        <w:rPr>
          <w:sz w:val="8"/>
        </w:rPr>
        <w:t>.” But Donald Trump has repeatedly complicated that relationship by squabbling with various political figures in Britain and inserting himself into that country’s political process. En route to the state visit, for example, he responded to London Mayor Sadiq Khan’s criticism of his trip by tweeting Khan was “</w:t>
      </w:r>
      <w:hyperlink r:id="rId94" w:history="1">
        <w:r w:rsidRPr="00054F74">
          <w:rPr>
            <w:rStyle w:val="Hyperlink"/>
            <w:sz w:val="8"/>
          </w:rPr>
          <w:t>a stone cold loser who should focus on crime in London, not me.</w:t>
        </w:r>
      </w:hyperlink>
      <w:r w:rsidRPr="00054F74">
        <w:rPr>
          <w:sz w:val="8"/>
        </w:rPr>
        <w:t xml:space="preserve">” The tweet came after years of the two men trading barbs, </w:t>
      </w:r>
      <w:hyperlink r:id="rId95" w:history="1">
        <w:r w:rsidRPr="00054F74">
          <w:rPr>
            <w:rStyle w:val="Hyperlink"/>
            <w:sz w:val="8"/>
          </w:rPr>
          <w:t>as Vox’s Alex Ward has described</w:t>
        </w:r>
      </w:hyperlink>
      <w:r w:rsidRPr="00054F74">
        <w:rPr>
          <w:sz w:val="8"/>
        </w:rPr>
        <w:t xml:space="preserve">: Khan has called Trump “ill-informed” and his Muslim ban “ignorant;” Trump has accused Khan of being blasé about terrorism and crime. The president also criticized Meghan Markle, the American actress who recently married into the royal family, in the lead up to his state visit. As </w:t>
      </w:r>
      <w:hyperlink r:id="rId96" w:history="1">
        <w:r w:rsidRPr="00054F74">
          <w:rPr>
            <w:rStyle w:val="Hyperlink"/>
            <w:sz w:val="8"/>
          </w:rPr>
          <w:t>Vox’s Gabriela Resto-Montero reported</w:t>
        </w:r>
      </w:hyperlink>
      <w:r w:rsidRPr="00054F74">
        <w:rPr>
          <w:sz w:val="8"/>
        </w:rPr>
        <w:t>: Although the royal family stays away from commenting on politics, particularly foreign politics, Markle was critical of Trump during the 2016 election, back when she was a private American citizen. When asked about Markle saying she’d move to Canada if he was elected, Trump responded, “</w:t>
      </w:r>
      <w:hyperlink r:id="rId97" w:history="1">
        <w:r w:rsidRPr="00054F74">
          <w:rPr>
            <w:rStyle w:val="Hyperlink"/>
            <w:sz w:val="8"/>
          </w:rPr>
          <w:t>I didn’t know she was nasty</w:t>
        </w:r>
      </w:hyperlink>
      <w:r w:rsidRPr="00054F74">
        <w:rPr>
          <w:sz w:val="8"/>
        </w:rPr>
        <w:t xml:space="preserve">.” The president took to to claim he’d never made that statement; however, as </w:t>
      </w:r>
      <w:hyperlink r:id="rId98" w:history="1">
        <w:r w:rsidRPr="00054F74">
          <w:rPr>
            <w:rStyle w:val="Hyperlink"/>
            <w:sz w:val="8"/>
          </w:rPr>
          <w:t>NBC News</w:t>
        </w:r>
      </w:hyperlink>
      <w:r w:rsidRPr="00054F74">
        <w:rPr>
          <w:sz w:val="8"/>
        </w:rPr>
        <w:t xml:space="preserve"> reports, audio seems to suggest he did, in fact, say those words about the duchess. Beyond insulting the country’s politicians and public figures, Trump has inserted himself into the UK’s political process in a manner US president typically avoid. On the campaign trail in 2016, Trump came out </w:t>
      </w:r>
      <w:hyperlink r:id="rId99" w:history="1">
        <w:r w:rsidRPr="00054F74">
          <w:rPr>
            <w:rStyle w:val="Hyperlink"/>
            <w:sz w:val="8"/>
          </w:rPr>
          <w:t>strongly for Brexit</w:t>
        </w:r>
      </w:hyperlink>
      <w:r w:rsidRPr="00054F74">
        <w:rPr>
          <w:sz w:val="8"/>
        </w:rPr>
        <w:t>, saying things like: “I know Great Britain very well. I know, you know, the country very well. I have a lot of investments there. I would say that they’re better off without it. But I want them to make their own decision.” He has continued his advocacy for the UK’s divorce from the European Union as president, often without adding qualifiers such as “I want them to make their own decision.” He addressed the British people in an</w:t>
      </w:r>
      <w:hyperlink r:id="rId100" w:history="1">
        <w:r w:rsidRPr="00054F74">
          <w:rPr>
            <w:rStyle w:val="Hyperlink"/>
            <w:sz w:val="8"/>
          </w:rPr>
          <w:t>interview with the Sunday Times</w:t>
        </w:r>
      </w:hyperlink>
      <w:r w:rsidRPr="00054F74">
        <w:rPr>
          <w:sz w:val="8"/>
        </w:rPr>
        <w:t xml:space="preserve"> ahead of his state visit and said: “If you don’t get the deal you want, if you don’t get a fair deal, then you walk away.” The president is also linked to right-wing politicians in Britain, and has seemingly endorsed two of them: Boris Johnson, a Brexit supporter and Theresa May’s former foreign secretary, and Brexiteer and current leader of the Brexit Party, Nigel Farage. In a 2018 interview with British tabloid The Sun, Trump heavily criticized May’s handling of Brexit, and said Johnson </w:t>
      </w:r>
      <w:hyperlink r:id="rId101" w:history="1">
        <w:r w:rsidRPr="00054F74">
          <w:rPr>
            <w:rStyle w:val="Hyperlink"/>
            <w:sz w:val="8"/>
          </w:rPr>
          <w:t>would make “a great prime minister.”</w:t>
        </w:r>
      </w:hyperlink>
      <w:r w:rsidRPr="00054F74">
        <w:rPr>
          <w:sz w:val="8"/>
        </w:rPr>
        <w:t xml:space="preserve"> The comments came as May was busy defending the decision to invite the president for a state visit. In recent weeks, Johnson has taken the lead in the race to replace May; while Trump has not officially endorsed Johnson’s candidacy, the British politician said </w:t>
      </w:r>
      <w:hyperlink r:id="rId102" w:history="1">
        <w:r w:rsidRPr="00054F74">
          <w:rPr>
            <w:rStyle w:val="Hyperlink"/>
            <w:sz w:val="8"/>
          </w:rPr>
          <w:t>Trump called him</w:t>
        </w:r>
      </w:hyperlink>
      <w:r w:rsidRPr="00054F74">
        <w:rPr>
          <w:sz w:val="8"/>
        </w:rPr>
        <w:t xml:space="preserve">during the UK visit and “wished me well.” Trump has advocated for putting Farage in charge of future Brexit negotiations, telling the Sunday Times, “I like Nigel a lot. He has a lot to offer, he is a very smart person. They won’t bring him in but think how well they would do if they did. They just haven’t figured that out yet.” The president has also publicly lobbied for Farage to be given another job: Ambassador Darroch’s. Shortly after his election, </w:t>
      </w:r>
      <w:hyperlink r:id="rId103" w:history="1">
        <w:r w:rsidRPr="00054F74">
          <w:rPr>
            <w:rStyle w:val="Hyperlink"/>
            <w:sz w:val="8"/>
          </w:rPr>
          <w:t>he tweeted</w:t>
        </w:r>
      </w:hyperlink>
      <w:r w:rsidRPr="00054F74">
        <w:rPr>
          <w:sz w:val="8"/>
        </w:rPr>
        <w:t xml:space="preserve"> that Farage should become ambassador to the US. In response, Darroch’s predecessor, Peter Westmacott, </w:t>
      </w:r>
      <w:hyperlink r:id="rId104" w:history="1">
        <w:r w:rsidRPr="00054F74">
          <w:rPr>
            <w:rStyle w:val="Hyperlink"/>
            <w:sz w:val="8"/>
          </w:rPr>
          <w:t>told the Guardian</w:t>
        </w:r>
      </w:hyperlink>
      <w:r w:rsidRPr="00054F74">
        <w:rPr>
          <w:sz w:val="8"/>
        </w:rPr>
        <w:t>: “Ambassadors need to be acceptable to host governments, not chosen by them.”</w:t>
      </w:r>
    </w:p>
    <w:p w:rsidR="00F407A4" w:rsidRDefault="00F407A4" w:rsidP="00F407A4">
      <w:pPr>
        <w:rPr>
          <w:sz w:val="8"/>
        </w:rPr>
      </w:pPr>
    </w:p>
    <w:p w:rsidR="00F407A4" w:rsidRDefault="00F407A4" w:rsidP="00F407A4">
      <w:pPr>
        <w:rPr>
          <w:sz w:val="8"/>
        </w:rPr>
      </w:pPr>
    </w:p>
    <w:p w:rsidR="00F407A4" w:rsidRDefault="00F407A4" w:rsidP="00F407A4">
      <w:pPr>
        <w:rPr>
          <w:sz w:val="8"/>
        </w:rPr>
      </w:pPr>
    </w:p>
    <w:p w:rsidR="00F407A4" w:rsidRDefault="00F407A4" w:rsidP="00F407A4">
      <w:pPr>
        <w:rPr>
          <w:sz w:val="8"/>
        </w:rPr>
      </w:pPr>
    </w:p>
    <w:p w:rsidR="00F407A4" w:rsidRDefault="00F407A4" w:rsidP="00F407A4">
      <w:pPr>
        <w:pStyle w:val="Heading4"/>
      </w:pPr>
      <w:r>
        <w:t>Don’t buy Trump’s saber-rattling – he don’t want no smoke</w:t>
      </w:r>
    </w:p>
    <w:p w:rsidR="00F407A4" w:rsidRDefault="00F407A4" w:rsidP="00F407A4">
      <w:r w:rsidRPr="00D8774E">
        <w:t xml:space="preserve">Nahal </w:t>
      </w:r>
      <w:r w:rsidRPr="00D8774E">
        <w:rPr>
          <w:rStyle w:val="Style13ptBold"/>
        </w:rPr>
        <w:t>Toosi; 06/21</w:t>
      </w:r>
      <w:r w:rsidRPr="00D8774E">
        <w:t>/2019; (Nahal Toosi,</w:t>
      </w:r>
      <w:r>
        <w:t xml:space="preserve"> </w:t>
      </w:r>
      <w:r w:rsidRPr="00D8774E">
        <w:t>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Prior to joining the AP, Toosi worked for the Milwaukee Journal Sentinel, where she mostly covered higher education but also managed to report from Iraq during the U.S. invasion in 2003, as well as from Egypt, Thailand and Germany. "Trump smothers his own military threats,", POLITICO, 06/21/2019, https://www.politico.com/story/2019/06/21/donald-trump-military-threats-1376412, debateshark)</w:t>
      </w:r>
    </w:p>
    <w:p w:rsidR="00F407A4" w:rsidRPr="004E6699" w:rsidRDefault="00F407A4" w:rsidP="00F407A4">
      <w:r w:rsidRPr="004E6699">
        <w:t>President Donald Trump has long talked a big game when it comes to standing up to U.S. adversaries. He’s threatened “fire and fury” against North Korea, hinted at military action in Venezuela and </w:t>
      </w:r>
      <w:hyperlink r:id="rId105" w:tgtFrame="_blank" w:history="1">
        <w:r w:rsidRPr="004E6699">
          <w:rPr>
            <w:rStyle w:val="Hyperlink"/>
          </w:rPr>
          <w:t>warned</w:t>
        </w:r>
      </w:hyperlink>
      <w:r w:rsidRPr="004E6699">
        <w:t> that he could bring about the “official end of Iran.”</w:t>
      </w:r>
    </w:p>
    <w:p w:rsidR="00F407A4" w:rsidRPr="004E6699" w:rsidRDefault="00F407A4" w:rsidP="00F407A4">
      <w:r w:rsidRPr="004E6699">
        <w:t>But, when faced</w:t>
      </w:r>
    </w:p>
    <w:p w:rsidR="00F407A4" w:rsidRPr="004E6699" w:rsidRDefault="00F407A4" w:rsidP="00F407A4">
      <w:r w:rsidRPr="004E6699">
        <w:t xml:space="preserve"> with evidence of nefarious activities by such countries, and pushed by hawkish advisers to mount a military response, Trump keeps stepping back from the ledge.</w:t>
      </w:r>
    </w:p>
    <w:p w:rsidR="00F407A4" w:rsidRPr="004E6699" w:rsidRDefault="00F407A4" w:rsidP="00F407A4">
      <w:pPr>
        <w:rPr>
          <w:rStyle w:val="StyleUnderline"/>
        </w:rPr>
      </w:pPr>
      <w:r w:rsidRPr="004E6699">
        <w:rPr>
          <w:rStyle w:val="StyleUnderline"/>
        </w:rPr>
        <w:t>President Donald Trump has long talked a big game when it comes to standing up to U.S. adversaries. He’s threatened “fire and fury” against North Korea, hinted at military action in Venezuela and </w:t>
      </w:r>
      <w:hyperlink r:id="rId106" w:tgtFrame="_blank" w:history="1">
        <w:r w:rsidRPr="004E6699">
          <w:rPr>
            <w:rStyle w:val="StyleUnderline"/>
          </w:rPr>
          <w:t>warned</w:t>
        </w:r>
      </w:hyperlink>
      <w:r w:rsidRPr="004E6699">
        <w:rPr>
          <w:rStyle w:val="StyleUnderline"/>
        </w:rPr>
        <w:t> that he could bring about the “official end of Iran.”</w:t>
      </w:r>
    </w:p>
    <w:p w:rsidR="00F407A4" w:rsidRPr="004E6699" w:rsidRDefault="00F407A4" w:rsidP="00F407A4">
      <w:pPr>
        <w:rPr>
          <w:rStyle w:val="StyleUnderline"/>
        </w:rPr>
      </w:pPr>
      <w:r w:rsidRPr="004E6699">
        <w:rPr>
          <w:rStyle w:val="StyleUnderline"/>
        </w:rPr>
        <w:t>But, when faced with evidence of nefarious activities by such countries and pushed by hawkish advisers to mount a military response, Trump keeps stepping back from the ledge.</w:t>
      </w:r>
    </w:p>
    <w:p w:rsidR="00F407A4" w:rsidRPr="004E6699" w:rsidRDefault="00F407A4" w:rsidP="00F407A4">
      <w:pPr>
        <w:rPr>
          <w:rStyle w:val="Emphasis"/>
        </w:rPr>
      </w:pPr>
      <w:r w:rsidRPr="004E6699">
        <w:rPr>
          <w:rStyle w:val="Emphasis"/>
        </w:rPr>
        <w:t>The president’s latest move, canceling an imminent U.S. military strike against Iran after Tehran shot down a U.S. drone, risks creating a “Boy who cried ‘wolf!’” scenario: Trump’s future threats may not be taken seriously and adversaries could dangerously miscalculate how he will react, former U.S. officials and analysts across the political spectrum warned.</w:t>
      </w:r>
    </w:p>
    <w:p w:rsidR="00F407A4" w:rsidRPr="004E6699" w:rsidRDefault="00F407A4" w:rsidP="00F407A4">
      <w:pPr>
        <w:rPr>
          <w:rStyle w:val="StyleUnderline"/>
        </w:rPr>
      </w:pPr>
      <w:r w:rsidRPr="004E6699">
        <w:t>“</w:t>
      </w:r>
      <w:r w:rsidRPr="004E6699">
        <w:rPr>
          <w:rStyle w:val="StyleUnderline"/>
        </w:rPr>
        <w:t>President Trump’s handling of rising Iranian provocations in the Persian Gulf is undermining American global credibility — which is the currency for foreign policy and the bedrock of deterrence — and our vital interests,” said Michael Makovsky, chief executive of the right-leaning Jewish Institute for National Security of America.</w:t>
      </w:r>
    </w:p>
    <w:p w:rsidR="00F407A4" w:rsidRPr="004E6699" w:rsidRDefault="00F407A4" w:rsidP="00F407A4">
      <w:r w:rsidRPr="004E6699">
        <w:t>Trump came to the White House 2½ years ago from the bombastic world of New York real estate and the illusionist stage of reality TV. But his apparent hopes that rhetoric and threats of military action would bully America’s adversaries into caving to his demands have yet to produce the desired results, despite Trump’s claims to the contrary.</w:t>
      </w:r>
    </w:p>
    <w:p w:rsidR="00F407A4" w:rsidRPr="004E6699" w:rsidRDefault="00F407A4" w:rsidP="00F407A4">
      <w:r w:rsidRPr="004E6699">
        <w:t>When those same countries have pushed back, the president — reluctant to actually engage in a new war — has regularly tried to minimize what happened. This past week, for example, he suggested that Iran had mistakenly shot down the U.S. drone. He also downplayed recent attacks on oil tankers that the U.S. blames on Iran as being “very minor.”</w:t>
      </w:r>
    </w:p>
    <w:p w:rsidR="00F407A4" w:rsidRPr="004E6699" w:rsidRDefault="00F407A4" w:rsidP="00F407A4">
      <w:pPr>
        <w:rPr>
          <w:rStyle w:val="Emphasis"/>
        </w:rPr>
      </w:pPr>
      <w:r w:rsidRPr="004E6699">
        <w:rPr>
          <w:rStyle w:val="Emphasis"/>
        </w:rPr>
        <w:t>“Trump is caught between his aversion to military entanglements and his need to look tough, and he’s also caught between his own cautious instincts and some of his advisers’ excessively bellicose ones,” said Rob Malley, head of the International Crisis Group and a former Obama administration official. “When those factors are in tension, he looks for a way — any way — to minimize the contradiction.”</w:t>
      </w:r>
    </w:p>
    <w:p w:rsidR="00F407A4" w:rsidRPr="004E6699" w:rsidRDefault="00F407A4" w:rsidP="00F407A4">
      <w:pPr>
        <w:rPr>
          <w:rStyle w:val="Emphasis"/>
        </w:rPr>
      </w:pPr>
      <w:r w:rsidRPr="004E6699">
        <w:rPr>
          <w:rStyle w:val="Emphasis"/>
        </w:rPr>
        <w:t>Trump’s decision to cancel the military strike on Iran went against the recommendations of several top officials, including Secretary of State Mike Pompeo, CIA Director Gina Haspel and national security adviser John Bolton, according to The New York Times.</w:t>
      </w:r>
    </w:p>
    <w:p w:rsidR="00F407A4" w:rsidRPr="004E6699" w:rsidRDefault="00F407A4" w:rsidP="00F407A4">
      <w:pPr>
        <w:rPr>
          <w:rStyle w:val="StyleUnderline"/>
        </w:rPr>
      </w:pPr>
      <w:r w:rsidRPr="004E6699">
        <w:t>Instead, Iranian leaders said Trump sent a back-channel message to them via the country of Oman requesting talks, according to</w:t>
      </w:r>
      <w:r>
        <w:t xml:space="preserve"> </w:t>
      </w:r>
      <w:hyperlink r:id="rId107" w:tgtFrame="_blank" w:history="1">
        <w:r w:rsidRPr="004E6699">
          <w:rPr>
            <w:rStyle w:val="Hyperlink"/>
          </w:rPr>
          <w:t>Reuters</w:t>
        </w:r>
      </w:hyperlink>
      <w:r w:rsidRPr="004E6699">
        <w:t xml:space="preserve">. (Late Friday, the State Department denied the report, calling it “pure Iranian propaganda.”) And on Twitter Friday morning, </w:t>
      </w:r>
      <w:r w:rsidRPr="004E6699">
        <w:rPr>
          <w:rStyle w:val="StyleUnderline"/>
        </w:rPr>
        <w:t>the president put a humanitarian spin on his decision.</w:t>
      </w:r>
    </w:p>
    <w:p w:rsidR="00F407A4" w:rsidRPr="004E6699" w:rsidRDefault="00F407A4" w:rsidP="00F407A4">
      <w:pPr>
        <w:rPr>
          <w:rStyle w:val="StyleUnderline"/>
        </w:rPr>
      </w:pPr>
      <w:r w:rsidRPr="004E6699">
        <w:rPr>
          <w:rStyle w:val="StyleUnderline"/>
        </w:rPr>
        <w:t>“We were cocked &amp; loaded to retaliate last night on 3 different sights [sic] when I asked, how many will die 150 people, sir, was the answer from a General. 10 minutes before the strike I stopped it,” Trump said.</w:t>
      </w:r>
    </w:p>
    <w:p w:rsidR="00F407A4" w:rsidRPr="004E6699" w:rsidRDefault="00F407A4" w:rsidP="00F407A4">
      <w:pPr>
        <w:rPr>
          <w:rStyle w:val="StyleUnderline"/>
        </w:rPr>
      </w:pPr>
      <w:r w:rsidRPr="004E6699">
        <w:rPr>
          <w:rStyle w:val="StyleUnderline"/>
        </w:rPr>
        <w:t>Many responded to the move with relief, including some of the most outspoken opponents of Iran’s Islamist regime who applauded Trump for exercising caution.</w:t>
      </w:r>
    </w:p>
    <w:p w:rsidR="00F407A4" w:rsidRPr="004E6699" w:rsidRDefault="00F407A4" w:rsidP="00F407A4">
      <w:r w:rsidRPr="004E6699">
        <w:t>“Don’t get into a shooting war with regime on their timeline and on their terms,” said Mark Dubowitz, head of the hawkish Foundation for Defense of Democracies, which has pushed for pressuring the government in Tehran through heavy U.S. sanctions.</w:t>
      </w:r>
    </w:p>
    <w:p w:rsidR="00F407A4" w:rsidRPr="004E6699" w:rsidRDefault="00F407A4" w:rsidP="00F407A4">
      <w:r w:rsidRPr="004E6699">
        <w:t>But even persistent Trump critics happy to see him call off the strike acknowledged that his unpredictable nature, and his obvious disagreements with his own top aides, undermines U.S. credibility.</w:t>
      </w:r>
    </w:p>
    <w:p w:rsidR="00F407A4" w:rsidRPr="004E6699" w:rsidRDefault="00F407A4" w:rsidP="00F407A4">
      <w:r w:rsidRPr="004E6699">
        <w:t>“Trump’s message to Iran is clear: He wants to negotiate,” said Joe Cirincione, president of the Ploughshares Fund. “The problem is that the rest of his war cabinet do not. So Iran and the rest of the world cannot understand what the U.S. strategy actually is.”</w:t>
      </w:r>
    </w:p>
    <w:p w:rsidR="00F407A4" w:rsidRPr="004E6699" w:rsidRDefault="00F407A4" w:rsidP="00F407A4">
      <w:r w:rsidRPr="004E6699">
        <w:t>During his first few months in office, Trump seemed more willing to back up his rhetoric with the use of military force. He ordered missiles to rain down on Syria after the U.S. determined that the Arab country’s strongman leader, Bashar Assad, was behind vicious chemical attack on civilians. Trump later ordered a second strike in Syria for similar reasons.</w:t>
      </w:r>
    </w:p>
    <w:p w:rsidR="00F407A4" w:rsidRPr="004E6699" w:rsidRDefault="00F407A4" w:rsidP="00F407A4">
      <w:r w:rsidRPr="004E6699">
        <w:t>The moves were especially striking because it separated Trump from his predecessor, President Barack Obama, often a motivating factor for Trump. Obama chose not to attack Syrian assets after Assad ignored his warning not to use chemical weapons, leading to criticism that he was weak.</w:t>
      </w:r>
    </w:p>
    <w:p w:rsidR="00F407A4" w:rsidRPr="004E6699" w:rsidRDefault="00F407A4" w:rsidP="00F407A4">
      <w:r w:rsidRPr="004E6699">
        <w:t>Now, after backing down himself, Trump has opened himself up to similar criticism</w:t>
      </w:r>
    </w:p>
    <w:p w:rsidR="00F407A4" w:rsidRPr="004E6699" w:rsidRDefault="00F407A4" w:rsidP="00F407A4">
      <w:r w:rsidRPr="004E6699">
        <w:t>Still, Trump’s increasing reliance on rhetoric has, at times, arguably paid off.</w:t>
      </w:r>
    </w:p>
    <w:p w:rsidR="00F407A4" w:rsidRPr="004E6699" w:rsidRDefault="00F407A4" w:rsidP="00F407A4">
      <w:r w:rsidRPr="004E6699">
        <w:t>He exchanged furious verbal fire with North Korea’s Kim Jong Un, warning of raining “fire and fury” down on the young dictator and claiming that he has the “bigger” nuclear button. Kim, whose country has amassed a nuclear arsenal the U.S. has long sought to eliminate, called Trump a “dotard.”</w:t>
      </w:r>
    </w:p>
    <w:p w:rsidR="00F407A4" w:rsidRPr="004E6699" w:rsidRDefault="00F407A4" w:rsidP="00F407A4">
      <w:r w:rsidRPr="004E6699">
        <w:t>Trump supporters argue that his rhetoric, combined with heavy economic sanctions he placed on North Korea, helped spur Kim to meet twice with Trump and reduce his nuclear-related testing. Trump now says he has a great relationship with Kim.</w:t>
      </w:r>
    </w:p>
    <w:p w:rsidR="00F407A4" w:rsidRPr="004E6699" w:rsidRDefault="00F407A4" w:rsidP="00F407A4">
      <w:r w:rsidRPr="004E6699">
        <w:t>But while tensions with North Korea today are lower than during Trump’s first year in office, the two countries have made little progress on inking a nuclear agreement. More recently, North Korea has stepped up its anti-U.S. rhetoric, though it has spared Trump from personal insults so far.</w:t>
      </w:r>
    </w:p>
    <w:p w:rsidR="00F407A4" w:rsidRPr="004E6699" w:rsidRDefault="00F407A4" w:rsidP="00F407A4">
      <w:r w:rsidRPr="004E6699">
        <w:t>North Korea has also resumed test-launching projectiles — likely missiles. Normally, such maneuvers would invite a tough U.S. rebuke, at least verbally. But Trump has downplayed the tests, saying the missiles are short-range. “I don’t consider that a breach of trust at all,” he said.</w:t>
      </w:r>
    </w:p>
    <w:p w:rsidR="00F407A4" w:rsidRPr="004E6699" w:rsidRDefault="00F407A4" w:rsidP="00F407A4">
      <w:r w:rsidRPr="004E6699">
        <w:t>Trump also approved sanctions and other U.S. pressure on Venezuela’s strongman leader, Nicolás Maduro, whom the U.S. president has said he no longer recognizes as the country’s legitimate leader. Trump has in the past also suggested the U.S. military could play a role in Venezuela.</w:t>
      </w:r>
    </w:p>
    <w:p w:rsidR="00F407A4" w:rsidRPr="004E6699" w:rsidRDefault="00F407A4" w:rsidP="00F407A4">
      <w:r w:rsidRPr="004E6699">
        <w:t>But as the pressure campaign has failed to work against the Venezuelan autocrat, Trump and his aides have all but stopped talking about the crisis in the Latin American country, where many citizens are desperate for food and basic medicines.</w:t>
      </w:r>
    </w:p>
    <w:p w:rsidR="00F407A4" w:rsidRPr="004E6699" w:rsidRDefault="00F407A4" w:rsidP="00F407A4">
      <w:r w:rsidRPr="004E6699">
        <w:t>As is always the case, it’s hard to compare a president’s reactions to various national security scenarios. Each has unique characteristics. North Korea is a nuclear-armed state, for instance, making the prospect of a war exceptionally dangerous. And while Venezuela is less of a threat, a U.S. military move there could infuriate other Latin American countries in the Western Hemisphere, even if they dislike Maduro.</w:t>
      </w:r>
    </w:p>
    <w:p w:rsidR="00F407A4" w:rsidRPr="004E6699" w:rsidRDefault="00F407A4" w:rsidP="00F407A4">
      <w:r w:rsidRPr="004E6699">
        <w:t>Iran poses perhaps the trickiest of all the cases, given its proximity to so many U.S. allies like Israel, its role in the international oil market and its ability to use proxy militias against U.S. targets throughout the Middle East.</w:t>
      </w:r>
    </w:p>
    <w:p w:rsidR="00F407A4" w:rsidRPr="004E6699" w:rsidRDefault="00F407A4" w:rsidP="00F407A4">
      <w:r w:rsidRPr="004E6699">
        <w:t>Trump pulled the U.S. out of the 2015 nuclear deal with Iran negotiated under Obama. He’s promised to negotiate a better, more comprehensive deal with Tehran, one that covers Iran’s non-nuclear military activities as well as its nuclear ones.</w:t>
      </w:r>
    </w:p>
    <w:p w:rsidR="00F407A4" w:rsidRPr="004E6699" w:rsidRDefault="00F407A4" w:rsidP="00F407A4">
      <w:pPr>
        <w:rPr>
          <w:rStyle w:val="StyleUnderline"/>
        </w:rPr>
      </w:pPr>
      <w:r w:rsidRPr="004E6699">
        <w:rPr>
          <w:rStyle w:val="StyleUnderline"/>
        </w:rPr>
        <w:t>But to date, Trump has offered little in the way of carrots for the Iranians to come to the negotiating table. Instead, he’s heaped U.S. sanctions on Iran, labeled one of its most powerful military units a terrorist group and deployed military assets to the Middle East.</w:t>
      </w:r>
    </w:p>
    <w:p w:rsidR="00F407A4" w:rsidRPr="004E6699" w:rsidRDefault="00F407A4" w:rsidP="00F407A4">
      <w:r w:rsidRPr="004E6699">
        <w:t>And while Trump has pulled back from a military strike Thursday night, the risk remains of a military confrontation between the two countries.</w:t>
      </w:r>
    </w:p>
    <w:p w:rsidR="00F407A4" w:rsidRPr="004E6699" w:rsidRDefault="00F407A4" w:rsidP="00F407A4">
      <w:r w:rsidRPr="004E6699">
        <w:t>One trigger point looms: Iran has said it would resume parts of its nuclear program by the middle of next week. That move is a response to Trump’s decision to pull the U.S. out of the nuclear deal, which had offered Iran relief from international sanctions.</w:t>
      </w:r>
    </w:p>
    <w:p w:rsidR="00F407A4" w:rsidRPr="004E6699" w:rsidRDefault="00F407A4" w:rsidP="00F407A4">
      <w:r w:rsidRPr="004E6699">
        <w:t>If Iran takes any more military action against the United States or its allies in the Middle East, Trump might feel compelled to react with a military strike of his own. The crisis could spiral from there.</w:t>
      </w:r>
    </w:p>
    <w:p w:rsidR="00F407A4" w:rsidRPr="004E6699" w:rsidRDefault="00F407A4" w:rsidP="00F407A4">
      <w:pPr>
        <w:rPr>
          <w:rStyle w:val="Emphasis"/>
        </w:rPr>
      </w:pPr>
      <w:r w:rsidRPr="004E6699">
        <w:rPr>
          <w:rStyle w:val="Emphasis"/>
        </w:rPr>
        <w:t>“Tehran has called his bluff, but they haven’t yet achieved what they want and need — mitigation of economic pressure. So they have every incentive to continue escalating,” said Suzanne Maloney, a Brookings Institution expert on the Islamic Republic.</w:t>
      </w:r>
    </w:p>
    <w:p w:rsidR="00F407A4" w:rsidRDefault="00F407A4" w:rsidP="00F407A4">
      <w:pPr>
        <w:tabs>
          <w:tab w:val="left" w:pos="6435"/>
        </w:tabs>
        <w:rPr>
          <w:rStyle w:val="Emphasis"/>
          <w:iCs w:val="0"/>
          <w:bdr w:val="none" w:sz="0" w:space="0" w:color="auto"/>
        </w:rPr>
      </w:pPr>
    </w:p>
    <w:p w:rsidR="00F407A4" w:rsidRDefault="00F407A4" w:rsidP="00F407A4">
      <w:pPr>
        <w:tabs>
          <w:tab w:val="left" w:pos="6435"/>
        </w:tabs>
        <w:rPr>
          <w:rStyle w:val="Emphasis"/>
          <w:iCs w:val="0"/>
          <w:bdr w:val="none" w:sz="0" w:space="0" w:color="auto"/>
        </w:rPr>
      </w:pPr>
    </w:p>
    <w:p w:rsidR="00F407A4" w:rsidRPr="00E109EA" w:rsidRDefault="00F407A4" w:rsidP="00F407A4">
      <w:pPr>
        <w:pStyle w:val="Heading4"/>
      </w:pPr>
      <w:r>
        <w:t>Trump won’t declare war against Iran: U.S won’t go to war with Iran, too unpopular</w:t>
      </w:r>
    </w:p>
    <w:p w:rsidR="00F407A4" w:rsidRDefault="00F407A4" w:rsidP="00F407A4">
      <w:pPr>
        <w:rPr>
          <w:rStyle w:val="Style13ptBold"/>
          <w:b w:val="0"/>
          <w:bCs w:val="0"/>
          <w:sz w:val="22"/>
        </w:rPr>
      </w:pPr>
      <w:r>
        <w:rPr>
          <w:rStyle w:val="Style13ptBold"/>
        </w:rPr>
        <w:t xml:space="preserve">Maalouf 2017 </w:t>
      </w:r>
      <w:r>
        <w:rPr>
          <w:rStyle w:val="Style13ptBold"/>
          <w:b w:val="0"/>
          <w:bCs w:val="0"/>
          <w:sz w:val="22"/>
        </w:rPr>
        <w:t>(Massoud  Maalouf, Former Lebanese Ambassador to Chile, Poland and Canada. Founder/President, Maharat for Development, an NGO dealing with human rights and freedoms in MENA region, “Why the US Won’t Go to War with Iran”, American Herald Tribune, December 18</w:t>
      </w:r>
      <w:r w:rsidRPr="00E109EA">
        <w:rPr>
          <w:rStyle w:val="Style13ptBold"/>
          <w:b w:val="0"/>
          <w:bCs w:val="0"/>
          <w:sz w:val="22"/>
          <w:vertAlign w:val="superscript"/>
        </w:rPr>
        <w:t>th</w:t>
      </w:r>
      <w:r>
        <w:rPr>
          <w:rStyle w:val="Style13ptBold"/>
          <w:b w:val="0"/>
          <w:bCs w:val="0"/>
          <w:sz w:val="22"/>
        </w:rPr>
        <w:t xml:space="preserve">, 2017, </w:t>
      </w:r>
      <w:hyperlink r:id="rId108" w:history="1">
        <w:r w:rsidRPr="009915EC">
          <w:rPr>
            <w:rStyle w:val="Hyperlink"/>
          </w:rPr>
          <w:t>https://ahtribune.com/us/trump-at-war/2063-war-iran.html</w:t>
        </w:r>
      </w:hyperlink>
      <w:r>
        <w:rPr>
          <w:rStyle w:val="Style13ptBold"/>
          <w:b w:val="0"/>
          <w:bCs w:val="0"/>
          <w:sz w:val="22"/>
        </w:rPr>
        <w:t>, N.R)</w:t>
      </w:r>
    </w:p>
    <w:p w:rsidR="00F407A4" w:rsidRPr="00E109EA" w:rsidRDefault="00F407A4" w:rsidP="00F407A4">
      <w:pPr>
        <w:tabs>
          <w:tab w:val="left" w:pos="4185"/>
        </w:tabs>
        <w:rPr>
          <w:rStyle w:val="Style13ptBold"/>
        </w:rPr>
      </w:pPr>
      <w:r>
        <w:rPr>
          <w:rStyle w:val="Style13ptBold"/>
        </w:rPr>
        <w:t>**We reject gender dualism**</w:t>
      </w:r>
      <w:r>
        <w:rPr>
          <w:rStyle w:val="Style13ptBold"/>
        </w:rPr>
        <w:tab/>
      </w:r>
    </w:p>
    <w:p w:rsidR="00F407A4" w:rsidRDefault="00F407A4" w:rsidP="00F407A4">
      <w:r w:rsidRPr="00E109EA">
        <w:rPr>
          <w:u w:val="single"/>
        </w:rPr>
        <w:t xml:space="preserve">With President Donald Trump’s decertification of </w:t>
      </w:r>
      <w:r w:rsidRPr="00E109EA">
        <w:t xml:space="preserve">the Joint Comprehensive Plan of Action (JCPOA), </w:t>
      </w:r>
      <w:r>
        <w:t xml:space="preserve">known as </w:t>
      </w:r>
      <w:r w:rsidRPr="00E109EA">
        <w:rPr>
          <w:u w:val="single"/>
        </w:rPr>
        <w:t>the Iran Nuclear Deal</w:t>
      </w:r>
      <w:r>
        <w:t xml:space="preserve">, and </w:t>
      </w:r>
      <w:r w:rsidRPr="00E109EA">
        <w:rPr>
          <w:u w:val="single"/>
        </w:rPr>
        <w:t>with his permanent verbal attacks on this deal and on Iran’s meddling in several Middle Eastern countries, talk of a possible war with Iran has been intensifying. Israel never concealed its clear satisfaction with seeing such a war taking place, even sometimes hinting that it might initiate some military action on its own. Saudi Arabia subtly encourages the US to take such action and some other Persian Gulf countries would be relieved if Iran’s expansionism could be curbed</w:t>
      </w:r>
      <w:r>
        <w:t>. However</w:t>
      </w:r>
      <w:r w:rsidRPr="00E109EA">
        <w:rPr>
          <w:u w:val="single"/>
        </w:rPr>
        <w:t>, talk of going to war with Iran and actually declaring war are two different things.</w:t>
      </w:r>
      <w:r>
        <w:t xml:space="preserve"> </w:t>
      </w:r>
      <w:r w:rsidRPr="00E109EA">
        <w:rPr>
          <w:u w:val="single"/>
        </w:rPr>
        <w:t>Many factors tamper down the US administration from following such a dangerous path.</w:t>
      </w:r>
      <w:r>
        <w:t xml:space="preserve"> First of all, </w:t>
      </w:r>
      <w:r w:rsidRPr="00E109EA">
        <w:rPr>
          <w:b/>
          <w:bCs/>
          <w:u w:val="single"/>
        </w:rPr>
        <w:t xml:space="preserve">what reason could Trump offer to the American people to convince them to accept sending their </w:t>
      </w:r>
      <w:r w:rsidRPr="00E109EA">
        <w:rPr>
          <w:b/>
          <w:bCs/>
          <w:strike/>
          <w:u w:val="single"/>
        </w:rPr>
        <w:t>sons and daughters</w:t>
      </w:r>
      <w:r>
        <w:rPr>
          <w:b/>
          <w:bCs/>
          <w:strike/>
          <w:u w:val="single"/>
        </w:rPr>
        <w:t xml:space="preserve"> </w:t>
      </w:r>
      <w:r w:rsidRPr="00E109EA">
        <w:rPr>
          <w:b/>
          <w:bCs/>
          <w:u w:val="single"/>
        </w:rPr>
        <w:t>[children] to fight in Iran</w:t>
      </w:r>
      <w:r w:rsidRPr="00E109EA">
        <w:rPr>
          <w:b/>
          <w:bCs/>
        </w:rPr>
        <w:t>?</w:t>
      </w:r>
      <w:r>
        <w:t xml:space="preserve"> </w:t>
      </w:r>
      <w:r w:rsidRPr="00E109EA">
        <w:rPr>
          <w:u w:val="single"/>
        </w:rPr>
        <w:t>When George W. Bush made the decision to invade Iraq, his intelligence services erroneously persuaded the Americans that Saddam Hussein was responsible for terrorist attacks against US citizens</w:t>
      </w:r>
      <w:r>
        <w:t xml:space="preserve"> and that he possessed weapons of mass destruction that he could transfer to terrorists in order to attack America. </w:t>
      </w:r>
      <w:r w:rsidRPr="00E109EA">
        <w:rPr>
          <w:u w:val="single"/>
        </w:rPr>
        <w:t>What danger does Iran constitute now to the Americans</w:t>
      </w:r>
      <w:r>
        <w:t xml:space="preserve">, especially given that the international community, through the JCPOA, has been able to put a stop to Iran’s “nuclear military” ambitions? </w:t>
      </w:r>
      <w:r w:rsidRPr="00E109EA">
        <w:rPr>
          <w:u w:val="single"/>
        </w:rPr>
        <w:t>The President needs a legitimate reason to take such an important and risky path.</w:t>
      </w:r>
      <w:r>
        <w:t xml:space="preserve"> The war on Afghanistan came in the aftermath of 9/11 with the tragic and unacceptable attacks on US soil. </w:t>
      </w:r>
      <w:r w:rsidRPr="00E109EA">
        <w:rPr>
          <w:u w:val="single"/>
        </w:rPr>
        <w:t>Can Trump justify a war with Iran now?</w:t>
      </w:r>
      <w:r>
        <w:t xml:space="preserve"> </w:t>
      </w:r>
      <w:r w:rsidRPr="00E109EA">
        <w:rPr>
          <w:u w:val="single"/>
        </w:rPr>
        <w:t>Secondly, in addition to a legitimate reason for war, it is imperative to have the military and political support of an international coalition</w:t>
      </w:r>
      <w:r>
        <w:t xml:space="preserve">. In the current circumstances, </w:t>
      </w:r>
      <w:r w:rsidRPr="00E109EA">
        <w:rPr>
          <w:u w:val="single"/>
        </w:rPr>
        <w:t>can the US assemble such a coalition as the US Ambassador to the UN Nikki Haley was calling for a few days ago?</w:t>
      </w:r>
      <w:r>
        <w:t xml:space="preserve"> </w:t>
      </w:r>
      <w:r w:rsidRPr="00E109EA">
        <w:rPr>
          <w:u w:val="single"/>
        </w:rPr>
        <w:t>The closest US allies in Europe already have criticized Trump’s decertification of the JCPOA and have expressed in no uncertain terms, their support for the Iran dea</w:t>
      </w:r>
      <w:r>
        <w:t>l and their non-acceptance of renewed negotiations. Some of them are already involved in large infrastructure contracts and commercial deals with Iran</w:t>
      </w:r>
      <w:r w:rsidRPr="00E109EA">
        <w:rPr>
          <w:u w:val="single"/>
        </w:rPr>
        <w:t>. Important allies of the United States, such as the United Kingdom, France and Germany do not hide their lack of confidence in President Trump and it would be extremely difficult, if not impossible, to assemble a coalition of powerful and influential countries against Iran</w:t>
      </w:r>
      <w:r>
        <w:t xml:space="preserve"> in the current circumstances. Third, </w:t>
      </w:r>
      <w:r w:rsidRPr="00E109EA">
        <w:rPr>
          <w:b/>
          <w:bCs/>
          <w:u w:val="single"/>
        </w:rPr>
        <w:t>it is clear that the American population has no appetite for war,</w:t>
      </w:r>
      <w:r w:rsidRPr="00E109EA">
        <w:rPr>
          <w:u w:val="single"/>
        </w:rPr>
        <w:t xml:space="preserve"> of any sort. After the US military adventures in Vietnam, Afghanistan and Iraq, it will be extremely hard to find support for such a war, absent a hostile terror or military action by Iran against the US which is highly unlikely</w:t>
      </w:r>
      <w:r>
        <w:t xml:space="preserve">. Fourth, </w:t>
      </w:r>
      <w:r w:rsidRPr="00E109EA">
        <w:rPr>
          <w:u w:val="single"/>
        </w:rPr>
        <w:t>we should not ignore the North Korea looming crisis where a leader is close to having his fingers on a nuclear bomb and repeatedly threatens the United States</w:t>
      </w:r>
      <w:r>
        <w:t xml:space="preserve">. </w:t>
      </w:r>
      <w:r w:rsidRPr="00E109EA">
        <w:rPr>
          <w:u w:val="single"/>
        </w:rPr>
        <w:t>Can Trump afford going to war with a country that has not directly threatened the US and whose nuclear capabilities have been put in check, while a rising nuclear power is proffering direct and extremely dangerous threats at the US?</w:t>
      </w:r>
      <w:r>
        <w:t xml:space="preserve"> Finally, in a country that is experiencing an almost full employment and a booming economy and an oddly high disapproval rate of the president’s general performance (65% according to the latest polls), it is quite certain that the domestic conditions will weigh on Trump’s decision in this respect. But </w:t>
      </w:r>
      <w:r w:rsidRPr="00E109EA">
        <w:rPr>
          <w:u w:val="single"/>
        </w:rPr>
        <w:t>is Donald Trump a president who plays by the rules or makes rational decisions?</w:t>
      </w:r>
      <w:r>
        <w:t xml:space="preserve"> Can the Secretary of State and the Secretary of Defense control his impulsiveness? Will the president decide he needs another deflection from the Russia investigation by focusing on Iran? Now that the Russia investigation is taking a dramatic turn with the rumors of firing Special Counsel Robert Mueller, time will tell.</w:t>
      </w:r>
    </w:p>
    <w:p w:rsidR="00F407A4" w:rsidRDefault="00F407A4" w:rsidP="00F407A4">
      <w:pPr>
        <w:tabs>
          <w:tab w:val="left" w:pos="6435"/>
        </w:tabs>
        <w:rPr>
          <w:rStyle w:val="Emphasis"/>
          <w:iCs w:val="0"/>
          <w:bdr w:val="none" w:sz="0" w:space="0" w:color="auto"/>
        </w:rPr>
      </w:pPr>
    </w:p>
    <w:p w:rsidR="00F407A4" w:rsidRDefault="00F407A4" w:rsidP="00F407A4">
      <w:pPr>
        <w:tabs>
          <w:tab w:val="left" w:pos="6435"/>
        </w:tabs>
        <w:rPr>
          <w:rStyle w:val="Emphasis"/>
          <w:iCs w:val="0"/>
          <w:bdr w:val="none" w:sz="0" w:space="0" w:color="auto"/>
        </w:rPr>
      </w:pPr>
    </w:p>
    <w:p w:rsidR="00D77999" w:rsidRDefault="00D77999" w:rsidP="00D77999">
      <w:pPr>
        <w:pStyle w:val="Heading3"/>
      </w:pPr>
      <w:r>
        <w:t>No US Strikes</w:t>
      </w:r>
    </w:p>
    <w:p w:rsidR="00D77999" w:rsidRDefault="00D77999" w:rsidP="00D77999">
      <w:pPr>
        <w:pStyle w:val="Heading4"/>
      </w:pPr>
      <w:r>
        <w:t>Converging interests has Moscow backing Tehran – US would never strike a nuclear rival</w:t>
      </w:r>
    </w:p>
    <w:p w:rsidR="00D77999" w:rsidRDefault="00D77999" w:rsidP="00D77999">
      <w:r w:rsidRPr="00C52EDB">
        <w:rPr>
          <w:rStyle w:val="Style13ptBold"/>
        </w:rPr>
        <w:t>Buonomo 2019</w:t>
      </w:r>
      <w:r>
        <w:t xml:space="preserve"> (</w:t>
      </w:r>
      <w:r w:rsidRPr="00C52EDB">
        <w:t xml:space="preserve">Thomas Buonomo, </w:t>
      </w:r>
      <w:r>
        <w:t>international relations and foreign policy analyst with expertise in Middle East affairs</w:t>
      </w:r>
      <w:r w:rsidRPr="00C52EDB">
        <w:t xml:space="preserve">, “Russia’s Potential Response to a U.S.- Iran Conflict”, LobeLog.com, July 5, 2019, </w:t>
      </w:r>
      <w:hyperlink r:id="rId109" w:history="1">
        <w:r w:rsidRPr="00C52EDB">
          <w:rPr>
            <w:rStyle w:val="Hyperlink"/>
          </w:rPr>
          <w:t>https://lobelog.com/russias-potential-response-to-a-u-s-iran-conflict/</w:t>
        </w:r>
      </w:hyperlink>
      <w:r w:rsidRPr="00C52EDB">
        <w:t xml:space="preserve">, </w:t>
      </w:r>
      <w:r>
        <w:t>Jose Guzman</w:t>
      </w:r>
      <w:r w:rsidRPr="00C52EDB">
        <w:t>)</w:t>
      </w:r>
    </w:p>
    <w:p w:rsidR="00D77999" w:rsidRDefault="00D77999" w:rsidP="00D77999">
      <w:pPr>
        <w:rPr>
          <w:rStyle w:val="Emphasis"/>
        </w:rPr>
      </w:pPr>
      <w:r w:rsidRPr="00724644">
        <w:rPr>
          <w:rStyle w:val="Emphasis"/>
        </w:rPr>
        <w:t>Russia</w:t>
      </w:r>
      <w:r w:rsidRPr="00261A57">
        <w:rPr>
          <w:sz w:val="14"/>
        </w:rPr>
        <w:t xml:space="preserve">’s swift military intervention in 2015 to maintain the Syrian regime in </w:t>
      </w:r>
      <w:r w:rsidRPr="00724644">
        <w:rPr>
          <w:rStyle w:val="Emphasis"/>
        </w:rPr>
        <w:t>power should give American policymakers reason to be wary of war with Iran,</w:t>
      </w:r>
      <w:r w:rsidRPr="008C0CEF">
        <w:rPr>
          <w:rStyle w:val="StyleUnderline"/>
        </w:rPr>
        <w:t xml:space="preserve"> which would expand across Iraq, Syria, Lebanon, Israel, and the Gulf.</w:t>
      </w:r>
      <w:r w:rsidRPr="00261A57">
        <w:rPr>
          <w:sz w:val="14"/>
        </w:rPr>
        <w:t xml:space="preserve"> As former Secretary of State John Kerry wrote in his memoir, Russia gave the Obama administration “no indication of what was coming” in Syria. </w:t>
      </w:r>
      <w:r w:rsidRPr="00724644">
        <w:rPr>
          <w:rStyle w:val="Emphasis"/>
        </w:rPr>
        <w:t>The</w:t>
      </w:r>
      <w:r w:rsidRPr="008C0CEF">
        <w:rPr>
          <w:rStyle w:val="StyleUnderline"/>
        </w:rPr>
        <w:t xml:space="preserve"> likely </w:t>
      </w:r>
      <w:r w:rsidRPr="00724644">
        <w:rPr>
          <w:rStyle w:val="Emphasis"/>
        </w:rPr>
        <w:t xml:space="preserve">entrance of a major rival nuclear power that has been attempting to destabilize the United States through </w:t>
      </w:r>
      <w:r w:rsidRPr="00724644">
        <w:t>interference in its elections and other</w:t>
      </w:r>
      <w:r w:rsidRPr="00724644">
        <w:rPr>
          <w:rStyle w:val="Emphasis"/>
        </w:rPr>
        <w:t xml:space="preserve"> covert means certainly would raise the stakes of a conflict with Iran.</w:t>
      </w:r>
      <w:r w:rsidRPr="008C0CEF">
        <w:rPr>
          <w:rStyle w:val="StyleUnderline"/>
        </w:rPr>
        <w:t xml:space="preserve"> </w:t>
      </w:r>
      <w:r w:rsidRPr="00724644">
        <w:rPr>
          <w:rStyle w:val="Emphasis"/>
        </w:rPr>
        <w:t xml:space="preserve">Such an intervention would likely occur in the form of covert arms transfers but might also include overt military deployments—as in Syria—if Iran requested it </w:t>
      </w:r>
      <w:r w:rsidRPr="008C0CEF">
        <w:rPr>
          <w:rStyle w:val="StyleUnderline"/>
        </w:rPr>
        <w:t xml:space="preserve">and Russia anticipated a U.S. effort to forcibly impose regime change. </w:t>
      </w:r>
      <w:r w:rsidRPr="00724644">
        <w:rPr>
          <w:rStyle w:val="Emphasis"/>
        </w:rPr>
        <w:t>From the Russian perspective, Iran serves as a valuable geostrategic foil to U.S. dominance of the Middle East and its resulting ability to further influence global oil and gas prices</w:t>
      </w:r>
      <w:r w:rsidRPr="008C0CEF">
        <w:rPr>
          <w:rStyle w:val="StyleUnderline"/>
        </w:rPr>
        <w:t xml:space="preserve"> to Russia’s detriment. Iran also limits the U.S. ability to reallocate its resources to pressure Russia to enter into the U.S.-led international order. Resurgent Russian influence in the Middle East beyond Syria is demonstrated most alarmingly by Turkey’s pending acquisition of Russia’s S-400 missile system. </w:t>
      </w:r>
      <w:r w:rsidRPr="00261A57">
        <w:rPr>
          <w:sz w:val="14"/>
        </w:rPr>
        <w:t>This weapon system is a viable threat to even the most advanced U.S. military aircraft.</w:t>
      </w:r>
      <w:r w:rsidRPr="008C0CEF">
        <w:rPr>
          <w:rStyle w:val="StyleUnderline"/>
        </w:rPr>
        <w:t xml:space="preserve"> Conflicting reports have also emerged in recent weeks on whether Russia intends to provide it to Iran. </w:t>
      </w:r>
      <w:r w:rsidRPr="00261A57">
        <w:rPr>
          <w:sz w:val="14"/>
        </w:rPr>
        <w:t>Qatar has also engaged in discussions with Russia in recent months on possible acquisition of this system.</w:t>
      </w:r>
      <w:r w:rsidRPr="008C0CEF">
        <w:rPr>
          <w:rStyle w:val="StyleUnderline"/>
        </w:rPr>
        <w:t xml:space="preserve"> Russia has also provided diplomatic cover to Iran’s provision of ballistic missiles to the Houthis, which they have been firing into Saudi territory. </w:t>
      </w:r>
      <w:r w:rsidRPr="00261A57">
        <w:rPr>
          <w:sz w:val="14"/>
        </w:rPr>
        <w:t>In a recent interview, Ruslan Mamedov, Middle East North Africa Program Coordinator at the Russian International Affairs Council, argued that</w:t>
      </w:r>
      <w:r w:rsidRPr="008C0CEF">
        <w:rPr>
          <w:rStyle w:val="StyleUnderline"/>
        </w:rPr>
        <w:t xml:space="preserve"> Russia wishes to avoid confrontation with the United States over Iran. However, Russia does want the EU to implement its INSTEX initiative to enable European companies to work around U.S. sanctions against Iran.</w:t>
      </w:r>
      <w:r w:rsidRPr="00261A57">
        <w:rPr>
          <w:sz w:val="14"/>
        </w:rPr>
        <w:t xml:space="preserve"> Mamedov described INSTEX not only as a potential way to salvage the Iran nuclear agreement but also as a prelude to the end of U.S. hegemony over the global financial system.</w:t>
      </w:r>
      <w:r w:rsidRPr="00D731B3">
        <w:rPr>
          <w:rStyle w:val="StyleUnderline"/>
        </w:rPr>
        <w:t xml:space="preserve"> </w:t>
      </w:r>
      <w:r w:rsidRPr="000A76E0">
        <w:t>Russia does have different interests than Iran, he noted. Russia wants a “stable, secular, and strong” Syrian military and not an entrenchment of Iranian proxy forces there or in Lebanon or Iraq. Russia is benefiting from U.S. sanctions on Iran, he stated, because the more limited Iran’s resources, the less capacity Iran has to sustain its influence in Syria. Sanctions also benefit Russian oil companies. Mamedov tempered this by emphasizing that although there is divergence between Russian and Iranian objectives, it is not in Russia’s interest for Iran to be destabilized.</w:t>
      </w:r>
      <w:r w:rsidRPr="00261A57">
        <w:rPr>
          <w:sz w:val="14"/>
        </w:rPr>
        <w:t xml:space="preserve"> </w:t>
      </w:r>
      <w:r w:rsidRPr="00D731B3">
        <w:rPr>
          <w:rStyle w:val="StyleUnderline"/>
        </w:rPr>
        <w:t xml:space="preserve">A stable Iran is important for Russia not only in the Middle East but also in the Caucasus and Afghanistan. </w:t>
      </w:r>
      <w:r w:rsidRPr="00261A57">
        <w:rPr>
          <w:sz w:val="14"/>
        </w:rPr>
        <w:t>He offered reassurances that</w:t>
      </w:r>
      <w:r w:rsidRPr="00D731B3">
        <w:rPr>
          <w:rStyle w:val="StyleUnderline"/>
        </w:rPr>
        <w:t xml:space="preserve"> Russia understands and respects Israel’s interests vis-a-vis Iran in Syria, though Israel’s shoot-down of a Russian military aircraft over Syrian airspace in September 2018 generated friction. </w:t>
      </w:r>
      <w:r w:rsidRPr="00943230">
        <w:rPr>
          <w:rStyle w:val="Emphasis"/>
        </w:rPr>
        <w:t>Russia seems to have a clear interest in deescalating tensions between Iran and Israel. But if a full-scale military conflict breaks out between the two countries, Russia might “reconsider its response.”</w:t>
      </w:r>
      <w:r w:rsidRPr="00D731B3">
        <w:rPr>
          <w:rStyle w:val="StyleUnderline"/>
        </w:rPr>
        <w:t xml:space="preserve"> </w:t>
      </w:r>
      <w:r w:rsidRPr="00261A57">
        <w:rPr>
          <w:sz w:val="14"/>
        </w:rPr>
        <w:t>According to Stephen Blank, professor of Russian national security at the U.S. Army War College from 1989-2013: I do think</w:t>
      </w:r>
      <w:r w:rsidRPr="00D731B3">
        <w:rPr>
          <w:rStyle w:val="StyleUnderline"/>
        </w:rPr>
        <w:t xml:space="preserve"> </w:t>
      </w:r>
      <w:r w:rsidRPr="00261A57">
        <w:rPr>
          <w:sz w:val="14"/>
        </w:rPr>
        <w:t>[certain U.S. officials] are interested in overthrowing the government of Iran. I don’t believe</w:t>
      </w:r>
      <w:r w:rsidRPr="00D731B3">
        <w:rPr>
          <w:rStyle w:val="StyleUnderline"/>
        </w:rPr>
        <w:t xml:space="preserve"> U.S. officials </w:t>
      </w:r>
      <w:r w:rsidRPr="00261A57">
        <w:rPr>
          <w:sz w:val="14"/>
        </w:rPr>
        <w:t>actually want war with Iran but they</w:t>
      </w:r>
      <w:r w:rsidRPr="00D731B3">
        <w:rPr>
          <w:rStyle w:val="StyleUnderline"/>
        </w:rPr>
        <w:t xml:space="preserve"> may back Iran into a corner and then who knows what the Iranians might do. Iran might unleash strikes on Israel via Hezbollah and Hamas and attempt to open up a second front. </w:t>
      </w:r>
      <w:r w:rsidRPr="00261A57">
        <w:rPr>
          <w:sz w:val="14"/>
        </w:rPr>
        <w:t>I think</w:t>
      </w:r>
      <w:r w:rsidRPr="00D731B3">
        <w:rPr>
          <w:rStyle w:val="StyleUnderline"/>
        </w:rPr>
        <w:t xml:space="preserve"> Russia will try to prevent Iran from attacking Israel because they don’t want to see Iran get into a war it will lose. </w:t>
      </w:r>
      <w:r w:rsidRPr="00943230">
        <w:rPr>
          <w:rStyle w:val="Emphasis"/>
        </w:rPr>
        <w:t xml:space="preserve">What Russia will do is support Iran against the United States diplomatically, economically; there may be arms transfers, overt or covert, [including] air, air defense, short and intermediate-range missiles. </w:t>
      </w:r>
      <w:r w:rsidRPr="00261A57">
        <w:rPr>
          <w:sz w:val="14"/>
        </w:rPr>
        <w:t>Blank wrote in an October 2017 analysis for the Jamestown Foundation, “</w:t>
      </w:r>
      <w:r w:rsidRPr="00943230">
        <w:rPr>
          <w:rStyle w:val="Emphasis"/>
        </w:rPr>
        <w:t>Russia’s</w:t>
      </w:r>
      <w:r w:rsidRPr="00D731B3">
        <w:rPr>
          <w:rStyle w:val="StyleUnderline"/>
        </w:rPr>
        <w:t xml:space="preserve"> fundamental </w:t>
      </w:r>
      <w:r w:rsidRPr="00943230">
        <w:rPr>
          <w:rStyle w:val="Emphasis"/>
        </w:rPr>
        <w:t>strategic interests lie in promoting Iranian-US hostility,</w:t>
      </w:r>
      <w:r w:rsidRPr="00D731B3">
        <w:rPr>
          <w:rStyle w:val="StyleUnderline"/>
        </w:rPr>
        <w:t xml:space="preserve"> </w:t>
      </w:r>
      <w:r w:rsidRPr="00943230">
        <w:t>not cooperation….</w:t>
      </w:r>
      <w:r w:rsidRPr="00D731B3">
        <w:rPr>
          <w:rStyle w:val="StyleUnderline"/>
        </w:rPr>
        <w:t xml:space="preserve"> Iranian-American h</w:t>
      </w:r>
      <w:r w:rsidRPr="00943230">
        <w:rPr>
          <w:rStyle w:val="Emphasis"/>
        </w:rPr>
        <w:t xml:space="preserve">ostility precludes </w:t>
      </w:r>
      <w:r w:rsidRPr="00D731B3">
        <w:rPr>
          <w:rStyle w:val="StyleUnderline"/>
        </w:rPr>
        <w:t>[</w:t>
      </w:r>
      <w:r w:rsidRPr="00943230">
        <w:rPr>
          <w:rStyle w:val="Emphasis"/>
        </w:rPr>
        <w:t>U.S.</w:t>
      </w:r>
      <w:r w:rsidRPr="00D731B3">
        <w:rPr>
          <w:rStyle w:val="StyleUnderline"/>
        </w:rPr>
        <w:t xml:space="preserve"> security </w:t>
      </w:r>
      <w:r w:rsidRPr="00943230">
        <w:rPr>
          <w:rStyle w:val="Emphasis"/>
        </w:rPr>
        <w:t>dominance of the Middle East] and permits Russia to exercise influence by</w:t>
      </w:r>
      <w:r w:rsidRPr="00D731B3">
        <w:rPr>
          <w:rStyle w:val="StyleUnderline"/>
        </w:rPr>
        <w:t xml:space="preserve"> supporting the maintenance of </w:t>
      </w:r>
      <w:r w:rsidRPr="00943230">
        <w:rPr>
          <w:rStyle w:val="Emphasis"/>
        </w:rPr>
        <w:t>a system of controlled tension that benefits the Kremlin.</w:t>
      </w:r>
      <w:r w:rsidRPr="00D731B3">
        <w:rPr>
          <w:rStyle w:val="StyleUnderline"/>
        </w:rPr>
        <w:t xml:space="preserve">” </w:t>
      </w:r>
      <w:r w:rsidRPr="00261A57">
        <w:rPr>
          <w:sz w:val="14"/>
        </w:rPr>
        <w:t xml:space="preserve">At a Center for American Progress Action Fund event on June 11, retired Israeli brigadier general Shlomo Brom, senior research associate at the Institute for National Security Studies at Tel Aviv University, </w:t>
      </w:r>
      <w:r w:rsidRPr="00943230">
        <w:t>asserted that Russia would not intervene militarily in the event of a conflict with Iran but would, rather, seek to exploit potential advantages after its conclusion. In a</w:t>
      </w:r>
      <w:r w:rsidRPr="00261A57">
        <w:rPr>
          <w:sz w:val="14"/>
        </w:rPr>
        <w:t xml:space="preserve"> brief exchange immediately after the event, I pointed out that </w:t>
      </w:r>
      <w:r w:rsidRPr="00943230">
        <w:rPr>
          <w:rStyle w:val="StyleUnderline"/>
        </w:rPr>
        <w:t>given Russia’s dependence on Iranian ground forces to preserve Assad’s rule, a U</w:t>
      </w:r>
      <w:r w:rsidRPr="00D731B3">
        <w:rPr>
          <w:rStyle w:val="StyleUnderline"/>
        </w:rPr>
        <w:t xml:space="preserve">.S.-Iran-Israel conflict—which would include military engagements in Syria and Lebanon—would likely have a major impact on Russia’s interests in Syria. At the very least it would increase Russia’s own expenses related to expanded military commitments in Syria. </w:t>
      </w:r>
      <w:r w:rsidRPr="00261A57">
        <w:rPr>
          <w:sz w:val="14"/>
        </w:rPr>
        <w:t xml:space="preserve">“I concur,” he replied, then stated that </w:t>
      </w:r>
      <w:r w:rsidRPr="00D731B3">
        <w:rPr>
          <w:rStyle w:val="StyleUnderline"/>
        </w:rPr>
        <w:t>Russian provision of military aid to Iran would violate the terms of the nuclear deal</w:t>
      </w:r>
      <w:r w:rsidRPr="00261A57">
        <w:rPr>
          <w:sz w:val="14"/>
        </w:rPr>
        <w:t xml:space="preserve">. He acknowledged that </w:t>
      </w:r>
      <w:r w:rsidRPr="00D731B3">
        <w:rPr>
          <w:rStyle w:val="StyleUnderline"/>
        </w:rPr>
        <w:t xml:space="preserve">Iran could receive such aid covertly </w:t>
      </w:r>
      <w:r w:rsidRPr="00943230">
        <w:t>but contended that it would be difficult to do so without detection</w:t>
      </w:r>
      <w:r w:rsidRPr="00D731B3">
        <w:rPr>
          <w:rStyle w:val="StyleUnderline"/>
        </w:rPr>
        <w:t>.</w:t>
      </w:r>
      <w:r w:rsidRPr="00261A57">
        <w:rPr>
          <w:sz w:val="14"/>
        </w:rPr>
        <w:t xml:space="preserve"> </w:t>
      </w:r>
      <w:r w:rsidRPr="00943230">
        <w:rPr>
          <w:rStyle w:val="StyleUnderline"/>
        </w:rPr>
        <w:t>The United States, meanwhile, has already abrogated its commitment to the agreement</w:t>
      </w:r>
      <w:r w:rsidRPr="00943230">
        <w:t xml:space="preserve">, which is on the verge of complete breakdown </w:t>
      </w:r>
      <w:r w:rsidRPr="00943230">
        <w:rPr>
          <w:rStyle w:val="StyleUnderline"/>
        </w:rPr>
        <w:t>as the United States expands sanctions and Iran resumes uranium enrichment</w:t>
      </w:r>
      <w:r w:rsidRPr="00943230">
        <w:t xml:space="preserve"> and related activities beyond what the deal permits</w:t>
      </w:r>
      <w:r w:rsidRPr="00943230">
        <w:rPr>
          <w:rStyle w:val="StyleUnderline"/>
        </w:rPr>
        <w:t xml:space="preserve">. </w:t>
      </w:r>
      <w:r w:rsidRPr="00943230">
        <w:rPr>
          <w:rStyle w:val="Emphasis"/>
        </w:rPr>
        <w:t>U.S. policymakers should take note that any more aggressive effort to pursue confrontation with Iran</w:t>
      </w:r>
      <w:r w:rsidRPr="00D731B3">
        <w:rPr>
          <w:rStyle w:val="StyleUnderline"/>
        </w:rPr>
        <w:t xml:space="preserve">, given the experience of previous wars, </w:t>
      </w:r>
      <w:r w:rsidRPr="00943230">
        <w:rPr>
          <w:rStyle w:val="Emphasis"/>
        </w:rPr>
        <w:t>may well expand beyond U.S. control to involve rival nuclear powers like Russia.</w:t>
      </w:r>
    </w:p>
    <w:p w:rsidR="00D77999" w:rsidRDefault="00D77999" w:rsidP="00D77999">
      <w:pPr>
        <w:rPr>
          <w:rStyle w:val="Emphasis"/>
        </w:rPr>
      </w:pPr>
    </w:p>
    <w:p w:rsidR="00F407A4" w:rsidRDefault="00F407A4" w:rsidP="00F407A4">
      <w:pPr>
        <w:pStyle w:val="Heading3"/>
      </w:pPr>
      <w:r>
        <w:t>No Russia War</w:t>
      </w:r>
    </w:p>
    <w:p w:rsidR="00F407A4" w:rsidRPr="008D5C8F" w:rsidRDefault="00F407A4" w:rsidP="00F407A4">
      <w:pPr>
        <w:pStyle w:val="Heading4"/>
      </w:pPr>
      <w:r>
        <w:t xml:space="preserve">Russia Checks War: </w:t>
      </w:r>
      <w:r w:rsidRPr="008D5C8F">
        <w:t>Russio-Iranian relations are high – Moscow has encouraged Iranian proliferation and has insulated the Islamic Republic from US criticisms regarding its weapons programme</w:t>
      </w:r>
    </w:p>
    <w:p w:rsidR="00F407A4" w:rsidRPr="001D1537" w:rsidRDefault="00F407A4" w:rsidP="00F407A4">
      <w:pPr>
        <w:rPr>
          <w:rFonts w:eastAsiaTheme="majorEastAsia" w:cstheme="majorBidi"/>
          <w:b/>
          <w:iCs/>
          <w:sz w:val="26"/>
        </w:rPr>
      </w:pPr>
      <w:r w:rsidRPr="00FB40B2">
        <w:rPr>
          <w:rStyle w:val="Style13ptBold"/>
        </w:rPr>
        <w:t>The Brookings Institute</w:t>
      </w:r>
      <w:r>
        <w:t xml:space="preserve">, </w:t>
      </w:r>
      <w:r w:rsidRPr="00FB40B2">
        <w:rPr>
          <w:rStyle w:val="Style13ptBold"/>
        </w:rPr>
        <w:t>March 28</w:t>
      </w:r>
      <w:r>
        <w:t>, 2019</w:t>
      </w:r>
      <w:r w:rsidRPr="00FB40B2">
        <w:t xml:space="preserve">, </w:t>
      </w:r>
      <w:r w:rsidRPr="002F5C68">
        <w:rPr>
          <w:sz w:val="18"/>
          <w:szCs w:val="18"/>
        </w:rPr>
        <w:t>Robert Einhorn and Richard Nephew, Robert Einhorn is a senior fellow in the Arms Control and Non-Proliferation Initiative and the Center for 21st Century Security and Intelligence, both housed within the Foreign Policy program at Brookings. Einhorn focuses on arms control (U.S.-Russia and multilateral), nonproliferation and regional security issues (including Iran, the greater Middle East, South Asia, and Northeast Asia), and U.S. nuclear weapons policies and programs. Richard Nephew is a Senior Research Scholar at the Center on Global Energy Policy. He is the author of </w:t>
      </w:r>
      <w:hyperlink r:id="rId110" w:history="1">
        <w:r w:rsidRPr="002F5C68">
          <w:rPr>
            <w:rStyle w:val="Hyperlink"/>
            <w:sz w:val="18"/>
            <w:szCs w:val="18"/>
          </w:rPr>
          <w:t>The Art of Sanctions</w:t>
        </w:r>
      </w:hyperlink>
      <w:r w:rsidRPr="002F5C68">
        <w:rPr>
          <w:sz w:val="18"/>
          <w:szCs w:val="18"/>
        </w:rPr>
        <w:t xml:space="preserve">, a book from CGEP's Columbia University Press book series. Richard joined the Center February 1, 2015 directly from his role as Principal Deputy Coordinator for Sanctions Policy at the Department of State, a position he held since February 2013. Nephew also served as the lead sanctions expert for the U.S. team negotiating with Iran. From May 2011 to January 2013 Nephew served as the Director for Iran on the National Security Staff where he was responsible for managing a period of intense expansion of U.S. sanctions on Iran. Earlier in his career he served in the Bureau of International Security and Nonproliferation at the State Department and in the Office of Nonproliferation and International Security at the Department of Energy. Nephew holds a Masters in Security Policy Studies and a Bachelors in International Affairs, both from The George Washington University.  "Constraining Iran’s future nuclear capabilities," Brookings, </w:t>
      </w:r>
      <w:hyperlink r:id="rId111" w:history="1">
        <w:r w:rsidRPr="002F5C68">
          <w:rPr>
            <w:rStyle w:val="Hyperlink"/>
            <w:sz w:val="18"/>
            <w:szCs w:val="18"/>
          </w:rPr>
          <w:t>https://www.brookings.edu/research/constraining-irans-future-nuclear-capabilities/</w:t>
        </w:r>
      </w:hyperlink>
      <w:r w:rsidRPr="002F5C68">
        <w:rPr>
          <w:sz w:val="18"/>
          <w:szCs w:val="18"/>
        </w:rPr>
        <w:t xml:space="preserve">  </w:t>
      </w:r>
      <w:r>
        <w:t>&lt;&lt;shark&gt;&gt;</w:t>
      </w:r>
    </w:p>
    <w:p w:rsidR="00F407A4" w:rsidRDefault="00F407A4" w:rsidP="00F407A4">
      <w:r w:rsidRPr="008D6049">
        <w:rPr>
          <w:rStyle w:val="StyleUnderline"/>
        </w:rPr>
        <w:t xml:space="preserve">Like the Europeans, </w:t>
      </w:r>
      <w:r w:rsidRPr="008D6049">
        <w:rPr>
          <w:rStyle w:val="Emphasis"/>
        </w:rPr>
        <w:t>Russia</w:t>
      </w:r>
      <w:r>
        <w:t xml:space="preserve"> and China </w:t>
      </w:r>
      <w:r w:rsidRPr="008D6049">
        <w:rPr>
          <w:rStyle w:val="StyleUnderline"/>
        </w:rPr>
        <w:t xml:space="preserve">want to maintain the JCPOA and </w:t>
      </w:r>
      <w:r w:rsidRPr="008D6049">
        <w:rPr>
          <w:rStyle w:val="Emphasis"/>
        </w:rPr>
        <w:t>oppose the U.S. re-imposition of sanctions</w:t>
      </w:r>
      <w:r w:rsidRPr="008D6049">
        <w:t>.</w:t>
      </w:r>
      <w:r>
        <w:t xml:space="preserve"> </w:t>
      </w:r>
      <w:r w:rsidRPr="00D96B93">
        <w:t>And they presumably share the European (and American) view that Iran should not be allowed to acquire nuclear weapons.</w:t>
      </w:r>
      <w:r w:rsidRPr="008D6049">
        <w:rPr>
          <w:rStyle w:val="StyleUnderline"/>
        </w:rPr>
        <w:t xml:space="preserve"> </w:t>
      </w:r>
      <w:r w:rsidRPr="008D6049">
        <w:rPr>
          <w:rStyle w:val="Emphasis"/>
        </w:rPr>
        <w:t>But in the current standoff between Washington and Tehran, Moscow</w:t>
      </w:r>
      <w:r>
        <w:t xml:space="preserve"> and Beijing have </w:t>
      </w:r>
      <w:r w:rsidRPr="008D6049">
        <w:rPr>
          <w:rStyle w:val="Emphasis"/>
        </w:rPr>
        <w:t>aligned themselves</w:t>
      </w:r>
      <w:r w:rsidRPr="008D6049">
        <w:rPr>
          <w:rStyle w:val="StyleUnderline"/>
        </w:rPr>
        <w:t xml:space="preserve"> much more </w:t>
      </w:r>
      <w:r w:rsidRPr="008D6049">
        <w:rPr>
          <w:rStyle w:val="Emphasis"/>
        </w:rPr>
        <w:t>with Iran</w:t>
      </w:r>
      <w:r w:rsidRPr="008D6049">
        <w:rPr>
          <w:rStyle w:val="StyleUnderline"/>
        </w:rPr>
        <w:t xml:space="preserve">ian interests than have the Europeans, </w:t>
      </w:r>
      <w:r w:rsidRPr="008D6049">
        <w:rPr>
          <w:rStyle w:val="Emphasis"/>
        </w:rPr>
        <w:t>reflecting their</w:t>
      </w:r>
      <w:r w:rsidRPr="008D6049">
        <w:rPr>
          <w:rStyle w:val="StyleUnderline"/>
        </w:rPr>
        <w:t xml:space="preserve"> much </w:t>
      </w:r>
      <w:r w:rsidRPr="008D6049">
        <w:rPr>
          <w:rStyle w:val="Emphasis"/>
        </w:rPr>
        <w:t>stronger bilateral ties</w:t>
      </w:r>
      <w:r w:rsidRPr="008D6049">
        <w:rPr>
          <w:rStyle w:val="StyleUnderline"/>
        </w:rPr>
        <w:t xml:space="preserve"> with the Islamic Republic</w:t>
      </w:r>
      <w:r w:rsidRPr="008D6049">
        <w:t>.</w:t>
      </w:r>
      <w:r w:rsidRPr="008D6049">
        <w:rPr>
          <w:rStyle w:val="Emphasis"/>
        </w:rPr>
        <w:t xml:space="preserve"> </w:t>
      </w:r>
      <w:r>
        <w:t xml:space="preserve">They, and especially </w:t>
      </w:r>
      <w:r w:rsidRPr="008D6049">
        <w:rPr>
          <w:rStyle w:val="Emphasis"/>
        </w:rPr>
        <w:t>Russia, have become the chief defenders and protectors of Iran</w:t>
      </w:r>
      <w:r w:rsidRPr="008D6049">
        <w:rPr>
          <w:rStyle w:val="StyleUnderline"/>
        </w:rPr>
        <w:t xml:space="preserve"> in the Security Council and other international forums</w:t>
      </w:r>
      <w:r w:rsidRPr="008D6049">
        <w:rPr>
          <w:rStyle w:val="Emphasis"/>
        </w:rPr>
        <w:t xml:space="preserve">, </w:t>
      </w:r>
      <w:r w:rsidRPr="008D6049">
        <w:rPr>
          <w:rStyle w:val="StyleUnderline"/>
        </w:rPr>
        <w:t xml:space="preserve">and </w:t>
      </w:r>
      <w:r w:rsidRPr="008D6049">
        <w:rPr>
          <w:rStyle w:val="Emphasis"/>
        </w:rPr>
        <w:t xml:space="preserve">they have both looked for ways to circumvent U.S. sanctions and </w:t>
      </w:r>
      <w:r w:rsidRPr="008D6049">
        <w:rPr>
          <w:rStyle w:val="StyleUnderline"/>
        </w:rPr>
        <w:t xml:space="preserve">preserve, and even </w:t>
      </w:r>
      <w:r w:rsidRPr="008D6049">
        <w:rPr>
          <w:rStyle w:val="Emphasis"/>
        </w:rPr>
        <w:t xml:space="preserve">expand, their economic ties </w:t>
      </w:r>
      <w:r w:rsidRPr="008D6049">
        <w:rPr>
          <w:rStyle w:val="StyleUnderline"/>
        </w:rPr>
        <w:t>with Iran</w:t>
      </w:r>
      <w:r w:rsidRPr="008D6049">
        <w:rPr>
          <w:rStyle w:val="Emphasis"/>
        </w:rPr>
        <w:t>.</w:t>
      </w:r>
      <w:r w:rsidRPr="008D6049">
        <w:rPr>
          <w:rStyle w:val="StyleUnderline"/>
        </w:rPr>
        <w:t xml:space="preserve"> </w:t>
      </w:r>
      <w:r>
        <w:t xml:space="preserve">Consistent with the sharp deterioration of the U.S.-Russian relationship, Moscow has been the most vociferous in its condemnation of the U.S. anti-Iran pressure campaign. During a visit to Russia by Iranian Foreign Minister Javad Zarif just a few days after the United States left the nuclear deal, Russian Foreign Minister Sergei Lavrov strongly pledged Russia’s support for maintaining the agreement and told Zarif, “We need to defend the legitimate interests of each of us together.”28 At a U.N. Security Council meeting attended by Secretary Pompeo to call for the restoration of all previous Security Council restrictions on Iran’s ballistic missile activities, </w:t>
      </w:r>
      <w:r w:rsidRPr="008D6049">
        <w:rPr>
          <w:rStyle w:val="StyleUnderline"/>
        </w:rPr>
        <w:t>Russian Ambassador Vassily Nebenzia accused the United States of fomenting anti-Iran hysteria, demonizing Iran, and exacerbating an already difficult situation in the Middle East.</w:t>
      </w:r>
      <w:r>
        <w:t xml:space="preserve">29 </w:t>
      </w:r>
      <w:r w:rsidRPr="008D6049">
        <w:rPr>
          <w:rStyle w:val="StyleUnderline"/>
        </w:rPr>
        <w:t xml:space="preserve">Russia has defended Iran against accusations that it has violated missile-related UNSC resolutions. </w:t>
      </w:r>
      <w:r w:rsidRPr="008D6049">
        <w:rPr>
          <w:rStyle w:val="Emphasis"/>
        </w:rPr>
        <w:t xml:space="preserve">Despite a finding </w:t>
      </w:r>
      <w:r w:rsidRPr="008D6049">
        <w:t>in</w:t>
      </w:r>
      <w:r>
        <w:t xml:space="preserve"> November 2017 </w:t>
      </w:r>
      <w:r w:rsidRPr="008D6049">
        <w:rPr>
          <w:rStyle w:val="Emphasis"/>
        </w:rPr>
        <w:t>by the U.N. Panel Experts on Yemen that missiles fired into Saudi Arabia by the Houthi rebels were manufactured in Iran, Russia vetoed a</w:t>
      </w:r>
      <w:r>
        <w:t xml:space="preserve"> British-drafted </w:t>
      </w:r>
      <w:r w:rsidRPr="008D6049">
        <w:rPr>
          <w:rStyle w:val="Emphasis"/>
        </w:rPr>
        <w:t>UNSC resolution condemning Iran</w:t>
      </w:r>
      <w:r>
        <w:t xml:space="preserve"> for violating the Security Council arms embargo against Yemen</w:t>
      </w:r>
      <w:r w:rsidRPr="008D6049">
        <w:rPr>
          <w:rStyle w:val="Emphasis"/>
        </w:rPr>
        <w:t>, arguing that there was no proof that the missiles had actually been supplied by Iran.</w:t>
      </w:r>
      <w:r>
        <w:t>30 In addition</w:t>
      </w:r>
      <w:r w:rsidRPr="008D6049">
        <w:rPr>
          <w:rStyle w:val="Emphasis"/>
        </w:rPr>
        <w:t>, in response to claims by the United States and several Europeans that Iran’s ballistic missile tests were inconsistent with UNSC Resolution 2231, the Russians have asserted that Iran’s missiles were not “designed to be capable of delivering nuclear weapons” and therefore were not in violation of the resolution’s missile restrictions.</w:t>
      </w:r>
      <w:r>
        <w:t xml:space="preserve">31 According to press reports, Russia is determined to help Iran counter U.S. efforts to cripple its oil exports. </w:t>
      </w:r>
      <w:r w:rsidRPr="000A59ED">
        <w:rPr>
          <w:rStyle w:val="StyleUnderline"/>
        </w:rPr>
        <w:t>In May 2017, Russia and Iran agreed to begin oil transactions under an “oil for goods” program</w:t>
      </w:r>
      <w:r>
        <w:t xml:space="preserve"> established in 2014, under which Moscow, using a formerly dormant Soviet state enterprise (Promsyryoimport), purchases Iranian crude oil and resells it to third countries, with Russian payments to Iran—denominated in euros, according to the Iranian oil minister—used to pay for Russian goods and services, such as power generation, railway infrastructure, or agricultural products. The amount traded to date has been relatively small, roughly 100,000 barrels, </w:t>
      </w:r>
      <w:r w:rsidRPr="000A59ED">
        <w:rPr>
          <w:rStyle w:val="StyleUnderline"/>
        </w:rPr>
        <w:t>and has mainly involved the supply of Iranian oil to Syria, for which it was sanctioned by the United States. However, the network could be used in the future to facilitate transactions with entities, individuals, or countries that are not concerned by U.S. sanctions. Russian Energy Minister</w:t>
      </w:r>
      <w:r>
        <w:t xml:space="preserve"> Alexander Novak, presumably trying to make the case that these transactions are not sanctionable, </w:t>
      </w:r>
      <w:r w:rsidRPr="000A59ED">
        <w:rPr>
          <w:rStyle w:val="StyleUnderline"/>
        </w:rPr>
        <w:t>claimed that the program did not involve direct purchase of Iranian oil by Russia, and suggested that Russian-Iranian engagement would continue</w:t>
      </w:r>
      <w:r>
        <w:t xml:space="preserve">: “We believe we should look for mechanisms that would allow us to continue developing cooperation with our partners, with Iran.”33 </w:t>
      </w:r>
    </w:p>
    <w:p w:rsidR="00861088" w:rsidRDefault="00861088" w:rsidP="00F407A4"/>
    <w:p w:rsidR="00861088" w:rsidRDefault="00861088" w:rsidP="00F407A4"/>
    <w:p w:rsidR="00861088" w:rsidRDefault="00861088" w:rsidP="00861088">
      <w:pPr>
        <w:pStyle w:val="Heading4"/>
      </w:pPr>
      <w:r>
        <w:t xml:space="preserve">Support for Iran has always been a bargaining chip in response to American pressure on the Kremlin. No risk of going nuclear - Russia wouldn’t retaliate to US strikes against Iran. </w:t>
      </w:r>
    </w:p>
    <w:p w:rsidR="00861088" w:rsidRDefault="00861088" w:rsidP="00861088">
      <w:r w:rsidRPr="00E050D3">
        <w:rPr>
          <w:rStyle w:val="Style13ptBold"/>
        </w:rPr>
        <w:t xml:space="preserve">Kozhanov 2019 </w:t>
      </w:r>
      <w:r w:rsidRPr="00E050D3">
        <w:t xml:space="preserve">(Nikolay Kozhanov, associate professor at the Gulf Studies Center of Qatar University an academy associate at the Russia and Eurasia Program, Chatham House and an associate professor at the European University, St. Petersburg, “Is Iran bargaining Chip For Russia in Relations with U.S.?”, Al-Monitor.com, July 6, 2019, </w:t>
      </w:r>
      <w:hyperlink r:id="rId112" w:history="1">
        <w:r w:rsidRPr="00E050D3">
          <w:rPr>
            <w:rStyle w:val="Hyperlink"/>
          </w:rPr>
          <w:t>https://www.al-monitor.com/pulse/originals/2019/07/russia-iran-us-bargaining-chip.html</w:t>
        </w:r>
      </w:hyperlink>
      <w:r w:rsidRPr="00E050D3">
        <w:t xml:space="preserve">, </w:t>
      </w:r>
      <w:r>
        <w:t>Jose Guzman</w:t>
      </w:r>
      <w:r w:rsidRPr="00E050D3">
        <w:t>)</w:t>
      </w:r>
    </w:p>
    <w:p w:rsidR="00861088" w:rsidRDefault="00861088" w:rsidP="00861088">
      <w:pPr>
        <w:rPr>
          <w:sz w:val="16"/>
        </w:rPr>
      </w:pPr>
      <w:r w:rsidRPr="00CF39FF">
        <w:rPr>
          <w:sz w:val="16"/>
        </w:rPr>
        <w:t xml:space="preserve">The latest intensification of the US-Russian dialogue has revived speculations that </w:t>
      </w:r>
      <w:r w:rsidRPr="00D731B3">
        <w:rPr>
          <w:rStyle w:val="StyleUnderline"/>
        </w:rPr>
        <w:t>Moscow could use Iran as a bargaining chip in its relations with US President Donald Trump</w:t>
      </w:r>
      <w:r w:rsidRPr="00CF39FF">
        <w:rPr>
          <w:sz w:val="16"/>
        </w:rPr>
        <w:t xml:space="preserve">. </w:t>
      </w:r>
      <w:r w:rsidRPr="00D731B3">
        <w:rPr>
          <w:rStyle w:val="StyleUnderline"/>
        </w:rPr>
        <w:t>The argument usually goes that Moscow could withdraw its political support for Tehran in exchange for the ease of American political and economic pressure on Russia itself. Yet these suggestions should be taken with a grain of salt. Indeed, the May 15 visit of US Secretary of State Mike Pompeo to Russia was — without exaggeration — welcomed by the Kremlin</w:t>
      </w:r>
      <w:r w:rsidRPr="00CF39FF">
        <w:rPr>
          <w:sz w:val="16"/>
        </w:rPr>
        <w:t xml:space="preserve">. After the report to the commission by special prosecutor Robert Mueller in March, the Russian authorities expected the communication channels with the United States to receive a new boost. </w:t>
      </w:r>
      <w:r w:rsidRPr="000C6BF6">
        <w:rPr>
          <w:rStyle w:val="StyleUnderline"/>
        </w:rPr>
        <w:t>Pompeo’s visit to Sochi was meant to set up a "businesslike approach," and in the meantime have Russians and Americans more inclined to make compromises</w:t>
      </w:r>
      <w:r w:rsidRPr="00CF39FF">
        <w:rPr>
          <w:sz w:val="16"/>
        </w:rPr>
        <w:t xml:space="preserve">. </w:t>
      </w:r>
      <w:r w:rsidRPr="000C6BF6">
        <w:rPr>
          <w:rStyle w:val="StyleUnderline"/>
        </w:rPr>
        <w:t>To achieve such compromises the two sides should have bargaining chips. Iran was thus seen by the US authorities as one of such “exchange assets” in the Kremlin’s arsenal. A stream of associated speculations shortly followed the Pompeo visit. Bloomberg reported Russia’s alleged rejection to provide Iran with S-400 missile complexes. Others argued that Moscow might see some benefit from the increased pressure on Iran given Moscow’s own interests in the global oil market.</w:t>
      </w:r>
      <w:r w:rsidRPr="00CF39FF">
        <w:rPr>
          <w:sz w:val="16"/>
        </w:rPr>
        <w:t xml:space="preserve"> The conventional wisdom of this theory suggests that </w:t>
      </w:r>
      <w:r w:rsidRPr="000C6BF6">
        <w:rPr>
          <w:rStyle w:val="StyleUnderline"/>
        </w:rPr>
        <w:t>a drop in Iran’s oil exports could give Russia an excuse to insist on the rise in its oil production quota within the so-called Vienna agreement,</w:t>
      </w:r>
      <w:r w:rsidRPr="00CF39FF">
        <w:rPr>
          <w:sz w:val="16"/>
        </w:rPr>
        <w:t xml:space="preserve"> a deal between OPEC and some non-OPEC countries led by Russia to limit their oil output in order to ensure high oil prices. </w:t>
      </w:r>
      <w:r w:rsidRPr="000C6BF6">
        <w:rPr>
          <w:rStyle w:val="StyleUnderline"/>
        </w:rPr>
        <w:t>This, in turn, would allow the Kremlin to increase output — something Russian oil producers, and especially the state-owned Rosneft, have demanded repeatedly while criticizing the deal with OPEC and the imposed production quotas</w:t>
      </w:r>
      <w:r w:rsidRPr="00CF39FF">
        <w:rPr>
          <w:sz w:val="16"/>
        </w:rPr>
        <w:t xml:space="preserve">. Yet a number of events that followed Pompeo’s visit to Russia proved that Moscow is not ready to back the US “maximum pressure” strategy, let alone regime change in Iran. </w:t>
      </w:r>
      <w:r w:rsidRPr="000C6BF6">
        <w:rPr>
          <w:rStyle w:val="StyleUnderline"/>
        </w:rPr>
        <w:t>On June 18, a meeting of the joint Russian-Iranian Commission on Trade and Economic Cooperation in Esfahan showed Moscow's intention to develop economic cooperation with Tehran despite US sanctions</w:t>
      </w:r>
      <w:r w:rsidRPr="00CF39FF">
        <w:rPr>
          <w:sz w:val="16"/>
        </w:rPr>
        <w:t xml:space="preserve">. In addition, when taking the decision July 1 on the extension of the Vienna agreement, Russia clearly took into account Iran’s interests and did not use the situation in its favor, despite respective fears in Tehran that it would. The Kremlin indeed tried to exchange its pro-Iranian stance for the sake of better relations with the West twice before: in the 1990s and 2000s. Buy nothing good came out of it. The latest overture to the West at the expense of Iran came in 2009. The Medvedev-Obama “reset policy” implied — even if by default and not by written consent — Russia’s scale-down of its partnership with Iran. Thus, in 2010, Russia rolled back its agreement to provide the S-300s to Tehran. This, in turn, contributed to the historic distrust between Russia and Iran and exacerbated Tehran’s suspicions of Moscow. At the same time, the "reset" also failed leaving Russia with no gains in relations with the United States that could have justified its "losses" with Iran. In addition to the Syrian crisis, </w:t>
      </w:r>
      <w:r w:rsidRPr="000C6BF6">
        <w:rPr>
          <w:rStyle w:val="StyleUnderline"/>
        </w:rPr>
        <w:t>Moscow and Tehran collaborate on a wide variety of issues, from energy to security in the Caspian region and Central Asia. Russia is as much interested in these interactions as is Iran. Moscow remembers clearly that it was due to its effective cooperation with Tehran that helped stop the bloody civil war in Tajikistan in the early 1990s. Tehran’s stance on the Russian war with Georgia in 2008 was also seen in the Kremlin as de facto pro-Russian.</w:t>
      </w:r>
      <w:r w:rsidRPr="00CF39FF">
        <w:rPr>
          <w:sz w:val="16"/>
        </w:rPr>
        <w:t xml:space="preserve"> Finally, it would have been hard to adopt a Moscow-backed framework agreement on the legal status of the Caspian Sea without the Iranian consent in 2018. As a result, Moscow can’t afford spoiling its dialogue with Iran. </w:t>
      </w:r>
      <w:r w:rsidRPr="000C6BF6">
        <w:rPr>
          <w:rStyle w:val="StyleUnderline"/>
        </w:rPr>
        <w:t>It is</w:t>
      </w:r>
      <w:r w:rsidRPr="00CF39FF">
        <w:rPr>
          <w:sz w:val="16"/>
        </w:rPr>
        <w:t xml:space="preserve"> also </w:t>
      </w:r>
      <w:r w:rsidRPr="000C6BF6">
        <w:rPr>
          <w:rStyle w:val="StyleUnderline"/>
        </w:rPr>
        <w:t>unclear what the United States could offer Russia at this point.</w:t>
      </w:r>
      <w:r w:rsidRPr="00CF39FF">
        <w:rPr>
          <w:sz w:val="16"/>
        </w:rPr>
        <w:t xml:space="preserve"> While Trump claims the findings of Mueller’s claim prove the absence of “collusion” with the Kremlin, Russia’s image has not gotten any better in American politics, the mainstream media and within the establishment. With just over a year left to the US election, there is not much the US president can offer Russia that would not raise political costs in the run-up to the election in 2020. Improving relations with Russia would mean reconsidering US policies on a number of key issues including the annexation of the Crimean Peninsula, Russia’s supported war in eastern Ukraine and the interference issue. </w:t>
      </w:r>
      <w:r w:rsidRPr="000C6BF6">
        <w:rPr>
          <w:rStyle w:val="StyleUnderline"/>
        </w:rPr>
        <w:t>Therefore, Russia stays the course of continuing to expand its agenda with Iran with an eye on qualitatively improving them. The meeting of the joint commission in Esfahan also showed that Moscow is willing to intensify its economic contacts with Iran and even help it evade US sanctions. In 2018, despite US pressure, Russian-Iranian trade was maintained at the level of 2017 and amounted to $1.7 billion. Moreover, during the first half of 2019, the bilateral trade demonstrated positive growth trends giving hopes that by the end of this year the trade level between the two countries might go well above $2 billion. Russia leverages to mitigate the negative effect of the US sanctions on Iran’s economy are seriously limited, but they are not nonexistent. Currently, Moscow is looking for potential areas of cooperation that cannot be directly affected by the sanctions.</w:t>
      </w:r>
      <w:r w:rsidRPr="00CF39FF">
        <w:rPr>
          <w:sz w:val="16"/>
        </w:rPr>
        <w:t xml:space="preserve"> For instance, Russia plans to increase its export of agricultural produce that might have key importance for the food security of Iran including the supplies of Russian grain and meat. Moreover, together with Kazakhstan, the Russian authorities have ambitious plans to turn Iran into the trading hub for its wheat to reach other markets of the Middle Eastern and South Asian region. </w:t>
      </w:r>
      <w:r w:rsidRPr="00CF39FF">
        <w:rPr>
          <w:rStyle w:val="StyleUnderline"/>
        </w:rPr>
        <w:t>The Kremlin continues being interested in developing cooperation in the oil and gas sphere. Thus, Gazprom stated its intention to help Iran in developing its gas infrastructure whereas Russian business is discussing potential joint oil projects in the Caspian Sea.</w:t>
      </w:r>
      <w:r w:rsidRPr="00CF39FF">
        <w:rPr>
          <w:sz w:val="16"/>
        </w:rPr>
        <w:t xml:space="preserve"> For now, the area of investment cooperation focused on the construction of the Bushehr power plant, the construction of the Sirik power plant (started in 2017) and Russian Railways projects — but Russia sees ways of expanding its projects in the country. </w:t>
      </w:r>
      <w:r w:rsidRPr="00CF39FF">
        <w:rPr>
          <w:rStyle w:val="StyleUnderline"/>
        </w:rPr>
        <w:t xml:space="preserve">The key importance for the development of further cooperation will have the intention of the two sides to handle the issue of financial transactions. For now, the idea is to strengthen direct ties between the Russian and Iranian banking systems and partially avoid the use of "third currencies" (first of all, the US dollar) in their transactions. Moscow has also learnt a lot from its experience of helping Venezuela to stand against the US pressure and can use this experience in Iran. </w:t>
      </w:r>
      <w:r w:rsidRPr="00CF39FF">
        <w:rPr>
          <w:sz w:val="16"/>
        </w:rPr>
        <w:t xml:space="preserve">For instance, Moscow and Caracas established the direct banking connection and they are using the Russian ruble in their transactions. Russia also plans to trade Venezuelan oil. Caracas will be providing Russian oil trades with its crude at a discount price or/and as a payment for Russian supplies. This oil will not go to Russia itself. Instead, Russian companies will be selling it to China, India or other buyers. In early 2019, similar schemes were offered to the Iranians. In exchange for its help Moscow demanded the increased presence in Iran’s oil and gas sector. However, the Iranian side almost openly declared that it was not interested in the Russian help as it believed that the European Union would protect Tehran from the US pressure. This was taken as a personal offence in the Kremlin. Yet Moscow might offer its help once again for the same high price for Iran now that Tehran’s options have narrowed. The future of Russian-Iranian relations is very much dependent on the outcomes of the US-Iranian stand-off. </w:t>
      </w:r>
      <w:r w:rsidRPr="00CF39FF">
        <w:rPr>
          <w:rStyle w:val="StyleUnderline"/>
        </w:rPr>
        <w:t>Moscow is not going to pressure Tehran for better relations with the United States, but it can play the role of mediator</w:t>
      </w:r>
      <w:r w:rsidRPr="00CF39FF">
        <w:rPr>
          <w:sz w:val="16"/>
        </w:rPr>
        <w:t>. If, however, the crisis continues to smolder and Iran is ready to provide Russia greater access to its economy, Moscow can start gradually increasing Iran’s support via the participation in the gray schemes of sanctions evasion and provision of limited diplomatic support</w:t>
      </w:r>
    </w:p>
    <w:p w:rsidR="00861088" w:rsidRDefault="00861088" w:rsidP="00861088">
      <w:pPr>
        <w:rPr>
          <w:sz w:val="16"/>
        </w:rPr>
      </w:pPr>
    </w:p>
    <w:p w:rsidR="00861088" w:rsidRDefault="00861088" w:rsidP="00F407A4"/>
    <w:p w:rsidR="00F407A4" w:rsidRDefault="00F407A4" w:rsidP="00F407A4">
      <w:pPr>
        <w:pStyle w:val="Heading3"/>
      </w:pPr>
      <w:r>
        <w:t>No China War</w:t>
      </w:r>
    </w:p>
    <w:p w:rsidR="00F407A4" w:rsidRDefault="00F407A4" w:rsidP="00F407A4">
      <w:pPr>
        <w:pStyle w:val="Heading4"/>
      </w:pPr>
      <w:r>
        <w:t>China Checks War: Sino-Iranian relations are high and will continue to be – joint interest in counterbalancing American hegemony and energy partnerships make the strategic partnership unbreakable</w:t>
      </w:r>
    </w:p>
    <w:p w:rsidR="00F407A4" w:rsidRPr="000A59ED" w:rsidRDefault="00F407A4" w:rsidP="00F407A4">
      <w:r w:rsidRPr="00FB40B2">
        <w:rPr>
          <w:rStyle w:val="Style13ptBold"/>
        </w:rPr>
        <w:t>The Brookings Institute</w:t>
      </w:r>
      <w:r>
        <w:t xml:space="preserve">, </w:t>
      </w:r>
      <w:r w:rsidRPr="00FB40B2">
        <w:rPr>
          <w:rStyle w:val="Style13ptBold"/>
        </w:rPr>
        <w:t>March 28</w:t>
      </w:r>
      <w:r>
        <w:t>, 2019</w:t>
      </w:r>
      <w:r w:rsidRPr="00FB40B2">
        <w:t xml:space="preserve">, </w:t>
      </w:r>
      <w:r w:rsidRPr="00967CB6">
        <w:rPr>
          <w:sz w:val="18"/>
          <w:szCs w:val="18"/>
        </w:rPr>
        <w:t>Robert Einhorn and Richard Nephew, Robert Einhorn is a senior fellow in the Arms Control and Non-Proliferation Initiative and the Center for 21st Century Security and Intelligence, both housed within the Foreign Policy program at Brookings. Einhorn focuses on arms control (U.S.-Russia and multilateral), nonproliferation and regional security issues (including Iran, the greater Middle East, South Asia, and Northeast Asia), and U.S. nuclear weapons policies and programs. Richard Nephew is a Senior Research Scholar at the Center on Global Energy Policy. He is the author of </w:t>
      </w:r>
      <w:hyperlink r:id="rId113" w:history="1">
        <w:r w:rsidRPr="00967CB6">
          <w:rPr>
            <w:rStyle w:val="Hyperlink"/>
            <w:sz w:val="18"/>
            <w:szCs w:val="18"/>
          </w:rPr>
          <w:t>The Art of Sanctions</w:t>
        </w:r>
      </w:hyperlink>
      <w:r w:rsidRPr="00967CB6">
        <w:rPr>
          <w:sz w:val="18"/>
          <w:szCs w:val="18"/>
        </w:rPr>
        <w:t xml:space="preserve">, a book from CGEP's Columbia University Press book series. Richard joined the Center February 1, 2015 directly from his role as Principal Deputy Coordinator for Sanctions Policy at the Department of State, a position he held since February 2013. Nephew also served as the lead sanctions expert for the U.S. team negotiating with Iran. From May 2011 to January 2013 Nephew served as the Director for Iran on the National Security Staff where he was responsible for managing a period of intense expansion of U.S. sanctions on Iran. Earlier in his career he served in the Bureau of International Security and Nonproliferation at the State Department and in the Office of Nonproliferation and International Security at the Department of Energy. Nephew holds a Masters in Security Policy Studies and a Bachelors in International Affairs, both from The George Washington University.  "Constraining Iran’s future nuclear capabilities," Brookings, </w:t>
      </w:r>
      <w:hyperlink r:id="rId114" w:history="1">
        <w:r w:rsidRPr="00967CB6">
          <w:rPr>
            <w:rStyle w:val="Hyperlink"/>
            <w:sz w:val="18"/>
            <w:szCs w:val="18"/>
          </w:rPr>
          <w:t>https://www.brookings.edu/research/constraining-irans-future-nuclear-capabilities/</w:t>
        </w:r>
      </w:hyperlink>
      <w:r w:rsidRPr="00967CB6">
        <w:rPr>
          <w:sz w:val="18"/>
          <w:szCs w:val="18"/>
        </w:rPr>
        <w:t xml:space="preserve">  </w:t>
      </w:r>
      <w:r>
        <w:t>&lt;&lt;shark&gt;&gt;</w:t>
      </w:r>
    </w:p>
    <w:p w:rsidR="00F407A4" w:rsidRDefault="00F407A4" w:rsidP="00F407A4">
      <w:r w:rsidRPr="0026145F">
        <w:t xml:space="preserve">For </w:t>
      </w:r>
      <w:r w:rsidRPr="0026145F">
        <w:rPr>
          <w:rStyle w:val="StyleUnderline"/>
        </w:rPr>
        <w:t>China</w:t>
      </w:r>
      <w:r w:rsidRPr="0026145F">
        <w:t xml:space="preserve">, the Iranian political connection is not as strong as it is for Russia, which </w:t>
      </w:r>
      <w:r w:rsidRPr="0026145F">
        <w:rPr>
          <w:rStyle w:val="StyleUnderline"/>
        </w:rPr>
        <w:t>has upgraded what it calls its “strategic partnership” with Tehran in the course of its close cooperation in Syria.</w:t>
      </w:r>
      <w:r w:rsidRPr="0026145F">
        <w:t xml:space="preserve"> But </w:t>
      </w:r>
      <w:r w:rsidRPr="0026145F">
        <w:rPr>
          <w:rStyle w:val="Emphasis"/>
        </w:rPr>
        <w:t xml:space="preserve">Beijing highly values its bilateral ties with Iran, seeing the country as a major regional player and an important partner in the Belt and Road regional infrastructure project, and is heavily reliant on Iran as a source of its energy supplies. </w:t>
      </w:r>
      <w:r w:rsidRPr="0026145F">
        <w:t xml:space="preserve">Although </w:t>
      </w:r>
      <w:r w:rsidRPr="0026145F">
        <w:rPr>
          <w:rStyle w:val="StyleUnderline"/>
        </w:rPr>
        <w:t>Beijing</w:t>
      </w:r>
      <w:r w:rsidRPr="0026145F">
        <w:t xml:space="preserve">’s anti-U.S. rhetoric is no match for Russia’s, it </w:t>
      </w:r>
      <w:r w:rsidRPr="0026145F">
        <w:rPr>
          <w:rStyle w:val="StyleUnderline"/>
        </w:rPr>
        <w:t>remains strongly critical of U.S. JCPOA withdrawal and Washington’s anti-Iran campaign.</w:t>
      </w:r>
      <w:r>
        <w:t xml:space="preserve"> On the margins of the U.N. General Assembly in September 2018, </w:t>
      </w:r>
      <w:r w:rsidRPr="0026145F">
        <w:rPr>
          <w:rStyle w:val="StyleUnderline"/>
        </w:rPr>
        <w:t>Chinese State Councilor and Foreign Minister</w:t>
      </w:r>
      <w:r>
        <w:t xml:space="preserve"> Wang Yi </w:t>
      </w:r>
      <w:r w:rsidRPr="0026145F">
        <w:rPr>
          <w:rStyle w:val="StyleUnderline"/>
        </w:rPr>
        <w:t>told his Iranian counterpart,</w:t>
      </w:r>
      <w:r>
        <w:t xml:space="preserve"> according to the Chinese Foreign Ministry</w:t>
      </w:r>
      <w:r w:rsidRPr="0026145F">
        <w:rPr>
          <w:rStyle w:val="Emphasis"/>
        </w:rPr>
        <w:t>: “The Chinese side supports the Iranian side in maintaining its legitimate rights and interests, opposes unilateralism and hegemony, and advocates safeguarding the [JCPOA] on the Iranian nuclear issue.”</w:t>
      </w:r>
      <w:r>
        <w:t xml:space="preserve"> Regarding U.S. efforts to isolated Iran economically, Wang said, “The legitimate right of all countries to normal economic relations and trade with Iran should be respected.”34 In the Security Council, China tends to follow the Russian lead in defending Iranian interests. However, while taking a back seat to Russia in defense of Iran, </w:t>
      </w:r>
      <w:r w:rsidRPr="00D96B93">
        <w:rPr>
          <w:rStyle w:val="StyleUnderline"/>
        </w:rPr>
        <w:t>China has significantly greater economic interactions with Iran than does Moscow. The Chinese have long been one of Iran’s primary oil customers and Chinese investment in Iran stretches from the oil and gas sector to the Tehran subway system.</w:t>
      </w:r>
      <w:r>
        <w:t xml:space="preserve"> In the past, </w:t>
      </w:r>
      <w:r w:rsidRPr="00D96B93">
        <w:rPr>
          <w:rStyle w:val="Emphasis"/>
        </w:rPr>
        <w:t>China has also been prepared to absorb the effects of U.S. sanctions in order to maintain these economic relations.</w:t>
      </w:r>
      <w:r>
        <w:t xml:space="preserve"> </w:t>
      </w:r>
      <w:r w:rsidRPr="00D96B93">
        <w:rPr>
          <w:rStyle w:val="StyleUnderline"/>
        </w:rPr>
        <w:t>In 2012, the United States imposed sanctions on the Chinese Bank of Kunlun over its banking connections with Iran,</w:t>
      </w:r>
      <w:r>
        <w:t xml:space="preserve"> something that the United States had been threatening to do for nearly two years. </w:t>
      </w:r>
      <w:r w:rsidRPr="00D96B93">
        <w:rPr>
          <w:rStyle w:val="StyleUnderline"/>
        </w:rPr>
        <w:t>Despite U.S. sanctions</w:t>
      </w:r>
      <w:r>
        <w:t xml:space="preserve">, the Bank of Kunlun </w:t>
      </w:r>
      <w:r w:rsidRPr="00D96B93">
        <w:rPr>
          <w:rStyle w:val="StyleUnderline"/>
        </w:rPr>
        <w:t>maintained its relationship with Iran.</w:t>
      </w:r>
      <w:r>
        <w:t xml:space="preserve"> China has consistently railed against U.S. unilateral sanctions and asserted its right to keep doing business with Iran, including buying Iranian oil.</w:t>
      </w:r>
    </w:p>
    <w:p w:rsidR="00D77999" w:rsidRDefault="00D77999" w:rsidP="00D77999">
      <w:pPr>
        <w:rPr>
          <w:rStyle w:val="Emphasis"/>
        </w:rPr>
      </w:pPr>
    </w:p>
    <w:p w:rsidR="00D77999" w:rsidRDefault="00D77999" w:rsidP="00D77999">
      <w:pPr>
        <w:tabs>
          <w:tab w:val="left" w:pos="6435"/>
        </w:tabs>
        <w:rPr>
          <w:rStyle w:val="Emphasis"/>
          <w:iCs w:val="0"/>
          <w:bdr w:val="none" w:sz="0" w:space="0" w:color="auto"/>
        </w:rPr>
      </w:pPr>
    </w:p>
    <w:p w:rsidR="00F407A4" w:rsidRDefault="00F407A4" w:rsidP="00D77999">
      <w:pPr>
        <w:tabs>
          <w:tab w:val="left" w:pos="6435"/>
        </w:tabs>
        <w:rPr>
          <w:rStyle w:val="Emphasis"/>
          <w:iCs w:val="0"/>
          <w:bdr w:val="none" w:sz="0" w:space="0" w:color="auto"/>
        </w:rPr>
      </w:pPr>
    </w:p>
    <w:p w:rsidR="00D77999" w:rsidRPr="00D77999" w:rsidRDefault="00D77999" w:rsidP="00D77999">
      <w:pPr>
        <w:pStyle w:val="Heading3"/>
      </w:pPr>
      <w:r w:rsidRPr="00D77999">
        <w:t>No NPT Collapse</w:t>
      </w:r>
    </w:p>
    <w:p w:rsidR="00D77999" w:rsidRPr="00F967AD" w:rsidRDefault="00D77999" w:rsidP="00D77999">
      <w:pPr>
        <w:pStyle w:val="Heading4"/>
      </w:pPr>
      <w:r>
        <w:t xml:space="preserve">Iran pulling out of the NPT will be the doing of the Trump admin ending the Obama-era nuclear deal – the NPT has no intrinsic value, multilateral negotiatinos are the only incentive to halt proliferation </w:t>
      </w:r>
    </w:p>
    <w:p w:rsidR="00D77999" w:rsidRPr="0039200C" w:rsidRDefault="00D77999" w:rsidP="00D77999">
      <w:pPr>
        <w:rPr>
          <w:rStyle w:val="Style13ptBold"/>
          <w:b w:val="0"/>
          <w:bCs w:val="0"/>
          <w:sz w:val="22"/>
        </w:rPr>
      </w:pPr>
      <w:r>
        <w:rPr>
          <w:rStyle w:val="Style13ptBold"/>
        </w:rPr>
        <w:t xml:space="preserve">Norman and Meichtry 6/27 2019  </w:t>
      </w:r>
      <w:r>
        <w:rPr>
          <w:rStyle w:val="Style13ptBold"/>
          <w:b w:val="0"/>
          <w:bCs w:val="0"/>
          <w:sz w:val="22"/>
        </w:rPr>
        <w:t>(Laurence Norman and Stacy Meichtry, Stacy Meichtry is a Paris Bureau Chief, and covers foreign policy, Laurnence Norman is In Brussels for The Wall Street Journal. Covers foreign policy, enlargement and specializes in business, both graduated from oxford, “Iran Threatens to Pull Out of Nuclear Treaty, Like North Korea”, Wall Street Journal, June 27</w:t>
      </w:r>
      <w:r w:rsidRPr="00F967AD">
        <w:rPr>
          <w:rStyle w:val="Style13ptBold"/>
          <w:b w:val="0"/>
          <w:bCs w:val="0"/>
          <w:sz w:val="22"/>
          <w:vertAlign w:val="superscript"/>
        </w:rPr>
        <w:t>th</w:t>
      </w:r>
      <w:r>
        <w:rPr>
          <w:rStyle w:val="Style13ptBold"/>
          <w:b w:val="0"/>
          <w:bCs w:val="0"/>
          <w:sz w:val="22"/>
        </w:rPr>
        <w:t xml:space="preserve">, 2019, </w:t>
      </w:r>
      <w:hyperlink r:id="rId115" w:history="1">
        <w:r w:rsidRPr="00C251B4">
          <w:rPr>
            <w:rStyle w:val="Hyperlink"/>
          </w:rPr>
          <w:t>https://www.wsj.com/articles/iran-hasnt-breached-limits-of-nuclear-deal-yet-11561631344?mod=rsswn</w:t>
        </w:r>
      </w:hyperlink>
      <w:r>
        <w:rPr>
          <w:rStyle w:val="Style13ptBold"/>
          <w:b w:val="0"/>
          <w:bCs w:val="0"/>
          <w:sz w:val="22"/>
        </w:rPr>
        <w:t>, N.R)</w:t>
      </w:r>
    </w:p>
    <w:p w:rsidR="00D77999" w:rsidRDefault="00D77999" w:rsidP="00D77999">
      <w:pPr>
        <w:rPr>
          <w:u w:val="single"/>
        </w:rPr>
      </w:pPr>
      <w:r w:rsidRPr="00F967AD">
        <w:rPr>
          <w:b/>
          <w:bCs/>
          <w:u w:val="single"/>
        </w:rPr>
        <w:t>Iran raised the stakes in its standoff with the U.S. and Europe on Thursday, warning that if the 2015 nuclear agreement unravels, it would follow the path of North Korea and quit a treaty aimed at stopping the spread of nuclear weapons</w:t>
      </w:r>
      <w:r w:rsidRPr="00F967AD">
        <w:rPr>
          <w:u w:val="single"/>
        </w:rPr>
        <w:t>.</w:t>
      </w:r>
      <w:r>
        <w:t xml:space="preserve"> </w:t>
      </w:r>
      <w:r w:rsidRPr="00F967AD">
        <w:rPr>
          <w:u w:val="single"/>
        </w:rPr>
        <w:t>The threat</w:t>
      </w:r>
      <w:r>
        <w:t>, voiced by an Iranian official to reporters</w:t>
      </w:r>
      <w:r w:rsidRPr="00F967AD">
        <w:rPr>
          <w:u w:val="single"/>
        </w:rPr>
        <w:t>, marked the first time Tehran has explicitly used its participation in the Nuclear Non-Proliferation Treaty, or NPT, as leverage in its talks with European officials over keeping its commitments in the separate 2015 deal.</w:t>
      </w:r>
      <w:r>
        <w:t xml:space="preserve"> Iran ratified the NPT in 1970, committing not to develop or allow the spread of nuclear weapons and to basic international inspections of its nuclear program. </w:t>
      </w:r>
      <w:r w:rsidRPr="00253C06">
        <w:rPr>
          <w:rStyle w:val="Emphasis"/>
        </w:rPr>
        <w:t>Leaving the NPT would suggest Iran is prepared to turn its back on years of insisting its nuclear program is only for peaceful purposes.</w:t>
      </w:r>
      <w:r w:rsidRPr="00F967AD">
        <w:rPr>
          <w:u w:val="single"/>
        </w:rPr>
        <w:t xml:space="preserve"> It could end international monitoring of Iran’s nuclear program and almost certainly galvanize a sharp international response. The warning has already been issued to the remaining parties to the deal: France Britain, Germany, Russia and China, the official said</w:t>
      </w:r>
      <w:r>
        <w:t xml:space="preserve">. </w:t>
      </w:r>
      <w:r w:rsidRPr="00F967AD">
        <w:rPr>
          <w:u w:val="single"/>
        </w:rPr>
        <w:t>The Iranian official said Iran was learning from North Korea, which ignored complaints from the West, pulled out of the NPT</w:t>
      </w:r>
      <w:r>
        <w:t xml:space="preserve"> in the early 2000s and built a small arsenal of nuclear weapons. A total of 191 states have joined the NPT, including five with nuclear weapons. </w:t>
      </w:r>
      <w:r w:rsidRPr="00F967AD">
        <w:rPr>
          <w:u w:val="single"/>
        </w:rPr>
        <w:t>“Some say in Iran,” the official said, “that you are naive, please learn the lessons from North Koreans. You decided to engage, you decided to negotiate…and this is the result: sanctions are back even worse than before.”</w:t>
      </w:r>
      <w:r>
        <w:t xml:space="preserve"> The remarks represented the next level of brinkmanship between Iran, the U.S. and Europe over its nuclear program. The 2015 nuclear deal put strict but temporary limits on Iran’s nuclear program, promising it relief from sanctions and an economic boost. </w:t>
      </w:r>
      <w:r w:rsidRPr="00DA05C5">
        <w:rPr>
          <w:rStyle w:val="Emphasis"/>
        </w:rPr>
        <w:t xml:space="preserve">The Trump administration pulled out of that deal and imposed sanctions that have crippled the country’s oil industry and sent its economy into a tailspin. </w:t>
      </w:r>
      <w:r w:rsidRPr="00F967AD">
        <w:rPr>
          <w:u w:val="single"/>
        </w:rPr>
        <w:t>Iran says it has never sought nuclear weapons, but the U.N. atomic agency says Tehran conducted a weapons program in the past. The U.S. has warned Iran against revving up its nuclear program, with President Trump saying Iran can never have a nuclear weapon. He wants Tehran to come back to the negotiating table and sign up to a stricter, broader agreement on its nuclear, missile and regional activities</w:t>
      </w:r>
      <w:r>
        <w:t xml:space="preserve">. Europe has also cautioned Tehran against violating the nuclear deal and vowed it would find a way to make the economic benefits of the deal for Iran tangible. Senior officials from the European Union, France, Germany, Britain, Russia and China will meet with their Iranian counterparts in the Austrian capital on Friday to discuss the challenges facing the nuclear deal. </w:t>
      </w:r>
      <w:r w:rsidRPr="00F967AD">
        <w:rPr>
          <w:u w:val="single"/>
        </w:rPr>
        <w:t>EU foreign policy chief Federica Mogherini said this week that France, Britain and Germany were ready to deploy a new way to carry out trade with Iran</w:t>
      </w:r>
      <w:r>
        <w:t xml:space="preserve">. The Wall Street Journal reported that the mechanism, known as Instex, will be equipped with a credit line in a bid to speed up the first transactions. </w:t>
      </w:r>
      <w:r w:rsidRPr="00F967AD">
        <w:rPr>
          <w:u w:val="single"/>
        </w:rPr>
        <w:t>A full unraveling of the nuclear deal is unlikely to happen for months, with Iran taking only gradual steps to disregard its commitments and European officials indicating they won’t offer rushed responses to Iran’s steps.</w:t>
      </w:r>
      <w:r>
        <w:t xml:space="preserve"> </w:t>
      </w:r>
      <w:r w:rsidRPr="00F967AD">
        <w:rPr>
          <w:rStyle w:val="StyleUnderline"/>
        </w:rPr>
        <w:t>Both sides insist they want to save the deal. Iranian officials have in the past raised withdrawal from the NPT as an option, a threat some Western diplomats saw as a bluf</w:t>
      </w:r>
      <w:r>
        <w:t xml:space="preserve">f. </w:t>
      </w:r>
      <w:r w:rsidRPr="00F967AD">
        <w:rPr>
          <w:u w:val="single"/>
        </w:rPr>
        <w:t>Iran made the threat anew as it quickly stockpiles enriched uranium and on Thursday was just three kilograms beneath a 300-kilogram cap agreed upon in the nuclear deal</w:t>
      </w:r>
      <w:r>
        <w:t xml:space="preserve">. European diplomats said the limit could be exceeded over the weekend. Iran has said even if it breaches those caps, it isn’t the end of diplomacy. </w:t>
      </w:r>
      <w:r w:rsidRPr="00F967AD">
        <w:rPr>
          <w:u w:val="single"/>
        </w:rPr>
        <w:t>Officials have said they could reverse course and go back under the limits if Europe starts to deliver on Tehran’s economic demands.</w:t>
      </w:r>
      <w:r>
        <w:t xml:space="preserve"> Iran’s foreign minister, Javad Zarif, said in a tweet Thursday that “sanctions aren’t alternative to war; they ARE war.” U.S. officials warned that Iran is using the threat of violating the nuclear deal as leverage in discussions with Europe in Vienna. “It’s extortion,” said Brian Hook, the U.S. special representative for Iran, in Paris for talks with French, U.K. and German officials. The U.S. hasn’t imposed sanctions on European efforts to establish the special mechanism for trade between Iran and the West because “the vehicle doesn’t exist,” he added. Mr. Hook said he wasn’t hopeful about efforts by French President Emmanuel Macron to mediate the U.S.-Iran dispute at the Group of 20 summit in Japan, pointing to Japanese Prime Minister Shinzo Abe’s unsuccessful trip to Iran this month to bridge differences between Washington and Tehran. </w:t>
      </w:r>
      <w:r w:rsidRPr="00F967AD">
        <w:rPr>
          <w:u w:val="single"/>
        </w:rPr>
        <w:t xml:space="preserve">A Japanese-operated tanker was attacked in the Gulf of Oman, an incident the U.S. blames on Iran, which denies the allegation. “Iran has rejected diplomacy too many times,” </w:t>
      </w:r>
      <w:r>
        <w:t>Mr. Hook said. The French foreign ministry declined to comment. However</w:t>
      </w:r>
      <w:r w:rsidRPr="00F967AD">
        <w:rPr>
          <w:u w:val="single"/>
        </w:rPr>
        <w:t xml:space="preserve">, </w:t>
      </w:r>
      <w:r w:rsidRPr="007F7B0C">
        <w:rPr>
          <w:rStyle w:val="Emphasis"/>
        </w:rPr>
        <w:t>Iranian officials have said they wouldn’t rule out talks with Washington if the Trump administration steps back from its maximum pressure campaign. The Iranian official said Thursday that if the sanctions on Iran’s oil exports were significantly eased, that could be a basis for some talks.</w:t>
      </w:r>
      <w:r w:rsidRPr="00F967AD">
        <w:rPr>
          <w:u w:val="single"/>
        </w:rPr>
        <w:t xml:space="preserve"> “The U.S. wants negotiation but nobody negotiates in the middle of war,” the official said. “There should be a cease-fire before we negotiate.”</w:t>
      </w:r>
    </w:p>
    <w:p w:rsidR="00D77999" w:rsidRDefault="00D77999" w:rsidP="00D77999"/>
    <w:p w:rsidR="006D390E" w:rsidRDefault="006D390E" w:rsidP="00D77999"/>
    <w:p w:rsidR="006D390E" w:rsidRPr="000E7907" w:rsidRDefault="006D390E" w:rsidP="006D390E">
      <w:pPr>
        <w:pStyle w:val="Heading4"/>
      </w:pPr>
      <w:r>
        <w:t>Iran to violate nuclear deal now, leads to eventual violation of NPT</w:t>
      </w:r>
    </w:p>
    <w:p w:rsidR="006D390E" w:rsidRPr="001A68D7" w:rsidRDefault="006D390E" w:rsidP="006D390E">
      <w:pPr>
        <w:rPr>
          <w:rStyle w:val="Style13ptBold"/>
          <w:b w:val="0"/>
          <w:bCs w:val="0"/>
          <w:sz w:val="22"/>
        </w:rPr>
      </w:pPr>
      <w:r>
        <w:rPr>
          <w:rStyle w:val="Style13ptBold"/>
        </w:rPr>
        <w:t xml:space="preserve">Norman and Lubold 2019 </w:t>
      </w:r>
      <w:r>
        <w:rPr>
          <w:rStyle w:val="Style13ptBold"/>
          <w:b w:val="0"/>
          <w:bCs w:val="0"/>
          <w:sz w:val="22"/>
        </w:rPr>
        <w:t>(Laurence Norman and Gordon Lubold, Norman is a bureu chief, and covers policy and economics and graduated from oxford, Lubold is a national security reporter and a pentagon reporter, graduated at the Trinity of Pawling, “Iran to Breach Limits of Nuclear Pact, as U.S. to Send More Troops to Mideast”, Wall Street Journal, June 17</w:t>
      </w:r>
      <w:r w:rsidRPr="001A68D7">
        <w:rPr>
          <w:rStyle w:val="Style13ptBold"/>
          <w:b w:val="0"/>
          <w:bCs w:val="0"/>
          <w:sz w:val="22"/>
          <w:vertAlign w:val="superscript"/>
        </w:rPr>
        <w:t>th</w:t>
      </w:r>
      <w:r>
        <w:rPr>
          <w:rStyle w:val="Style13ptBold"/>
          <w:b w:val="0"/>
          <w:bCs w:val="0"/>
          <w:sz w:val="22"/>
        </w:rPr>
        <w:t xml:space="preserve">, 2019, </w:t>
      </w:r>
      <w:hyperlink r:id="rId116" w:history="1">
        <w:r w:rsidRPr="00C251B4">
          <w:rPr>
            <w:rStyle w:val="Hyperlink"/>
          </w:rPr>
          <w:t>https://www.wsj.com/articles/iran-to-breach-limits-of-nuclear-pact-putting-bid-to-save-deal-in-doubt-11560765015?mod=rsswn&amp;mod=article_inline</w:t>
        </w:r>
      </w:hyperlink>
      <w:r>
        <w:rPr>
          <w:rStyle w:val="Style13ptBold"/>
          <w:b w:val="0"/>
          <w:bCs w:val="0"/>
          <w:sz w:val="22"/>
        </w:rPr>
        <w:t>, N.R)</w:t>
      </w:r>
    </w:p>
    <w:p w:rsidR="006D390E" w:rsidRDefault="006D390E" w:rsidP="006D390E">
      <w:r w:rsidRPr="009C6DDE">
        <w:rPr>
          <w:u w:val="single"/>
        </w:rPr>
        <w:t>Iran said it would exceed limits on its enriched-uranium stockpiles before the end of this month, as the U.S. said it would send an additional 1,000 troops to the Mideast in response to “hostile behavior” by Tehran</w:t>
      </w:r>
      <w:r>
        <w:t xml:space="preserve">. </w:t>
      </w:r>
      <w:r w:rsidRPr="009C6DDE">
        <w:rPr>
          <w:u w:val="single"/>
        </w:rPr>
        <w:t>Iran’s threat on Monday came days after the U.S. accused Tehran of orchestrating a second set of attacks on oil tankers near a vital global-shipping route.</w:t>
      </w:r>
      <w:r>
        <w:t xml:space="preserve"> If carried out, </w:t>
      </w:r>
      <w:r w:rsidRPr="009C6DDE">
        <w:rPr>
          <w:u w:val="single"/>
        </w:rPr>
        <w:t xml:space="preserve">Iran would violate the 2015 nuclear deal by breaching the pact’s enriched-uranium cap. </w:t>
      </w:r>
      <w:r>
        <w:t xml:space="preserve">That could jeopardize European efforts to save an accord that President Trump pulled out of last year. </w:t>
      </w:r>
      <w:r w:rsidRPr="009C6DDE">
        <w:rPr>
          <w:u w:val="single"/>
        </w:rPr>
        <w:t>Iranian officials framed their nuclear-enrichment threat as an ultimatum to Europe, which has furiously tried to save the deal by finding ways around U.S. sanctions that have cut off trade with Iran and tipped its economy into a deep recession</w:t>
      </w:r>
      <w:r>
        <w:t xml:space="preserve">. Mr. Trump tweeted, “Iran to defy Uranium Stockpile Limits” but made no further comment. National Security Council spokesman Garrett Marquis said, </w:t>
      </w:r>
      <w:r w:rsidRPr="009C6DDE">
        <w:rPr>
          <w:u w:val="single"/>
        </w:rPr>
        <w:t xml:space="preserve">“President Trump has made it clear that he will never allow Iran to develop nuclear weapons. The regime’s nuclear blackmail must be met with increased international pressure.” </w:t>
      </w:r>
      <w:r w:rsidRPr="009C6DDE">
        <w:t>U.</w:t>
      </w:r>
      <w:r w:rsidRPr="005C11BF">
        <w:rPr>
          <w:u w:val="single"/>
        </w:rPr>
        <w:t>S. military officials said the additional troops will help provide security and intelligence in the region amid heightened tensions over a series of attacks on oil tankers in the Gulf of Oman</w:t>
      </w:r>
      <w:r w:rsidRPr="009C6DDE">
        <w:t>. Washington has blamed Iran for the attacks. Tehran has denied any involvement.</w:t>
      </w:r>
      <w:r>
        <w:t xml:space="preserve"> </w:t>
      </w:r>
      <w:r w:rsidRPr="005C11BF">
        <w:rPr>
          <w:u w:val="single"/>
        </w:rPr>
        <w:t>The U.S. already has more than 20,000 troops in Afghanistan, Iraq and Syria. Last month the Pentagon deployed an aircraft carrier, other warships, bombers and additional forces to counter what officials said was a growing threat from Iran.</w:t>
      </w:r>
      <w:r>
        <w:t xml:space="preserve"> Officials declined to say where or when the new troops would be deployed. U.S. Secretary of State Mike Pompeo flew to Tampa, Fla., for Tuesday meetings with Gen. Frank McKenzie, commander of all U.S. forces in the Middle East, and Gen. Richard Clarke, who heads U.S. special operations forces</w:t>
      </w:r>
      <w:r w:rsidRPr="009C6DDE">
        <w:rPr>
          <w:u w:val="single"/>
        </w:rPr>
        <w:t xml:space="preserve">. Iran warned in early May it would withdraw from parts of the nuclear deal, which was meant to open Iran’s economy in exchange for limits on its atomic ambitions. </w:t>
      </w:r>
      <w:r>
        <w:t xml:space="preserve">But </w:t>
      </w:r>
      <w:r w:rsidRPr="009C6DDE">
        <w:rPr>
          <w:u w:val="single"/>
        </w:rPr>
        <w:t>its Monday announcement after two fuel tankers were attacked in the Gulf of Oman on Thursday ratcheted up pressure on the U.S. and Europe to respond. European officials criticized Iran’s announcement but said they wouldn’t take any immediate action</w:t>
      </w:r>
      <w:r>
        <w:t xml:space="preserve">. A British government spokesman said France, Germany and the U.K. have “consistently made clear that there can be no reduction in compliance…We are coordinating with…partners on next steps.” </w:t>
      </w:r>
      <w:r w:rsidRPr="005C11BF">
        <w:rPr>
          <w:u w:val="single"/>
        </w:rPr>
        <w:t>European leaders warned that their efforts to save the deal would be complicated if Iran was behind the tanker assault</w:t>
      </w:r>
      <w:r>
        <w:t xml:space="preserve">s. </w:t>
      </w:r>
      <w:r w:rsidRPr="005C11BF">
        <w:rPr>
          <w:u w:val="single"/>
        </w:rPr>
        <w:t xml:space="preserve">The military significance of Tehran’s move would depend on how far Iran goes in exceeding the cap on low enriched uranium set by the 2015 accord and whether the Iranians also install additional centrifuges to process that material, </w:t>
      </w:r>
      <w:r>
        <w:t xml:space="preserve">said Gary Samore, a Brandeis University professor who served as former President Obama’s adviser on weapons of mass destruction. </w:t>
      </w:r>
      <w:r w:rsidRPr="005C11BF">
        <w:rPr>
          <w:u w:val="single"/>
        </w:rPr>
        <w:t>Iran removed two-thirds of its centrifuges following the nuclear deal but has stored them under watch of the International Atomic Energy Agency. “If they exceed the cap by just a few thousand kilograms, then it is insignificant,” Mr. Samore said. “But if they go much further and install thousands of additional centrifuges, it would reduce the time Iran would need to produce enough material for a nuclear weapon.”</w:t>
      </w:r>
      <w:r>
        <w:t xml:space="preserve"> The spokesman for Iran’s atomic energy agency, Behrouz Kamalvandi, said that by June 27—10 days from Monday—the country would surpass its enriched-uranium limits. He said Iran would further increase its production in early July, but could reverse both steps if Europe provided relief from sanctions. “Today, the countdown starts from 10,” Mr. Kamalvandi said.</w:t>
      </w:r>
      <w:r w:rsidRPr="005C11BF">
        <w:rPr>
          <w:u w:val="single"/>
        </w:rPr>
        <w:t>Iran said its move wouldn’t violate the nuclear deal, which allows for one party to unwind some measures of compliance if another—in this case, the U.S.—breaches the deal first</w:t>
      </w:r>
      <w:r>
        <w:t xml:space="preserve">. However under the pact, any move away from full compliance requires agreement of the accord’s remaining parties. Mr. Pompeo sought over the weekend to build international support for Washington’s allegation. </w:t>
      </w:r>
      <w:r w:rsidRPr="005C11BF">
        <w:rPr>
          <w:u w:val="single"/>
        </w:rPr>
        <w:t>The Pentagon released on Monday additional photos that officials said show Iran’s Islamic Revolutionary Guard Corps, or IRGC, was responsible for damaging two tankers in the Gulf of Oman last week. The military earlier released video purporting to show IRGC personnel removing an unexploded mine from the side of one of the tankers</w:t>
      </w:r>
      <w:r>
        <w:t xml:space="preserve">. At a meeting of European Union foreign ministers in Luxembourg, diplomats called for an independent international probe into the attacks and urged caution by all sides. Foreign Minister Heiko Maas of Germany, who visited Tehran last week, said Germany was still looking at evidence on whether Iran was responsible and said time was needed to establish the facts. </w:t>
      </w:r>
      <w:r w:rsidRPr="005C11BF">
        <w:rPr>
          <w:u w:val="single"/>
        </w:rPr>
        <w:t>The U.S. recently stepped up its military presence in the region in response to what the U.S. military said are new Iranian threats. The Houthi rebels in Yemen, an Iranian-allied force, have stepped up drone and missile attacks on Saudi infrastructure, including airports and oil pipelines.</w:t>
      </w:r>
      <w:r>
        <w:t xml:space="preserve"> Iran’s chief of armed staff, Maj. Gen. Mohammad Hossein Bagheri, on Monday denied Iranian responsibility for the recent tanker attacks, the semiofficial Tasnim news agency reported. </w:t>
      </w:r>
      <w:r w:rsidRPr="005C11BF">
        <w:rPr>
          <w:u w:val="single"/>
        </w:rPr>
        <w:t>He said that if Iran wanted to shut down the Strait of Hormuz, it would do so unmistakably. “We are brave enough to take the responsibility of our own actions, shout it out loud with heads high up and accept its consequences too,</w:t>
      </w:r>
      <w:r>
        <w:t xml:space="preserve">” Gen. Bagheri said. European countries have been cautious about blaming Iran for attacking the tankers. On Monday, Luxembourg Foreign Minister Jean Asselborn said that Washington risked heading for a repeat of the leadup to the Iraq war in 2003 when the U.S. presented evidence based on faulty intelligence. Others, however, warned </w:t>
      </w:r>
      <w:r w:rsidRPr="00E903A7">
        <w:rPr>
          <w:u w:val="single"/>
        </w:rPr>
        <w:t>that if Iran was found to be responsible for last week’s attacks, it would force them to reconsider their approach to Iran, raise questions about sanctions and complicate efforts to keep the nuclear deal afloat.</w:t>
      </w:r>
      <w:r>
        <w:t xml:space="preserve"> “Of course this is made more difficult” in that case, Mr. Maas said. The quickly evolving circumstances pose an urgent challenge for the Europeans, who haven’t articulated—or agreed among themselves—what actions Iran could take that would cause them to reimpose sanctions on Tehran. </w:t>
      </w:r>
      <w:r w:rsidRPr="00E903A7">
        <w:rPr>
          <w:u w:val="single"/>
        </w:rPr>
        <w:t xml:space="preserve">Many European officials blame Mr. Trump’s pullout from the nuclear deal and the U.S. re-imposition of sanctions for Iran’s reciprocal moves. They warned at the time it would lead Tehran to scale up what they said were its malign regional actions and possibly revive its nuclear program. European officials have warned Iran privately and publicly not to use the nuclear deal limits as pressure points. </w:t>
      </w:r>
      <w:r>
        <w:t xml:space="preserve">Still, diplomats say the bloc might not reimpose sanctions on Iran unless there were significant, systematic breaches of the deal. The EU’s foreign policy chief Federica Mogherini said Monday </w:t>
      </w:r>
      <w:r w:rsidRPr="000E7907">
        <w:rPr>
          <w:u w:val="single"/>
        </w:rPr>
        <w:t>the EU wouldn’t react to Iranian announcements but to facts that the United Nations atomic agency presents on Iran’s actions. The next IAEA report on Iran is scheduled for late August. “I would not elaborate on what happens if and when” Iran breaches the accord, Ms. Mogherini said. “As of today, Iran is still compliant and we strongly hope, encourage, expect Iran continues to comply with its commitments in full.”</w:t>
      </w:r>
      <w:r>
        <w:t xml:space="preserve"> The U.N. atomic agency said on June 10 that Iran had stepped up its production of low-enriched uranium and Iranian officials said Monday it has since been further increased. Under the deal, </w:t>
      </w:r>
      <w:r w:rsidRPr="000E7907">
        <w:rPr>
          <w:u w:val="single"/>
        </w:rPr>
        <w:t>Iran faced a 300 kilogram cap on its stockpile of low-enriched uranium in the hexaflouride form, the gas which is fed into centrifuges. That is equivalent to 202.8 kilograms in a purer chemical form that the IAEA measures</w:t>
      </w:r>
      <w:r>
        <w:t xml:space="preserve">. The agency said Iran’s enriched uranium stockpile in this purer form was 174.1 kilograms as of May 20. Iranian officials said in early May </w:t>
      </w:r>
      <w:r w:rsidRPr="000E7907">
        <w:rPr>
          <w:u w:val="single"/>
        </w:rPr>
        <w:t>they could quickly move to enrich uranium at 20% again after 60 days. If they followed through, that could be a second breach of the 2015 agreement after exceeding the cap on enriched-uranium stockpiles. Once uranium is being enriched at this purity, it is relatively easy to start producing weapons-grade uranium. Iran has also said it would disregard the cap on its stockpile of heavy water, which can also be used to produce plutonium for a nuclear weapon</w:t>
      </w:r>
      <w:r>
        <w:t xml:space="preserve">. Iran was producing low enriched uranium at a rate of around 12 kilograms a month, the IAEA told member states 10 days ago. It is possible for Iran to increase the production pace based on the currently installed centrifuges, a European official said. However they were doubtful Iran could quickly scale up its uranium production much further without risk of damage to its centrifuges. At its 12 kilogram rate of uranium production, Iran would likely have hit the stockpile limit in early August. </w:t>
      </w:r>
    </w:p>
    <w:p w:rsidR="006D390E" w:rsidRPr="00D77999" w:rsidRDefault="006D390E" w:rsidP="00D77999"/>
    <w:p w:rsidR="0008358E" w:rsidRPr="0008358E" w:rsidRDefault="0008358E" w:rsidP="0008358E">
      <w:pPr>
        <w:pStyle w:val="Heading2"/>
      </w:pPr>
      <w:r>
        <w:t>Prolif Bad</w:t>
      </w:r>
    </w:p>
    <w:p w:rsidR="00E146DF" w:rsidRDefault="00E146DF" w:rsidP="0044123A">
      <w:pPr>
        <w:pStyle w:val="Heading3"/>
      </w:pPr>
      <w:r>
        <w:t>General</w:t>
      </w:r>
    </w:p>
    <w:p w:rsidR="00E146DF" w:rsidRDefault="00E146DF" w:rsidP="00E146DF">
      <w:pPr>
        <w:pStyle w:val="Heading4"/>
      </w:pPr>
      <w:r>
        <w:t xml:space="preserve">Iran proliferation causes nuclear war </w:t>
      </w:r>
    </w:p>
    <w:p w:rsidR="00E146DF" w:rsidRPr="0048114C" w:rsidRDefault="00E146DF" w:rsidP="00E146DF">
      <w:pPr>
        <w:rPr>
          <w:b/>
          <w:bCs/>
          <w:u w:val="single"/>
        </w:rPr>
      </w:pPr>
      <w:r w:rsidRPr="0048114C">
        <w:rPr>
          <w:rStyle w:val="Style13ptBold"/>
        </w:rPr>
        <w:t>Afrasiabi 2019</w:t>
      </w:r>
      <w:r>
        <w:rPr>
          <w:b/>
          <w:bCs/>
          <w:u w:val="single"/>
        </w:rPr>
        <w:t xml:space="preserve"> </w:t>
      </w:r>
      <w:r w:rsidRPr="0048114C">
        <w:t xml:space="preserve">(Kaveh L. Afrasiabi, anian-American political scientist and author or co-author of several books on Iranian foreign policy, taught political science at the University of Tehran, Boston University, and Bentley University and was a visiting scholar at Harvard University, University of California-Berkeley, Binghamton University, and the Center for Strategic Research, Tehran, “A nuclear war in the Persian Gulf?”, The Bulletin, July 2 2019, </w:t>
      </w:r>
      <w:hyperlink r:id="rId117" w:history="1">
        <w:r w:rsidRPr="0048114C">
          <w:rPr>
            <w:rStyle w:val="Hyperlink"/>
          </w:rPr>
          <w:t>https://thebulletin.org/2019/07/a-nuclear-war-in-the-persian-gulf/</w:t>
        </w:r>
      </w:hyperlink>
      <w:r w:rsidRPr="0048114C">
        <w:t>, JNS)</w:t>
      </w:r>
    </w:p>
    <w:p w:rsidR="00E146DF" w:rsidRDefault="00E146DF" w:rsidP="00E146DF">
      <w:pPr>
        <w:rPr>
          <w:sz w:val="12"/>
        </w:rPr>
      </w:pPr>
      <w:r w:rsidRPr="004A64E3">
        <w:rPr>
          <w:u w:val="single"/>
        </w:rPr>
        <w:t xml:space="preserve">Tensions between the United States and Iran are spiraling toward a military confrontation that carries </w:t>
      </w:r>
      <w:r w:rsidRPr="00AE4B2C">
        <w:rPr>
          <w:b/>
          <w:u w:val="single"/>
        </w:rPr>
        <w:t>a real possibility that the United States will use nuclear weapons</w:t>
      </w:r>
      <w:r w:rsidRPr="004A64E3">
        <w:rPr>
          <w:u w:val="single"/>
        </w:rPr>
        <w:t>.</w:t>
      </w:r>
      <w:r w:rsidRPr="00AE4B2C">
        <w:rPr>
          <w:sz w:val="12"/>
        </w:rPr>
        <w:t xml:space="preserve"> Iran’s assortment of asymmetrical capabilities—all constructed to be effective against the United States—nearly assures such a confrontation. The current US nuclear posture leaves the Trump administration at least open to the use of tactical nuclear weapons in conventional theaters. Some in the current administration may well think it to be in the best interest of the United States to seek a quick and decisive victory in the oil hub of the Persian Gulf—and to do so by using its nuclear arsenal. We believe </w:t>
      </w:r>
      <w:r w:rsidRPr="004A64E3">
        <w:rPr>
          <w:u w:val="single"/>
        </w:rPr>
        <w:t xml:space="preserve">there is a heightened possibility of a </w:t>
      </w:r>
      <w:r w:rsidRPr="00AE4B2C">
        <w:rPr>
          <w:b/>
          <w:u w:val="single"/>
        </w:rPr>
        <w:t>US-Iran war triggering a US nuclear strike</w:t>
      </w:r>
      <w:r w:rsidRPr="00AE4B2C">
        <w:rPr>
          <w:sz w:val="12"/>
        </w:rPr>
        <w:t xml:space="preserve"> for the following reasons: 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 In response to a White House request to draw up an Iran war plan, the Pentagon proposed sending 120,000 soldiers to the Persian Gulf. This force would augment the several thousands of troops already stationed in Iran’s vicinity. </w:t>
      </w:r>
      <w:r w:rsidRPr="004A64E3">
        <w:rPr>
          <w:u w:val="single"/>
        </w:rPr>
        <w:t>President Trump has also hinted that if need be, he will be sending “a lot more” troops. Defeating Iran through conventional military means would likely require a half million US forces and US preparedness for many casualties</w:t>
      </w:r>
      <w:r w:rsidRPr="00AE4B2C">
        <w:rPr>
          <w:sz w:val="12"/>
        </w:rPr>
        <w:t>. The US nuclear posture review is worded in such a way that the use of tactical nuclear weapons in conventional theaters is envisaged, foreshadowing the concern that in a showdown with a menacing foe like Iran, the nuclear option is on the table. The United States could once again justify using nuclear force for the sake of a decisive victory and casualty-prevention, the logic used in Hiroshima and Nagasaki</w:t>
      </w:r>
      <w:r w:rsidRPr="004A64E3">
        <w:rPr>
          <w:u w:val="single"/>
        </w:rPr>
        <w:t>. Trump’s cavalier attitude toward nuclear weapons, trigger-happy penchant, and utter disdain for Iran, show that he would likely have no moral qualm about issuing an order to launch a limited nuclear strike, especially in a US-Iran showdown, one in which the oil transit from the Gulf would be imperiled, impacting the global economy and necessitating a speedy end to such a war</w:t>
      </w:r>
      <w:r w:rsidRPr="00AE4B2C">
        <w:rPr>
          <w:sz w:val="12"/>
        </w:rPr>
        <w:t xml:space="preserve">. 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 </w:t>
      </w:r>
      <w:r w:rsidRPr="004A64E3">
        <w:rPr>
          <w:u w:val="single"/>
        </w:rPr>
        <w:t xml:space="preserve">Undoubtedly, there are several significant negative consequences to a US use of nuclear weapons, </w:t>
      </w:r>
      <w:r w:rsidRPr="00AE4B2C">
        <w:rPr>
          <w:b/>
          <w:u w:val="single"/>
        </w:rPr>
        <w:t>opening the way for other nuclear-armed states to emulate US behavior, and for many other non-nuclear weapons states to seek their own nuclear deterrent shields</w:t>
      </w:r>
      <w:r w:rsidRPr="004A64E3">
        <w:rPr>
          <w:u w:val="single"/>
        </w:rPr>
        <w:t>. There would also be a huge outcry in the international community causing the US global image to suffer</w:t>
      </w:r>
      <w:r w:rsidRPr="00AE4B2C">
        <w:rPr>
          <w:sz w:val="12"/>
        </w:rPr>
        <w:t xml:space="preserve">. Will such anticipated consequences represent sufficient obstacles to prevent a limited U.S. nuclear strike on Iran? With President Trump, who counts on “bomb Iran” billionaire Sheldon Adelson as one of his main campaign contributors, the threshold for using nukes certainly seems to have been lowered. 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 On May 19, 2019, </w:t>
      </w:r>
      <w:r w:rsidRPr="00AE4B2C">
        <w:rPr>
          <w:u w:val="single"/>
        </w:rPr>
        <w:t>Trump fired another incendiary volley, threatening the “official end” of Iran in a U.S.-Iran war</w:t>
      </w:r>
      <w:r w:rsidRPr="00AE4B2C">
        <w:rPr>
          <w:sz w:val="12"/>
        </w:rPr>
        <w:t xml:space="preserve">. Then Friday June 21, 2019 the day after Iran shot down a US military drone, </w:t>
      </w:r>
      <w:r w:rsidRPr="00AE4B2C">
        <w:rPr>
          <w:u w:val="single"/>
        </w:rPr>
        <w:t xml:space="preserve">the President said “I’m not looking for war and if there is, it’ll be obliteration like you have never seen before. But I am not looking to do that. </w:t>
      </w:r>
      <w:r w:rsidRPr="00AE4B2C">
        <w:rPr>
          <w:b/>
          <w:u w:val="single"/>
        </w:rPr>
        <w:t>But, you (Iran) can’t have nuclear weapons</w:t>
      </w:r>
      <w:r w:rsidRPr="00AE4B2C">
        <w:rPr>
          <w:sz w:val="12"/>
        </w:rPr>
        <w:t xml:space="preserve">.” In an interview with NBC’s Chuck Todd. 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 </w:t>
      </w:r>
      <w:r w:rsidRPr="00AE4B2C">
        <w:rPr>
          <w:u w:val="single"/>
        </w:rPr>
        <w:t>War could break</w:t>
      </w:r>
      <w:r w:rsidRPr="00AE4B2C">
        <w:rPr>
          <w:sz w:val="12"/>
        </w:rPr>
        <w:t xml:space="preserve"> out in a variety of ways: </w:t>
      </w:r>
      <w:r w:rsidRPr="00AE4B2C">
        <w:rPr>
          <w:u w:val="single"/>
        </w:rPr>
        <w:t xml:space="preserve">As a result of </w:t>
      </w:r>
      <w:r w:rsidRPr="00AE4B2C">
        <w:rPr>
          <w:sz w:val="12"/>
        </w:rPr>
        <w:t>Iran’s</w:t>
      </w:r>
      <w:r w:rsidRPr="00AE4B2C">
        <w:rPr>
          <w:u w:val="single"/>
        </w:rPr>
        <w:t xml:space="preserve"> </w:t>
      </w:r>
      <w:r w:rsidRPr="00AE4B2C">
        <w:rPr>
          <w:sz w:val="12"/>
        </w:rPr>
        <w:t>closure of the Strait of Hormuz (a choke point for the daily transfer of some 19 million barrels of oil),</w:t>
      </w:r>
      <w:r w:rsidRPr="00AE4B2C">
        <w:rPr>
          <w:u w:val="single"/>
        </w:rPr>
        <w:t xml:space="preserve"> a preemptive strike on Iran’s military and nuclear facilities (in light of Iran’s stated intention to resume aspects of its nuclear activities, banned under the 2015 nuclear agreement),</w:t>
      </w:r>
      <w:r w:rsidRPr="00AE4B2C">
        <w:rPr>
          <w:sz w:val="12"/>
        </w:rPr>
        <w:t xml:space="preserve"> an application of the 9/11 legislation on Authorization of Military Force against al-Qaeda (accusing Iran of being in league with al-Qaeda terrorists), or in response to perceived Iranian mischief (such as the recent sabotage on board several Saudi and UAE merchant ships). The United States and Iran are not the only regional players, and care must be taken to understand the context and implications of events. As pointed out by a number of US experts in the wake of the most recent attacks on oil tankers, regional rivals such as Saudi Arabia have much to gain from a breakout of war between the U.S. and Iran. The U.S. has echoed the Saudi accusations against Iran and extended them to include blaming Iran for the Yemenis Houthi rebels’ drone attack on a Saudi pipeline on May 14th. Accusations are one thing, but the big question is, will the Trump administration heed Saudi Arabia’s call for a “US surgical strike” on Iran? Both the Saudis and Iranians harbor hegemonic ambitions in the region. The Saudis are pushing for a limited US strike to eliminate some of Iran’s formidable naval and missile capabilities, thus weakening their regional rival. But even </w:t>
      </w:r>
      <w:r w:rsidRPr="00AE4B2C">
        <w:rPr>
          <w:u w:val="single"/>
        </w:rPr>
        <w:t xml:space="preserve">a </w:t>
      </w:r>
      <w:r w:rsidRPr="00AE4B2C">
        <w:rPr>
          <w:sz w:val="12"/>
        </w:rPr>
        <w:t xml:space="preserve">limited </w:t>
      </w:r>
      <w:r w:rsidRPr="00AE4B2C">
        <w:rPr>
          <w:u w:val="single"/>
        </w:rPr>
        <w:t>US strike would increase the likelihood of Iranian forces inflicting serious damage on US military assets in the region, both directly and indirectly through multiple proxy forces. Iran’s military commanders have warned that the US military fleet is within range of Iran’s short-range missiles</w:t>
      </w:r>
      <w:r w:rsidRPr="00AE4B2C">
        <w:rPr>
          <w:sz w:val="12"/>
        </w:rPr>
        <w:t xml:space="preserve">. Iran has reportedly affixed anti-ship missiles on hundreds of its fast boats, as part of an asymmetrical “swarming” tactic. Ayatollah Khamenei, Iran’s Supreme Leader, has also instructed the country’s military forces to commence preparations for war. It is worth recalling that Iran is ranked 14th for countries with the most military firepower. Iran has also 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 An example of an offensive-defensive move would be if the United States were to use its airbases to launch nuclear-capable B-52 strikes on Iran, Iran could counterattack the US base in Qatar, irrespective of friendly ties with the country. 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assets indicate that the now seemly imminent conflict with Iran will not be a cakewalk for the United States. </w:t>
      </w:r>
      <w:r w:rsidRPr="00AE4B2C">
        <w:rPr>
          <w:b/>
          <w:u w:val="single"/>
        </w:rPr>
        <w:t>This possibility of a costly conventional conflict in our minds increases the likelihood of US conflict escalation to nuclear war. The risk of nuclear warfare in the Persian Gulf represents a present and clear danger to world peace, requiring the mobilization of the international community to intervene</w:t>
      </w:r>
      <w:r w:rsidRPr="00AE4B2C">
        <w:rPr>
          <w:sz w:val="12"/>
        </w:rPr>
        <w:t>.</w:t>
      </w:r>
    </w:p>
    <w:p w:rsidR="00E146DF" w:rsidRDefault="00E146DF" w:rsidP="00E146DF"/>
    <w:p w:rsidR="006D390E" w:rsidRDefault="006D390E" w:rsidP="00E146DF"/>
    <w:p w:rsidR="006D390E" w:rsidRDefault="006D390E" w:rsidP="006D390E">
      <w:pPr>
        <w:pStyle w:val="Heading4"/>
      </w:pPr>
      <w:r>
        <w:t>Iran proliferation leads to War and Conflict in the Middle East</w:t>
      </w:r>
    </w:p>
    <w:p w:rsidR="006D390E" w:rsidRDefault="006D390E" w:rsidP="006D390E">
      <w:r w:rsidRPr="00EC2DAA">
        <w:rPr>
          <w:rStyle w:val="Style13ptBold"/>
        </w:rPr>
        <w:t xml:space="preserve">Mousavian, 7/7/2019, </w:t>
      </w:r>
      <w:r>
        <w:t>(Hossein Mousavian, former member of Iran’s nuclear negotiating team, "Iran didn’t ask for this crisis, but it won’t stand for Trump’s bullying", Guardian, 7-7-2019, https://www.theguardian.com/commentisfree/2019/jul/07/iran-bullying-trump-negotiations, Jose Guzman)</w:t>
      </w:r>
    </w:p>
    <w:p w:rsidR="006D390E" w:rsidRDefault="006D390E" w:rsidP="006D390E">
      <w:pPr>
        <w:rPr>
          <w:rStyle w:val="StyleUnderline"/>
        </w:rPr>
      </w:pPr>
      <w:r w:rsidRPr="00EC2DAA">
        <w:rPr>
          <w:rStyle w:val="StyleUnderline"/>
        </w:rPr>
        <w:t>Ramping up uranium enrichment was an inevitable response to US moves.</w:t>
      </w:r>
      <w:r w:rsidRPr="00666D41">
        <w:rPr>
          <w:sz w:val="16"/>
        </w:rPr>
        <w:t xml:space="preserve"> A resolution is possible if the president changes course </w:t>
      </w:r>
      <w:r w:rsidRPr="00EC2DAA">
        <w:rPr>
          <w:rStyle w:val="StyleUnderline"/>
        </w:rPr>
        <w:t>In May 2018, the Trump administration unilaterally withdrew from the Joint Comprehensive Plan of Action (JCPOA), which was designed to prevent Iran from acquiring a nuclear weapon and had been agreed on after 12 years of exhaustive negotiations.The US began to impose new economic and political sanctions, targeting</w:t>
      </w:r>
      <w:r w:rsidRPr="00666D41">
        <w:rPr>
          <w:sz w:val="16"/>
        </w:rPr>
        <w:t xml:space="preserve"> not just </w:t>
      </w:r>
      <w:r w:rsidRPr="00EC2DAA">
        <w:rPr>
          <w:rStyle w:val="StyleUnderline"/>
        </w:rPr>
        <w:t>various sectors of the Iranian economy</w:t>
      </w:r>
      <w:r w:rsidRPr="00666D41">
        <w:rPr>
          <w:sz w:val="16"/>
        </w:rPr>
        <w:t xml:space="preserve">, but the state’s most influential entities and actors. </w:t>
      </w:r>
      <w:r w:rsidRPr="00EC2DAA">
        <w:rPr>
          <w:rStyle w:val="StyleUnderline"/>
        </w:rPr>
        <w:t>The imposition of these sanctions has virtually killed off the possibility of diplomatic efforts to resolve the crisis and will have political consequences for not just Iran and the US, but the whole region</w:t>
      </w:r>
      <w:r w:rsidRPr="00666D41">
        <w:rPr>
          <w:sz w:val="16"/>
        </w:rPr>
        <w:t xml:space="preserve">. The current situation is extremely fraught, with </w:t>
      </w:r>
      <w:r w:rsidRPr="00EC2DAA">
        <w:rPr>
          <w:rStyle w:val="StyleUnderline"/>
        </w:rPr>
        <w:t>Iran responding to aggressive actions by increasing its level of uranium enrichment. The reemergence of hostility between Iran and the US</w:t>
      </w:r>
      <w:r w:rsidRPr="00666D41">
        <w:rPr>
          <w:sz w:val="16"/>
        </w:rPr>
        <w:t xml:space="preserve"> – after a period of detente under Barack Obama </w:t>
      </w:r>
      <w:r w:rsidRPr="00EC2DAA">
        <w:rPr>
          <w:rStyle w:val="StyleUnderline"/>
        </w:rPr>
        <w:t>– is one of the most urgent challenges to peace and security in the Middle East.</w:t>
      </w:r>
      <w:r w:rsidRPr="00666D41">
        <w:rPr>
          <w:sz w:val="16"/>
        </w:rPr>
        <w:t xml:space="preserve"> And yet Trump’s belligerent policies have all but blocked conventional channels of diplomacy.For one thing, </w:t>
      </w:r>
      <w:r w:rsidRPr="00EC2DAA">
        <w:rPr>
          <w:rStyle w:val="StyleUnderline"/>
        </w:rPr>
        <w:t>cooperation requires dialogue between the countries’ respective military establishments in the region. US Central Command (Centcom) and Iran’s revolutionary guard corps’ Quds force are both responsible for their countries’ extraterritorial operations.</w:t>
      </w:r>
      <w:r w:rsidRPr="00666D41">
        <w:rPr>
          <w:sz w:val="16"/>
        </w:rPr>
        <w:t xml:space="preserve"> </w:t>
      </w:r>
      <w:r w:rsidRPr="00EC2DAA">
        <w:rPr>
          <w:rStyle w:val="StyleUnderline"/>
        </w:rPr>
        <w:t>The IRGC’s designation as a terrorist organisation – and Iran’s reciprocation against Centcom – has ended the possibility of negotiation between these two extremely influential state entities.</w:t>
      </w:r>
      <w:r w:rsidRPr="00666D41">
        <w:rPr>
          <w:sz w:val="16"/>
        </w:rPr>
        <w:t xml:space="preserve"> Next, in an unprecedentedly aggressive action, </w:t>
      </w:r>
      <w:r w:rsidRPr="00EC2DAA">
        <w:rPr>
          <w:rStyle w:val="StyleUnderline"/>
        </w:rPr>
        <w:t>the Trump administration has imposed sanctions on Iran’s ultimate source of authority</w:t>
      </w:r>
      <w:r w:rsidRPr="00666D41">
        <w:rPr>
          <w:sz w:val="16"/>
        </w:rPr>
        <w:t xml:space="preserve"> according to its constitution, namely </w:t>
      </w:r>
      <w:r w:rsidRPr="00EC2DAA">
        <w:rPr>
          <w:rStyle w:val="StyleUnderline"/>
        </w:rPr>
        <w:t>the supreme leader Ayatollah Ali Khamenei.</w:t>
      </w:r>
      <w:r w:rsidRPr="00666D41">
        <w:rPr>
          <w:sz w:val="16"/>
        </w:rPr>
        <w:t xml:space="preserve"> Just as in the US the president has the authority to determine the general trajectory of foreign policy, </w:t>
      </w:r>
      <w:r w:rsidRPr="00EC2DAA">
        <w:rPr>
          <w:rStyle w:val="StyleUnderline"/>
        </w:rPr>
        <w:t>the supreme leader in Iran is the one who sets the foreign policy of that country.</w:t>
      </w:r>
      <w:r w:rsidRPr="00666D41">
        <w:rPr>
          <w:sz w:val="16"/>
        </w:rPr>
        <w:t xml:space="preserve"> Let’s not forget </w:t>
      </w:r>
      <w:r w:rsidRPr="00EC2DAA">
        <w:rPr>
          <w:rStyle w:val="StyleUnderline"/>
        </w:rPr>
        <w:t>it was the supreme leader who allowed direct negotiation with the US over the nuclear issue in the first place. By sanctioning Ali Khamenei, Trump has effectively killed off any chance of diplomatic rapprochement so long as he is in office.</w:t>
      </w:r>
      <w:r w:rsidRPr="00666D41">
        <w:rPr>
          <w:sz w:val="16"/>
        </w:rPr>
        <w:t xml:space="preserve"> And it is not only the political leadership of Ali Khamenei that is relevant here; </w:t>
      </w:r>
      <w:r w:rsidRPr="00666D41">
        <w:rPr>
          <w:rStyle w:val="StyleUnderline"/>
        </w:rPr>
        <w:t xml:space="preserve">he is also a religious scholar with millions of Shia Muslim followers – not just in Iran, but Iraq, Pakistan, Afghanistan, India, Bahrain and elsewhere. </w:t>
      </w:r>
      <w:r w:rsidRPr="00666D41">
        <w:rPr>
          <w:sz w:val="16"/>
        </w:rPr>
        <w:t xml:space="preserve">In addition, last week, the treasury secretary Steven Mnuchin said </w:t>
      </w:r>
      <w:r w:rsidRPr="00666D41">
        <w:rPr>
          <w:rStyle w:val="StyleUnderline"/>
        </w:rPr>
        <w:t>the Trump administration was looking to levy penalties against Iran’s foreign minister, Javad Zarif,</w:t>
      </w:r>
      <w:r w:rsidRPr="00666D41">
        <w:rPr>
          <w:sz w:val="16"/>
        </w:rPr>
        <w:t xml:space="preserve"> who trained in the US and is one of the most distinguished career diplomats in Iran’s recent history. </w:t>
      </w:r>
      <w:r w:rsidRPr="00666D41">
        <w:rPr>
          <w:rStyle w:val="StyleUnderline"/>
        </w:rPr>
        <w:t>Zarif has been compared to the popular prime minister Mohammad Mossadegh, who nationalised Iran’s oil industry and was deposed in 1953</w:t>
      </w:r>
      <w:r w:rsidRPr="00666D41">
        <w:rPr>
          <w:sz w:val="16"/>
        </w:rPr>
        <w:t xml:space="preserve"> in a coup organised by Britain and the US. </w:t>
      </w:r>
      <w:r w:rsidRPr="00666D41">
        <w:rPr>
          <w:rStyle w:val="StyleUnderline"/>
        </w:rPr>
        <w:t>Sanctioning Zarif is a mistake if the US ever wants to reengage with Iran, because he is in charge of the diplomatic channels that would be necessary to resolve this crisis.</w:t>
      </w:r>
      <w:r w:rsidRPr="00666D41">
        <w:rPr>
          <w:sz w:val="16"/>
        </w:rPr>
        <w:t xml:space="preserve"> As Wendy Sherman, who led the US negotiating team in the talks that led to the 2015 accord, put it: “I can’t think of </w:t>
      </w:r>
      <w:r w:rsidRPr="00666D41">
        <w:rPr>
          <w:rStyle w:val="StyleUnderline"/>
        </w:rPr>
        <w:t>anything that makes less sense than sanctioning a key person who might actually be helpful if there is ever a dialogue with the US.”The Iran nuclear deal is the most comprehensive agreement in the history of non-proliferation</w:t>
      </w:r>
      <w:r w:rsidRPr="00666D41">
        <w:rPr>
          <w:sz w:val="16"/>
        </w:rPr>
        <w:t xml:space="preserve">. As part of it, </w:t>
      </w:r>
      <w:r w:rsidRPr="00666D41">
        <w:rPr>
          <w:rStyle w:val="StyleUnderline"/>
        </w:rPr>
        <w:t>Iran accepted the most intrusive transparency measures and stringent limits on a nuclear programme ever demanded of a non-proliferation treaty member.</w:t>
      </w:r>
      <w:r w:rsidRPr="00666D41">
        <w:rPr>
          <w:sz w:val="16"/>
        </w:rPr>
        <w:t xml:space="preserve"> </w:t>
      </w:r>
      <w:r w:rsidRPr="00666D41">
        <w:rPr>
          <w:rStyle w:val="StyleUnderline"/>
        </w:rPr>
        <w:t>What is more, the International Atomic Energy Agency (IAEA) recently judged that Iran was in full compliance with the terms and conditions of the JCPOA. Trump single-handedly undid 12 years of intensive negotiations between Iran and world powers by withdrawing from the nuclear deal. He chose the dangerous path of hostile policies and actions and has increased the likelihood of yet another disastrous conflict in the Middle East.</w:t>
      </w:r>
      <w:r w:rsidRPr="00666D41">
        <w:rPr>
          <w:sz w:val="16"/>
        </w:rPr>
        <w:t xml:space="preserve"> He does appear to recognise that a military confrontation with Iran would be catastrophic in every possible way. But he should also realise the fact that </w:t>
      </w:r>
      <w:r w:rsidRPr="00666D41">
        <w:rPr>
          <w:rStyle w:val="StyleUnderline"/>
        </w:rPr>
        <w:t>Iran will never give in to bullying</w:t>
      </w:r>
      <w:r w:rsidRPr="00666D41">
        <w:rPr>
          <w:sz w:val="16"/>
        </w:rPr>
        <w:t xml:space="preserve">. If Trump genuinely wants to resolve this unnecessary, self-imposed crisis, </w:t>
      </w:r>
      <w:r w:rsidRPr="00666D41">
        <w:rPr>
          <w:rStyle w:val="StyleUnderline"/>
        </w:rPr>
        <w:t>he needs to make a swift strategic turnaround, one that would allow both countries to save face. Only then would credible diplomacy become possible once more. But where Iran has kept its end of the bargain, it has been rewarded with sanctions and additional pressure, and the benefits Iran was supposed to receive have been suddenly snatched away. The Trump administration made a decision to undermine the diplomatic legacy of Obama, but it may not have fully understood that in doing so it would also be obliterating any possibility of brokering its own diplomatic solution.</w:t>
      </w:r>
      <w:r w:rsidRPr="00666D41">
        <w:rPr>
          <w:sz w:val="16"/>
        </w:rPr>
        <w:t xml:space="preserve"> Trump has consistently offered to talk to Iranian officials, but his actions have been by far the most belligerent since the 1979 revolution. Deploying these phony, rhetorical offers of talks at the same time as imposing devastating sanctions is not a strategy that will make Iran yield. </w:t>
      </w:r>
      <w:r w:rsidRPr="00666D41">
        <w:rPr>
          <w:rStyle w:val="StyleUnderline"/>
        </w:rPr>
        <w:t xml:space="preserve">Iran warned world powers in advance that if the other parties failed to meet their commitments, it would begin to reduce its obligations under the JCPOA. As a first step, </w:t>
      </w:r>
      <w:r w:rsidRPr="00666D41">
        <w:rPr>
          <w:sz w:val="16"/>
        </w:rPr>
        <w:t>over the past few days,</w:t>
      </w:r>
      <w:r w:rsidRPr="00666D41">
        <w:rPr>
          <w:rStyle w:val="StyleUnderline"/>
        </w:rPr>
        <w:t xml:space="preserve"> it exceeded the 300kg limit on its uranium stockpiles. It has now also announced it will enrich uranium above the 3.67% limit specified by the deal. </w:t>
      </w:r>
      <w:r w:rsidRPr="00666D41">
        <w:rPr>
          <w:sz w:val="16"/>
        </w:rPr>
        <w:t>In addition</w:t>
      </w:r>
      <w:r w:rsidRPr="00666D41">
        <w:rPr>
          <w:rStyle w:val="StyleUnderline"/>
        </w:rPr>
        <w:t>, the Iranian president, Hassan Rouhani, has told his cabinet that the Arak reactor will be restored to its original design which,</w:t>
      </w:r>
      <w:r w:rsidRPr="00666D41">
        <w:rPr>
          <w:sz w:val="16"/>
        </w:rPr>
        <w:t xml:space="preserve"> it was claimed, </w:t>
      </w:r>
      <w:r w:rsidRPr="00666D41">
        <w:rPr>
          <w:rStyle w:val="StyleUnderline"/>
        </w:rPr>
        <w:t>would be able to produce plutonium. It is crucial to note that this is the first time Iran has contravened the JCPOA. Ever since the Trump administration withdrew last year, Iran has been patiently waiting for the other parties involved in the nuclear agreement to honour their commitments, but the only outcome was the intensifying of pressures and sanctions. Iran cannot be expected to fully comply with the deal when others are failing to meet their obligations</w:t>
      </w:r>
      <w:r>
        <w:rPr>
          <w:rStyle w:val="StyleUnderline"/>
        </w:rPr>
        <w:t>.</w:t>
      </w:r>
    </w:p>
    <w:p w:rsidR="006D390E" w:rsidRPr="00E146DF" w:rsidRDefault="006D390E" w:rsidP="00E146DF"/>
    <w:p w:rsidR="00E146DF" w:rsidRDefault="00E146DF" w:rsidP="0044123A">
      <w:pPr>
        <w:pStyle w:val="Heading3"/>
      </w:pPr>
      <w:r>
        <w:t>US War</w:t>
      </w:r>
    </w:p>
    <w:p w:rsidR="00E146DF" w:rsidRDefault="00E146DF" w:rsidP="00E146DF">
      <w:pPr>
        <w:pStyle w:val="Heading4"/>
        <w:tabs>
          <w:tab w:val="left" w:pos="8100"/>
        </w:tabs>
      </w:pPr>
      <w:r>
        <w:t>Iranian proliferation escalates US-Iran Conflicts</w:t>
      </w:r>
      <w:r>
        <w:tab/>
      </w:r>
    </w:p>
    <w:p w:rsidR="00E146DF" w:rsidRPr="006E2BC1" w:rsidRDefault="00E146DF" w:rsidP="00E146DF">
      <w:pPr>
        <w:rPr>
          <w:rStyle w:val="Style13ptBold"/>
          <w:b w:val="0"/>
        </w:rPr>
      </w:pPr>
      <w:r w:rsidRPr="00DE3B6E">
        <w:rPr>
          <w:rStyle w:val="Style13ptBold"/>
        </w:rPr>
        <w:t>DeYoung and Ryan 2019</w:t>
      </w:r>
      <w:r>
        <w:rPr>
          <w:rStyle w:val="Style13ptBold"/>
        </w:rPr>
        <w:t xml:space="preserve"> </w:t>
      </w:r>
      <w:r w:rsidRPr="0089779A">
        <w:t xml:space="preserve">(Karenn DeYoung, Pulitzer Prize Winner, Assiociate Editor for Washington Post, Bachelors Degree of Journalism from University of Florida, “Trump administration lays broad legal grounds for military strike on Iran”, Brooklyn New York, July 3 2019, </w:t>
      </w:r>
      <w:hyperlink r:id="rId118" w:history="1">
        <w:r w:rsidRPr="0089779A">
          <w:rPr>
            <w:rStyle w:val="Hyperlink"/>
          </w:rPr>
          <w:t>https://www.washingtonpost.com/world/national-security/trump-administration-lays-broad-legal-grounds-for-military-strike-on-iran/2019/07/03/739c3ef8-9d0d-11e9-b27f-ed2942f73d70_story.html</w:t>
        </w:r>
      </w:hyperlink>
      <w:r w:rsidRPr="0089779A">
        <w:t>, JNS)</w:t>
      </w:r>
    </w:p>
    <w:p w:rsidR="00E146DF" w:rsidRDefault="00E146DF" w:rsidP="00E146DF">
      <w:pPr>
        <w:rPr>
          <w:b/>
          <w:u w:val="single"/>
        </w:rPr>
      </w:pPr>
      <w:r w:rsidRPr="00081176">
        <w:rPr>
          <w:u w:val="single"/>
        </w:rPr>
        <w:t xml:space="preserve">Concern about </w:t>
      </w:r>
      <w:r w:rsidRPr="00081176">
        <w:rPr>
          <w:b/>
          <w:u w:val="single"/>
        </w:rPr>
        <w:t>the possibility of U.S. military action against Iran has grown</w:t>
      </w:r>
      <w:r w:rsidRPr="00081176">
        <w:rPr>
          <w:u w:val="single"/>
        </w:rPr>
        <w:t xml:space="preserve"> since the administration cited new intelligence that Iran or its proxies were planning to attack U.S. troops or American interests in the Middle East. </w:t>
      </w:r>
      <w:r w:rsidRPr="00E27BF2">
        <w:rPr>
          <w:sz w:val="14"/>
        </w:rPr>
        <w:t xml:space="preserve">The United States has also blamed Iran for attacks on oil tankers near the Strait of Hormuz. Most recently, Iran shot down a U.S. drone it said — and the U.S. denied — had crossed into its airspace. </w:t>
      </w:r>
      <w:r w:rsidRPr="00081176">
        <w:rPr>
          <w:u w:val="single"/>
        </w:rPr>
        <w:t xml:space="preserve">Trump and Iranian leaders have traded insults following the </w:t>
      </w:r>
      <w:r w:rsidRPr="00081176">
        <w:rPr>
          <w:b/>
          <w:u w:val="single"/>
        </w:rPr>
        <w:t>U.S. withdrawal from </w:t>
      </w:r>
      <w:hyperlink r:id="rId119" w:tooltip="www.washingtonpost.com" w:history="1">
        <w:r w:rsidRPr="00081176">
          <w:rPr>
            <w:rStyle w:val="Hyperlink"/>
            <w:b/>
            <w:u w:val="single"/>
          </w:rPr>
          <w:t>the 2015 Iran nuclear agreement</w:t>
        </w:r>
      </w:hyperlink>
      <w:r w:rsidRPr="00E27BF2">
        <w:rPr>
          <w:sz w:val="14"/>
        </w:rPr>
        <w:t xml:space="preserve"> and subsequent reimposition and escalation of sanctions, and Iran’s announcement that it was stepping up its uranium enrichment. </w:t>
      </w:r>
      <w:r w:rsidRPr="00081176">
        <w:rPr>
          <w:u w:val="single"/>
        </w:rPr>
        <w:t xml:space="preserve">Following President Hassan Rouhani’s assertion on Wednesday that Iran could enrich to “any amount we want” in the absence of a nuclear deal, Trump warned him to “be careful with the threats . . . They can come back to bite you like nobody has been bitten before.” Although Trump canceled a U.S. strike against Iran following the drone shoot-down, the administration has </w:t>
      </w:r>
      <w:r w:rsidRPr="00E27BF2">
        <w:rPr>
          <w:b/>
          <w:u w:val="single"/>
        </w:rPr>
        <w:t>continued to lay the legal groundwork</w:t>
      </w:r>
      <w:r w:rsidRPr="00081176">
        <w:rPr>
          <w:u w:val="single"/>
        </w:rPr>
        <w:t xml:space="preserve"> </w:t>
      </w:r>
      <w:r w:rsidRPr="009A530D">
        <w:rPr>
          <w:b/>
          <w:u w:val="single"/>
        </w:rPr>
        <w:t>for a strike.</w:t>
      </w:r>
    </w:p>
    <w:p w:rsidR="00E146DF" w:rsidRDefault="00E146DF" w:rsidP="00E146DF">
      <w:pPr>
        <w:rPr>
          <w:b/>
          <w:u w:val="single"/>
        </w:rPr>
      </w:pPr>
    </w:p>
    <w:p w:rsidR="00E146DF" w:rsidRPr="00453BFF" w:rsidRDefault="00E146DF" w:rsidP="00E146DF">
      <w:pPr>
        <w:rPr>
          <w:b/>
          <w:u w:val="single"/>
        </w:rPr>
      </w:pPr>
    </w:p>
    <w:p w:rsidR="00E146DF" w:rsidRPr="008D5C8F" w:rsidRDefault="00E146DF" w:rsidP="00E146DF">
      <w:pPr>
        <w:pStyle w:val="Heading4"/>
      </w:pPr>
      <w:r w:rsidRPr="008D5C8F">
        <w:t xml:space="preserve">Iranian </w:t>
      </w:r>
      <w:r>
        <w:t>p</w:t>
      </w:r>
      <w:r w:rsidRPr="008D5C8F">
        <w:t xml:space="preserve">roliferation leads to war with US - deals enormous damage to the global economy and to the people </w:t>
      </w:r>
    </w:p>
    <w:p w:rsidR="00E146DF" w:rsidRPr="00D86678" w:rsidRDefault="00E146DF" w:rsidP="00E146DF">
      <w:pPr>
        <w:rPr>
          <w:bCs/>
          <w:sz w:val="26"/>
        </w:rPr>
      </w:pPr>
      <w:r w:rsidRPr="00D86678">
        <w:rPr>
          <w:rStyle w:val="Style13ptBold"/>
        </w:rPr>
        <w:t>Dilanian 2019</w:t>
      </w:r>
      <w:r>
        <w:rPr>
          <w:rStyle w:val="Style13ptBold"/>
        </w:rPr>
        <w:t xml:space="preserve"> </w:t>
      </w:r>
      <w:r w:rsidRPr="0032108A">
        <w:t xml:space="preserve">(Ken Dilanian, American Journalist, foreign correspondent embedding with U.S. troops,  Casey Medal for Meritorious Journalism, “If the U.S. strikes Iran, what might happen next?”, NBC news, </w:t>
      </w:r>
      <w:hyperlink r:id="rId120" w:history="1">
        <w:r w:rsidRPr="0032108A">
          <w:rPr>
            <w:rStyle w:val="Hyperlink"/>
          </w:rPr>
          <w:t>https://www.nbcnews.com/news/world/if-u-s-strikes-iran-what-might-happen-next-n1020451</w:t>
        </w:r>
      </w:hyperlink>
      <w:r w:rsidRPr="0032108A">
        <w:t>, JNS)</w:t>
      </w:r>
    </w:p>
    <w:p w:rsidR="00E146DF" w:rsidRDefault="00E146DF" w:rsidP="00E146DF">
      <w:pPr>
        <w:rPr>
          <w:u w:val="single"/>
        </w:rPr>
      </w:pPr>
      <w:r w:rsidRPr="00CA0A72">
        <w:rPr>
          <w:sz w:val="12"/>
        </w:rPr>
        <w:t xml:space="preserve">WASHINGTON — A limited U.S. strike on Iran of the sort President Donald Trump says he canceled Thursday night could prompt a potent Iranian reaction that in turn might spark a much larger military conflict, current and former U.S. officials and experts tell NBC News. </w:t>
      </w:r>
      <w:r w:rsidRPr="0094073E">
        <w:rPr>
          <w:u w:val="single"/>
        </w:rPr>
        <w:t xml:space="preserve">Iran could do </w:t>
      </w:r>
      <w:r w:rsidRPr="00D86678">
        <w:rPr>
          <w:b/>
          <w:u w:val="single"/>
        </w:rPr>
        <w:t>enormous damage to the global economy</w:t>
      </w:r>
      <w:r w:rsidRPr="0094073E">
        <w:rPr>
          <w:u w:val="single"/>
        </w:rPr>
        <w:t xml:space="preserve"> by mining the Strait of Hormuz, the waterway</w:t>
      </w:r>
      <w:r w:rsidRPr="00CA0A72">
        <w:rPr>
          <w:sz w:val="12"/>
        </w:rPr>
        <w:t xml:space="preserve"> off its coast through </w:t>
      </w:r>
      <w:r w:rsidRPr="0094073E">
        <w:rPr>
          <w:u w:val="single"/>
        </w:rPr>
        <w:t>which flows 40 percent of the crude oil traded internationally</w:t>
      </w:r>
      <w:r w:rsidRPr="00CA0A72">
        <w:rPr>
          <w:sz w:val="12"/>
        </w:rPr>
        <w:t xml:space="preserve">. That action, even if quickly countered by the U.S. Navy, would cause oil prices to spike. But that may not be Iran's first move in response to a limited American bomb and missile attack, experts say. </w:t>
      </w:r>
      <w:r w:rsidRPr="0094073E">
        <w:rPr>
          <w:u w:val="single"/>
        </w:rPr>
        <w:t>Iran would likely turn first to its proxies, who could inflict major damage on American allies</w:t>
      </w:r>
      <w:r w:rsidRPr="00CA0A72">
        <w:rPr>
          <w:sz w:val="12"/>
        </w:rPr>
        <w:t xml:space="preserve">, experts say. </w:t>
      </w:r>
      <w:r w:rsidRPr="0094073E">
        <w:rPr>
          <w:u w:val="single"/>
        </w:rPr>
        <w:t xml:space="preserve">Houthi rebels in Yemen could step up attacks against Saudi Arabian infrastructure with missiles and drones. Shiite militias could </w:t>
      </w:r>
      <w:r w:rsidRPr="00D86678">
        <w:rPr>
          <w:b/>
          <w:u w:val="single"/>
        </w:rPr>
        <w:t>destabilize Iraq</w:t>
      </w:r>
      <w:r w:rsidRPr="0094073E">
        <w:rPr>
          <w:u w:val="single"/>
        </w:rPr>
        <w:t xml:space="preserve">. Hezbollah, the Iran-backed terrorist organization, could </w:t>
      </w:r>
      <w:r w:rsidRPr="00D86678">
        <w:rPr>
          <w:b/>
          <w:u w:val="single"/>
        </w:rPr>
        <w:t>attack Israel or other American interests anywhere</w:t>
      </w:r>
      <w:r w:rsidRPr="0094073E">
        <w:rPr>
          <w:u w:val="single"/>
        </w:rPr>
        <w:t xml:space="preserve"> in the world. And if Iran wanted to kill Americans, any of those groups could do that on its behalf, with some deniability</w:t>
      </w:r>
      <w:r w:rsidRPr="00CA0A72">
        <w:rPr>
          <w:sz w:val="12"/>
        </w:rPr>
        <w:t xml:space="preserve">, said the experts. </w:t>
      </w:r>
      <w:r w:rsidRPr="00CA0A72">
        <w:rPr>
          <w:u w:val="single"/>
        </w:rPr>
        <w:t>Shiite militias could overrun the U.S. Embassy in Baghdad and seize hostages. Hezbollah, which, before 9/11, had killed more Americans than any other terror group, could strike in places as far flung as Latin America, where the group has a strong presence</w:t>
      </w:r>
      <w:r w:rsidRPr="00CA0A72">
        <w:rPr>
          <w:sz w:val="12"/>
        </w:rPr>
        <w:t xml:space="preserve">. "Traditionally, when faced with this sort of American action, Iran doesn't tend to respond directly and immediately, but they do so asymmetrically and over a period of time," said Ray Takeyh, a former State Department official and Iran expert at the Council on Foreign Relations. Trump said in a tweet Friday that he stopped a U.S. attack on Iran that would have targeted three sites. He told NBC's Chuck Todd in an exclusive interview Friday that, after being told the attack could cost 150 Iranian lives, he decided it was not proportional to the downing of an unmanned spy drone. The U.S. and Iran have been attacking one another covertly for decades. President Barack Obama is believed to have ordered a cyberattack that employed malware known as Stuxnet to set back Iran's nuclear program by causing centrifuges to malfunction, for example. Iran built powerful bombs that killed American troops in Iraq. But the last time an American president authorized a military strike on Iranian forces was in the 1980s, when Iran was fighting a war against Iraq and attacking tanker traffic in the Persian Gulf. In April 1988, an Iranian mine wounded 10 sailors on the USS Samuel B. Roberts. American forces responded by destroying much of Iran's small navy and taking out two oil platforms used by the Islamic Revolutionary Guard Corps. After a U.S. guided missile cruiser accidentally shot down an Iranian passenger airliner in July 1988, killing 290 civilians, Iran capitulated, believing the shootdown was not an accident. But analysts say </w:t>
      </w:r>
      <w:r w:rsidRPr="00CA0A72">
        <w:rPr>
          <w:u w:val="single"/>
        </w:rPr>
        <w:t>Iran's capacity to inflict pain on the U.S. and its allies is much greater than in the 1980s</w:t>
      </w:r>
      <w:r w:rsidRPr="00CA0A72">
        <w:rPr>
          <w:sz w:val="12"/>
        </w:rPr>
        <w:t xml:space="preserve">, experts say. </w:t>
      </w:r>
      <w:r w:rsidRPr="00CA0A72">
        <w:rPr>
          <w:u w:val="single"/>
        </w:rPr>
        <w:t xml:space="preserve">In addition to its extensive proxy forces, Iran has a potent cyber capability that could, in theory, take down networks and harm the American economy. Iran is believed to be responsible for a cyberattack that wiped out 35,000 computers at the Saudi oil company Aramco in 2012. The U.S., of course, could inflict massive damage on Iran. American forces </w:t>
      </w:r>
      <w:r w:rsidRPr="00D86678">
        <w:rPr>
          <w:b/>
          <w:u w:val="single"/>
        </w:rPr>
        <w:t>could obliterate Iran's entire navy in two days</w:t>
      </w:r>
      <w:r w:rsidRPr="00CA0A72">
        <w:rPr>
          <w:u w:val="single"/>
        </w:rPr>
        <w:t>,</w:t>
      </w:r>
      <w:r w:rsidRPr="00CA0A72">
        <w:rPr>
          <w:sz w:val="12"/>
        </w:rPr>
        <w:t xml:space="preserve"> according to a recent Pentagon analysis, described by multiple U.S. officials. But Iran's clerical regime, which cares most about its survival, may respond to that in unpredictable ways. "</w:t>
      </w:r>
      <w:r w:rsidRPr="00CA0A72">
        <w:rPr>
          <w:u w:val="single"/>
        </w:rPr>
        <w:t>Very quickly we could end with miscalculation as both sides fear offensive action by the other or tit for tat that escalates into a much more significant conflict</w:t>
      </w:r>
      <w:r w:rsidRPr="00CA0A72">
        <w:rPr>
          <w:sz w:val="12"/>
        </w:rPr>
        <w:t xml:space="preserve">," said Ilan Goldenberg, director of the Middle East Security Program at the Center for New American Security, on Twitter. The U.S. might believe it was sending Iran a message of deterrence by punishing it with limited air strikes. But Iran could interpret those strikes as a precursor to an invasion, and act accordingly. </w:t>
      </w:r>
      <w:r w:rsidRPr="00CA0A72">
        <w:rPr>
          <w:u w:val="single"/>
        </w:rPr>
        <w:t xml:space="preserve">The result could be full-scale war. An all-out effort by the U.S. to depose the Iranian regime could </w:t>
      </w:r>
      <w:r w:rsidRPr="00D86678">
        <w:rPr>
          <w:b/>
          <w:u w:val="single"/>
        </w:rPr>
        <w:t>cost trillions of dollars and untold American lives</w:t>
      </w:r>
      <w:r w:rsidRPr="00CA0A72">
        <w:rPr>
          <w:sz w:val="12"/>
        </w:rPr>
        <w:t>, Goldenberg wrote in a recent analysis. "</w:t>
      </w:r>
      <w:r w:rsidRPr="00CA0A72">
        <w:rPr>
          <w:u w:val="single"/>
        </w:rPr>
        <w:t>Even short of such worst-case scenarios, any war with Iran would tie down the United States in yet another Middle Eastern conflict for years to come. The war and its aftermath would likely cost hundreds of billions of dollars and hobble not just Trump but future U.S. presidents</w:t>
      </w:r>
      <w:r w:rsidRPr="00CA0A72">
        <w:rPr>
          <w:sz w:val="12"/>
        </w:rPr>
        <w:t xml:space="preserve">. </w:t>
      </w:r>
      <w:r w:rsidRPr="00CA0A72">
        <w:rPr>
          <w:u w:val="single"/>
        </w:rPr>
        <w:t>Such a commitment would mean the end of the United States' purported shift to great-power competition with Russia and China</w:t>
      </w:r>
      <w:r w:rsidRPr="00CA0A72">
        <w:rPr>
          <w:sz w:val="12"/>
        </w:rPr>
        <w:t xml:space="preserve">," he wrote. Trump has said he doesn't want that. The president told NBC News he is inviting Iran's senior leaders to talk. "I'm not looking for war," </w:t>
      </w:r>
      <w:r w:rsidRPr="00CA0A72">
        <w:rPr>
          <w:u w:val="single"/>
        </w:rPr>
        <w:t>Trump said</w:t>
      </w:r>
      <w:r w:rsidRPr="00CA0A72">
        <w:rPr>
          <w:sz w:val="12"/>
        </w:rPr>
        <w:t xml:space="preserve"> to Todd. "And </w:t>
      </w:r>
      <w:r w:rsidRPr="00CA0A72">
        <w:rPr>
          <w:u w:val="single"/>
        </w:rPr>
        <w:t xml:space="preserve">if there is war, it will be obliteration like you've never seen before. But I'm not looking to do that. </w:t>
      </w:r>
      <w:r w:rsidRPr="00D86678">
        <w:rPr>
          <w:b/>
          <w:u w:val="single"/>
        </w:rPr>
        <w:t>But you cannot have a nuclear weapon</w:t>
      </w:r>
      <w:r w:rsidRPr="00CA0A72">
        <w:rPr>
          <w:u w:val="single"/>
        </w:rPr>
        <w:t>. You want to talk — good. Otherwise you're going to have a bad economy for the next three years."</w:t>
      </w:r>
    </w:p>
    <w:p w:rsidR="00E146DF" w:rsidRDefault="00E146DF" w:rsidP="00E146DF">
      <w:pPr>
        <w:rPr>
          <w:u w:val="single"/>
        </w:rPr>
      </w:pPr>
    </w:p>
    <w:p w:rsidR="00E146DF" w:rsidRDefault="00E146DF" w:rsidP="00E146DF">
      <w:pPr>
        <w:rPr>
          <w:u w:val="single"/>
        </w:rPr>
      </w:pPr>
    </w:p>
    <w:p w:rsidR="00E146DF" w:rsidRDefault="00E146DF" w:rsidP="00E146DF">
      <w:pPr>
        <w:pStyle w:val="Heading4"/>
        <w:rPr>
          <w:szCs w:val="26"/>
        </w:rPr>
      </w:pPr>
      <w:r w:rsidRPr="002072E7">
        <w:rPr>
          <w:szCs w:val="26"/>
        </w:rPr>
        <w:t xml:space="preserve">Trump </w:t>
      </w:r>
      <w:r>
        <w:rPr>
          <w:szCs w:val="26"/>
        </w:rPr>
        <w:t>has made a commitment –</w:t>
      </w:r>
      <w:r w:rsidRPr="002072E7">
        <w:rPr>
          <w:szCs w:val="26"/>
        </w:rPr>
        <w:t xml:space="preserve"> Iran</w:t>
      </w:r>
      <w:r>
        <w:rPr>
          <w:szCs w:val="26"/>
        </w:rPr>
        <w:t>ian p</w:t>
      </w:r>
      <w:r w:rsidRPr="002072E7">
        <w:rPr>
          <w:szCs w:val="26"/>
        </w:rPr>
        <w:t xml:space="preserve">roliferation </w:t>
      </w:r>
      <w:r>
        <w:rPr>
          <w:szCs w:val="26"/>
        </w:rPr>
        <w:t>will bring US strikes</w:t>
      </w:r>
    </w:p>
    <w:p w:rsidR="00E146DF" w:rsidRDefault="00E146DF" w:rsidP="00E146DF">
      <w:r w:rsidRPr="00400AEB">
        <w:rPr>
          <w:rStyle w:val="Style13ptBold"/>
        </w:rPr>
        <w:t>Times of Israel 2019</w:t>
      </w:r>
      <w:r w:rsidRPr="00400AEB">
        <w:t xml:space="preserve"> (“Trump: I don’t want to fight but we can’t let Iran have nuclear weapons”,  The Times of Israel, July 6 2019, </w:t>
      </w:r>
      <w:hyperlink r:id="rId121" w:history="1">
        <w:r w:rsidRPr="00400AEB">
          <w:rPr>
            <w:rStyle w:val="Hyperlink"/>
          </w:rPr>
          <w:t>https://www.timesofisrael.com/trump-i-dont-want-to-fight-but-we-cant-let-iran-have-nuclear-weapons/</w:t>
        </w:r>
      </w:hyperlink>
      <w:r w:rsidRPr="00400AEB">
        <w:t>,  JNS)</w:t>
      </w:r>
    </w:p>
    <w:p w:rsidR="00E146DF" w:rsidRDefault="00E146DF" w:rsidP="00E146DF">
      <w:pPr>
        <w:rPr>
          <w:sz w:val="16"/>
          <w:szCs w:val="16"/>
        </w:rPr>
      </w:pPr>
      <w:r w:rsidRPr="002A7AF8">
        <w:rPr>
          <w:sz w:val="14"/>
        </w:rPr>
        <w:t xml:space="preserve">WASHINGTON — </w:t>
      </w:r>
      <w:r w:rsidRPr="005C5755">
        <w:rPr>
          <w:u w:val="single"/>
        </w:rPr>
        <w:t xml:space="preserve">US President Donald Trump said </w:t>
      </w:r>
      <w:r w:rsidRPr="002A7AF8">
        <w:rPr>
          <w:sz w:val="14"/>
        </w:rPr>
        <w:t xml:space="preserve">in an interview Sunday </w:t>
      </w:r>
      <w:r w:rsidRPr="005C5755">
        <w:rPr>
          <w:u w:val="single"/>
        </w:rPr>
        <w:t xml:space="preserve">that while he does not want to go to war with Iran, he will </w:t>
      </w:r>
      <w:r w:rsidRPr="002A7AF8">
        <w:rPr>
          <w:b/>
          <w:u w:val="single"/>
        </w:rPr>
        <w:t>not let it acquire nuclear weapons</w:t>
      </w:r>
      <w:r w:rsidRPr="002A7AF8">
        <w:rPr>
          <w:sz w:val="14"/>
        </w:rPr>
        <w:t>. “</w:t>
      </w:r>
      <w:r w:rsidRPr="002A7AF8">
        <w:rPr>
          <w:u w:val="single"/>
        </w:rPr>
        <w:t>I will not let Iran have nuclear weapons,” he told Fox News</w:t>
      </w:r>
      <w:r w:rsidRPr="002A7AF8">
        <w:rPr>
          <w:sz w:val="14"/>
        </w:rPr>
        <w:t xml:space="preserve"> in an interview that aired late Sunday. “</w:t>
      </w:r>
      <w:r w:rsidRPr="002A7AF8">
        <w:rPr>
          <w:u w:val="single"/>
        </w:rPr>
        <w:t>I don’t want to fight. But you do have situations like Iran, you can’t let them have nuclear weapons — you just can’t let that happen.” “With all of everything that’s going on, and I’m not one that believes — you know, I’m not somebody that wants to go into war, because war hurts economies, war kills people most importantly — by far most importantly,</w:t>
      </w:r>
      <w:r w:rsidRPr="002A7AF8">
        <w:rPr>
          <w:sz w:val="14"/>
        </w:rPr>
        <w:t xml:space="preserve">” </w:t>
      </w:r>
      <w:r w:rsidRPr="002A7AF8">
        <w:rPr>
          <w:u w:val="single"/>
        </w:rPr>
        <w:t>Trump said</w:t>
      </w:r>
      <w:r w:rsidRPr="002A7AF8">
        <w:rPr>
          <w:sz w:val="14"/>
        </w:rPr>
        <w:t xml:space="preserve">. Trump, who withdrew the US from the Iran nuclear deal forged by his predecessor Barack Obama, said that the sanctions he reimposed were working better than he imagined. “I ended the Iran nuclear deal, and actually, I must tell you — I had no idea it was going to be as strong as it was. It totally — the country is devastated from the standpoint of the economy,” he said. The interview, which was filmed several days ago, was broadcast just hours after he threatened Iran with destruction if it seeks a fight. </w:t>
      </w:r>
      <w:r w:rsidRPr="002A7AF8">
        <w:rPr>
          <w:u w:val="single"/>
        </w:rPr>
        <w:t>“If Iran wants to fight, that will be the official end of Iran. Never threaten the United States again</w:t>
      </w:r>
      <w:r w:rsidRPr="002A7AF8">
        <w:rPr>
          <w:sz w:val="14"/>
        </w:rPr>
        <w:t xml:space="preserve">!” </w:t>
      </w:r>
      <w:r w:rsidRPr="002A7AF8">
        <w:rPr>
          <w:sz w:val="16"/>
          <w:szCs w:val="16"/>
        </w:rPr>
        <w:t>Trump tweeted.</w:t>
      </w:r>
    </w:p>
    <w:p w:rsidR="00E146DF" w:rsidRDefault="00E146DF" w:rsidP="00E146DF">
      <w:pPr>
        <w:rPr>
          <w:sz w:val="16"/>
          <w:szCs w:val="16"/>
        </w:rPr>
      </w:pPr>
    </w:p>
    <w:p w:rsidR="00E146DF" w:rsidRPr="0061355C" w:rsidRDefault="00E146DF" w:rsidP="00E146DF">
      <w:pPr>
        <w:rPr>
          <w:sz w:val="16"/>
          <w:szCs w:val="16"/>
        </w:rPr>
      </w:pPr>
    </w:p>
    <w:p w:rsidR="00E146DF" w:rsidRPr="003566BB" w:rsidRDefault="00E146DF" w:rsidP="00E146DF">
      <w:pPr>
        <w:pStyle w:val="Heading4"/>
        <w:rPr>
          <w:rStyle w:val="Style13ptBold"/>
          <w:b/>
          <w:bCs w:val="0"/>
        </w:rPr>
      </w:pPr>
      <w:r>
        <w:rPr>
          <w:rStyle w:val="Style13ptBold"/>
          <w:b/>
          <w:bCs w:val="0"/>
        </w:rPr>
        <w:t>Iranian proliferation invokes U.S Strikes, miscalc leads to war</w:t>
      </w:r>
    </w:p>
    <w:p w:rsidR="00E146DF" w:rsidRPr="004578A0" w:rsidRDefault="00E146DF" w:rsidP="00E146DF">
      <w:pPr>
        <w:rPr>
          <w:rStyle w:val="Style13ptBold"/>
          <w:b w:val="0"/>
          <w:bCs w:val="0"/>
          <w:sz w:val="22"/>
        </w:rPr>
      </w:pPr>
      <w:r>
        <w:rPr>
          <w:rStyle w:val="Style13ptBold"/>
        </w:rPr>
        <w:t xml:space="preserve">Bolan 2019 </w:t>
      </w:r>
      <w:r>
        <w:rPr>
          <w:rStyle w:val="Style13ptBold"/>
          <w:b w:val="0"/>
          <w:bCs w:val="0"/>
          <w:sz w:val="22"/>
        </w:rPr>
        <w:t>(Christopher Bolan, Professor of Middle East Security Studies at the Strategic Studies Institute of the U.S. Army War College in Carlisle, Pennsylvania, “Deterrence Is Failing — Partly Because Iran Has No Idea What the US Really Wants”, Defense One, June 14</w:t>
      </w:r>
      <w:r w:rsidRPr="004578A0">
        <w:rPr>
          <w:rStyle w:val="Style13ptBold"/>
          <w:b w:val="0"/>
          <w:bCs w:val="0"/>
          <w:sz w:val="22"/>
          <w:vertAlign w:val="superscript"/>
        </w:rPr>
        <w:t>th</w:t>
      </w:r>
      <w:r>
        <w:rPr>
          <w:rStyle w:val="Style13ptBold"/>
          <w:b w:val="0"/>
          <w:bCs w:val="0"/>
          <w:sz w:val="22"/>
        </w:rPr>
        <w:t xml:space="preserve">, 2019 </w:t>
      </w:r>
      <w:hyperlink r:id="rId122" w:history="1">
        <w:r>
          <w:rPr>
            <w:rStyle w:val="Hyperlink"/>
          </w:rPr>
          <w:t>https://www.defenseone.com/ideas/2019/06/restoring-deterrence-iran/157756/</w:t>
        </w:r>
      </w:hyperlink>
      <w:r>
        <w:t>, N.R)</w:t>
      </w:r>
    </w:p>
    <w:p w:rsidR="00E146DF" w:rsidRPr="00E146DF" w:rsidRDefault="00E146DF" w:rsidP="00E146DF">
      <w:pPr>
        <w:rPr>
          <w:rStyle w:val="StyleUnderline"/>
          <w:b w:val="0"/>
          <w:u w:val="none"/>
        </w:rPr>
      </w:pPr>
      <w:r w:rsidRPr="00E146DF">
        <w:rPr>
          <w:rStyle w:val="StyleUnderline"/>
          <w:b w:val="0"/>
          <w:u w:val="none"/>
        </w:rPr>
        <w:t>I</w:t>
      </w:r>
      <w:r w:rsidRPr="00E146DF">
        <w:rPr>
          <w:rStyle w:val="StyleUnderline"/>
          <w:b w:val="0"/>
        </w:rPr>
        <w:t>ran is accelerating its enrichment of uranium, the IAEA says. Iran attacked four tankers near the Strait of Hormuz, the Trump administration says. If all this is true — Tehran has hinted at the first, though it strenuously denies the second</w:t>
      </w:r>
      <w:r w:rsidRPr="00E146DF">
        <w:rPr>
          <w:rStyle w:val="StyleUnderline"/>
          <w:b w:val="0"/>
          <w:u w:val="none"/>
        </w:rPr>
        <w:t xml:space="preserve">, and there are doubters in world capitals and at home — </w:t>
      </w:r>
      <w:r w:rsidRPr="00E146DF">
        <w:rPr>
          <w:rStyle w:val="StyleUnderline"/>
          <w:b w:val="0"/>
        </w:rPr>
        <w:t>then U.S. policymakers need to conduct an honest assessment of where and why U.S. policies have failed to deter Iranian actions</w:t>
      </w:r>
      <w:r w:rsidRPr="00E146DF">
        <w:rPr>
          <w:rStyle w:val="StyleUnderline"/>
          <w:b w:val="0"/>
          <w:u w:val="none"/>
        </w:rPr>
        <w:t xml:space="preserve">. As Washington Post columnist David Ignatius summarizes the mounting tensions, “Trump’s maximum pressure campaign has collided head on with [Iranian Supreme Leader] Khamenei’s maximum resistance.” Leaders in Washington and Tehran alike have miscalculated. </w:t>
      </w:r>
      <w:r w:rsidRPr="00E146DF">
        <w:rPr>
          <w:rStyle w:val="StyleUnderline"/>
          <w:b w:val="0"/>
        </w:rPr>
        <w:t>The Trump administration applied devastating economic pressure on Iran without providing leaders in Tehran with a clear roadmap for how to escape punishment.</w:t>
      </w:r>
      <w:r w:rsidRPr="00E146DF">
        <w:rPr>
          <w:rStyle w:val="StyleUnderline"/>
          <w:b w:val="0"/>
          <w:u w:val="none"/>
        </w:rPr>
        <w:t xml:space="preserve"> </w:t>
      </w:r>
      <w:r w:rsidRPr="00E146DF">
        <w:rPr>
          <w:rStyle w:val="StyleUnderline"/>
          <w:b w:val="0"/>
        </w:rPr>
        <w:t>This put Iran in the penalty box without evident prospect for rehabilitation</w:t>
      </w:r>
      <w:r w:rsidRPr="00E146DF">
        <w:rPr>
          <w:rStyle w:val="StyleUnderline"/>
          <w:b w:val="0"/>
          <w:u w:val="none"/>
        </w:rPr>
        <w:t xml:space="preserve">. As Europe, Russia, and China failed to deliver any meaningful economic relief to Iran, and as the unilateral U.S. withdrawal from the Iran nuclear deal, or JCPOA, solidified the position of hardliners in Tehran, it was virtually inevitable that Iran would strike back in order to demonstrate its ability to inflict pain on opponents. Yet Iranian leaders have badly miscalculated as well, by threatening to stop complying with at least some provisions of the JCPOA. Inspectors from the International Atomic Energy Agency have recently verified that Iran is increasing its production of nuclear fuel and Iranian President Rouhani has pledged that the next step will be to increase the level of enrichment above allowable levels. These steps are only likely to increase Iran’s diplomatic isolation and will push even reluctant U.S. allies to back whatever retaliatory action might be taken by the United States. </w:t>
      </w:r>
      <w:r w:rsidRPr="00E146DF">
        <w:rPr>
          <w:rStyle w:val="StyleUnderline"/>
          <w:b w:val="0"/>
        </w:rPr>
        <w:t>Meanwhile repeated threats by Iranian leaders to close the Strait of Hormuz to international traffic only bolster the public case for Iran’s culpability in the recent attacks on tankers</w:t>
      </w:r>
      <w:r w:rsidRPr="00E146DF">
        <w:rPr>
          <w:rStyle w:val="StyleUnderline"/>
          <w:b w:val="0"/>
          <w:u w:val="none"/>
        </w:rPr>
        <w:t xml:space="preserve">. In the immediate term, the central question that should occupy U.S. policymakers in Washington is how to restore deterrence in the wake of these Iranian attacks. As options are considered, U.S. decision-makers would be well advised to review some of the enduring insights from the vast academic literature on the topic. At base, </w:t>
      </w:r>
      <w:r w:rsidRPr="00E146DF">
        <w:rPr>
          <w:rStyle w:val="StyleUnderline"/>
          <w:b w:val="0"/>
        </w:rPr>
        <w:t>deterrence policy is developed to change the decision-making calculus of an opponent.</w:t>
      </w:r>
      <w:r w:rsidRPr="00E146DF">
        <w:rPr>
          <w:rStyle w:val="StyleUnderline"/>
          <w:b w:val="0"/>
          <w:u w:val="none"/>
        </w:rPr>
        <w:t xml:space="preserve"> As such it is a game of perception management and clear communication</w:t>
      </w:r>
      <w:r w:rsidRPr="00E146DF">
        <w:rPr>
          <w:rStyle w:val="StyleUnderline"/>
          <w:b w:val="0"/>
        </w:rPr>
        <w:t>. Successful deterrence requires clear delineation of acceptable and unacceptable behaviors</w:t>
      </w:r>
      <w:r w:rsidRPr="00E146DF">
        <w:rPr>
          <w:rStyle w:val="StyleUnderline"/>
          <w:b w:val="0"/>
          <w:u w:val="none"/>
        </w:rPr>
        <w:t>. It requires that the opponent understand that unacceptable behavior will be met with a credible punishment whose costs will outweigh any potential benefit to be gained. Finally</w:t>
      </w:r>
      <w:r w:rsidRPr="00E146DF">
        <w:rPr>
          <w:rStyle w:val="StyleUnderline"/>
          <w:b w:val="0"/>
        </w:rPr>
        <w:t xml:space="preserve">, prospects for successful deterrence are improved when threats of punishment are combined with positive incentives to alter the opponent’s unacceptable behavior. </w:t>
      </w:r>
      <w:r w:rsidRPr="00E146DF">
        <w:rPr>
          <w:rStyle w:val="StyleUnderline"/>
          <w:b w:val="0"/>
          <w:u w:val="none"/>
        </w:rPr>
        <w:t>Recent events offer clear evidence that U</w:t>
      </w:r>
      <w:r w:rsidRPr="00E146DF">
        <w:rPr>
          <w:rStyle w:val="StyleUnderline"/>
          <w:b w:val="0"/>
        </w:rPr>
        <w:t>.S. deterrence has failed to sufficiently alter Tehran’s calculus as it weighs its options in responding to the devastating economic impact of U.S. sanctions. Restoring deterrence will require changes to U.S. policies.</w:t>
      </w:r>
      <w:r w:rsidRPr="00E146DF">
        <w:rPr>
          <w:rStyle w:val="StyleUnderline"/>
          <w:b w:val="0"/>
          <w:u w:val="none"/>
        </w:rPr>
        <w:t xml:space="preserve"> The first, most obvious, and most emotionally satisfying step will be to impose punishment on those responsible for the tanker attacks. U.S. military spokesmen say a video released on Thursday identifies the IRGC as responsible. President Trump’s designation of the IRGC as a terrorist entity in May provides a ready-made mechanism for imposing additional financial and economic penalties on this force. However, Iran’s unprovoked attack on international shipping in the strategically vital Strait of Hormuz will require a more robust response if deterrence is to be restored. </w:t>
      </w:r>
      <w:r w:rsidRPr="00E146DF">
        <w:rPr>
          <w:rStyle w:val="StyleUnderline"/>
          <w:b w:val="0"/>
          <w:bCs/>
        </w:rPr>
        <w:t>An effective response is almost certain to include U.S. military strikes of one extent or another</w:t>
      </w:r>
      <w:r w:rsidRPr="00E146DF">
        <w:rPr>
          <w:rStyle w:val="StyleUnderline"/>
          <w:b w:val="0"/>
          <w:u w:val="none"/>
        </w:rPr>
        <w:t xml:space="preserve">. </w:t>
      </w:r>
      <w:r w:rsidRPr="00E146DF">
        <w:rPr>
          <w:rStyle w:val="StyleUnderline"/>
          <w:b w:val="0"/>
        </w:rPr>
        <w:t>The challenge for U.S. policymakers will be to design military strikes that are sufficiently strong to deter future Iranian attacks without provoking escalatory Iranian retaliation that spins out of control and triggers a broader regional war.</w:t>
      </w:r>
      <w:r w:rsidRPr="00E146DF">
        <w:rPr>
          <w:rStyle w:val="StyleUnderline"/>
          <w:b w:val="0"/>
          <w:u w:val="none"/>
        </w:rPr>
        <w:t xml:space="preserve"> Such a balancing act will require detailed intelligence, precise military planning, and sophisticated public and private diplomacy. U.S. intelligence will need to identify those particular IRGC units, individuals, and leaders directly responsible for the attacks on the tankers. U.S. military strikes should explicitly target those facilities with the aim of both signaling resolve and diminishing the IRGC’s ability to conduct future attacks. U.S. diplomats should both privately and publicly signal that the U.S. will not tolerate future actions of this sort. American officials will simultaneously need to convince leaders in Tehran that the U.S. is not seeking a broader confrontation with Iran. A forceful, targeted, and proportional U.S. military response could reassure U.S. regional allies of American defense commitments while giving leaders in Tehran every incentive to avoid further escalation. Quietly through private diplomatic channels such as Swiss intermediaries, U.S. leaders will also need to provide decision-makers in Tehran an off-ramp to avoid further escalation and present a concrete step-by-step plan for getting back to the negotiating table as President Trump and other senior officials have said is their ultimate goal. The </w:t>
      </w:r>
      <w:r w:rsidRPr="00E146DF">
        <w:rPr>
          <w:rStyle w:val="StyleUnderline"/>
          <w:b w:val="0"/>
        </w:rPr>
        <w:t>first step in doing so will be to clarify U.S. redlines for objectionable Iranian behavior</w:t>
      </w:r>
      <w:r w:rsidRPr="00E146DF">
        <w:rPr>
          <w:rStyle w:val="StyleUnderline"/>
          <w:b w:val="0"/>
          <w:u w:val="none"/>
        </w:rPr>
        <w:t>. Unfortunately, the unilateral U.S. withdrawal from the meticulously negotiated and internationally sanctioned JCPOA has primarily served to muddy the waters around Iranian nuclear enrichment. U.S. policymakers should clearly explain what specific Iranian actions could hasten the development of a nuclear weapon and so draw U.S. military strikes</w:t>
      </w:r>
      <w:r w:rsidRPr="00E146DF">
        <w:rPr>
          <w:rStyle w:val="StyleUnderline"/>
          <w:b w:val="0"/>
        </w:rPr>
        <w:t>. The next step should be prioritizing and clarifying the 12 demands that U.S. Secretary of State Pompeo laid on Iran in his May 2018 “New Iran Strategy” speech. These demands amount to a requirement that Iran cease enrichment of uranium, provide anytime-anywhere access to Iranian civilian and military facilities, halt development of ballistic missiles, end support to its vast array of Shi’a militia groups deployed in Iraq, Lebanon, Syria, and Yemen, and stop all further unspecified “threatening behavior</w:t>
      </w:r>
      <w:r w:rsidRPr="00E146DF">
        <w:rPr>
          <w:rStyle w:val="StyleUnderline"/>
          <w:b w:val="0"/>
          <w:u w:val="none"/>
        </w:rPr>
        <w:t xml:space="preserve">.” Such a broad and all-encompassing list of requirements cannot possibly help leaders in Tehran accurately weigh the costs and benefits of compliance. In fact, the expansive nature of these demands virtually guarantees that Iran will remain in violation regardless of any self-imposed restraints on its behavior short of capitulation. It seems highly unlikely that Pompeo or his deputies might walk back these overreaching U.S. demands in public, a private exchange that establishes clear priorities for changes in Iran’s behavior is critical to adjusting calculations in Tehran. Finally, U.S. policymakers will have to provide a more concrete roadmap for getting back to negotiations. President Trump’s withdrawal from the JCPOA despite Iranian compliance has severely damaged the credibility of any public expressions of a desire for a return to </w:t>
      </w:r>
      <w:r w:rsidRPr="00E146DF">
        <w:rPr>
          <w:rStyle w:val="StyleUnderline"/>
          <w:b w:val="0"/>
          <w:bCs/>
        </w:rPr>
        <w:t>negotiations. In the immediate wake of Iran’s attacks and a likely forthcoming U.S. military response, the immediate challenge will be to avoid uncontrolled escalation toward intensified and expanded conflict.</w:t>
      </w:r>
      <w:r w:rsidRPr="00E146DF">
        <w:rPr>
          <w:rStyle w:val="StyleUnderline"/>
          <w:b w:val="0"/>
          <w:u w:val="none"/>
        </w:rPr>
        <w:t xml:space="preserve"> However, identifying small steps that could be taken by Iran that would be quickly rewarded with a comparably small “reward” by the United States holds the potential to create positive momentum toward reduced tensions. If successful, a series of these small confidence-building steps could provide a sufficient foundation and incentives for both sides to return to the negotiating table and avoid a broader conflict that both sides say they want to avoid.</w:t>
      </w:r>
    </w:p>
    <w:p w:rsidR="00E146DF" w:rsidRDefault="00E146DF" w:rsidP="00E146DF"/>
    <w:p w:rsidR="006D390E" w:rsidRDefault="006D390E" w:rsidP="00E146DF"/>
    <w:p w:rsidR="006D390E" w:rsidRPr="00552A5C" w:rsidRDefault="006D390E" w:rsidP="006D390E">
      <w:pPr>
        <w:pStyle w:val="Heading4"/>
      </w:pPr>
      <w:r>
        <w:t xml:space="preserve">Conflict with Iran could easily escalate – nuclear program clearest tipping point </w:t>
      </w:r>
    </w:p>
    <w:p w:rsidR="006D390E" w:rsidRDefault="006D390E" w:rsidP="006D390E">
      <w:r w:rsidRPr="000559DF">
        <w:rPr>
          <w:rStyle w:val="Style13ptBold"/>
        </w:rPr>
        <w:t>Worldview, 07,03,2019,</w:t>
      </w:r>
      <w:r>
        <w:t xml:space="preserve"> (Stratfor Worldview, geopolitical intelligence and advisory firm,"War Is Coming?: America May yet Get into an Escalation with Iran", National Interest, 7-3-2019, https://nationalinterest.org/blog/buzz/war-coming-america-may-yet-get-escalation-iran-65771, Jose Guzman)</w:t>
      </w:r>
    </w:p>
    <w:p w:rsidR="006D390E" w:rsidRPr="003A017C" w:rsidRDefault="006D390E" w:rsidP="006D390E">
      <w:pPr>
        <w:rPr>
          <w:rStyle w:val="StyleUnderline"/>
        </w:rPr>
      </w:pPr>
      <w:r w:rsidRPr="000559DF">
        <w:rPr>
          <w:rStyle w:val="StyleUnderline"/>
        </w:rPr>
        <w:t>Future flashpoints between Iran and the United States are highly likely</w:t>
      </w:r>
      <w:r w:rsidRPr="003A017C">
        <w:rPr>
          <w:sz w:val="16"/>
        </w:rPr>
        <w:t xml:space="preserve">. What Happened For now, </w:t>
      </w:r>
      <w:r w:rsidRPr="000559DF">
        <w:rPr>
          <w:rStyle w:val="StyleUnderline"/>
        </w:rPr>
        <w:t>it appears that the United States will hold off on striking Iran in retaliation for the downing of a U.S. drone by an Islamic Revolutionary Guard Corps (IRGC) surface-to-air missile. U.S. President Donald Trump announced June 21 that he had initially authorized a military strike on three Iranian targets, but called it off 10 minutes before it was due to because he was concerned about the potential loss of life. Iran has avoided a U.S. counterstrike for now, and will almost certainly continue its aggressive regional strategy — which means Trump is at risk of finding himself in a similar position again</w:t>
      </w:r>
      <w:r w:rsidRPr="003A017C">
        <w:rPr>
          <w:sz w:val="16"/>
        </w:rPr>
        <w:t xml:space="preserve">. What It Means It has become abundantly obvious that </w:t>
      </w:r>
      <w:r w:rsidRPr="000559DF">
        <w:rPr>
          <w:rStyle w:val="StyleUnderline"/>
        </w:rPr>
        <w:t>Iran has reassessed its strategy toward the United States in the last six weeks. After months of restraint in the face of the U.S. pressure campaign and withdrawal from the Joint Comprehensive Plan of Action (JCPOA), Iran recently embarked on an aggressive course of action that has included striking tankers in the Gulf of Oman twice, attempting to shoot down U.S. drones twice — and succeeding once — and reducing its nuclear-related commitments under the JCPOA.</w:t>
      </w:r>
      <w:r w:rsidRPr="003A017C">
        <w:rPr>
          <w:sz w:val="16"/>
        </w:rPr>
        <w:t xml:space="preserve"> </w:t>
      </w:r>
      <w:r w:rsidRPr="000559DF">
        <w:rPr>
          <w:rStyle w:val="StyleUnderline"/>
        </w:rPr>
        <w:t>Tehran's efforts to push back against the U.S. campaign have so far brought only a muted U.S. response.</w:t>
      </w:r>
      <w:r w:rsidRPr="003A017C">
        <w:rPr>
          <w:sz w:val="16"/>
        </w:rPr>
        <w:t xml:space="preserve"> In lieu of a physical response, </w:t>
      </w:r>
      <w:r w:rsidRPr="003A017C">
        <w:rPr>
          <w:rStyle w:val="StyleUnderline"/>
        </w:rPr>
        <w:t>the United States has promised even more sanctions against Iran and reinforced its intent to deploy more military assets in the region. After the second attack on tankers on June 13, Trump noted that neither tanker was a U.S. vessel and suggested that a red line for the United States would be targeting U.S. interests (military or commercial). With the red line crossed, the U.S. seems to be moving it, now perhaps only being willing to respond if Iran hits its commercial interests or injures or kills U.S. citizens.</w:t>
      </w:r>
      <w:r w:rsidRPr="003A017C">
        <w:rPr>
          <w:sz w:val="16"/>
        </w:rPr>
        <w:t xml:space="preserve"> </w:t>
      </w:r>
      <w:r w:rsidRPr="003A017C">
        <w:rPr>
          <w:rStyle w:val="StyleUnderline"/>
        </w:rPr>
        <w:t xml:space="preserve">Trump's efforts to reduce the risk of U.S. entanglement in another Middle Eastern conflict just months before the 2020 presidential elections comes as no surprise. But it does present the risk of giving Tehran the impression that the Trump administration is apt to decline to respond to future provocations. And this means Iran is likely to maintain its newly aggressive posture, whether in the Persian Gulf, the Gulf of Oman or another theater, all while resuming certain nuclear activities. It might ultimately take a U.S. military strike on Iran to definitively establish red lines that Iran is loath to cross — but such a U.S. strike could, of course, cascade into the sort of conflict Trump doesn't want. </w:t>
      </w:r>
      <w:r w:rsidRPr="003A017C">
        <w:rPr>
          <w:sz w:val="16"/>
        </w:rPr>
        <w:t xml:space="preserve">Looking Ahead Future flashpoints between Iran and the United States are highly likely. </w:t>
      </w:r>
      <w:r w:rsidRPr="003A017C">
        <w:rPr>
          <w:rStyle w:val="StyleUnderline"/>
        </w:rPr>
        <w:t>The next, over Iran's nuclear program, could manifest in a matter of weeks. On June 17, Iran announced that it would start exceeding the JCPOA limit for its stockpiles of low-enriched uranium and heavy water in 10 days, though this comes in response to the U.S. revocation of waivers allowing Iran to export its excess production.</w:t>
      </w:r>
      <w:r w:rsidRPr="003A017C">
        <w:rPr>
          <w:sz w:val="16"/>
        </w:rPr>
        <w:t xml:space="preserve"> Iranian Foreign Minister Javad Zarif reiterated that phase two of </w:t>
      </w:r>
      <w:r w:rsidRPr="003A017C">
        <w:rPr>
          <w:rStyle w:val="StyleUnderline"/>
        </w:rPr>
        <w:t>Iran's reduction of its nuclear commitments would begin on July 7, which could entail Iran upping its level of uranium enrichment to 5 or 20 percent. In the meantime, the United States will continue to seek foreign partners dependent on Middle Eastern oil and gas to help share the burden of protecting commercial shipping through the vital Strait of Hormuz. It will also try to seek opening dialogue with Tehran — something Iran has rejected unless the United States relaxes sanctions pressure first. So while the United States has refrained thus far from striking Iran and risking retaliation, the risk of a U.S. counterstrike will remain acute over the third quarter.</w:t>
      </w:r>
    </w:p>
    <w:p w:rsidR="006D390E" w:rsidRPr="00E146DF" w:rsidRDefault="006D390E" w:rsidP="00E146DF"/>
    <w:p w:rsidR="006D390E" w:rsidRDefault="006D390E" w:rsidP="0044123A">
      <w:pPr>
        <w:pStyle w:val="Heading3"/>
      </w:pPr>
      <w:r>
        <w:t xml:space="preserve">US War – Impact </w:t>
      </w:r>
    </w:p>
    <w:p w:rsidR="006D390E" w:rsidRPr="000959C7" w:rsidRDefault="006D390E" w:rsidP="006D390E">
      <w:pPr>
        <w:pStyle w:val="Heading4"/>
      </w:pPr>
      <w:r>
        <w:t>A US-Iran war would be one of the worst, most expansive, and longest conflicts in world history. Conventional war, civilian deaths, proxy wars in MENA and Latin America, terrorism on a global scale, amped up Hezbollah and Hamas, cyber war, oil shocks – it’d be hell on earth</w:t>
      </w:r>
    </w:p>
    <w:p w:rsidR="006D390E" w:rsidRPr="000959C7" w:rsidRDefault="006D390E" w:rsidP="006D390E">
      <w:r w:rsidRPr="000959C7">
        <w:t xml:space="preserve">Alex </w:t>
      </w:r>
      <w:r w:rsidRPr="000959C7">
        <w:rPr>
          <w:rStyle w:val="Style13ptBold"/>
        </w:rPr>
        <w:t>Ward; 7-8-2019</w:t>
      </w:r>
      <w:r w:rsidRPr="000959C7">
        <w:t>; (Alex Ward@Alexwardvoxalex.Ward@Vox, ""A nasty, brutal fight": what a US-Iran war would look like,", Vox, 7-8-2019, https://www.vox.com/world/2019/7/8/18693297/us-iran-war-trump-nuclear-iraq, debateshark)</w:t>
      </w:r>
    </w:p>
    <w:p w:rsidR="006D390E" w:rsidRPr="005B057A" w:rsidRDefault="006D390E" w:rsidP="006D390E">
      <w:pPr>
        <w:rPr>
          <w:sz w:val="16"/>
        </w:rPr>
      </w:pPr>
      <w:r w:rsidRPr="005A1A47">
        <w:rPr>
          <w:rStyle w:val="Emphasis"/>
        </w:rPr>
        <w:t>The bottom line: It’d be hell on earth.</w:t>
      </w:r>
      <w:r>
        <w:rPr>
          <w:rStyle w:val="Emphasis"/>
        </w:rPr>
        <w:t xml:space="preserve"> </w:t>
      </w:r>
      <w:r w:rsidRPr="005A1A47">
        <w:rPr>
          <w:rStyle w:val="Emphasis"/>
        </w:rPr>
        <w:t>A deadly opening attack. Nearly untraceable, ruthless proxies spreading chaos on multiple continents. Costly miscalculations. And thousands — perhaps hundreds of thousands — killed in a conflict that would dwarf the war in Iraq.</w:t>
      </w:r>
      <w:r>
        <w:rPr>
          <w:rStyle w:val="Emphasis"/>
        </w:rPr>
        <w:t xml:space="preserve"> </w:t>
      </w:r>
      <w:r w:rsidRPr="005B057A">
        <w:rPr>
          <w:sz w:val="16"/>
        </w:rPr>
        <w:t xml:space="preserve">Welcome to </w:t>
      </w:r>
      <w:r w:rsidRPr="005A1A47">
        <w:rPr>
          <w:rStyle w:val="Emphasis"/>
        </w:rPr>
        <w:t>the US-Iran war, which has the potential to be one of the worst conflicts in history.</w:t>
      </w:r>
      <w:r w:rsidRPr="005B057A">
        <w:rPr>
          <w:sz w:val="16"/>
        </w:rPr>
        <w:t xml:space="preserve"> Washington and Tehran remain locked in a </w:t>
      </w:r>
      <w:hyperlink r:id="rId123" w:history="1">
        <w:r w:rsidRPr="005B057A">
          <w:rPr>
            <w:rStyle w:val="Hyperlink"/>
            <w:sz w:val="16"/>
          </w:rPr>
          <w:t>months-long standoff</w:t>
        </w:r>
      </w:hyperlink>
      <w:r w:rsidRPr="005B057A">
        <w:rPr>
          <w:sz w:val="16"/>
        </w:rPr>
        <w:t xml:space="preserve"> with no end in sight. 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 To hear </w:t>
      </w:r>
      <w:hyperlink r:id="rId124" w:history="1">
        <w:r w:rsidRPr="005B057A">
          <w:rPr>
            <w:rStyle w:val="Hyperlink"/>
            <w:sz w:val="16"/>
          </w:rPr>
          <w:t>President Donald Trump</w:t>
        </w:r>
      </w:hyperlink>
      <w:r w:rsidRPr="005B057A">
        <w:rPr>
          <w:sz w:val="16"/>
        </w:rPr>
        <w:t xml:space="preserve"> tell it, that last incident brought the US within 10 minutes of launching warplanes and dropping bombs on Iran. Had Trump gone through with the planned strike, it’s possible both nations would now be engaged in a much more violent, much bloodier struggle. Importantly, both country’s leaders say they don’t want a war. But the possibility of one breaking out anyway shouldn’t be discounted, especially since an Iranian insult directed at </w:t>
      </w:r>
      <w:hyperlink r:id="rId125" w:history="1">
        <w:r w:rsidRPr="005B057A">
          <w:rPr>
            <w:rStyle w:val="Hyperlink"/>
            <w:sz w:val="16"/>
          </w:rPr>
          <w:t>Trump</w:t>
        </w:r>
      </w:hyperlink>
      <w:r w:rsidRPr="005B057A">
        <w:rPr>
          <w:sz w:val="16"/>
        </w:rPr>
        <w:t xml:space="preserve"> last month led him to threaten the Islamic Republic’s “obliteration” for an attack on “anything American.” In other words, Tehran doesn’t have to kill any US troops, diplomats, or citizens to warrant a military response — it just has to try. Which means the standstill between the US and Iran teeters on a knife edge, and it won’t take much to knock it off. So to understand how bad it could get, I asked eight current and former White House, Pentagon, and intelligence officials, as well as Middle East experts, how a war between the US and Iran might play out. “This would be a violent convulsion similar to chaos of the Arab Spring inflicted on the region for years,” said Ilan Goldenberg, the Defense Department’s Iran team chief from 2009 to 2012, with the potential for it to get “so much worse than Iraq.” How the US-Iran war starts US-imposed sanctions have tanked Iran’s economy, and Tehran desperately wants them lifted. But with few options to compel the Trump administration to change course, </w:t>
      </w:r>
      <w:hyperlink r:id="rId126" w:history="1">
        <w:r w:rsidRPr="005B057A">
          <w:rPr>
            <w:rStyle w:val="Hyperlink"/>
            <w:sz w:val="16"/>
          </w:rPr>
          <w:t>Iranian leaders may choose a more violent tactic</w:t>
        </w:r>
      </w:hyperlink>
      <w:r w:rsidRPr="005B057A">
        <w:rPr>
          <w:sz w:val="16"/>
        </w:rPr>
        <w:t xml:space="preserve"> to make their point. </w:t>
      </w:r>
      <w:r w:rsidRPr="005A1A47">
        <w:rPr>
          <w:rStyle w:val="Emphasis"/>
        </w:rPr>
        <w:t>Iranian forces could bomb an American oil tanker traveling through the Strait of Hormuz, a vital waterway for the global energy trade aggressively patrolled by Tehran’s forces, causing loss of life or a catastrophic oil spill. The country’s</w:t>
      </w:r>
      <w:r>
        <w:rPr>
          <w:rStyle w:val="Emphasis"/>
        </w:rPr>
        <w:t xml:space="preserve"> </w:t>
      </w:r>
      <w:hyperlink r:id="rId127" w:history="1">
        <w:r w:rsidRPr="005A1A47">
          <w:rPr>
            <w:rStyle w:val="Emphasis"/>
          </w:rPr>
          <w:t>skillful hackers</w:t>
        </w:r>
      </w:hyperlink>
      <w:r>
        <w:rPr>
          <w:rStyle w:val="Emphasis"/>
        </w:rPr>
        <w:t xml:space="preserve"> </w:t>
      </w:r>
      <w:r w:rsidRPr="005A1A47">
        <w:rPr>
          <w:rStyle w:val="Emphasis"/>
        </w:rPr>
        <w:t>could launch a major cyberattack on</w:t>
      </w:r>
      <w:r w:rsidRPr="005A1A47">
        <w:rPr>
          <w:rStyle w:val="StyleUnderline"/>
        </w:rPr>
        <w:t xml:space="preserve"> regional allies like </w:t>
      </w:r>
      <w:r w:rsidRPr="005A1A47">
        <w:rPr>
          <w:rStyle w:val="Emphasis"/>
        </w:rPr>
        <w:t>Saudi Arabia or the United Arab Emirates.</w:t>
      </w:r>
      <w:r>
        <w:rPr>
          <w:rStyle w:val="StyleUnderline"/>
        </w:rPr>
        <w:t xml:space="preserve"> </w:t>
      </w:r>
      <w:hyperlink r:id="rId128" w:history="1">
        <w:r w:rsidRPr="005A1A47">
          <w:rPr>
            <w:rStyle w:val="Emphasis"/>
          </w:rPr>
          <w:t>Israel could kill an Iranian nuclear scientist</w:t>
        </w:r>
      </w:hyperlink>
      <w:r w:rsidRPr="005A1A47">
        <w:rPr>
          <w:rStyle w:val="Emphasis"/>
        </w:rPr>
        <w:t>, leading Iran to strike back and drawing the US into the spat, especially if Tehran responds forcefully. Or Iranian-linked proxies could</w:t>
      </w:r>
      <w:r>
        <w:rPr>
          <w:rStyle w:val="Emphasis"/>
        </w:rPr>
        <w:t xml:space="preserve"> </w:t>
      </w:r>
      <w:hyperlink r:id="rId129" w:history="1">
        <w:r w:rsidRPr="005A1A47">
          <w:rPr>
            <w:rStyle w:val="Emphasis"/>
          </w:rPr>
          <w:t>target and murder American troops and diplomats</w:t>
        </w:r>
      </w:hyperlink>
      <w:r>
        <w:rPr>
          <w:rStyle w:val="Emphasis"/>
        </w:rPr>
        <w:t xml:space="preserve"> </w:t>
      </w:r>
      <w:r w:rsidRPr="005A1A47">
        <w:rPr>
          <w:rStyle w:val="Emphasis"/>
        </w:rPr>
        <w:t>in Iraq.</w:t>
      </w:r>
      <w:r>
        <w:rPr>
          <w:rStyle w:val="Emphasis"/>
        </w:rPr>
        <w:t xml:space="preserve"> </w:t>
      </w:r>
      <w:r w:rsidRPr="005B057A">
        <w:rPr>
          <w:sz w:val="16"/>
        </w:rPr>
        <w:t xml:space="preserve">That last option is particularly likely, experts say. After all, </w:t>
      </w:r>
      <w:r w:rsidRPr="005A1A47">
        <w:rPr>
          <w:rStyle w:val="StyleUnderline"/>
        </w:rPr>
        <w:t>Iran</w:t>
      </w:r>
      <w:r>
        <w:rPr>
          <w:rStyle w:val="StyleUnderline"/>
        </w:rPr>
        <w:t xml:space="preserve"> </w:t>
      </w:r>
      <w:hyperlink r:id="rId130" w:history="1">
        <w:r w:rsidRPr="005A1A47">
          <w:rPr>
            <w:rStyle w:val="StyleUnderline"/>
          </w:rPr>
          <w:t>bombed US Marine barracks in Lebanon</w:t>
        </w:r>
      </w:hyperlink>
      <w:r>
        <w:rPr>
          <w:rStyle w:val="StyleUnderline"/>
        </w:rPr>
        <w:t xml:space="preserve"> </w:t>
      </w:r>
      <w:r w:rsidRPr="005A1A47">
        <w:rPr>
          <w:rStyle w:val="StyleUnderline"/>
        </w:rPr>
        <w:t>in 1983 and killed more than</w:t>
      </w:r>
      <w:r>
        <w:rPr>
          <w:rStyle w:val="StyleUnderline"/>
        </w:rPr>
        <w:t xml:space="preserve"> </w:t>
      </w:r>
      <w:hyperlink r:id="rId131" w:history="1">
        <w:r w:rsidRPr="005A1A47">
          <w:rPr>
            <w:rStyle w:val="StyleUnderline"/>
          </w:rPr>
          <w:t>600 US troops</w:t>
        </w:r>
      </w:hyperlink>
      <w:r>
        <w:rPr>
          <w:rStyle w:val="StyleUnderline"/>
        </w:rPr>
        <w:t xml:space="preserve"> </w:t>
      </w:r>
      <w:r w:rsidRPr="005A1A47">
        <w:rPr>
          <w:rStyle w:val="StyleUnderline"/>
        </w:rPr>
        <w:t>during the Iraq War. Taking this step may seem extreme, but “Iran could convince itself that it could do this,” Goldenberg, now at the Center for a New American Security think tank in Washington, told me.</w:t>
      </w:r>
      <w:r>
        <w:rPr>
          <w:rStyle w:val="StyleUnderline"/>
        </w:rPr>
        <w:t xml:space="preserve"> </w:t>
      </w:r>
      <w:r w:rsidRPr="005B057A">
        <w:rPr>
          <w:sz w:val="16"/>
        </w:rPr>
        <w:t xml:space="preserve">At that point, </w:t>
      </w:r>
      <w:r w:rsidRPr="005A1A47">
        <w:rPr>
          <w:rStyle w:val="StyleUnderline"/>
        </w:rPr>
        <w:t>it’d be nearly impossible for the Trump administration not to respond in kind. The recommendations given to the president would correspond to whatever action Iran took.</w:t>
      </w:r>
      <w:r w:rsidRPr="005B057A">
        <w:rPr>
          <w:sz w:val="16"/>
        </w:rPr>
        <w:t xml:space="preserve"> If Tehran destroyed an oil tanker, killing people and causing an oil spill, </w:t>
      </w:r>
      <w:r w:rsidRPr="005A1A47">
        <w:rPr>
          <w:rStyle w:val="Emphasis"/>
        </w:rPr>
        <w:t>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w:t>
      </w:r>
      <w:r>
        <w:rPr>
          <w:rStyle w:val="Emphasis"/>
        </w:rPr>
        <w:t xml:space="preserve"> </w:t>
      </w:r>
      <w:r w:rsidRPr="005B057A">
        <w:rPr>
          <w:sz w:val="16"/>
        </w:rPr>
        <w:t xml:space="preserve">It’s at this point that both sides would need to communicate their red lines to each other and how not to cross them. The problem is there are </w:t>
      </w:r>
      <w:hyperlink r:id="rId132" w:history="1">
        <w:r w:rsidRPr="005B057A">
          <w:rPr>
            <w:rStyle w:val="Hyperlink"/>
            <w:sz w:val="16"/>
          </w:rPr>
          <w:t>no direct channels</w:t>
        </w:r>
      </w:hyperlink>
      <w:r w:rsidRPr="005B057A">
        <w:rPr>
          <w:sz w:val="16"/>
        </w:rPr>
        <w:t xml:space="preserve"> between the two countries and they don’t particularly trust each other. So the situation could easily spiral out of control. 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 Which means the initial tit-for-tat would serve as the precursor to much more bloodshed. “What are we going to be wrong about?” You may have heard the phrase </w:t>
      </w:r>
      <w:hyperlink r:id="rId133" w:history="1">
        <w:r w:rsidRPr="005B057A">
          <w:rPr>
            <w:rStyle w:val="Hyperlink"/>
            <w:sz w:val="16"/>
          </w:rPr>
          <w:t>“the fog of war.”</w:t>
        </w:r>
      </w:hyperlink>
      <w:r w:rsidRPr="005B057A">
        <w:rPr>
          <w:sz w:val="16"/>
        </w:rPr>
        <w:t xml:space="preserve"> It refers to how hard it is for opposing sides to know what’s going on in the heat of battle. It’s particularly difficult when they don’t talk to one another, as is the case with the US and Iran. Which means that the way the US and Iran interpret each other’s next moves would mainly come down to guesswork. Eric Brewer, who spent years in the intelligence community before joining Trump’s National Security Council to work on Iran, told me that’s when the Pentagon and other parts of the government rely heavily on their best-laid plans. The problem, he noted, is that wars rarely play out as even the smartest officials think they will. A guiding question for him, then, is “what are we going to be wrong about?” </w:t>
      </w:r>
      <w:r w:rsidRPr="005A1A47">
        <w:rPr>
          <w:rStyle w:val="Emphasis"/>
        </w:rPr>
        <w:t>Here’s one scenario in which the US might get something wrong — and open up the door to chaos: After America launches its first set of retaliatory strikes, Iran decides to scatter its missiles to different parts of the country.</w:t>
      </w:r>
      <w:r>
        <w:rPr>
          <w:rStyle w:val="Emphasis"/>
        </w:rPr>
        <w:t xml:space="preserve"> </w:t>
      </w:r>
      <w:r w:rsidRPr="005B057A">
        <w:rPr>
          <w:sz w:val="16"/>
        </w:rPr>
        <w:t xml:space="preserve">Now the Trump administration has to figure out why Iran did that. </w:t>
      </w:r>
      <w:r w:rsidRPr="005A1A47">
        <w:rPr>
          <w:rStyle w:val="StyleUnderline"/>
        </w:rPr>
        <w:t>Some people in the administration might think it’s because Tehran plans to attack US embassies, troops, or allies in the region and is moving its missiles into position to do so. Others might believe that it was merely for defensive reasons, with Iran essentially trying to protect its missile arsenal from being taken out by future US strikes.</w:t>
      </w:r>
      <w:r>
        <w:rPr>
          <w:rStyle w:val="StyleUnderline"/>
        </w:rPr>
        <w:t xml:space="preserve"> </w:t>
      </w:r>
      <w:r w:rsidRPr="005B057A">
        <w:rPr>
          <w:sz w:val="16"/>
        </w:rPr>
        <w:t xml:space="preserve">Messaging “is often more important than physical action” —Jasmine El-Gamal, former Middle East adviser at the Pentagon Without a clear answer, which interpretation wins out comes down to which camp in the Trump administration is the most persuasive. And if the camp that believes Iran is about to launch missile strikes wins, they could convince the president to take preemptive action against Iran. 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w:t>
      </w:r>
      <w:r w:rsidRPr="005A1A47">
        <w:rPr>
          <w:rStyle w:val="Emphasis"/>
        </w:rPr>
        <w:t>In that case, the US would have bombed Iran again, this time for essentially no reason — thus looking like the aggressor.</w:t>
      </w:r>
      <w:r>
        <w:rPr>
          <w:rStyle w:val="Emphasis"/>
        </w:rPr>
        <w:t xml:space="preserve"> </w:t>
      </w:r>
      <w:r w:rsidRPr="005A1A47">
        <w:rPr>
          <w:rStyle w:val="Emphasis"/>
        </w:rPr>
        <w:t>That could cause Iran to retaliate with a bigger attack, setting off a spiral that could end in full-scale war.</w:t>
      </w:r>
      <w:r>
        <w:rPr>
          <w:rStyle w:val="Emphasis"/>
        </w:rPr>
        <w:t xml:space="preserve"> </w:t>
      </w:r>
      <w:r w:rsidRPr="00F54BD3">
        <w:rPr>
          <w:rStyle w:val="StyleUnderline"/>
        </w:rPr>
        <w:t>Iran could make a grave error too. Imagine</w:t>
      </w:r>
      <w:r>
        <w:rPr>
          <w:rStyle w:val="StyleUnderline"/>
        </w:rPr>
        <w:t xml:space="preserve"> </w:t>
      </w:r>
      <w:hyperlink r:id="rId134" w:history="1">
        <w:r w:rsidRPr="00F54BD3">
          <w:rPr>
            <w:rStyle w:val="StyleUnderline"/>
          </w:rPr>
          <w:t>Trump sends thousands of troops</w:t>
        </w:r>
      </w:hyperlink>
      <w:r w:rsidRPr="005B057A">
        <w:rPr>
          <w:sz w:val="16"/>
        </w:rPr>
        <w:t xml:space="preserve">, say 25,000, along </w:t>
      </w:r>
      <w:r w:rsidRPr="00F54BD3">
        <w:rPr>
          <w:rStyle w:val="StyleUnderline"/>
        </w:rPr>
        <w:t>with</w:t>
      </w:r>
      <w:r>
        <w:rPr>
          <w:rStyle w:val="StyleUnderline"/>
        </w:rPr>
        <w:t xml:space="preserve"> </w:t>
      </w:r>
      <w:hyperlink r:id="rId135" w:history="1">
        <w:r w:rsidRPr="00F54BD3">
          <w:rPr>
            <w:rStyle w:val="StyleUnderline"/>
          </w:rPr>
          <w:t>advanced warplanes</w:t>
        </w:r>
      </w:hyperlink>
      <w:r>
        <w:rPr>
          <w:rStyle w:val="StyleUnderline"/>
        </w:rPr>
        <w:t xml:space="preserve"> </w:t>
      </w:r>
      <w:r w:rsidRPr="00F54BD3">
        <w:rPr>
          <w:rStyle w:val="StyleUnderline"/>
        </w:rPr>
        <w:t>to the Middle East in the hope that they’ll deter Iran from escalating the conflict any further.</w:t>
      </w:r>
      <w:r>
        <w:rPr>
          <w:rStyle w:val="StyleUnderline"/>
        </w:rPr>
        <w:t xml:space="preserve"> </w:t>
      </w:r>
      <w:r w:rsidRPr="00F54BD3">
        <w:rPr>
          <w:rStyle w:val="StyleUnderline"/>
        </w:rPr>
        <w:t>Tehran could just as easily read that buildup as preparation for a US invasion. If that’s the case, Iranian forces could choose to strike first in an effort to complicate the perceived incursion.</w:t>
      </w:r>
      <w:r>
        <w:rPr>
          <w:rStyle w:val="StyleUnderline"/>
        </w:rPr>
        <w:t xml:space="preserve"> </w:t>
      </w:r>
      <w:r w:rsidRPr="005B057A">
        <w:rPr>
          <w:sz w:val="16"/>
        </w:rPr>
        <w:t xml:space="preserve">US Navy sailors on the flight deck of USS Abraham Lincoln on May 10, 2019, in the Red Sea.Mass Communication Specialist Mass Communication Specialist 3rd Class Amber Smalley/US Navy via Getty Images Of course, cooler heads could prevail in those moments. But experts say the political pressures on both Washington and Tehran not to be attacked first — and not to be embarrassed or look weak — might be too strong for the countries’ leaders to ignore. “Unintended civilian casualties or other collateral damage is always possible, and it is not clear that this administration — or any administration — understands what Iran’s own red lines are,” El-Gamal, now at the Atlantic Council think tank in Washington, told me. “As such, the greatest risk of a full-blown war comes from one side miscalculating the other’s tolerance” for conflict. If that proves true, and the US and Iran officially escalate their fighting to more than a few one-off attacks, it’s war. What the US-Iran war might look like At this point, it’s hard to be very precise about a hypothetical full-blown conflict. We know it would feature a series of moves and countermoves, we know it’d be very messy and confusing, and we know it’d be extremely deadly. But unlike with the path to war, it’s less useful to offer a play-by-play of what could happen. So with that in mind, it’s better to look at what the US and Iranian war plans would likely be — to better understand the devastation each could exact. How the US might try to win the war The US strategy would almost certainly involve using overwhelming air and naval power to beat Iran into submission early on. “You don’t poke the beehive, you take the whole thing down,” Goldenberg said. </w:t>
      </w:r>
      <w:r w:rsidRPr="005A1A47">
        <w:rPr>
          <w:rStyle w:val="StyleUnderline"/>
        </w:rPr>
        <w:t>The US military would bomb Iranian ships, parked warplanes, missile sites, nuclear facilities, and training grounds, as well as launch cyberattacks on much of the country’s military infrastructure. The goal would be to degrade Iran’s conventional forces within the first few days and weeks, making it even harder for Tehran to resist American strength.</w:t>
      </w:r>
      <w:r>
        <w:rPr>
          <w:rStyle w:val="StyleUnderline"/>
        </w:rPr>
        <w:t xml:space="preserve"> </w:t>
      </w:r>
      <w:r w:rsidRPr="005B057A">
        <w:rPr>
          <w:sz w:val="16"/>
        </w:rPr>
        <w:t xml:space="preserve">That plan definitely makes sense as an opening salvo, experts say, but it will come nowhere close to winning the war. </w:t>
      </w:r>
      <w:r w:rsidRPr="005A1A47">
        <w:rPr>
          <w:rStyle w:val="StyleUnderline"/>
        </w:rPr>
        <w:t>“It’s very unlikely that the Iranians would capitulate,</w:t>
      </w:r>
      <w:r w:rsidRPr="005B057A">
        <w:rPr>
          <w:sz w:val="16"/>
        </w:rPr>
        <w:t>” Michael Hanna, a Middle East expert at the Century Foundation in New York, told me. “</w:t>
      </w:r>
      <w:r w:rsidRPr="005A1A47">
        <w:rPr>
          <w:rStyle w:val="StyleUnderline"/>
        </w:rPr>
        <w:t xml:space="preserve">It’s almost impossible to imagine that a massive air campaign will produce the desired result. </w:t>
      </w:r>
      <w:r w:rsidRPr="005B057A">
        <w:rPr>
          <w:sz w:val="16"/>
        </w:rPr>
        <w:t xml:space="preserve">It’s only going to produce escalation, not surrender.” 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 There’s another risk: A </w:t>
      </w:r>
      <w:hyperlink r:id="rId136" w:history="1">
        <w:r w:rsidRPr="005B057A">
          <w:rPr>
            <w:rStyle w:val="Hyperlink"/>
            <w:sz w:val="16"/>
          </w:rPr>
          <w:t>2002 war game</w:t>
        </w:r>
      </w:hyperlink>
      <w:r w:rsidRPr="005B057A">
        <w:rPr>
          <w:sz w:val="16"/>
        </w:rPr>
        <w:t xml:space="preserve"> showed that Iran could sink an American ship and kill US sailors, even though the US Navy is far more powerful. If the Islamic Republic’s forces succeeded in doing that, it could provide a searing image that could serve as a propaganda coup for the Iranians. Washington won’t garner the same amount of enthusiasm for destroying Iranian warships — that’s what’s supposed to happen. </w:t>
      </w:r>
      <w:hyperlink r:id="rId137" w:history="1">
        <w:r w:rsidRPr="005B057A">
          <w:rPr>
            <w:rStyle w:val="Hyperlink"/>
            <w:sz w:val="16"/>
          </w:rPr>
          <w:t>Trump</w:t>
        </w:r>
      </w:hyperlink>
      <w:r w:rsidRPr="005B057A">
        <w:rPr>
          <w:sz w:val="16"/>
        </w:rPr>
        <w:t xml:space="preserve"> has already signaled he doesn’t want to send ground troops into Iran or even spend a long time fighting the country. That tracks with his own inclinations to keep the US out of foreign wars, particularly in the Middle East. But with hawkish aides at his side, like </w:t>
      </w:r>
      <w:hyperlink r:id="rId138" w:history="1">
        <w:r w:rsidRPr="005B057A">
          <w:rPr>
            <w:rStyle w:val="Hyperlink"/>
            <w:sz w:val="16"/>
          </w:rPr>
          <w:t>National Security Adviser John Bolton and Secretary of State Mike Pompeo</w:t>
        </w:r>
      </w:hyperlink>
      <w:r w:rsidRPr="005B057A">
        <w:rPr>
          <w:sz w:val="16"/>
        </w:rPr>
        <w:t xml:space="preserve">, there’s a chance they could convince him not to look weak and to go all-in and grasp victory. But the options facing the president at that point will be extremely problematic, experts say. </w:t>
      </w:r>
      <w:r w:rsidRPr="005A1A47">
        <w:rPr>
          <w:rStyle w:val="Emphasis"/>
        </w:rPr>
        <w:t xml:space="preserve">The riskiest one — by far — would be to invade Iran. </w:t>
      </w:r>
      <w:r w:rsidRPr="005B057A">
        <w:rPr>
          <w:sz w:val="16"/>
        </w:rPr>
        <w:t xml:space="preserve">The logistics alone boggle the mind, and any attempt to try it would be seen from miles away. </w:t>
      </w:r>
      <w:r w:rsidRPr="005A1A47">
        <w:rPr>
          <w:rStyle w:val="StyleUnderline"/>
        </w:rPr>
        <w:t>“There’s no surprise invasion of Iran,” Brewer, who is now at the Center for Strategic and International Studies think tank in Washing</w:t>
      </w:r>
      <w:r w:rsidRPr="005B057A">
        <w:rPr>
          <w:sz w:val="16"/>
        </w:rPr>
        <w:t xml:space="preserve">ton, told me. </w:t>
      </w:r>
      <w:hyperlink r:id="rId139" w:history="1">
        <w:r w:rsidRPr="005A1A47">
          <w:rPr>
            <w:rStyle w:val="Emphasis"/>
          </w:rPr>
          <w:t>Iran</w:t>
        </w:r>
      </w:hyperlink>
      <w:r>
        <w:rPr>
          <w:rStyle w:val="Emphasis"/>
        </w:rPr>
        <w:t xml:space="preserve"> </w:t>
      </w:r>
      <w:r w:rsidRPr="005A1A47">
        <w:rPr>
          <w:rStyle w:val="Emphasis"/>
        </w:rPr>
        <w:t>has nearly three times the amount of people Iraq did in 2003, when the war began, and is about three and a half times as big. In fact, it’s the world’s 17th-largest country, with territory greater than</w:t>
      </w:r>
      <w:r>
        <w:rPr>
          <w:rStyle w:val="Emphasis"/>
        </w:rPr>
        <w:t xml:space="preserve"> </w:t>
      </w:r>
      <w:hyperlink r:id="rId140" w:history="1">
        <w:r w:rsidRPr="005A1A47">
          <w:rPr>
            <w:rStyle w:val="Emphasis"/>
          </w:rPr>
          <w:t>France, Germany, the Netherlands, Belgium, Spain, and Portugal combined</w:t>
        </w:r>
      </w:hyperlink>
      <w:r w:rsidRPr="005A1A47">
        <w:rPr>
          <w:rStyle w:val="Emphasis"/>
        </w:rPr>
        <w:t>.</w:t>
      </w:r>
      <w:r>
        <w:rPr>
          <w:rStyle w:val="Emphasis"/>
        </w:rPr>
        <w:t xml:space="preserve"> </w:t>
      </w:r>
      <w:r w:rsidRPr="005A1A47">
        <w:rPr>
          <w:rStyle w:val="Emphasis"/>
        </w:rPr>
        <w:t>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w:t>
      </w:r>
      <w:r w:rsidRPr="005B057A">
        <w:rPr>
          <w:sz w:val="16"/>
        </w:rPr>
        <w:t xml:space="preserve"> </w:t>
      </w:r>
      <w:r w:rsidRPr="005A1A47">
        <w:rPr>
          <w:rStyle w:val="Emphasis"/>
        </w:rPr>
        <w:t>After all, Ankara wouldn’t let the US use Turkey to invade Iraq, and its</w:t>
      </w:r>
      <w:r>
        <w:rPr>
          <w:rStyle w:val="Emphasis"/>
        </w:rPr>
        <w:t xml:space="preserve"> </w:t>
      </w:r>
      <w:hyperlink r:id="rId141" w:history="1">
        <w:r w:rsidRPr="005A1A47">
          <w:rPr>
            <w:rStyle w:val="Emphasis"/>
          </w:rPr>
          <w:t>relations with Washington have only soured</w:t>
        </w:r>
      </w:hyperlink>
      <w:r>
        <w:rPr>
          <w:rStyle w:val="Emphasis"/>
        </w:rPr>
        <w:t xml:space="preserve"> </w:t>
      </w:r>
      <w:r w:rsidRPr="005A1A47">
        <w:rPr>
          <w:rStyle w:val="Emphasis"/>
        </w:rPr>
        <w:t>since.</w:t>
      </w:r>
      <w:r>
        <w:rPr>
          <w:rStyle w:val="Emphasis"/>
        </w:rPr>
        <w:t xml:space="preserve"> </w:t>
      </w:r>
      <w:r w:rsidRPr="005B057A">
        <w:rPr>
          <w:sz w:val="16"/>
        </w:rPr>
        <w:t xml:space="preserve">“It’s almost impossible to imagine that a massive air campaign will produce the desired result. It’s only going to produce escalation, not surrender.” —Michael Hanna, a Middle East expert at the Century Foundation 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 </w:t>
      </w:r>
      <w:r w:rsidRPr="005A1A47">
        <w:rPr>
          <w:rStyle w:val="Emphasis"/>
        </w:rPr>
        <w:t>It’s for these reasons that the private intelligence firm Stratfor called Iran a</w:t>
      </w:r>
      <w:r>
        <w:rPr>
          <w:rStyle w:val="Emphasis"/>
        </w:rPr>
        <w:t xml:space="preserve"> </w:t>
      </w:r>
      <w:hyperlink r:id="rId142" w:history="1">
        <w:r w:rsidRPr="005A1A47">
          <w:rPr>
            <w:rStyle w:val="Emphasis"/>
          </w:rPr>
          <w:t>“fortress”</w:t>
        </w:r>
      </w:hyperlink>
      <w:r>
        <w:rPr>
          <w:rStyle w:val="Emphasis"/>
        </w:rPr>
        <w:t xml:space="preserve"> </w:t>
      </w:r>
      <w:r w:rsidRPr="005B057A">
        <w:rPr>
          <w:sz w:val="16"/>
        </w:rPr>
        <w:t xml:space="preserve">back in 2011. </w:t>
      </w:r>
      <w:r w:rsidRPr="005A1A47">
        <w:rPr>
          <w:rStyle w:val="Emphasis"/>
        </w:rPr>
        <w:t>If Trump chose to launch an incursion, he’d likely need around</w:t>
      </w:r>
      <w:r>
        <w:rPr>
          <w:rStyle w:val="Emphasis"/>
        </w:rPr>
        <w:t xml:space="preserve"> </w:t>
      </w:r>
      <w:hyperlink r:id="rId143" w:history="1">
        <w:r w:rsidRPr="005A1A47">
          <w:rPr>
            <w:rStyle w:val="Emphasis"/>
          </w:rPr>
          <w:t>1.6 million troops</w:t>
        </w:r>
      </w:hyperlink>
      <w:r>
        <w:rPr>
          <w:rStyle w:val="Emphasis"/>
        </w:rPr>
        <w:t xml:space="preserve"> </w:t>
      </w:r>
      <w:r w:rsidRPr="005A1A47">
        <w:rPr>
          <w:rStyle w:val="Emphasis"/>
        </w:rPr>
        <w:t>to take control of the capital and country, a force so big it would overwhelm America’s ability to host them in regional bases.</w:t>
      </w:r>
      <w:r w:rsidRPr="005B057A">
        <w:rPr>
          <w:sz w:val="16"/>
        </w:rPr>
        <w:t xml:space="preserve"> By contrast, </w:t>
      </w:r>
      <w:r w:rsidRPr="005A1A47">
        <w:rPr>
          <w:rStyle w:val="StyleUnderline"/>
        </w:rPr>
        <w:t>America never had more than</w:t>
      </w:r>
      <w:r>
        <w:rPr>
          <w:rStyle w:val="StyleUnderline"/>
        </w:rPr>
        <w:t xml:space="preserve"> </w:t>
      </w:r>
      <w:hyperlink r:id="rId144" w:history="1">
        <w:r w:rsidRPr="005A1A47">
          <w:rPr>
            <w:rStyle w:val="StyleUnderline"/>
          </w:rPr>
          <w:t>180,000 service members in Iraq</w:t>
        </w:r>
      </w:hyperlink>
      <w:r w:rsidRPr="005B057A">
        <w:rPr>
          <w:sz w:val="16"/>
        </w:rPr>
        <w:t xml:space="preserve">. </w:t>
      </w:r>
      <w:r w:rsidRPr="005A1A47">
        <w:rPr>
          <w:rStyle w:val="Emphasis"/>
        </w:rPr>
        <w:t>And there’s the human cost. A US-Iran war would likely lead to thousands or hundreds of thousands of dead. Trying to forcibly remove the country’s leadership, experts say, might drive that total into the millions.</w:t>
      </w:r>
      <w:r>
        <w:rPr>
          <w:rStyle w:val="Emphasis"/>
        </w:rPr>
        <w:t xml:space="preserve"> </w:t>
      </w:r>
      <w:r w:rsidRPr="005B057A">
        <w:rPr>
          <w:sz w:val="16"/>
        </w:rPr>
        <w:t xml:space="preserve">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 </w:t>
      </w:r>
      <w:r w:rsidRPr="005A1A47">
        <w:rPr>
          <w:rStyle w:val="Emphasis"/>
        </w:rPr>
        <w:t>Meanwhile, countries like Russia and China — both friendly to Iran — would try to curtail the fighting and exploit it at the same time, the Century Foundation’s Hanna told me. China depends heavily on its goods traveling through the Strait of Hormuz, so it would probably call for calm and for Tehran not to close down the waterway. Russia would likely demand restraint as well, but use the opportunity to solidify its ties with the Islamic Republic.</w:t>
      </w:r>
      <w:r>
        <w:rPr>
          <w:rStyle w:val="Emphasis"/>
        </w:rPr>
        <w:t xml:space="preserve"> </w:t>
      </w:r>
      <w:r w:rsidRPr="005B057A">
        <w:rPr>
          <w:sz w:val="16"/>
        </w:rPr>
        <w:t xml:space="preserve">And since both countries have veto power on the UN Security Council, they could ruin any political legitimacy for the war that the US may aim to gain through that body. The hope for the Trump administration would therefore be that the conflict ends soon after the opening salvos begin. If it doesn’t, and Iran resists, all that’d really be left are a slew of bad options to make a horrid situation much, much worse. How Iran might try to win the war Retired Marine Lt. Gen. Vincent Stewart left his post as the No. 2 at US Cyber Command earlier this year, ending a decorated four-decade career. Toward the end of it, he spent his time at the forefront of the military intelligence and cybersecurity communities. If anyone has the most up-to-date information on how Iran may fight the US, then, it’s Stewart. </w:t>
      </w:r>
      <w:r w:rsidRPr="005A1A47">
        <w:rPr>
          <w:rStyle w:val="StyleUnderline"/>
        </w:rPr>
        <w:t>“The Iranian strategy would be to avoid</w:t>
      </w:r>
      <w:r w:rsidRPr="005B057A">
        <w:rPr>
          <w:sz w:val="16"/>
        </w:rPr>
        <w:t xml:space="preserve">, where possible, </w:t>
      </w:r>
      <w:r w:rsidRPr="005A1A47">
        <w:rPr>
          <w:rStyle w:val="StyleUnderline"/>
        </w:rPr>
        <w:t>direct conventional force-on-force operations</w:t>
      </w:r>
      <w:r w:rsidRPr="005B057A">
        <w:rPr>
          <w:sz w:val="16"/>
        </w:rPr>
        <w:t xml:space="preserve">,” he wrote for </w:t>
      </w:r>
      <w:hyperlink r:id="rId145" w:history="1">
        <w:r w:rsidRPr="005B057A">
          <w:rPr>
            <w:rStyle w:val="Hyperlink"/>
            <w:sz w:val="16"/>
          </w:rPr>
          <w:t>the Cipher Brief</w:t>
        </w:r>
      </w:hyperlink>
      <w:r w:rsidRPr="005B057A">
        <w:rPr>
          <w:sz w:val="16"/>
        </w:rPr>
        <w:t xml:space="preserve"> on July 2. “</w:t>
      </w:r>
      <w:r w:rsidRPr="005A1A47">
        <w:rPr>
          <w:rStyle w:val="StyleUnderline"/>
        </w:rPr>
        <w:t>They would attempt to impose cost on a global scale, striking at US interests through cyber operations and targeted terrorism with the intent of expanding the conflict, while encouraging the international community to restrain America’s actions.</w:t>
      </w:r>
      <w:r w:rsidRPr="005B057A">
        <w:rPr>
          <w:sz w:val="16"/>
        </w:rPr>
        <w:t xml:space="preserve">” In other words, </w:t>
      </w:r>
      <w:r w:rsidRPr="005A1A47">
        <w:rPr>
          <w:rStyle w:val="Emphasis"/>
        </w:rPr>
        <w:t>Tehran can’t match Washington’s firepower. But it can spread chaos in the Middle East and around the world, hoping that a war-weary US public, an intervention-skeptical president, and an angered international community cause America to stand down.</w:t>
      </w:r>
      <w:r>
        <w:rPr>
          <w:rStyle w:val="Emphasis"/>
        </w:rPr>
        <w:t xml:space="preserve"> </w:t>
      </w:r>
      <w:r w:rsidRPr="005B057A">
        <w:rPr>
          <w:sz w:val="16"/>
        </w:rPr>
        <w:t xml:space="preserve">That may seem like a huge task — and it is — but </w:t>
      </w:r>
      <w:r w:rsidRPr="005A1A47">
        <w:rPr>
          <w:rStyle w:val="Emphasis"/>
        </w:rPr>
        <w:t>experts believe the Islamic Republic has the capability, knowhow, and will to pull off such an ambitious campaign. “The Iranians can escalate the situation in a lot of different ways and in a lot of different places,</w:t>
      </w:r>
      <w:r w:rsidRPr="005B057A">
        <w:rPr>
          <w:sz w:val="16"/>
        </w:rPr>
        <w:t>” Hanna told me. “</w:t>
      </w:r>
      <w:r w:rsidRPr="005A1A47">
        <w:rPr>
          <w:rStyle w:val="Emphasis"/>
        </w:rPr>
        <w:t>They have the capacity to do a lot of damage.</w:t>
      </w:r>
      <w:r w:rsidRPr="005B057A">
        <w:rPr>
          <w:sz w:val="16"/>
        </w:rPr>
        <w:t xml:space="preserve">” Take what it could do in the Middle East. </w:t>
      </w:r>
      <w:hyperlink r:id="rId146" w:history="1">
        <w:r w:rsidRPr="005A1A47">
          <w:rPr>
            <w:rStyle w:val="Emphasis"/>
          </w:rPr>
          <w:t>Iran’s vast network of proxies</w:t>
        </w:r>
      </w:hyperlink>
      <w:r>
        <w:rPr>
          <w:rStyle w:val="Emphasis"/>
        </w:rPr>
        <w:t xml:space="preserve"> </w:t>
      </w:r>
      <w:r w:rsidRPr="005A1A47">
        <w:rPr>
          <w:rStyle w:val="Emphasis"/>
        </w:rPr>
        <w:t>and elite units — like the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w:t>
      </w:r>
      <w:r>
        <w:rPr>
          <w:rStyle w:val="Emphasis"/>
        </w:rPr>
        <w:t xml:space="preserve"> </w:t>
      </w:r>
      <w:r w:rsidRPr="005A1A47">
        <w:rPr>
          <w:rStyle w:val="Emphasis"/>
        </w:rPr>
        <w:t>US allies would also be prime targets.</w:t>
      </w:r>
      <w:r>
        <w:rPr>
          <w:rStyle w:val="Emphasis"/>
        </w:rPr>
        <w:t xml:space="preserve"> </w:t>
      </w:r>
      <w:hyperlink r:id="rId147" w:history="1">
        <w:r w:rsidRPr="005A1A47">
          <w:rPr>
            <w:rStyle w:val="Emphasis"/>
          </w:rPr>
          <w:t>Hezbollah</w:t>
        </w:r>
      </w:hyperlink>
      <w:r w:rsidRPr="005A1A47">
        <w:rPr>
          <w:rStyle w:val="Emphasis"/>
        </w:rPr>
        <w:t>, an Iran-backed terrorist group in Lebanon, might attack Israel with rockets and start its own brutal fight.</w:t>
      </w:r>
      <w:r w:rsidRPr="005B057A">
        <w:rPr>
          <w:sz w:val="16"/>
        </w:rPr>
        <w:t xml:space="preserve"> We’ve heard this story before</w:t>
      </w:r>
      <w:r w:rsidRPr="005A1A47">
        <w:rPr>
          <w:rStyle w:val="StyleUnderline"/>
        </w:rPr>
        <w:t>: In 2006, they battled in a month-long war where the militant group fired more than</w:t>
      </w:r>
      <w:r>
        <w:rPr>
          <w:rStyle w:val="StyleUnderline"/>
        </w:rPr>
        <w:t xml:space="preserve"> </w:t>
      </w:r>
      <w:hyperlink r:id="rId148" w:history="1">
        <w:r w:rsidRPr="005A1A47">
          <w:rPr>
            <w:rStyle w:val="StyleUnderline"/>
          </w:rPr>
          <w:t>4,000 rockets</w:t>
        </w:r>
      </w:hyperlink>
      <w:r>
        <w:rPr>
          <w:rStyle w:val="StyleUnderline"/>
        </w:rPr>
        <w:t xml:space="preserve"> </w:t>
      </w:r>
      <w:r w:rsidRPr="005A1A47">
        <w:rPr>
          <w:rStyle w:val="StyleUnderline"/>
        </w:rPr>
        <w:t>into Israel, and Israeli forces fired around</w:t>
      </w:r>
      <w:r>
        <w:rPr>
          <w:rStyle w:val="StyleUnderline"/>
        </w:rPr>
        <w:t xml:space="preserve"> </w:t>
      </w:r>
      <w:hyperlink r:id="rId149" w:history="1">
        <w:r w:rsidRPr="005A1A47">
          <w:rPr>
            <w:rStyle w:val="StyleUnderline"/>
          </w:rPr>
          <w:t>7,000 bombs and missiles</w:t>
        </w:r>
      </w:hyperlink>
      <w:r>
        <w:rPr>
          <w:rStyle w:val="StyleUnderline"/>
        </w:rPr>
        <w:t xml:space="preserve"> </w:t>
      </w:r>
      <w:r w:rsidRPr="005A1A47">
        <w:rPr>
          <w:rStyle w:val="StyleUnderline"/>
        </w:rPr>
        <w:t>into Lebanon.</w:t>
      </w:r>
      <w:r>
        <w:rPr>
          <w:rStyle w:val="StyleUnderline"/>
        </w:rPr>
        <w:t xml:space="preserve"> </w:t>
      </w:r>
      <w:r w:rsidRPr="005A1A47">
        <w:rPr>
          <w:rStyle w:val="StyleUnderline"/>
        </w:rPr>
        <w:t>About</w:t>
      </w:r>
      <w:r>
        <w:rPr>
          <w:rStyle w:val="StyleUnderline"/>
        </w:rPr>
        <w:t xml:space="preserve"> </w:t>
      </w:r>
      <w:hyperlink r:id="rId150" w:history="1">
        <w:r w:rsidRPr="005A1A47">
          <w:rPr>
            <w:rStyle w:val="StyleUnderline"/>
          </w:rPr>
          <w:t>160</w:t>
        </w:r>
      </w:hyperlink>
      <w:r>
        <w:rPr>
          <w:rStyle w:val="StyleUnderline"/>
        </w:rPr>
        <w:t xml:space="preserve"> </w:t>
      </w:r>
      <w:r w:rsidRPr="005A1A47">
        <w:rPr>
          <w:rStyle w:val="StyleUnderline"/>
        </w:rPr>
        <w:t xml:space="preserve">Israelis troops and civilians died, according to the Israel Ministry of Foreign Affairs, and about 1,100 Lebanese — most of them civilians — perished, </w:t>
      </w:r>
      <w:r w:rsidRPr="005B057A">
        <w:rPr>
          <w:sz w:val="16"/>
        </w:rPr>
        <w:t xml:space="preserve">per Human Rights Watch, a US-headquartered advocacy organization. It also </w:t>
      </w:r>
      <w:hyperlink r:id="rId151" w:history="1">
        <w:r w:rsidRPr="005B057A">
          <w:rPr>
            <w:rStyle w:val="Hyperlink"/>
            <w:sz w:val="16"/>
          </w:rPr>
          <w:t>reports</w:t>
        </w:r>
      </w:hyperlink>
      <w:r w:rsidRPr="005B057A">
        <w:rPr>
          <w:sz w:val="16"/>
        </w:rPr>
        <w:t xml:space="preserve"> about 4,400 Lebanese were injured</w:t>
      </w:r>
      <w:r w:rsidRPr="005A1A47">
        <w:rPr>
          <w:rStyle w:val="StyleUnderline"/>
        </w:rPr>
        <w:t>, and around 1 million people were displaced.</w:t>
      </w:r>
      <w:r>
        <w:rPr>
          <w:rStyle w:val="StyleUnderline"/>
        </w:rPr>
        <w:t xml:space="preserve"> </w:t>
      </w:r>
      <w:r w:rsidRPr="005A1A47">
        <w:rPr>
          <w:rStyle w:val="Emphasis"/>
        </w:rPr>
        <w:t>But that’s not all. Iran could encourage terrorist organizations or other proxies to strike inside Saudi Arabia, the United Arab Emirates, and other Gulf nations. Its support for Houthis rebels in Yemen would mostly certainly increase, offering them more weapons and funds to attack Saudi Arabia’s airports, military bases, and energy plants.</w:t>
      </w:r>
      <w:r>
        <w:rPr>
          <w:rStyle w:val="Emphasis"/>
        </w:rPr>
        <w:t xml:space="preserve"> </w:t>
      </w:r>
      <w:r w:rsidRPr="005B057A">
        <w:rPr>
          <w:sz w:val="16"/>
        </w:rPr>
        <w:t xml:space="preserve">The US government on April 8, 2019, said it had designated the IRGC as a terrorist organization, marking the first time a US government has made such a designation on a foreign government’s organization. </w:t>
      </w:r>
      <w:r w:rsidRPr="005A1A47">
        <w:rPr>
          <w:rStyle w:val="Emphasis"/>
        </w:rPr>
        <w:t xml:space="preserve">Experts note that the Islamic Republic surely has sleeper cells in Europe and Latin America, and they could resurface in dramatic and violent ways. </w:t>
      </w:r>
      <w:r w:rsidRPr="005A1A47">
        <w:rPr>
          <w:rStyle w:val="StyleUnderline"/>
        </w:rPr>
        <w:t xml:space="preserve">In 1994, for example, Iranian-linked terrorists bombed the hub of the Jewish community in Argentina’s capital, </w:t>
      </w:r>
      <w:hyperlink r:id="rId152" w:history="1">
        <w:r w:rsidRPr="005A1A47">
          <w:rPr>
            <w:rStyle w:val="StyleUnderline"/>
          </w:rPr>
          <w:t>Buenos Aires</w:t>
        </w:r>
      </w:hyperlink>
      <w:r w:rsidRPr="005A1A47">
        <w:rPr>
          <w:rStyle w:val="StyleUnderline"/>
        </w:rPr>
        <w:t>, killing 85 people and injuring roughly 300 more.</w:t>
      </w:r>
      <w:r>
        <w:rPr>
          <w:rStyle w:val="Emphasis"/>
        </w:rPr>
        <w:t xml:space="preserve"> </w:t>
      </w:r>
      <w:r w:rsidRPr="005B057A">
        <w:rPr>
          <w:sz w:val="16"/>
        </w:rPr>
        <w:t xml:space="preserve">That remains the largest terrorist attack in Latin America’s history, and the possibility for an even bigger one exists. </w:t>
      </w:r>
      <w:r w:rsidRPr="005A1A47">
        <w:rPr>
          <w:rStyle w:val="StyleUnderline"/>
        </w:rPr>
        <w:t xml:space="preserve">Last year, </w:t>
      </w:r>
      <w:hyperlink r:id="rId153" w:history="1">
        <w:r w:rsidRPr="005A1A47">
          <w:rPr>
            <w:rStyle w:val="StyleUnderline"/>
          </w:rPr>
          <w:t>Argentina</w:t>
        </w:r>
      </w:hyperlink>
      <w:r>
        <w:rPr>
          <w:rStyle w:val="StyleUnderline"/>
        </w:rPr>
        <w:t xml:space="preserve"> </w:t>
      </w:r>
      <w:r w:rsidRPr="005A1A47">
        <w:rPr>
          <w:rStyle w:val="StyleUnderline"/>
        </w:rPr>
        <w:t>arrested two men suspected of having ties with Hezbollah.</w:t>
      </w:r>
      <w:r>
        <w:rPr>
          <w:rStyle w:val="StyleUnderline"/>
        </w:rPr>
        <w:t xml:space="preserve"> </w:t>
      </w:r>
      <w:r w:rsidRPr="005B057A">
        <w:rPr>
          <w:sz w:val="16"/>
        </w:rPr>
        <w:t xml:space="preserve">But Chris </w:t>
      </w:r>
      <w:r w:rsidRPr="005A1A47">
        <w:rPr>
          <w:rStyle w:val="Emphasis"/>
        </w:rPr>
        <w:t>Musselman, formerly the National Security Council’s counterterrorism director under Trump, told me the US and its allies may have the most trouble containing the proxy swarm in Western Africa.</w:t>
      </w:r>
      <w:r>
        <w:rPr>
          <w:rStyle w:val="Emphasis"/>
        </w:rPr>
        <w:t xml:space="preserve"> </w:t>
      </w:r>
      <w:r w:rsidRPr="005A1A47">
        <w:rPr>
          <w:rStyle w:val="StyleUnderline"/>
        </w:rPr>
        <w:t>“We could see a conflict that spread quickly to places the US may not be able to protect people, and it’s a fight that we are grossly unprepared for,”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w:t>
      </w:r>
      <w:r>
        <w:rPr>
          <w:rStyle w:val="StyleUnderline"/>
        </w:rPr>
        <w:t xml:space="preserve"> </w:t>
      </w:r>
      <w:r w:rsidRPr="005B057A">
        <w:rPr>
          <w:sz w:val="16"/>
        </w:rPr>
        <w:t xml:space="preserve">“This isn’t really a law enforcement function that US can take on a global scale,” he said. It would require that countries unwittingly hosting proxies to lead on defeating the Iranian-linked fighters, with US support when needed. </w:t>
      </w:r>
      <w:r w:rsidRPr="005A1A47">
        <w:rPr>
          <w:rStyle w:val="Emphasis"/>
        </w:rPr>
        <w:t>The chaos would also extend into the cyber realm.</w:t>
      </w:r>
      <w:r>
        <w:rPr>
          <w:rStyle w:val="Emphasis"/>
        </w:rPr>
        <w:t xml:space="preserve"> </w:t>
      </w:r>
      <w:hyperlink r:id="rId154" w:history="1">
        <w:r w:rsidRPr="005A1A47">
          <w:rPr>
            <w:rStyle w:val="Emphasis"/>
          </w:rPr>
          <w:t>Iran</w:t>
        </w:r>
      </w:hyperlink>
      <w:r>
        <w:rPr>
          <w:rStyle w:val="Emphasis"/>
        </w:rPr>
        <w:t xml:space="preserve"> </w:t>
      </w:r>
      <w:r w:rsidRPr="005A1A47">
        <w:rPr>
          <w:rStyle w:val="Emphasis"/>
        </w:rPr>
        <w:t xml:space="preserve">is a major threat to the US in cyberspace. Starting in 2011, Iran attacked </w:t>
      </w:r>
      <w:hyperlink r:id="rId155" w:tgtFrame="_blank" w:history="1">
        <w:r w:rsidRPr="005A1A47">
          <w:rPr>
            <w:rStyle w:val="Emphasis"/>
          </w:rPr>
          <w:t>more than 40 American banks</w:t>
        </w:r>
      </w:hyperlink>
      <w:r w:rsidRPr="005A1A47">
        <w:rPr>
          <w:rStyle w:val="Emphasis"/>
        </w:rPr>
        <w:t>, including JPMorgan Chase and Bank of America. The attack made it so the banks had trouble serving its customers and customers had trouble using the bank’s services.</w:t>
      </w:r>
      <w:r>
        <w:rPr>
          <w:rStyle w:val="Emphasis"/>
        </w:rPr>
        <w:t xml:space="preserve"> </w:t>
      </w:r>
      <w:r w:rsidRPr="005A1A47">
        <w:rPr>
          <w:rStyle w:val="StyleUnderline"/>
        </w:rPr>
        <w:t>In 2012, Iran released</w:t>
      </w:r>
      <w:r>
        <w:rPr>
          <w:rStyle w:val="StyleUnderline"/>
        </w:rPr>
        <w:t xml:space="preserve"> </w:t>
      </w:r>
      <w:hyperlink r:id="rId156" w:history="1">
        <w:r w:rsidRPr="005A1A47">
          <w:rPr>
            <w:rStyle w:val="StyleUnderline"/>
          </w:rPr>
          <w:t>malware into the networks of Saudi Aramco</w:t>
        </w:r>
      </w:hyperlink>
      <w:r w:rsidRPr="005A1A47">
        <w:rPr>
          <w:rStyle w:val="StyleUnderline"/>
        </w:rPr>
        <w:t>, a major oil company, which erased documents, emails, and other files on around 75 percent of the company’s computers — replacing them with an image of a burning American flag.</w:t>
      </w:r>
      <w:r>
        <w:rPr>
          <w:rStyle w:val="StyleUnderline"/>
        </w:rPr>
        <w:t xml:space="preserve"> </w:t>
      </w:r>
      <w:r w:rsidRPr="005A1A47">
        <w:rPr>
          <w:rStyle w:val="StyleUnderline"/>
        </w:rPr>
        <w:t>In the middle of a war, one could imagine Tehran’s hackers wreaking even more havoc</w:t>
      </w:r>
      <w:r w:rsidRPr="005B057A">
        <w:rPr>
          <w:sz w:val="16"/>
        </w:rPr>
        <w:t>.</w:t>
      </w:r>
      <w:r>
        <w:rPr>
          <w:rStyle w:val="StyleUnderline"/>
        </w:rPr>
        <w:t xml:space="preserve"> </w:t>
      </w:r>
      <w:r w:rsidRPr="005B057A">
        <w:rPr>
          <w:sz w:val="16"/>
        </w:rPr>
        <w:t>“I would expect them to have begun selected targeting t</w:t>
      </w:r>
      <w:r w:rsidRPr="00F54BD3">
        <w:rPr>
          <w:rStyle w:val="StyleUnderline"/>
        </w:rPr>
        <w:t>hrough socially-engineered phishing activities focused on the oil and gas sector, the financial sector and the electric power grid in that order,”</w:t>
      </w:r>
      <w:r w:rsidRPr="005B057A">
        <w:rPr>
          <w:sz w:val="16"/>
        </w:rPr>
        <w:t xml:space="preserve"> Stewart wrote. “There may be instances now where they already have some persistent access. If they do, I expect </w:t>
      </w:r>
      <w:r w:rsidRPr="00F54BD3">
        <w:rPr>
          <w:rStyle w:val="StyleUnderline"/>
        </w:rPr>
        <w:t>they would use it, or risk losing the access and employ that capability early in the escalation of the crisis.</w:t>
      </w:r>
      <w:r w:rsidRPr="005B057A">
        <w:rPr>
          <w:sz w:val="16"/>
        </w:rPr>
        <w:t xml:space="preserve">” </w:t>
      </w:r>
      <w:r w:rsidRPr="00F54BD3">
        <w:rPr>
          <w:rStyle w:val="StyleUnderline"/>
        </w:rPr>
        <w:t>Recent reports indicate that</w:t>
      </w:r>
      <w:r>
        <w:rPr>
          <w:rStyle w:val="StyleUnderline"/>
        </w:rPr>
        <w:t xml:space="preserve"> </w:t>
      </w:r>
      <w:hyperlink r:id="rId157" w:history="1">
        <w:r w:rsidRPr="00F54BD3">
          <w:rPr>
            <w:rStyle w:val="StyleUnderline"/>
          </w:rPr>
          <w:t>Iranian cyberwarriors have stepped up their online operations</w:t>
        </w:r>
      </w:hyperlink>
      <w:r w:rsidRPr="00F54BD3">
        <w:rPr>
          <w:rStyle w:val="StyleUnderline"/>
        </w:rPr>
        <w:t xml:space="preserve">, with a particular emphasis on preparing to attack US firms. </w:t>
      </w:r>
      <w:r w:rsidRPr="005B057A">
        <w:rPr>
          <w:sz w:val="16"/>
        </w:rPr>
        <w:t xml:space="preserve">Among other moves, they’re aiming to trick employees at major businesses to hand over passwords and other vital information, giving them greater access to a firm’s networks. “When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w:t>
      </w:r>
      <w:hyperlink r:id="rId158" w:history="1">
        <w:r w:rsidRPr="005B057A">
          <w:rPr>
            <w:rStyle w:val="Hyperlink"/>
            <w:sz w:val="16"/>
          </w:rPr>
          <w:t>Foreign Policy</w:t>
        </w:r>
      </w:hyperlink>
      <w:r w:rsidRPr="005B057A">
        <w:rPr>
          <w:sz w:val="16"/>
        </w:rPr>
        <w:t xml:space="preserve"> on July 1. </w:t>
      </w:r>
      <w:r w:rsidRPr="00F54BD3">
        <w:rPr>
          <w:rStyle w:val="Emphasis"/>
        </w:rPr>
        <w:t>All of this — proxies striking around the world, cyberattacks on enterprise — would happen while Iran continued to resist conventional American forces.</w:t>
      </w:r>
      <w:r>
        <w:rPr>
          <w:rStyle w:val="Emphasis"/>
        </w:rPr>
        <w:t xml:space="preserve"> </w:t>
      </w:r>
      <w:r w:rsidRPr="00F54BD3">
        <w:rPr>
          <w:rStyle w:val="Emphasis"/>
        </w:rPr>
        <w:t>In the Strait of Hormuz</w:t>
      </w:r>
      <w:r w:rsidRPr="005B057A">
        <w:rPr>
          <w:sz w:val="16"/>
        </w:rPr>
        <w:t xml:space="preserve">, for instance, </w:t>
      </w:r>
      <w:r w:rsidRPr="00F54BD3">
        <w:rPr>
          <w:rStyle w:val="Emphasis"/>
        </w:rPr>
        <w:t>Iranian sailors could use speedboats to place bombs on oil tankers or place mines in the water to destroy US warships. The Islamic Republic’s submarines would also play a huge part in trying to sink an American vessel. And the nation’s</w:t>
      </w:r>
      <w:r>
        <w:rPr>
          <w:rStyle w:val="Emphasis"/>
        </w:rPr>
        <w:t xml:space="preserve"> </w:t>
      </w:r>
      <w:hyperlink r:id="rId159" w:history="1">
        <w:r w:rsidRPr="00F54BD3">
          <w:rPr>
            <w:rStyle w:val="Emphasis"/>
          </w:rPr>
          <w:t>anti-ship missiles</w:t>
        </w:r>
      </w:hyperlink>
      <w:r>
        <w:rPr>
          <w:rStyle w:val="Emphasis"/>
        </w:rPr>
        <w:t xml:space="preserve"> </w:t>
      </w:r>
      <w:r w:rsidRPr="00F54BD3">
        <w:rPr>
          <w:rStyle w:val="Emphasis"/>
        </w:rPr>
        <w:t>and drones could prove constant and deadly nuisances.</w:t>
      </w:r>
      <w:r>
        <w:rPr>
          <w:rStyle w:val="Emphasis"/>
        </w:rPr>
        <w:t xml:space="preserve"> </w:t>
      </w:r>
      <w:r w:rsidRPr="005B057A">
        <w:rPr>
          <w:sz w:val="16"/>
        </w:rPr>
        <w:t xml:space="preserve">Should US troops try to enter Iranian territory on land, Iranian ground forces would also push back on them fiercely using insurgent-like tactics while the US painfully marches toward Tehran. Put together, Brewer notes succinctly, </w:t>
      </w:r>
      <w:r w:rsidRPr="00F54BD3">
        <w:rPr>
          <w:rStyle w:val="Emphasis"/>
        </w:rPr>
        <w:t>a US-Iran war would be “a nasty, brutal fight.”</w:t>
      </w:r>
      <w:r w:rsidRPr="005B057A">
        <w:rPr>
          <w:sz w:val="16"/>
        </w:rPr>
        <w:t xml:space="preserve"> Aftermath: </w:t>
      </w:r>
      <w:r w:rsidRPr="00F54BD3">
        <w:rPr>
          <w:rStyle w:val="Emphasis"/>
        </w:rPr>
        <w:t>“The worst-case scenarios here are quite serious”</w:t>
      </w:r>
      <w:r>
        <w:rPr>
          <w:rStyle w:val="Emphasis"/>
        </w:rPr>
        <w:t xml:space="preserve"> </w:t>
      </w:r>
      <w:r w:rsidRPr="005B057A">
        <w:rPr>
          <w:sz w:val="16"/>
        </w:rPr>
        <w:t xml:space="preserve">Imagine, as we already have, that the earlier stages of strife escalate to a major war. </w:t>
      </w:r>
      <w:r w:rsidRPr="00F54BD3">
        <w:rPr>
          <w:rStyle w:val="StyleUnderline"/>
        </w:rPr>
        <w:t>That’s already bad enough. But assume for a moment not only that the fighting takes place, but that the US does the unlikely and near impossible: It invades and overthrows the Iranian regime</w:t>
      </w:r>
      <w:r w:rsidRPr="005B057A">
        <w:rPr>
          <w:sz w:val="16"/>
        </w:rPr>
        <w:t xml:space="preserve"> (which National Security Adviser Bolton, at least, has openly called for in the past). If that happens, it’s worth keeping two things in mind. </w:t>
      </w:r>
      <w:r w:rsidRPr="00F54BD3">
        <w:rPr>
          <w:rStyle w:val="StyleUnderline"/>
        </w:rPr>
        <w:t>First, experts say upward of a million people — troops from both sides as well as Iranian men, women, and children, and American diplomats and contractors — likely will have died by that point. Cities will burn and smolder. Those who survived the conflict will mainly live in a state of economic devastation for years and some, perhaps, will pick up arms and form insurgent groups to fight the invading US force.</w:t>
      </w:r>
      <w:r w:rsidRPr="005B057A">
        <w:rPr>
          <w:sz w:val="16"/>
        </w:rPr>
        <w:t xml:space="preserve"> </w:t>
      </w:r>
      <w:r w:rsidRPr="00F54BD3">
        <w:rPr>
          <w:rStyle w:val="StyleUnderline"/>
        </w:rPr>
        <w:t>Second, power abhors a vacuum. With no entrenched regime in place, multiple authority figures from Iran’s clerical and military circles, among others, will jockey for control. Those sides could split into violent factions, initiating a civil war that would bring more carnage to the country.</w:t>
      </w:r>
      <w:r w:rsidRPr="005B057A">
        <w:rPr>
          <w:sz w:val="16"/>
        </w:rPr>
        <w:t xml:space="preserve"> Millions more refugees might flock out of the country, overwhelming already taxed nations nearby, and ungoverned pockets will give terrorist groups new safe havens from which to operate. </w:t>
      </w:r>
      <w:r w:rsidRPr="00F54BD3">
        <w:rPr>
          <w:rStyle w:val="StyleUnderline"/>
        </w:rPr>
        <w:t>Iran would be on the verge of being a failed state, if it wasn’t already by that point, and the US would be the main reason why.</w:t>
      </w:r>
      <w:r w:rsidRPr="005B057A">
        <w:rPr>
          <w:sz w:val="16"/>
        </w:rPr>
        <w:t xml:space="preserve"> To turn the tide, America may feel compelled to help rebuild the country at the cost of billions of dollars, years of effort, and likely more dead. It could also choose to withdraw, leaving behind a gaping wound in the center of the Middle East. In some ways, then, what comes after the war could be worse than the war itself. It should therefore not be lost on anyone: A US-Iran war would be a bloody hell during and after the fighting. It’s a good thing neither Trump nor Iran’s leadership currently wants a conflict. But if they change their minds, only carnage follows. “The worst-case scenarios here are quite serious,” Hanna told me.</w:t>
      </w:r>
    </w:p>
    <w:p w:rsidR="006D390E" w:rsidRPr="006D390E" w:rsidRDefault="006D390E" w:rsidP="006D390E"/>
    <w:p w:rsidR="00E146DF" w:rsidRDefault="00E146DF" w:rsidP="0044123A">
      <w:pPr>
        <w:pStyle w:val="Heading3"/>
      </w:pPr>
      <w:r>
        <w:t>Israel War</w:t>
      </w:r>
    </w:p>
    <w:p w:rsidR="00E146DF" w:rsidRDefault="00E146DF" w:rsidP="00E146DF">
      <w:pPr>
        <w:pStyle w:val="Heading4"/>
      </w:pPr>
      <w:r>
        <w:t>Proliferation escalates conflict between Iran and Israel</w:t>
      </w:r>
    </w:p>
    <w:p w:rsidR="00E146DF" w:rsidRDefault="00E146DF" w:rsidP="00E146DF">
      <w:sdt>
        <w:sdtPr>
          <w:tag w:val="goog_rdk_63"/>
          <w:id w:val="-1863199016"/>
        </w:sdtPr>
        <w:sdtContent>
          <w:r w:rsidRPr="00B06BFB">
            <w:rPr>
              <w:rStyle w:val="Style13ptBold"/>
            </w:rPr>
            <w:t>Horschig 6/20</w:t>
          </w:r>
          <w:r w:rsidRPr="00E10473">
            <w:t xml:space="preserve"> (Doreen</w:t>
          </w:r>
          <w:r>
            <w:t xml:space="preserve"> Horschig</w:t>
          </w:r>
          <w:r w:rsidRPr="00E10473">
            <w:t>, PhD Candidate in Security Studies at the University of Central Florida</w:t>
          </w:r>
          <w:r>
            <w:t>,</w:t>
          </w:r>
          <w:r w:rsidRPr="00E10473">
            <w:t xml:space="preserve"> “Israel Could Strike First as Tensions with Iran Flare”</w:t>
          </w:r>
          <w:r>
            <w:t xml:space="preserve">, </w:t>
          </w:r>
          <w:r w:rsidRPr="00E10473">
            <w:t xml:space="preserve"> </w:t>
          </w:r>
          <w:hyperlink r:id="rId160">
            <w:r w:rsidRPr="00E10473">
              <w:rPr>
                <w:rStyle w:val="Hyperlink"/>
              </w:rPr>
              <w:t>http://theconversation.com/israel-could-strike-first-as-tensions-with-iran-flare-119146</w:t>
            </w:r>
          </w:hyperlink>
          <w:r>
            <w:t>, JNS)</w:t>
          </w:r>
        </w:sdtContent>
      </w:sdt>
    </w:p>
    <w:p w:rsidR="00E146DF" w:rsidRDefault="00E146DF" w:rsidP="00E146DF">
      <w:pPr>
        <w:rPr>
          <w:u w:val="single"/>
        </w:rPr>
      </w:pPr>
      <w:r w:rsidRPr="00EA3042">
        <w:rPr>
          <w:u w:val="single"/>
        </w:rPr>
        <w:t>Iran </w:t>
      </w:r>
      <w:hyperlink r:id="rId161" w:history="1">
        <w:r w:rsidRPr="00EA3042">
          <w:rPr>
            <w:rStyle w:val="Hyperlink"/>
            <w:u w:val="single"/>
          </w:rPr>
          <w:t>shot down a U.S. drone</w:t>
        </w:r>
      </w:hyperlink>
      <w:r w:rsidRPr="00EA3042">
        <w:rPr>
          <w:u w:val="single"/>
        </w:rPr>
        <w:t> </w:t>
      </w:r>
      <w:r w:rsidRPr="00023072">
        <w:rPr>
          <w:sz w:val="16"/>
          <w:szCs w:val="16"/>
        </w:rPr>
        <w:t>on June 19,</w:t>
      </w:r>
      <w:r w:rsidRPr="00EA3042">
        <w:rPr>
          <w:u w:val="single"/>
        </w:rPr>
        <w:t xml:space="preserve"> further escalating tensions between Iran and its adversaries.</w:t>
      </w:r>
      <w:r w:rsidRPr="00EA3042">
        <w:rPr>
          <w:sz w:val="14"/>
        </w:rPr>
        <w:t xml:space="preserve"> </w:t>
      </w:r>
      <w:r w:rsidRPr="00EA3042">
        <w:rPr>
          <w:u w:val="single"/>
        </w:rPr>
        <w:t>Relations with Iran have been worsening for months</w:t>
      </w:r>
      <w:r w:rsidRPr="00EA3042">
        <w:rPr>
          <w:sz w:val="14"/>
        </w:rPr>
        <w:t xml:space="preserve">. In early May, one year </w:t>
      </w:r>
      <w:r w:rsidRPr="00EA3042">
        <w:rPr>
          <w:u w:val="single"/>
        </w:rPr>
        <w:t>after the United States </w:t>
      </w:r>
      <w:hyperlink r:id="rId162" w:history="1">
        <w:r w:rsidRPr="00EA3042">
          <w:rPr>
            <w:rStyle w:val="Hyperlink"/>
            <w:u w:val="single"/>
          </w:rPr>
          <w:t>withdrew from the nuclear deal</w:t>
        </w:r>
      </w:hyperlink>
      <w:r w:rsidRPr="00EA3042">
        <w:rPr>
          <w:u w:val="single"/>
        </w:rPr>
        <w:t> </w:t>
      </w:r>
      <w:r w:rsidRPr="00800D43">
        <w:rPr>
          <w:sz w:val="16"/>
          <w:szCs w:val="16"/>
        </w:rPr>
        <w:t>negotiated in 2015 between Iran, the U.S., the European Union and five other countries</w:t>
      </w:r>
      <w:r w:rsidRPr="00EA3042">
        <w:rPr>
          <w:u w:val="single"/>
        </w:rPr>
        <w:t>, Iranian President Hassan Rouhani </w:t>
      </w:r>
      <w:hyperlink r:id="rId163" w:history="1">
        <w:r w:rsidRPr="00EA3042">
          <w:rPr>
            <w:rStyle w:val="Hyperlink"/>
            <w:u w:val="single"/>
          </w:rPr>
          <w:t>said</w:t>
        </w:r>
      </w:hyperlink>
      <w:r w:rsidRPr="00EA3042">
        <w:rPr>
          <w:u w:val="single"/>
        </w:rPr>
        <w:t> that his country may also </w:t>
      </w:r>
      <w:hyperlink r:id="rId164" w:history="1">
        <w:r w:rsidRPr="00EA3042">
          <w:rPr>
            <w:rStyle w:val="Hyperlink"/>
            <w:u w:val="single"/>
          </w:rPr>
          <w:t>withdraw from the agreement</w:t>
        </w:r>
      </w:hyperlink>
      <w:r w:rsidRPr="00EA3042">
        <w:rPr>
          <w:u w:val="single"/>
        </w:rPr>
        <w:t xml:space="preserve">, which limits its ability to develop nuclear weapons </w:t>
      </w:r>
      <w:r w:rsidRPr="008E4E7A">
        <w:rPr>
          <w:sz w:val="16"/>
          <w:szCs w:val="16"/>
        </w:rPr>
        <w:t>in exchange for lifting sanctions</w:t>
      </w:r>
      <w:r w:rsidRPr="00EA3042">
        <w:rPr>
          <w:sz w:val="14"/>
        </w:rPr>
        <w:t xml:space="preserve">. </w:t>
      </w:r>
      <w:r w:rsidRPr="008E4E7A">
        <w:rPr>
          <w:sz w:val="16"/>
          <w:szCs w:val="16"/>
        </w:rPr>
        <w:t xml:space="preserve">In June, </w:t>
      </w:r>
      <w:r w:rsidRPr="00EA3042">
        <w:rPr>
          <w:b/>
          <w:u w:val="single"/>
        </w:rPr>
        <w:t>Rouhani announced that Iran will </w:t>
      </w:r>
      <w:hyperlink r:id="rId165" w:history="1">
        <w:r w:rsidRPr="00EA3042">
          <w:rPr>
            <w:rStyle w:val="Hyperlink"/>
            <w:b/>
            <w:u w:val="single"/>
          </w:rPr>
          <w:t>restart</w:t>
        </w:r>
      </w:hyperlink>
      <w:r w:rsidRPr="00EA3042">
        <w:rPr>
          <w:b/>
          <w:u w:val="single"/>
        </w:rPr>
        <w:t> </w:t>
      </w:r>
      <w:hyperlink r:id="rId166" w:history="1">
        <w:r w:rsidRPr="00EA3042">
          <w:rPr>
            <w:rStyle w:val="Hyperlink"/>
            <w:b/>
            <w:u w:val="single"/>
          </w:rPr>
          <w:t>uranium enrichment</w:t>
        </w:r>
      </w:hyperlink>
      <w:r w:rsidRPr="00EA3042">
        <w:rPr>
          <w:sz w:val="14"/>
        </w:rPr>
        <w:t xml:space="preserve">, </w:t>
      </w:r>
      <w:r w:rsidRPr="00EA3042">
        <w:rPr>
          <w:u w:val="single"/>
        </w:rPr>
        <w:t>which could put the country on track to develop a nuclear weapon within a year</w:t>
      </w:r>
      <w:r w:rsidRPr="00EA3042">
        <w:rPr>
          <w:sz w:val="14"/>
        </w:rPr>
        <w:t>. Rouhani’s government insists its uranium will go to civilian </w:t>
      </w:r>
      <w:hyperlink r:id="rId167" w:history="1">
        <w:r w:rsidRPr="00EA3042">
          <w:rPr>
            <w:rStyle w:val="Hyperlink"/>
            <w:sz w:val="14"/>
          </w:rPr>
          <w:t>nuclear power</w:t>
        </w:r>
      </w:hyperlink>
      <w:r w:rsidRPr="00EA3042">
        <w:rPr>
          <w:sz w:val="14"/>
        </w:rPr>
        <w:t xml:space="preserve">, not weapons. </w:t>
      </w:r>
      <w:r w:rsidRPr="00EA3042">
        <w:rPr>
          <w:u w:val="single"/>
        </w:rPr>
        <w:t>As a “</w:t>
      </w:r>
      <w:hyperlink r:id="rId168" w:history="1">
        <w:r w:rsidRPr="00EA3042">
          <w:rPr>
            <w:rStyle w:val="Hyperlink"/>
            <w:u w:val="single"/>
          </w:rPr>
          <w:t>deterrent</w:t>
        </w:r>
      </w:hyperlink>
      <w:r w:rsidRPr="00EA3042">
        <w:rPr>
          <w:u w:val="single"/>
        </w:rPr>
        <w:t>” to Iran, the United States is </w:t>
      </w:r>
      <w:hyperlink r:id="rId169" w:history="1">
        <w:r w:rsidRPr="00EA3042">
          <w:rPr>
            <w:rStyle w:val="Hyperlink"/>
            <w:u w:val="single"/>
          </w:rPr>
          <w:t>sending an additional 1,000</w:t>
        </w:r>
      </w:hyperlink>
      <w:r w:rsidRPr="00EA3042">
        <w:rPr>
          <w:u w:val="single"/>
        </w:rPr>
        <w:t> troops to the Middle East</w:t>
      </w:r>
      <w:r w:rsidRPr="00EA3042">
        <w:rPr>
          <w:sz w:val="14"/>
        </w:rPr>
        <w:t xml:space="preserve">. The U.S. is not the only country considering a military response in Iran. </w:t>
      </w:r>
      <w:r w:rsidRPr="00EA3042">
        <w:rPr>
          <w:u w:val="single"/>
        </w:rPr>
        <w:t>“</w:t>
      </w:r>
      <w:hyperlink r:id="rId170" w:history="1">
        <w:r w:rsidRPr="00CC2946">
          <w:rPr>
            <w:rStyle w:val="Hyperlink"/>
            <w:b/>
            <w:u w:val="single"/>
          </w:rPr>
          <w:t>Israel will not allow Iran to obtain nuclear weapons</w:t>
        </w:r>
      </w:hyperlink>
      <w:r w:rsidRPr="00CC2946">
        <w:rPr>
          <w:b/>
          <w:u w:val="single"/>
        </w:rPr>
        <w:t>,</w:t>
      </w:r>
      <w:r w:rsidRPr="00EA3042">
        <w:rPr>
          <w:u w:val="single"/>
        </w:rPr>
        <w:t xml:space="preserve">” said Israeli Prime Minister Benjamin Netanyahu </w:t>
      </w:r>
      <w:r w:rsidRPr="00EA3042">
        <w:rPr>
          <w:sz w:val="14"/>
        </w:rPr>
        <w:t>on June 17. Netanyahu also said Iran must be punished for violating the nuclear agreement. Israel, which has faced </w:t>
      </w:r>
      <w:hyperlink r:id="rId171" w:history="1">
        <w:r w:rsidRPr="00EA3042">
          <w:rPr>
            <w:rStyle w:val="Hyperlink"/>
            <w:sz w:val="14"/>
          </w:rPr>
          <w:t>threats to its national security</w:t>
        </w:r>
      </w:hyperlink>
      <w:r w:rsidRPr="00EA3042">
        <w:rPr>
          <w:sz w:val="14"/>
        </w:rPr>
        <w:t> since its founding as a Jewish homeland in the Middle East in 1948, is known to take aggressive, preventive action to protect itself – including by launching </w:t>
      </w:r>
      <w:hyperlink r:id="rId172" w:anchor="metadata_info_tab_contents" w:history="1">
        <w:r w:rsidRPr="00EA3042">
          <w:rPr>
            <w:rStyle w:val="Hyperlink"/>
            <w:sz w:val="14"/>
          </w:rPr>
          <w:t>preemptive strikes</w:t>
        </w:r>
      </w:hyperlink>
      <w:r w:rsidRPr="00EA3042">
        <w:rPr>
          <w:sz w:val="14"/>
        </w:rPr>
        <w:t xml:space="preserve"> on neighboring nations it perceives as threatening. </w:t>
      </w:r>
      <w:r w:rsidRPr="00EA3042">
        <w:rPr>
          <w:u w:val="single"/>
        </w:rPr>
        <w:t>If international relations with Iran grow more volatile, Israel could take dramatic, unilateral action against its neighbor and longtime adversary.</w:t>
      </w:r>
    </w:p>
    <w:p w:rsidR="00E146DF" w:rsidRPr="00E146DF" w:rsidRDefault="00E146DF" w:rsidP="00E146DF"/>
    <w:p w:rsidR="00295DCB" w:rsidRPr="00295DCB" w:rsidRDefault="00295DCB" w:rsidP="00295DCB"/>
    <w:p w:rsidR="00E146DF" w:rsidRDefault="00C03524" w:rsidP="0044123A">
      <w:pPr>
        <w:pStyle w:val="Heading3"/>
      </w:pPr>
      <w:r>
        <w:t>Oil Prices – Internal Link</w:t>
      </w:r>
    </w:p>
    <w:p w:rsidR="00E146DF" w:rsidRPr="00C7471F" w:rsidRDefault="00E146DF" w:rsidP="00E146DF">
      <w:pPr>
        <w:pStyle w:val="Heading4"/>
        <w:rPr>
          <w:rStyle w:val="Style13ptBold"/>
          <w:b/>
          <w:bCs w:val="0"/>
        </w:rPr>
      </w:pPr>
      <w:r>
        <w:rPr>
          <w:rStyle w:val="Style13ptBold"/>
          <w:b/>
          <w:bCs w:val="0"/>
        </w:rPr>
        <w:t>Prolif related conflicts push Iran to close the Strait of Hormuz to artificially drive up US oil prices - collapses the global economy and spurs regional wars, goes nuclear</w:t>
      </w:r>
    </w:p>
    <w:p w:rsidR="00E146DF" w:rsidRPr="003B04DE" w:rsidRDefault="00E146DF" w:rsidP="00E146DF">
      <w:pPr>
        <w:rPr>
          <w:rStyle w:val="Style13ptBold"/>
          <w:b w:val="0"/>
          <w:bCs w:val="0"/>
          <w:sz w:val="22"/>
        </w:rPr>
      </w:pPr>
      <w:r>
        <w:rPr>
          <w:rStyle w:val="Style13ptBold"/>
        </w:rPr>
        <w:t xml:space="preserve">Gulustian 2019 </w:t>
      </w:r>
      <w:r>
        <w:rPr>
          <w:rStyle w:val="Style13ptBold"/>
          <w:b w:val="0"/>
          <w:bCs w:val="0"/>
          <w:sz w:val="22"/>
        </w:rPr>
        <w:t>(</w:t>
      </w:r>
      <w:r w:rsidRPr="00541013">
        <w:rPr>
          <w:rStyle w:val="Style13ptBold"/>
          <w:b w:val="0"/>
          <w:bCs w:val="0"/>
          <w:sz w:val="22"/>
        </w:rPr>
        <w:t>Richard Galustian is a Senior Consultant to several major international corporations involved in Libya as well as the rest of MENA. Based on his background and experience, he has unique access to various influential components of British, U.S. and Middle Eastern and North African societies. One of his primary endeavors involves providing political and business advice.  Richard has lived and worked most of his life in the Middle East and North Africa as a defense and security consultant. Noteworthy is the fact that he spent three years in Iraq, post-2003 invasion, as well as time in Afghanistan in 2006 and now in Libya.  He is a regular Middle East and Africa commentator for both the Gulf News of the UAE &amp; The Times of Malta.</w:t>
      </w:r>
      <w:r>
        <w:rPr>
          <w:rStyle w:val="Style13ptBold"/>
          <w:b w:val="0"/>
          <w:bCs w:val="0"/>
          <w:sz w:val="22"/>
        </w:rPr>
        <w:t>, “Iran, The Straits of Hormuz, Israel and Nuclear War”, The Duran, May 6</w:t>
      </w:r>
      <w:r w:rsidRPr="003B04DE">
        <w:rPr>
          <w:rStyle w:val="Style13ptBold"/>
          <w:b w:val="0"/>
          <w:bCs w:val="0"/>
          <w:sz w:val="22"/>
          <w:vertAlign w:val="superscript"/>
        </w:rPr>
        <w:t>th</w:t>
      </w:r>
      <w:r>
        <w:rPr>
          <w:rStyle w:val="Style13ptBold"/>
          <w:b w:val="0"/>
          <w:bCs w:val="0"/>
          <w:sz w:val="22"/>
        </w:rPr>
        <w:t xml:space="preserve">, 2019, </w:t>
      </w:r>
      <w:hyperlink r:id="rId173" w:history="1">
        <w:r w:rsidRPr="001F635B">
          <w:rPr>
            <w:rStyle w:val="Hyperlink"/>
          </w:rPr>
          <w:t>https://theduran.com/iran-the-straits-of-hormuz-israel-and-nuclear-war/</w:t>
        </w:r>
      </w:hyperlink>
      <w:r>
        <w:rPr>
          <w:rStyle w:val="Style13ptBold"/>
          <w:b w:val="0"/>
          <w:bCs w:val="0"/>
          <w:sz w:val="22"/>
        </w:rPr>
        <w:t>, N.R)</w:t>
      </w:r>
    </w:p>
    <w:p w:rsidR="00E146DF" w:rsidRDefault="00E146DF" w:rsidP="00E146DF">
      <w:pPr>
        <w:rPr>
          <w:u w:val="single"/>
        </w:rPr>
      </w:pPr>
      <w:r w:rsidRPr="003B04DE">
        <w:rPr>
          <w:u w:val="single"/>
        </w:rPr>
        <w:t>The central question when reading this piece is would Iran’s closure of the Strait of Hormuz precipitate a nuclear attack by the U.S</w:t>
      </w:r>
      <w:r>
        <w:t xml:space="preserve">., </w:t>
      </w:r>
      <w:r w:rsidRPr="003B04DE">
        <w:rPr>
          <w:u w:val="single"/>
        </w:rPr>
        <w:t>no doubt in conjunction with Israel</w:t>
      </w:r>
      <w:r>
        <w:t xml:space="preserve">, and equally no doubt, coordinated by the Trump Neocons that are controlled by DC based AIPAC …and Israel? </w:t>
      </w:r>
      <w:r w:rsidRPr="003B04DE">
        <w:rPr>
          <w:u w:val="single"/>
        </w:rPr>
        <w:t>The Strait of Hormuz is probably the most strategically important sea way ‘chokepoint’ in the world. Nearly 20 million barrels of oil pass through the small gap at the mouth of the Persian Gulf, in parts as narrow as 30 miles in places; and I mean 20 million barrels every day,24/7, 365 days a year. For those that do not comprehend the magnitude of the above number, it must be understood that the total world oil production (an average recently established for the first five months of 2019) is just over 80,000,000 barrels per day.</w:t>
      </w:r>
      <w:r>
        <w:t xml:space="preserve"> So put another way, She </w:t>
      </w:r>
      <w:r w:rsidRPr="003B04DE">
        <w:rPr>
          <w:u w:val="single"/>
        </w:rPr>
        <w:t>(Iran) controls ‘the chokepoint’ through which one fifth of all the world’s oil production daily passes</w:t>
      </w:r>
      <w:r>
        <w:t xml:space="preserve">. </w:t>
      </w:r>
      <w:r w:rsidRPr="003B04DE">
        <w:rPr>
          <w:b/>
          <w:bCs/>
          <w:u w:val="single"/>
        </w:rPr>
        <w:t>If Iran closes, that ‘chokepoint’</w:t>
      </w:r>
      <w:r>
        <w:t xml:space="preserve"> in Her sea, </w:t>
      </w:r>
      <w:r w:rsidRPr="003B04DE">
        <w:rPr>
          <w:b/>
          <w:bCs/>
          <w:u w:val="single"/>
        </w:rPr>
        <w:t>the effect on</w:t>
      </w:r>
      <w:r w:rsidRPr="003B04DE">
        <w:rPr>
          <w:u w:val="single"/>
        </w:rPr>
        <w:t xml:space="preserve"> </w:t>
      </w:r>
      <w:r w:rsidRPr="003B04DE">
        <w:rPr>
          <w:rStyle w:val="Emphasis"/>
        </w:rPr>
        <w:t>the oil price and the world’s economy will be devastating;</w:t>
      </w:r>
      <w:r w:rsidRPr="003B04DE">
        <w:rPr>
          <w:u w:val="single"/>
        </w:rPr>
        <w:t xml:space="preserve"> and Iran can do it; don’t believe the propaganda from the Pentagon and their American (and British) government(s) nor their ‘puppet’ media. </w:t>
      </w:r>
      <w:r w:rsidRPr="003B04DE">
        <w:rPr>
          <w:b/>
          <w:bCs/>
          <w:u w:val="single"/>
        </w:rPr>
        <w:t>Iran can do it in a heartbeat</w:t>
      </w:r>
      <w:r>
        <w:t xml:space="preserve">. The Strait of Hormuz separates the Persian Gulf and the Indian Ocean which is why Oman is so very strategically important. The subject of a separate article! Over the past 40 years the Strait has been a area of acute sensitivity. </w:t>
      </w:r>
      <w:r w:rsidRPr="003B04DE">
        <w:rPr>
          <w:u w:val="single"/>
        </w:rPr>
        <w:t>The largest conflict so far in the Strait was named by its instigator, America, Operation Praying Mantis, in April 1988. At the beginning of the Iran-Iraq War (started September 1980 and ending July ‘88) Iran positioned several mines in order to cut off oil shipments, if necessary, from all the countries of the Gulf and of cause from Iraq. It was in fact the catalyst that caused the formation of the Gulf Cooperation Council (GCC). As stated earlier, in 1988, because a U.S. Naval warship hit one of these mines while it was escorting oil tankers, America’s response was to launch on the 18th April 1988 a fairly massive Military counter offensive under its designated name, Operation Praying Mantis.</w:t>
      </w:r>
      <w:r>
        <w:t xml:space="preserve"> </w:t>
      </w:r>
      <w:r w:rsidRPr="003B04DE">
        <w:rPr>
          <w:u w:val="single"/>
        </w:rPr>
        <w:t>This operation attacked Iranian military and oil infrastructure in and around the mouth of the Strait and ventured into the Persian Gulf proper</w:t>
      </w:r>
      <w:r>
        <w:t xml:space="preserve">. (A very relevant note that also needs a separate article is to mention </w:t>
      </w:r>
      <w:r w:rsidRPr="003B04DE">
        <w:rPr>
          <w:u w:val="single"/>
        </w:rPr>
        <w:t>the totally unprovoked attack by the USS Vincennes on an Iran Air civilian aircraft, killing all passengers, a war crime for sure, on the 3rd July 1988 …and that events connection with the PANAM Lockerbie disaster which occurred on the 21st December 1988; as I said, the subject of another to be written article</w:t>
      </w:r>
      <w:r>
        <w:t xml:space="preserve">). When it was over, </w:t>
      </w:r>
      <w:r w:rsidRPr="003B04DE">
        <w:rPr>
          <w:u w:val="single"/>
        </w:rPr>
        <w:t>the U.S. had sunk or severely damaged over half of the Iranian Navy. Both the U.S. and Iran continue to complain of each other’s Navy harassing the others in the Persian Gulf, a sea that irrefutable belongs to Iran</w:t>
      </w:r>
      <w:r>
        <w:t>. This is what has led to f Ir</w:t>
      </w:r>
      <w:r w:rsidRPr="003B04DE">
        <w:rPr>
          <w:u w:val="single"/>
        </w:rPr>
        <w:t xml:space="preserve">Iran recently, not for the first time, threaten to close the Strait which would cut off a fifth of the world’s oil supply. </w:t>
      </w:r>
      <w:r w:rsidRPr="003B04DE">
        <w:rPr>
          <w:b/>
          <w:bCs/>
          <w:u w:val="single"/>
        </w:rPr>
        <w:t>Just the very threat of shutting down the Strait to oil tankers has an immediate affect on the global oil price.</w:t>
      </w:r>
      <w:r w:rsidRPr="003B04DE">
        <w:rPr>
          <w:u w:val="single"/>
        </w:rPr>
        <w:t xml:space="preserve"> I</w:t>
      </w:r>
      <w:r>
        <w:t xml:space="preserve">an ever did act on these threats the cost of oil would probably quickly rise to close to a $100 a barrel, disastrously affecting the world economy. </w:t>
      </w:r>
      <w:r w:rsidRPr="00C7471F">
        <w:rPr>
          <w:u w:val="single"/>
        </w:rPr>
        <w:t>Ever since the U.S. Operation Praying Mantis, the Iranian military has focused its development of a force with the ability to take control of the Strait. They know that they cannot possibly match the firepower of the U.S. Navy. So over the past few decades they have turned to asymmetrical warfare. Iran has two separate navies; the Navy and the Revolutionary Guards Navy. Between the two, Iran operates nearly two thousand boats.</w:t>
      </w:r>
      <w:r>
        <w:t xml:space="preserve"> Most of these are smaller fast Swedish made vessels which would be used in ‘swarm attacks’ against larger U.S. naval ship formations. Although the boats are mostly lightly armed with 20mm calibre guns, the plan would be to simply to overwhelm the enemy with sheer numbers. </w:t>
      </w:r>
      <w:r w:rsidRPr="00C7471F">
        <w:rPr>
          <w:u w:val="single"/>
        </w:rPr>
        <w:t>That plan has, in essence, remained the same since the 1980s. In terms of larger ships, Iran operates six British made frigates and three Corvettes. Each armed with over 40 anti-ship missiles; they have about three dozen actual ‘missile boats’. These are armed with Russian and Chinese made weapons. The Iranians also operates about 30 submarines, about two thirds of which are midget submarines. The most capable of their submarine force are the three Russian Kilo class subs. The Kilos are quicker, quieter and more heavily armed. Iran also operate several mine laying craft that are stationed near the Strait and could be deployed very quickly. The Iranian coastline near the Strait is littered with a very large number, in the hundreds, of anti-aircraft guns</w:t>
      </w:r>
      <w:r>
        <w:t xml:space="preserve"> from Switzerland (35mm), Sweden (40mm) and Russia (23mm) as well as </w:t>
      </w:r>
      <w:r w:rsidRPr="00C7471F">
        <w:rPr>
          <w:u w:val="single"/>
        </w:rPr>
        <w:t>surface to air and surface to surface (Silkworm) missile sites all positioned in nearby naval ports and air bases</w:t>
      </w:r>
      <w:r>
        <w:t>. Most of these are located in and around Bandar Abbas and Qeshm island with other sites spread across various much smaller islands near the mouth of the Straits, in the Persian Gulf. The islands that used to belong to Abu Dhabi have them; those islands were ‘gifted’ to the Shah of Iran by the British Labour government of the day (in 1971) when Britain granted independence to all the little countries on the other side of the Gulf. To this day, the UAE claims ownership with a degree of legitimacy. PIN IT As for Iran’s Air Force, the majority of their aircraft are older and consists of an estimated 25 operational U.S. F14 fighters, supplied during the Shah’s time in 1977, and even older U.S. F4s and F5s, the total number bring estimated at over 120. There are some newer fighters namely some twenty five or so MIG29s, some French Mirage F1s and some Chinese F7s (which are copy’s of the MiG 21). Plus a range of COIN turboprop aircraft from Switzerland, Brazil and home produced estimated (each with 3 pods under each wing to carry armaments) at over a 100 in number. Iran’s accomplished defense industries has also designed their own version of the S300. It still remains to be seen how effective that system is. They also have a number of older SAM versions and even a U.S. Hawk battery system supplied, it is thought along with Harpoon missiles courtesy of Ronald Reagan’s administration under the terms of the still fairly secret Iran-Conta deal</w:t>
      </w:r>
      <w:r w:rsidRPr="00C7471F">
        <w:rPr>
          <w:u w:val="single"/>
        </w:rPr>
        <w:t xml:space="preserve">. </w:t>
      </w:r>
      <w:r w:rsidRPr="00541013">
        <w:rPr>
          <w:rStyle w:val="Emphasis"/>
        </w:rPr>
        <w:t>As for the U.S</w:t>
      </w:r>
      <w:r w:rsidRPr="00C7471F">
        <w:rPr>
          <w:u w:val="single"/>
        </w:rPr>
        <w:t xml:space="preserve">., given that </w:t>
      </w:r>
      <w:r w:rsidRPr="00541013">
        <w:rPr>
          <w:rStyle w:val="Emphasis"/>
        </w:rPr>
        <w:t>this</w:t>
      </w:r>
      <w:r w:rsidRPr="00C7471F">
        <w:rPr>
          <w:u w:val="single"/>
        </w:rPr>
        <w:t xml:space="preserve"> imagined </w:t>
      </w:r>
      <w:r w:rsidRPr="00541013">
        <w:rPr>
          <w:rStyle w:val="Emphasis"/>
        </w:rPr>
        <w:t>scenario</w:t>
      </w:r>
      <w:r w:rsidRPr="00C7471F">
        <w:rPr>
          <w:u w:val="single"/>
        </w:rPr>
        <w:t xml:space="preserve"> is </w:t>
      </w:r>
      <w:r w:rsidRPr="00541013">
        <w:rPr>
          <w:rStyle w:val="Emphasis"/>
        </w:rPr>
        <w:t>of Iran closing the Strait of Hormuz</w:t>
      </w:r>
      <w:r w:rsidRPr="00541013">
        <w:t xml:space="preserve">, </w:t>
      </w:r>
      <w:r w:rsidRPr="00541013">
        <w:rPr>
          <w:rStyle w:val="Emphasis"/>
        </w:rPr>
        <w:t>unexpectedly</w:t>
      </w:r>
      <w:r w:rsidRPr="00C7471F">
        <w:rPr>
          <w:u w:val="single"/>
        </w:rPr>
        <w:t xml:space="preserve"> </w:t>
      </w:r>
      <w:r w:rsidRPr="00541013">
        <w:rPr>
          <w:rStyle w:val="Emphasis"/>
        </w:rPr>
        <w:t>the U.S. would</w:t>
      </w:r>
      <w:r w:rsidRPr="00C7471F">
        <w:rPr>
          <w:u w:val="single"/>
        </w:rPr>
        <w:t xml:space="preserve"> only have whatever assets are in the region at that time to </w:t>
      </w:r>
      <w:r w:rsidRPr="00541013">
        <w:rPr>
          <w:rStyle w:val="Emphasis"/>
        </w:rPr>
        <w:t>react with</w:t>
      </w:r>
      <w:r w:rsidRPr="00C7471F">
        <w:rPr>
          <w:u w:val="single"/>
        </w:rPr>
        <w:t xml:space="preserve"> which is </w:t>
      </w:r>
      <w:r w:rsidRPr="00541013">
        <w:rPr>
          <w:rStyle w:val="Emphasis"/>
        </w:rPr>
        <w:t>the U.S. 5th Fleet who are</w:t>
      </w:r>
      <w:r w:rsidRPr="00C7471F">
        <w:rPr>
          <w:u w:val="single"/>
        </w:rPr>
        <w:t xml:space="preserve"> ‘sitting ducks’ </w:t>
      </w:r>
      <w:r w:rsidRPr="00541013">
        <w:rPr>
          <w:rStyle w:val="Emphasis"/>
        </w:rPr>
        <w:t>in</w:t>
      </w:r>
      <w:r w:rsidRPr="00C7471F">
        <w:rPr>
          <w:u w:val="single"/>
        </w:rPr>
        <w:t xml:space="preserve"> their location in </w:t>
      </w:r>
      <w:r w:rsidRPr="00541013">
        <w:rPr>
          <w:rStyle w:val="Emphasis"/>
        </w:rPr>
        <w:t>Bahrain.</w:t>
      </w:r>
      <w:r>
        <w:t xml:space="preserve"> The Americans say otherwise but that is BS. PIN IT US 5th fleet docked in Bahrain – Courtesy Press TV </w:t>
      </w:r>
      <w:r w:rsidRPr="00C7471F">
        <w:rPr>
          <w:u w:val="single"/>
        </w:rPr>
        <w:t>The U.S. does maintain at least one carrier strike group in the region that has been involved in the fight against ISIS in Iraq and Syria.</w:t>
      </w:r>
      <w:r>
        <w:t xml:space="preserve"> A carrier strike group typically consists of a carrier and four or five cruisers and or destroyers and a carrier air wing consisting of 40 to 48 F18 multi role fighters. </w:t>
      </w:r>
      <w:r w:rsidRPr="00C7471F">
        <w:rPr>
          <w:u w:val="single"/>
        </w:rPr>
        <w:t xml:space="preserve">These U.S. ‘battle groups’ are confidently said to be invulnerable but that is propaganda from the Pentagon </w:t>
      </w:r>
      <w:r w:rsidRPr="00541013">
        <w:rPr>
          <w:rStyle w:val="Emphasis"/>
        </w:rPr>
        <w:t>– a coordinated asymmetric attack by Iran could take out a carrier group</w:t>
      </w:r>
      <w:r w:rsidRPr="00C7471F">
        <w:rPr>
          <w:u w:val="single"/>
        </w:rPr>
        <w:t xml:space="preserve">. It is assumed that there are at least a few US submarines </w:t>
      </w:r>
      <w:r w:rsidRPr="00541013">
        <w:rPr>
          <w:rStyle w:val="Emphasis"/>
        </w:rPr>
        <w:t>and</w:t>
      </w:r>
      <w:r w:rsidRPr="00C7471F">
        <w:rPr>
          <w:u w:val="single"/>
        </w:rPr>
        <w:t xml:space="preserve"> possibly </w:t>
      </w:r>
      <w:r w:rsidRPr="00541013">
        <w:rPr>
          <w:rStyle w:val="Emphasis"/>
        </w:rPr>
        <w:t>a couple of</w:t>
      </w:r>
      <w:r w:rsidRPr="00C7471F">
        <w:rPr>
          <w:u w:val="single"/>
        </w:rPr>
        <w:t xml:space="preserve"> converted Ohio </w:t>
      </w:r>
      <w:r w:rsidRPr="00541013">
        <w:rPr>
          <w:rStyle w:val="Emphasis"/>
        </w:rPr>
        <w:t>class subs armed with over one hundred and fifty Tomahawk cruise missiles.</w:t>
      </w:r>
      <w:r>
        <w:t xml:space="preserve"> SEE ALSO LATEST, VIDEO D.C. Think Tank Details How U.S. Can Destroy Russia (Video) As for air bases the U.S. currently has aircraft in Bahrain, in Qatar, in the UAE, in Djibouti and in Diego Garcia in the Indian Ocean. Aircraft operate at these bases have the full spectrum and variety that you would expect from the USAF, including of course AWACS, drones of every description and B52, B1, B2 bombers and several stealth fighters. All that said, if Iran close the Strait, it will be no easy task for America to reopen it. </w:t>
      </w:r>
      <w:r w:rsidRPr="00C7471F">
        <w:rPr>
          <w:u w:val="single"/>
        </w:rPr>
        <w:t>The U.S. would have to clear mines and eliminate Iranian naval vessels and anti-aircraft and ship missile batteries. Easy to say but not to do! Despite being half a world away the US still operates a larger number of even more advanced aircraft and drones in the region. The U.S. would need to quickly degrade Iran’s air power involving even dogfights and attacks by cruise missiles on air bases. The U.S. no doubt has come up with enhanced and effective countermeasures to ward off Iran’s Military but as with all counter measures, they do not work 100 percent. The nature of such beasts so to speak. If however the U.S. could significantly eliminate Iran’s Air Force and anti-aircraft batteries then the U.S. might make it possible to destroy Iran’s naval fleet</w:t>
      </w:r>
      <w:r>
        <w:t xml:space="preserve">. This would still prove to be a difficult task. </w:t>
      </w:r>
      <w:r w:rsidRPr="00C7471F">
        <w:rPr>
          <w:u w:val="single"/>
        </w:rPr>
        <w:t>The U.S. simultaneously would also have to conduct large scale anti submarine warfare missions to deal with the Iranian submarine threat. T</w:t>
      </w:r>
      <w:r>
        <w:t xml:space="preserve">his again would prove very difficult due to the relatively large Iranian submarine fleet and missing even one sub could result in very heavy strategic losses. </w:t>
      </w:r>
      <w:r w:rsidRPr="00C7471F">
        <w:rPr>
          <w:u w:val="single"/>
        </w:rPr>
        <w:t>Much of this scenario would rely on the location of the huge U.S. carrier strike group(s). If it was in the Persian Gulf during the closure of the Strait, the U.S. could potentially face several major humiliating losses, even losing a carrier at the hands of dozens and dozens of small boats, aircraft and anti ship missil</w:t>
      </w:r>
      <w:r>
        <w:t xml:space="preserve">es. Swarms of fast attack craft (mostly around 15 metres in length), would attack, as stated earlier, in an asymmetric manner with aircraft. However </w:t>
      </w:r>
      <w:r w:rsidRPr="00C7471F">
        <w:rPr>
          <w:u w:val="single"/>
        </w:rPr>
        <w:t xml:space="preserve">if the U.S. carrier grouping were out in the Gulf of Oman or in the northern Indian Ocean, the U.S. could keep its distance, minimizing its risk, while it surgically strikes at Iranian targets using probably cruise missiles. To conclude the reopening the Strait of Hormuz, should it be closed, would be a very difficult task and could take several days maybe weeks. Never forget all such military actions have larger consequences. </w:t>
      </w:r>
      <w:r>
        <w:t xml:space="preserve">The main one being the escalation into a much bigger war with Iran which no doubt the Israelis would enter; </w:t>
      </w:r>
      <w:r w:rsidRPr="00C7471F">
        <w:rPr>
          <w:rStyle w:val="StyleUnderline"/>
        </w:rPr>
        <w:t xml:space="preserve">and remember the Israelis have nukes, and hundreds of them. </w:t>
      </w:r>
      <w:r w:rsidRPr="001C5D70">
        <w:rPr>
          <w:rStyle w:val="Emphasis"/>
        </w:rPr>
        <w:t>Over one billion dollars worth of oil passes through the Strait every day most of which goes to Asian countries like China Japan and India. And the oil is a vital source of income for the small Gulf countries not forgetting Saudi Arabia and Iraq. All will not want a clash</w:t>
      </w:r>
      <w:r w:rsidRPr="00C7471F">
        <w:rPr>
          <w:rStyle w:val="StyleUnderline"/>
        </w:rPr>
        <w:t xml:space="preserve"> between Iran and the U.S. </w:t>
      </w:r>
      <w:r>
        <w:t xml:space="preserve">there. </w:t>
      </w:r>
      <w:r w:rsidRPr="001C5D70">
        <w:rPr>
          <w:rStyle w:val="Emphasis"/>
        </w:rPr>
        <w:t>The closure of the Straits would quite simply be intolerable for all these countries.</w:t>
      </w:r>
      <w:r w:rsidRPr="00C7471F">
        <w:rPr>
          <w:u w:val="single"/>
        </w:rPr>
        <w:t xml:space="preserve"> </w:t>
      </w:r>
      <w:r>
        <w:t xml:space="preserve">The last word on this subject I leave to Iran’s top military commander Major General Mohammad Bageri who said recently: “As </w:t>
      </w:r>
      <w:r w:rsidRPr="00C7471F">
        <w:rPr>
          <w:u w:val="single"/>
        </w:rPr>
        <w:t>oil and commodities of other countries are passing through the Strait of Hormuz, ours are also moving through it,”</w:t>
      </w:r>
      <w:r>
        <w:t xml:space="preserve"> Bageri observed, declaring </w:t>
      </w:r>
      <w:r w:rsidRPr="00C7471F">
        <w:rPr>
          <w:u w:val="single"/>
        </w:rPr>
        <w:t>that “if our crude is not to pass through the Strait of Hormuz, others’ (crude) will not pass either.” Bageri went on to explain that “this does not mean (that we are going to) close the Strait of Hormuz. We do not intend to shut it unless the enemies’ hostile acts will leave us with no other option. We will be fully capable of closing it on that day.</w:t>
      </w:r>
      <w:r>
        <w:t>” And the solution is?: Wisdom must be found in Washington to realize that the best way to defeat an enemy is to make him a friend. Unfortunately given the dominance of Neocon Zionists in Washington, one doubts we can expect to find wisdom amongst the like of Bolton and Pompeo, quite the contrary. So in concluding, and particularly for those who think my conclusion that there exists an unbreakable military and political axis between U.S. and Israel to specifically provoke and destroy Iran…(and of course other countries as well, most especially Syria, but let’s stay with Iran) …and in order to further preempt any accusation about me personally, that I am being biased towards Iran, I end with this interesting 20 minutes discussion, that make a few very key and pertinent points on the subject, which was recorded in America on 22nd April and is available on YouTube: ‘Are the United States and Israel Entrapping Iran to Close the Strait of Hormuz?</w:t>
      </w:r>
      <w:r w:rsidRPr="00C7471F">
        <w:rPr>
          <w:u w:val="single"/>
        </w:rPr>
        <w:t>’ The only hope the world has to prevent a nuclear Armageddon in this and/or other global flash-points is the total removal of the Neocons in Washington and the election of a pro-peace candidate as President in 2020.</w:t>
      </w:r>
    </w:p>
    <w:p w:rsidR="00E146DF" w:rsidRDefault="00E146DF" w:rsidP="00E146DF"/>
    <w:p w:rsidR="002A2554" w:rsidRDefault="002A2554" w:rsidP="00E146DF"/>
    <w:p w:rsidR="002A2554" w:rsidRDefault="002A2554" w:rsidP="002A2554">
      <w:pPr>
        <w:pStyle w:val="Heading4"/>
      </w:pPr>
      <w:r>
        <w:t>Iran prolif hurts oil prices</w:t>
      </w:r>
    </w:p>
    <w:p w:rsidR="002A2554" w:rsidRPr="00D3355E" w:rsidRDefault="002A2554" w:rsidP="002A2554">
      <w:pPr>
        <w:rPr>
          <w:rStyle w:val="Style13ptBold"/>
          <w:b w:val="0"/>
          <w:bCs w:val="0"/>
          <w:sz w:val="22"/>
        </w:rPr>
      </w:pPr>
      <w:r>
        <w:rPr>
          <w:rStyle w:val="Style13ptBold"/>
        </w:rPr>
        <w:t xml:space="preserve">Gross et.al 2019 </w:t>
      </w:r>
      <w:r>
        <w:rPr>
          <w:rStyle w:val="Style13ptBold"/>
          <w:b w:val="0"/>
          <w:bCs w:val="0"/>
          <w:sz w:val="22"/>
        </w:rPr>
        <w:t>(Samantha Gross, Ryan Hass, Tanvi Madan, Suzanne Maloney, and Jeffrey Feltman, Brookings, "Around the halls: How Trump’s latest Iran sanctions decision could affect markets and key countries", Brookings, 4-23-2019, https://www.brookings.edu/blog/order-from-chaos/2019/04/23/around-the-halls-how-trumps-latest-iran-sanctions-decision-could-affect-markets-and-key-countries/, N.R)</w:t>
      </w:r>
    </w:p>
    <w:p w:rsidR="002A2554" w:rsidRDefault="002A2554" w:rsidP="002A2554">
      <w:pPr>
        <w:rPr>
          <w:u w:val="single"/>
        </w:rPr>
      </w:pPr>
      <w:r>
        <w:t xml:space="preserve">On April 22, </w:t>
      </w:r>
      <w:r w:rsidRPr="00D3355E">
        <w:rPr>
          <w:u w:val="single"/>
        </w:rPr>
        <w:t>the Trump administration announced that buyers of Iranian oil would need to stop purchases by May 1 or face sanctions. The move is intended to reduce Tehran’s oil revenues to zero</w:t>
      </w:r>
      <w:r>
        <w:t xml:space="preserve">. What does </w:t>
      </w:r>
      <w:r w:rsidRPr="00D3355E">
        <w:rPr>
          <w:u w:val="single"/>
        </w:rPr>
        <w:t>the decision mean for oil markets, for key consumers like China and India, for U.S.-Iran relations, and beyond?</w:t>
      </w:r>
      <w:r>
        <w:t xml:space="preserve"> Brookings experts explain. Samantha Gross, Fellow, Cross-Brookings Initiative on Energy and Climate, The Brookings InstitutionSamantha Gross (@samanthaenergy), Fellow in the Cross-Brookings Initiative on Energy and Climate: </w:t>
      </w:r>
      <w:r w:rsidRPr="00D3355E">
        <w:rPr>
          <w:u w:val="single"/>
        </w:rPr>
        <w:t>President Trump clearly wants to have it both ways with respect to oil prices. He is using sanctions to reduce oil exports from Iran and Venezuela, tightening global oil markets. At the same time, he complains bitterly when U.S. gasoline prices rise</w:t>
      </w:r>
      <w:r>
        <w:t xml:space="preserve">. This week brings a new chapter in this ongoing drama. Since November 2018, five countries— China, India, Japan, South Korea, and Turkey—have taken advantage of waivers that allowed them to continue purchasing Iranian oil despite the U.S. sanctions regime. Secretary of State Pompeo announced on Monday that these waivers will expire on May 2 and that </w:t>
      </w:r>
      <w:r w:rsidRPr="00D3355E">
        <w:rPr>
          <w:u w:val="single"/>
        </w:rPr>
        <w:t>the United States aims to bring Iranian oil exports down to zero. The White House has said that growing production from Saudi Arabia and the United Arab Emirates would make up for the loss in Iranian oil</w:t>
      </w:r>
      <w:r>
        <w:t xml:space="preserve">. </w:t>
      </w:r>
      <w:r w:rsidRPr="00D3355E">
        <w:rPr>
          <w:u w:val="single"/>
        </w:rPr>
        <w:t>I’m certain that the Saudis and Emiratis would be delighted to bring in more oil revenues at their regional rival’s expense. However, oil markets are unconvinced—oil prices on Monday, April 22 reached their highest level this year, just ahead of the summer driving season. Even if other producers cover all the oil volume lost from Iran, the oil market will be operating at a lower level of spare capacity than it would otherwise have been, keeping upward pressure on prices.</w:t>
      </w:r>
      <w:r>
        <w:t xml:space="preserve"> This policy change raises the question of where Iran lies in the administration’s overall policy goals. </w:t>
      </w:r>
      <w:r w:rsidRPr="00D3355E">
        <w:rPr>
          <w:u w:val="single"/>
        </w:rPr>
        <w:t>China has been the largest consumer of Iranian oil and has indicated its opposition to unilateral U.S. sanctions. As the United States works to finalize a crucial trade agreement with China, tightening Iran sanctions could be a sticking point. China, South Korea, and Japan are also important partners in the ongoing effort to rein in North Korea’s very real nuclear program</w:t>
      </w:r>
      <w:r>
        <w:t xml:space="preserve">. This whole affair demonstrates that policy decisions require trade-offs. Low fuel prices can be at odds with foreign policy goals, even though </w:t>
      </w:r>
      <w:r w:rsidRPr="00D3355E">
        <w:rPr>
          <w:u w:val="single"/>
        </w:rPr>
        <w:t>the United States has become the world’s largest oil producer</w:t>
      </w:r>
      <w:r>
        <w:t xml:space="preserve">. </w:t>
      </w:r>
      <w:r w:rsidRPr="00D3355E">
        <w:rPr>
          <w:u w:val="single"/>
        </w:rPr>
        <w:t>It’s not clear what the administration’s endgame is for Iran,</w:t>
      </w:r>
      <w:r>
        <w:t xml:space="preserve"> but at least for today, it seems to be ahead of other important policy goals. Ryan Hass, Fellow, Foreign Policy, John L. Thornton China Center, Center for East Asia Policy Studies, The Brookings InstitutionRyan Hass (@ryanl_hass), David M. Rubenstein Fellow in the Center for East Asia Policy Studies and the John L. Thornton China Center: From a U.S.-China standpoint, the Trump administration’s decision to forego further waivers for China to continue purchasing Iranian oil at diminishing levels will inject stress on the bilateral relationship</w:t>
      </w:r>
      <w:r w:rsidRPr="006D2660">
        <w:rPr>
          <w:u w:val="single"/>
        </w:rPr>
        <w:t>. The current waiver for China to purchase Iranian oil at reduced levels will expire May 2, concurrent with expected end-game trade negotiations between United States Trade Representative Robert Lighthizer and Chinese Vice Premier Liu He</w:t>
      </w:r>
      <w:r>
        <w:t xml:space="preserve">. </w:t>
      </w:r>
      <w:r w:rsidRPr="006D2660">
        <w:rPr>
          <w:u w:val="single"/>
        </w:rPr>
        <w:t>If the United States sanctions Chinese financial institutions facilitating oil transactions with Iran after the waiver expires, there could be spillover effects on trade negotiations. Any unilateral American sanctions on Chinese financial institutions could limit Beijing’s self-perceived room for compromise on U.S. trade concerns. It is unlikely that China will zero-out imports of Iranian oil.</w:t>
      </w:r>
      <w:r>
        <w:t xml:space="preserve"> </w:t>
      </w:r>
      <w:r w:rsidRPr="0087129E">
        <w:rPr>
          <w:rStyle w:val="StyleUnderline"/>
        </w:rPr>
        <w:t>China is the largest buyer of Iranian oil. Iran is a key strategic node connecting Asia and the Middle East as part of China’s Belt and Road Initiative</w:t>
      </w:r>
      <w:r>
        <w:t xml:space="preserve">. Additionally, the Chinese are allergic to the appearance of subordinating the conduct of their relations with Iran to the demands of the United States. China was helpful, albeit often reluctantly, in applying pressure on Iran to negotiate the Joint Comprehensive Plan of Action (JCPOA). China voted for six United Nations Security Council resolutions targeting Iran, cut oil imports from Iran considerably, and played a largely constructive role in negotiations. China viewed itself at the time as a key player within a multilateral coalition to counter proliferation and maintain regional stability. The same does not hold true today. Instead, Beijing perceives the Trump administration as acting unilaterally to unwind progress that China played a hand in achieving through the JCPOA. In sum, by pursuing an all-or-nothing approach with China in lieu of a steady reduction in Chinese imports of Iranian oil, and timing the decision to coincide with high-stakes trade negotiations, Washington could find itself exposed to downside risks with Beijing without offsetting gains.The White House has said that growing production from Saudi Arabia and the United Arab Emirates would make up for the loss in Iranian oil. </w:t>
      </w:r>
      <w:r w:rsidRPr="0087129E">
        <w:rPr>
          <w:u w:val="single"/>
        </w:rPr>
        <w:t>I’m certain that the Saudis and Emiratis would be delighted to bring in more oil revenues at their regional rival’s expense. However, oil markets are unconvinced—oil prices on Monday, April 22 reached their highest level this year, just ahead of the summer driving season. Even if other producers cover all the oil volume lost from Iran, the oil market will be operating at a lower level of spare capacity than it would otherwise have been, keeping upward pressure on prices</w:t>
      </w:r>
      <w:r>
        <w:t xml:space="preserve">. This policy change raises the question of where Iran lies in the administration’s overall policy goals. </w:t>
      </w:r>
      <w:r w:rsidRPr="0087129E">
        <w:rPr>
          <w:u w:val="single"/>
        </w:rPr>
        <w:t>China has been the largest consumer of Iranian oil and has indicated its opposition to unilateral U.S. sanctions. As the United States works to finalize a crucial trade agreement with China</w:t>
      </w:r>
      <w:r>
        <w:t xml:space="preserve">, </w:t>
      </w:r>
      <w:r w:rsidRPr="0087129E">
        <w:rPr>
          <w:u w:val="single"/>
        </w:rPr>
        <w:t>tightening Iran sanctions could be a sticking point. China, South Korea, and Japan are also important partners in the ongoing effort to rein in North Korea’s very real nuclear program</w:t>
      </w:r>
      <w:r>
        <w:t>. This whole affair demonstrates that policy decisions require trade-offs</w:t>
      </w:r>
      <w:r w:rsidRPr="0087129E">
        <w:rPr>
          <w:u w:val="single"/>
        </w:rPr>
        <w:t>. Low fuel prices can be at odds with foreign policy goals, even though the United States has become the world’s largest oil producer. It’s not clear what the administration’s endgame is for Iran, but at least for today,</w:t>
      </w:r>
      <w:r>
        <w:t xml:space="preserve"> it seems to be ahead of other important policy goals. Ryan Hass, Fellow, Foreign Policy, John L. Thornton China Center, Center for East Asia Policy Studies, The Brookings InstitutionRyan Hass (@ryanl_hass), David M. Rubenstein Fellow in the Center for East Asia Policy Studies and the John L. Thornton China Center: From a U.S.-China standpoint, the Trump administration’s decision to forego further waivers for China to continue purchasing Iranian oil at diminishing levels will inject stress on the bilateral relationship. The current waiver for China to purchase Iranian oil at reduced levels will expire May 2, concurrent with expected end-game trade negotiations between United States Trade Representative Robert Lighthizer and Chinese Vice Premier Liu He. </w:t>
      </w:r>
      <w:r w:rsidRPr="0087129E">
        <w:rPr>
          <w:u w:val="single"/>
        </w:rPr>
        <w:t>If the United States sanctions Chinese financial institutions facilitating oil transactions with Iran after the waiver expires, there could be spillover effects on trade negotiations. Any unilateral American sanctions on Chinese financial institutions could limit Beijing’s self-perceived room for compromise on U.S. trade concerns. It is unlikely that China will zero-out imports of Iranian oil</w:t>
      </w:r>
      <w:r>
        <w:t xml:space="preserve">. </w:t>
      </w:r>
      <w:r w:rsidRPr="0087129E">
        <w:rPr>
          <w:u w:val="single"/>
        </w:rPr>
        <w:t xml:space="preserve">China is the largest buyer of Iranian oil. Iran is a key strategic node connecting Asia and the Middle East as part of China’s Belt and Road Initiative. </w:t>
      </w:r>
      <w:r>
        <w:t xml:space="preserve">Additionally, the Chinese are allergic to the appearance of subordinating the conduct of their relations with Iran to the demands of the United States. China was helpful, albeit often reluctantly, in applying pressure on Iran to negotiate the Joint Comprehensive Plan of Action (JCPOA). China voted for six United Nations Security Council resolutions targeting Iran, cut oil imports from Iran considerably, and played a largely constructive role in negotiations. </w:t>
      </w:r>
      <w:r w:rsidRPr="0087129E">
        <w:rPr>
          <w:u w:val="single"/>
        </w:rPr>
        <w:t>China viewed itself at the time as a key player within a multilateral coalition to counter proliferation and maintain regional stability. The same does not hold true today</w:t>
      </w:r>
      <w:r>
        <w:t xml:space="preserve">. Instead, Beijing perceives the Trump administration as acting unilaterally to unwind progress that China played a hand in achieving through the JCPOA. In sum, by pursuing an all-or-nothing approach with China in lieu of a steady reduction in Chinese imports of Iranian oil, and timing the decision to coincide with high-stakes trade negotiations, Washington could find itself exposed to downside risks with Beijing without offsetting gains. Tanvi Madan (@tanvi_madan), Director of the India Project, Fellow in the Project on International Order and Strategy: As I describe in more detail elsewhere, the Trump administration’s decision not to extend waivers from Iran sanctions will not be welcome in New Delhi. </w:t>
      </w:r>
      <w:r w:rsidRPr="00497C30">
        <w:rPr>
          <w:u w:val="single"/>
        </w:rPr>
        <w:t>India imports over three-quarters of the oil it consumes, and Iran has long featured in the list of its top sources. As a U.S. strategic partner, India had hoped to get another waiver—even if that required further import reductions on its part.</w:t>
      </w:r>
      <w:r>
        <w:t xml:space="preserve"> The administration’s decision will therefore irk Delhi, particularly since Washington has also imposed sanctions on another of India’s top suppliers, Venezuela. India will likely find other sources of oil, including perhaps Saudi Arabia, the United Arab Emirates, and the United States</w:t>
      </w:r>
      <w:r w:rsidRPr="00497C30">
        <w:rPr>
          <w:u w:val="single"/>
        </w:rPr>
        <w:t>. The Trump administration’s step comes at an inopportune time for the Modi government, which is seeking re-election and will likely face opposition accusations that it has caved to American pressure</w:t>
      </w:r>
      <w:r>
        <w:t>. For that reason, and to maintain relations with Iran, it will likely seek to continue to import some quantity of oil from Iran using the rupee payment mechanism it had developed (even though it might upset the United States). Three broader concerns should also be kept in mind</w:t>
      </w:r>
      <w:r w:rsidRPr="00497C30">
        <w:rPr>
          <w:u w:val="single"/>
        </w:rPr>
        <w:t xml:space="preserve">: First, the Iran and Venezuela sanctions problems have come at a time when other irritants in the U.S.-India relationship have come to the fore; second, this week’s Trump administration decision is counterproductive to the goals outlined in the administration’s National Security Strategy, giving India common cause with China and Russia; and third, these developments will reinforce the Indian quest for strategic autonomy, which is in no small part based on a sense that the Unites States is not a reliable </w:t>
      </w:r>
      <w:r w:rsidRPr="00497C30">
        <w:t xml:space="preserve">partner. </w:t>
      </w:r>
      <w:r w:rsidRPr="00497C30">
        <w:rPr>
          <w:u w:val="single"/>
        </w:rPr>
        <w:t>Let’s not exaggerate the impact of the Trump administration’s move. For one, India has its own differences with Iran. In addition, New Delhi does have that alternate supply options today that it did not before. Finally, the United States continues to be useful to India for a number of reasons, particularly Delhi’s external and internal balancing strategy vis-à-vis China.</w:t>
      </w:r>
    </w:p>
    <w:p w:rsidR="002A2554" w:rsidRPr="00E146DF" w:rsidRDefault="002A2554" w:rsidP="00E146DF"/>
    <w:p w:rsidR="00C03524" w:rsidRDefault="00C03524" w:rsidP="0044123A">
      <w:pPr>
        <w:pStyle w:val="Heading3"/>
      </w:pPr>
      <w:r>
        <w:t xml:space="preserve">Oil Prices – Impact </w:t>
      </w:r>
    </w:p>
    <w:p w:rsidR="00C03524" w:rsidRDefault="00C03524" w:rsidP="00C03524">
      <w:pPr>
        <w:pStyle w:val="Heading4"/>
      </w:pPr>
      <w:r w:rsidRPr="00AD5861">
        <w:t xml:space="preserve">Risks </w:t>
      </w:r>
      <w:r>
        <w:t>of Oil Price Spike with Increased U.S.-Iranian Conflict</w:t>
      </w:r>
    </w:p>
    <w:p w:rsidR="00C03524" w:rsidRDefault="00C03524" w:rsidP="00C03524">
      <w:r w:rsidRPr="00984747">
        <w:rPr>
          <w:rStyle w:val="Style13ptBold"/>
        </w:rPr>
        <w:t>Domm 19</w:t>
      </w:r>
      <w:r w:rsidRPr="00AD5861">
        <w:t xml:space="preserve"> (</w:t>
      </w:r>
      <w:hyperlink r:id="rId174" w:history="1">
        <w:r w:rsidRPr="00AD5861">
          <w:rPr>
            <w:rStyle w:val="Hyperlink"/>
          </w:rPr>
          <w:t>Patti Domm</w:t>
        </w:r>
      </w:hyperlink>
      <w:r>
        <w:t xml:space="preserve">, Markets Editor, “Risks are rising for an oil price spike as tensions between the US. and Iran Increase,” Business Insider, May 15, 2019, </w:t>
      </w:r>
      <w:hyperlink r:id="rId175" w:history="1">
        <w:r>
          <w:rPr>
            <w:rStyle w:val="Hyperlink"/>
          </w:rPr>
          <w:t>https://www.cnbc.com/2019/05/15/risks-are-rising-for-an-oil-price-spike-as-tensions-between-the-us-and-iran-increase.html</w:t>
        </w:r>
      </w:hyperlink>
      <w:r>
        <w:t>, SH)</w:t>
      </w:r>
    </w:p>
    <w:p w:rsidR="00C03524" w:rsidRDefault="00C03524" w:rsidP="00C03524">
      <w:r w:rsidRPr="00AD5861">
        <w:rPr>
          <w:rStyle w:val="StyleUnderline"/>
        </w:rPr>
        <w:t>Oil prices historically have risen much more when tensions rise in the Middle East, but analysts say the risks of a slower global economy due to trade wars is acting as a counterweight on crude</w:t>
      </w:r>
      <w:r w:rsidRPr="00AD5861">
        <w:t>.</w:t>
      </w:r>
      <w:r>
        <w:t xml:space="preserve"> </w:t>
      </w:r>
      <w:r w:rsidRPr="00AD5861">
        <w:t>Some analysts say oil could spike this summer and it would be 10% or more higher if not for the trade war, after the two attacks on oil infrastructure in the Middle East this week.</w:t>
      </w:r>
      <w:r>
        <w:t xml:space="preserve"> </w:t>
      </w:r>
      <w:r w:rsidRPr="00AD5861">
        <w:t xml:space="preserve">“I think </w:t>
      </w:r>
      <w:r w:rsidRPr="00AD5861">
        <w:rPr>
          <w:rStyle w:val="StyleUnderline"/>
        </w:rPr>
        <w:t>the real risk is Iran misreads [President Donald] Trump and Trump misreads Iran. I do think the real risks are increasing for sure,</w:t>
      </w:r>
      <w:r w:rsidRPr="00AD5861">
        <w:t>” said one analyst.</w:t>
      </w:r>
      <w:r>
        <w:t xml:space="preserve"> </w:t>
      </w:r>
      <w:r w:rsidRPr="00AD5861">
        <w:t>If not for the trade war, both oil and gasoline prices could be much higher than they are now on rising tensions between the U.S. and Iran.</w:t>
      </w:r>
      <w:r>
        <w:t xml:space="preserve"> </w:t>
      </w:r>
      <w:r w:rsidRPr="00AD5861">
        <w:rPr>
          <w:rStyle w:val="StyleUnderline"/>
        </w:rPr>
        <w:t>Analysts say oil could be more than 10% higher, but if there is a resolution of trade issues, and the situation in the Middle East intensifies, there are risks of price spikes that take oil to as high as $100 a barrel this summer. “If you do get a trade war resolution, a better economy coupled with Iran sanctions, that’s a recipe for higher oil,”</w:t>
      </w:r>
      <w:r w:rsidRPr="00AD5861">
        <w:t xml:space="preserve"> said Francisco Blanch, head of global commodities and derivatives at</w:t>
      </w:r>
      <w:r>
        <w:t xml:space="preserve"> </w:t>
      </w:r>
      <w:hyperlink r:id="rId176" w:history="1">
        <w:r w:rsidRPr="00AD5861">
          <w:rPr>
            <w:rStyle w:val="Hyperlink"/>
          </w:rPr>
          <w:t>Bank of America</w:t>
        </w:r>
      </w:hyperlink>
      <w:r>
        <w:t xml:space="preserve"> </w:t>
      </w:r>
      <w:r w:rsidRPr="00AD5861">
        <w:t>Merrill Lynch. Blanch said under that scenario, one incident could trigger a spike in</w:t>
      </w:r>
      <w:r>
        <w:t xml:space="preserve"> </w:t>
      </w:r>
      <w:hyperlink r:id="rId177" w:history="1">
        <w:r w:rsidRPr="00AD5861">
          <w:rPr>
            <w:rStyle w:val="Hyperlink"/>
          </w:rPr>
          <w:t>Brent, the international benchmark</w:t>
        </w:r>
      </w:hyperlink>
      <w:r w:rsidRPr="00AD5861">
        <w:t>, to $100 a barrel.</w:t>
      </w:r>
      <w:r>
        <w:t xml:space="preserve"> </w:t>
      </w:r>
      <w:r w:rsidRPr="00AD5861">
        <w:t>“I think the real risk is Iran misreads [President Donald] Trump and Trump misreads Iran. I do think the real risks are increasing for sure,” said Blanch. His forecast is for Brent to reach $82 per barrel during the summer.</w:t>
      </w:r>
      <w:r>
        <w:t xml:space="preserve"> </w:t>
      </w:r>
      <w:hyperlink r:id="rId178" w:history="1">
        <w:r w:rsidRPr="00AD5861">
          <w:rPr>
            <w:rStyle w:val="Hyperlink"/>
          </w:rPr>
          <w:t>West Texas Intermediate futures</w:t>
        </w:r>
      </w:hyperlink>
      <w:r>
        <w:t xml:space="preserve"> </w:t>
      </w:r>
      <w:r w:rsidRPr="00AD5861">
        <w:t>are flat this week at just around $62 per barrel and down 2.2% for the month so far, even though the U.S. has sent an aircraft carrier and bombers to the Gulf due to unspecified threats, which U.S. officials say are the work of Iran.</w:t>
      </w:r>
      <w:r>
        <w:t xml:space="preserve"> </w:t>
      </w:r>
      <w:r w:rsidRPr="00984747">
        <w:rPr>
          <w:rStyle w:val="StyleUnderline"/>
        </w:rPr>
        <w:t>The U.S. Wednesday ordered all non-emergency diplomatic staff to leave Iraq, after two separate attacks in the region and as the U.S. responds to other nonspecific threats. This week, two Saudi tankers were among four ships attacked off the coast of the United Arab Emirates, and Houthi rebels, who have ties to Iran, claimed responsibility for a separate drone attack on a key Saudi Arabian pipeline. While it’s not clear Iran was involved, analysts expect more such incidents. “Senior Iranian officials have made veiled and not-so-veiled threats to obstruct the ability of its regional rivals to export oil and exponentially raise the economic costs of remaining on the current policy course. They have also warned of ‘planned accidents’ which could lead to direct confrontation,</w:t>
      </w:r>
      <w:r w:rsidRPr="00AD5861">
        <w:t>” notes Helima Croft, global head of commodities strategy at RBC.</w:t>
      </w:r>
      <w:r>
        <w:t xml:space="preserve"> </w:t>
      </w:r>
      <w:r w:rsidRPr="00AD5861">
        <w:t>The Houthi, operating from Yemen, have previously attempted attacks on Saudi oil infrastructure. Saudi Arabia and Iran are engaged in a proxy war in Yemen. Iran also provides funding for Hezbollah, a Lebanon based group designated as terrorists by the U.S.</w:t>
      </w:r>
      <w:r>
        <w:t xml:space="preserve"> </w:t>
      </w:r>
      <w:r w:rsidRPr="00AD5861">
        <w:t>The Saudi Aramco oil pipeline was temporarily closed after the drone incident. It is a 1,200 mile oil artery the Saudis built to bypass the Straits of Hormuz during the Iran-Iraq war.</w:t>
      </w:r>
      <w:r>
        <w:t xml:space="preserve"> </w:t>
      </w:r>
      <w:r w:rsidRPr="00AD5861">
        <w:t>Croft said the presence of the U.S. Fifth Fleet in Bahrain would likely discourage Iran from trying to close the Straits of Hormuz, though it could could use its proxies and stage one-off attacks on ships.</w:t>
      </w:r>
      <w:r>
        <w:t xml:space="preserve"> </w:t>
      </w:r>
      <w:r w:rsidRPr="00AD5861">
        <w:t xml:space="preserve">“It is important to note that these are not the only flash points in the region, </w:t>
      </w:r>
      <w:r w:rsidRPr="00984747">
        <w:rPr>
          <w:rStyle w:val="StyleUnderline"/>
        </w:rPr>
        <w:t>and while an off-ramp may yet emerge, the hawks appear in ascendancy, which leaves oil’s risk premium set to take center stage,”</w:t>
      </w:r>
      <w:r w:rsidRPr="00AD5861">
        <w:t xml:space="preserve"> she noted.</w:t>
      </w:r>
      <w:r>
        <w:t xml:space="preserve"> </w:t>
      </w:r>
      <w:r w:rsidRPr="00AD5861">
        <w:t>Croft said while the Trump administration has not blamed Iran in the attacks this week, they are “under a very heavy cloud of suspicion and there is growing concern that the region’s long simmering cold war may be poised to become a hot one.”</w:t>
      </w:r>
      <w:r>
        <w:t xml:space="preserve"> </w:t>
      </w:r>
      <w:r w:rsidRPr="00AD5861">
        <w:t>John Kilduff of Again Capital, said that scenario is one side of the tug of war on oil prices.</w:t>
      </w:r>
      <w:r>
        <w:t xml:space="preserve"> </w:t>
      </w:r>
      <w:r w:rsidRPr="00AD5861">
        <w:t>“</w:t>
      </w:r>
      <w:r w:rsidRPr="00984747">
        <w:rPr>
          <w:rStyle w:val="StyleUnderline"/>
        </w:rPr>
        <w:t>The battle in the oil market is the geopolitical premium versus the slowing global economy, which is the fallout from the trade war</w:t>
      </w:r>
      <w:r w:rsidRPr="00AD5861">
        <w:t>,” said John Kilduff of Again Capital “WTI would be pressing $70, and Brent would probably push on $80 to $85.” Brent futures were just under $72 per barrel.</w:t>
      </w:r>
      <w:r>
        <w:t xml:space="preserve"> </w:t>
      </w:r>
      <w:r w:rsidRPr="00AD5861">
        <w:t>But those prices have not moved much higher in last few weeks, even as it became clear the U.S. would play hardball with Iran and pressure its oil sales to zero. It’s been a year since the U.S. dropped out of the agreement between Iran and six nations, which prohibited Iran from working on its nuclear program in exchange for a lifting of sanctions. The U.S. is the only nation to break from the agreement.</w:t>
      </w:r>
      <w:r>
        <w:t xml:space="preserve"> </w:t>
      </w:r>
      <w:r w:rsidRPr="00AD5861">
        <w:t>Iran has threatened to restart elements of its nuclear program, unless the European signatories of the accord help allow it to make oil sales.</w:t>
      </w:r>
      <w:r>
        <w:t xml:space="preserve"> </w:t>
      </w:r>
      <w:r w:rsidRPr="00984747">
        <w:rPr>
          <w:rStyle w:val="StyleUnderline"/>
        </w:rPr>
        <w:t xml:space="preserve">“Historically, with this kind of tension in the Gulf, there would definitely be a security premium in the price. We haven’t seen it this time—so far,” said Daniel Yergin, vice chairman of IHS Markit. “The two big reasons are the trade war, and its potential effect on economic activity and the huge growth in U.S. supply.” </w:t>
      </w:r>
      <w:r w:rsidRPr="00AD5861">
        <w:t>Yergin said U.S. Secretary of State Mike Pompeo has made it clear when speaking to oil industry leaders that the boom in U.S. oil production has helped give the U.S. flexibility.</w:t>
      </w:r>
      <w:r>
        <w:t xml:space="preserve"> </w:t>
      </w:r>
      <w:r w:rsidRPr="00AD5861">
        <w:t>“This is a case study of how the growth in shale, and the change in the U.S. position affects perceptions about security,” said Yergin</w:t>
      </w:r>
      <w:r w:rsidRPr="00984747">
        <w:rPr>
          <w:rStyle w:val="StyleUnderline"/>
        </w:rPr>
        <w:t>. In the past year, the U.S. has surged past Russia to be the world’s largest oil producer. Last week, U.S. oil production was at 12.1 million barrels a day, while exports surged to 3.3 million barrels a day. “You have this firewall of U.S. output,” said Kilduff. “The Saudis can really turn the spigot on at will. There’s a lot of cushion as we go into this situation with Iran.”</w:t>
      </w:r>
      <w:r w:rsidRPr="00AD5861">
        <w:t xml:space="preserve"> Saudi Arabia and OPEC, have been attempting to keep the oil market in balance under an agreement with Russia and other non-OPEC producers. The joint monitoring committee for that group meets this week.</w:t>
      </w:r>
      <w:r>
        <w:t xml:space="preserve"> </w:t>
      </w:r>
      <w:r w:rsidRPr="00AD5861">
        <w:t>“There was chatter in the market that this weekend, they could agree to raise the production cap to respond to the loss of Iranian crude,” he said. Analyst said Iran exports have already fallen below 1 million barrels a day and it could drop more, to as little as 200,000 barrels a day</w:t>
      </w:r>
      <w:r w:rsidRPr="00984747">
        <w:rPr>
          <w:rStyle w:val="StyleUnderline"/>
        </w:rPr>
        <w:t xml:space="preserve">. Analysts say the potential for more incidents in the Gulf is increasing, as Iran gets more desperate and its economy gets weaker under U.S. sanctions. </w:t>
      </w:r>
      <w:hyperlink r:id="rId179" w:history="1">
        <w:r w:rsidRPr="00984747">
          <w:rPr>
            <w:rStyle w:val="StyleUnderline"/>
          </w:rPr>
          <w:t>President Donald Trump this week denied reports</w:t>
        </w:r>
      </w:hyperlink>
      <w:r w:rsidRPr="00984747">
        <w:rPr>
          <w:rStyle w:val="StyleUnderline"/>
        </w:rPr>
        <w:t xml:space="preserve"> that the U.S. was considering sending as many 120,000 troops to the Middle East to deal with Iran. But he added if troops were necessary, he’d send “a hell of a lot more.”</w:t>
      </w:r>
      <w:r w:rsidRPr="00AD5861">
        <w:t xml:space="preserve"> Trump’s advisers, however, are seen as more hawkish than the president, and it was his national security adviser John Bolton, former U.N. Ambassador, who advised President George W. Bush in the war against Iraq.</w:t>
      </w:r>
      <w:r>
        <w:t xml:space="preserve"> </w:t>
      </w:r>
      <w:r w:rsidRPr="00984747">
        <w:rPr>
          <w:rStyle w:val="StyleUnderline"/>
        </w:rPr>
        <w:t>“It’s a flammable situation and with lots of room for miscues and miscalculations,” said Yergin. Blanch said Iran has several options, including dropping out of the nuclear agreement, but the most likely is that Iran will take indirect actions through proxies. “There’s no sense they’re going to come back to the negotiating table,” said Blanch. “Iran could see being more proactive against U.S. aggression, for the home audience. At the end of the day, the loss of market share for Iran is a gain for the rest of the region.</w:t>
      </w:r>
      <w:r w:rsidRPr="00AD5861">
        <w:t xml:space="preserve"> Other than letting others pocket money for the barrels you no longer can sell, you could target those barrels and maybe in the process push the price up and put some pressure on the Trump administration which doesn’t want to see higher gasoline prices. It’s a fine line to walk.”</w:t>
      </w:r>
      <w:r>
        <w:t xml:space="preserve"> </w:t>
      </w:r>
      <w:r w:rsidRPr="00AD5861">
        <w:t>Kilduff said the market is more on edge, even if prices aren’t rising.</w:t>
      </w:r>
      <w:r>
        <w:t xml:space="preserve"> </w:t>
      </w:r>
      <w:r w:rsidRPr="00984747">
        <w:rPr>
          <w:rStyle w:val="StyleUnderline"/>
        </w:rPr>
        <w:t>“Because of the maximum pressure campaign the U.S. is putting on Iran, there’s little doubt the Iranians will try to act out through proxies in the areas. We’re tripping into conflict. That’s the sense in the market,”</w:t>
      </w:r>
      <w:r w:rsidRPr="00AD5861">
        <w:t xml:space="preserve"> said Kilduff.</w:t>
      </w:r>
      <w:r>
        <w:t xml:space="preserve"> </w:t>
      </w:r>
    </w:p>
    <w:p w:rsidR="00C03524" w:rsidRDefault="00C03524" w:rsidP="00C03524"/>
    <w:p w:rsidR="00C03524" w:rsidRDefault="00C03524" w:rsidP="00C03524">
      <w:pPr>
        <w:pStyle w:val="Heading4"/>
      </w:pPr>
      <w:r w:rsidRPr="00984747">
        <w:t>Oil</w:t>
      </w:r>
      <w:r>
        <w:t xml:space="preserve"> and Oil Prices as a cause of War </w:t>
      </w:r>
    </w:p>
    <w:p w:rsidR="00C03524" w:rsidRDefault="00C03524" w:rsidP="00C03524">
      <w:r w:rsidRPr="00984747">
        <w:rPr>
          <w:rStyle w:val="Style13ptBold"/>
        </w:rPr>
        <w:t>Colgan 2013</w:t>
      </w:r>
      <w:r>
        <w:t xml:space="preserve"> (</w:t>
      </w:r>
      <w:r w:rsidRPr="00984747">
        <w:t>Jeff D. Colgan</w:t>
      </w:r>
      <w:r>
        <w:t xml:space="preserve">, </w:t>
      </w:r>
      <w:r w:rsidRPr="00984747">
        <w:t xml:space="preserve">Assistant Professor in the School of International Service at American </w:t>
      </w:r>
      <w:r>
        <w:t xml:space="preserve">University, “Oil, Conflict, and U.S. National Interests,” </w:t>
      </w:r>
      <w:r w:rsidRPr="00984747">
        <w:t>Belfer Center for Science and International Affairs</w:t>
      </w:r>
      <w:r>
        <w:t xml:space="preserve">, </w:t>
      </w:r>
      <w:r w:rsidRPr="00984747">
        <w:t>October 2013</w:t>
      </w:r>
      <w:r>
        <w:t xml:space="preserve">, </w:t>
      </w:r>
      <w:hyperlink r:id="rId180" w:history="1">
        <w:r>
          <w:rPr>
            <w:rStyle w:val="Hyperlink"/>
          </w:rPr>
          <w:t>https://www.belfercenter.org/publication/oil-conflict-and-us-national-interests</w:t>
        </w:r>
      </w:hyperlink>
      <w:r>
        <w:t>, SH)</w:t>
      </w:r>
    </w:p>
    <w:p w:rsidR="00C03524" w:rsidRPr="00984747" w:rsidRDefault="00C03524" w:rsidP="00C03524">
      <w:r w:rsidRPr="00984747">
        <w:t>This policy brief is based on "</w:t>
      </w:r>
      <w:hyperlink r:id="rId181" w:history="1">
        <w:r w:rsidRPr="00984747">
          <w:rPr>
            <w:rStyle w:val="Hyperlink"/>
          </w:rPr>
          <w:t>Fueling the Fire: Pathways from Oil to War</w:t>
        </w:r>
      </w:hyperlink>
      <w:r w:rsidRPr="00984747">
        <w:t>," which</w:t>
      </w:r>
      <w:r>
        <w:t xml:space="preserve"> </w:t>
      </w:r>
      <w:r w:rsidRPr="00984747">
        <w:t>appears in</w:t>
      </w:r>
      <w:r>
        <w:t xml:space="preserve"> </w:t>
      </w:r>
      <w:r w:rsidRPr="00984747">
        <w:t>the Fall 2013 issue of</w:t>
      </w:r>
      <w:r>
        <w:t xml:space="preserve"> </w:t>
      </w:r>
      <w:r w:rsidRPr="00984747">
        <w:t>International Security</w:t>
      </w:r>
      <w:r w:rsidRPr="00F77DBB">
        <w:rPr>
          <w:rStyle w:val="StyleUnderline"/>
        </w:rPr>
        <w:t>.. Between one-quarter and one-half of interstate wars since 1973 have been linked to oil.</w:t>
      </w:r>
      <w:r>
        <w:t xml:space="preserve"> </w:t>
      </w:r>
      <w:r w:rsidRPr="00984747">
        <w:t xml:space="preserve">Fracking Does Not Change the Fundamentals. Although hydraulic fracturing ("fracking") is transforming the U.S. oil and gas sector, the United States will not be isolated from foreign markets and events. Its allies will continue to have vital energy needs, and disruptions in the integrated world market will continue to affect domestic markets. </w:t>
      </w:r>
      <w:r w:rsidRPr="00F77DBB">
        <w:rPr>
          <w:rStyle w:val="StyleUnderline"/>
        </w:rPr>
        <w:t>The United States therefore has an enduring interest in maintaining an open global oil market. Watch Out for Unexpected Sources of Conflict. The oil industry can cause or exacerbate conflict in multiple ways: competition over shipping lanes and pipelines, oil-related terrorism, petro-aggression, and resource scarcity in consumer states are all potential sources of international conflict.</w:t>
      </w:r>
      <w:r>
        <w:t xml:space="preserve"> </w:t>
      </w:r>
      <w:r w:rsidRPr="00984747">
        <w:t>Although the threat of "resource wars" over possession of oil reserves is often exaggerated</w:t>
      </w:r>
      <w:r w:rsidRPr="00F77DBB">
        <w:rPr>
          <w:rStyle w:val="StyleUnderline"/>
        </w:rPr>
        <w:t>, the sum total of the political effects generated by the oil industry makes oil a leading cause of war. Between one-quarter and one-half of interstate wars since 1973 have been connected to one or more oil-related causal mechanisms. No other commodity has had such an impact on international security. The influence of oil on conflict is often poorly understood.</w:t>
      </w:r>
      <w:r w:rsidRPr="00984747">
        <w:t xml:space="preserve"> In U.S. public debates about the 1991 and 2003 Iraq wars, both sides focused excessively on the question of whether the United States was fighting for possession of oil reserves; neither sought a broader understanding of how oil shaped the preconditions for war.</w:t>
      </w:r>
      <w:r>
        <w:t xml:space="preserve"> </w:t>
      </w:r>
      <w:r w:rsidRPr="00F77DBB">
        <w:rPr>
          <w:rStyle w:val="StyleUnderline"/>
        </w:rPr>
        <w:t>Oil fuels international conflict through eight distinct mechanisms: (1) resource wars, in which states try to acquire oil reserves by force; (2) petro-aggression, whereby oil insulates aggressive leaders such as Saddam Hussein or Ayatollah Ruhollah Khomeini from domestic opposition, and therefore makes them more willing to engage in risky foreign policy adventurism; (3) the externalization of civil wars in oil-producing states ("petrostates"); (4) financing for insurgencies—for instance, Iran funneling oil money to Hezbollah; (5) conflicts triggered by the prospect of oil-market domination, such as the United States' war with Iraq over Kuwait in 1991; (6) clashes over control of oil transit routes, such as shipping lanes and pipelines; (7) oil-related grievances, whereby the presence of foreign workers in petrostates helps extremist groups such as al-Qaida recruit locals; and (8) oil-related obstacles to multilateral cooperation, such as when an importer's attempt to curry favor with a petrostate prevents multilateral cooperation on security issues.</w:t>
      </w:r>
      <w:r w:rsidRPr="00984747">
        <w:t xml:space="preserve"> These mechanisms can contribute to conflict individually or in combination.</w:t>
      </w:r>
      <w:r>
        <w:t xml:space="preserve"> </w:t>
      </w:r>
      <w:r w:rsidRPr="00984747">
        <w:t xml:space="preserve">The linkages between oil and international conflict are growing increasingly important in light of three transitions under way in global energy markets. The first is the shift in patterns of global oil production away from traditional suppliers in the Middle East and toward (1) suppliers of unconventional oil reserves in North America and (2) new suppliers of conventional oil, especially in Africa. As many as sixteen developing countries will become oil exporters in the near future, creating a swath of new international security concerns. Second, the low oil prices of the 1990s have given way to higher and more volatile prices, increasing the magnitude of the consequences one can expect from oil-conflict linkages. Third, </w:t>
      </w:r>
      <w:r w:rsidRPr="00F77DBB">
        <w:rPr>
          <w:rStyle w:val="StyleUnderline"/>
        </w:rPr>
        <w:t>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w:t>
      </w:r>
      <w:r>
        <w:t xml:space="preserve"> </w:t>
      </w:r>
      <w:r w:rsidRPr="00984747">
        <w:t>The Role of Fracking</w:t>
      </w:r>
      <w:r>
        <w:t xml:space="preserve"> </w:t>
      </w:r>
      <w:r w:rsidRPr="00984747">
        <w:t xml:space="preserve">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As hydraulic fracturing—"fracking"—of shale oil and gas accelerates, energy imports are projected to decline, and North America could even achieve energy independence, in the sense of low or zero net overall energy imports, in the next decade. Yet the United States will continue to import large volumes of oil, and the world price of oil will continue to affect it. Moreover, so long as the rest of the world remains dependent on global oil markets, the fracking revolution will do little to reduce many oil-related threats to international security. The emergence of aggressive, revolutionary leaders in petrostates would likely continue to pose threats to regional security. </w:t>
      </w:r>
      <w:r w:rsidRPr="00F77DBB">
        <w:rPr>
          <w:rStyle w:val="StyleUnderline"/>
        </w:rPr>
        <w:t>Petrostates will continue to be weakly institutionalized and thus subject to civil wars, creating the kind of security problems that demand responses by the international community, as occurred in Libya in 2011. Petro-financed insurgent groups such as Hezbollah will persist, as will threats to the shipping lanes and oil transit routes that supply important U.S. allies, such as Japan. In sum, energy autarky is not the answer. Self-sufficiency will bring economic benefits to the United States, but few gains for national security. So long as the oil market remains globally integrated, national oil imports matter far less than total consumption. Rather than viewing energy self-sufficiency as a panacea, the United States should contribute to international security by making long-term investments in research and development to reduce oil consumption and provide alternative fuel sources in the transportation sector.</w:t>
      </w:r>
      <w:r w:rsidRPr="00984747">
        <w:t xml:space="preserve"> In addition to the economic and environmental benefits of reducing oil consumption, substantial evidence exists that military and security benefits will accrue from such investments.</w:t>
      </w:r>
      <w:r>
        <w:t xml:space="preserve"> </w:t>
      </w:r>
      <w:r w:rsidRPr="00984747">
        <w:t>Unexpected Sources of Conflict</w:t>
      </w:r>
      <w:r>
        <w:t xml:space="preserve"> </w:t>
      </w:r>
      <w:r w:rsidRPr="00984747">
        <w:t>Policymakers must also think systematically about oil-security linkages when monitoring emerging security threats as the global oil industry transforms itself. With sixteen additional countries potentially exporting oil in the near future, new international dynamics will materialize, especially in Africa. Furthermore, if oil prices remain high, incentives for resource grabs will grow. Resource wars are most likely to occur in unpopulated territories or naval zones, as oil can be extracted from these areas without the need to manage a populated, potentially hostile territory. Thus, policymakers should be most concerned about disputed territories in the East China and South China Seas and naval borders in the Caspian Sea. There are already competing sovereignty claims to territory in those regions, and considerable uncertainty about the magnitude of the energy resources located there, creating conditions ripe for miscalculation and mutual suspicion. Policymakers should be especially concerned about security threats that arise from unexpected sources, such as allies' energy needs or seemingly benign actions that prompt hostile responses from rivals.</w:t>
      </w:r>
      <w:r>
        <w:t xml:space="preserve"> </w:t>
      </w:r>
      <w:r w:rsidRPr="00F77DBB">
        <w:rPr>
          <w:rStyle w:val="StyleUnderline"/>
        </w:rPr>
        <w:t>Appreciating the eight ways in which oil contributes to war can help policymakers design grand strategy, allocate military resources, and shape domestic energy policy. Policy analysts tend to focus too narrowly on "energy security" as defined only by reliable access to fuel supplies, while missing the broader relationships between energy and security. Only by thinking systematically about the oil-conflict relationship can they craft intelligent foreign policy.</w:t>
      </w:r>
      <w:r>
        <w:t xml:space="preserve"> </w:t>
      </w:r>
    </w:p>
    <w:p w:rsidR="00C03524" w:rsidRPr="00C03524" w:rsidRDefault="00C03524" w:rsidP="00C03524"/>
    <w:p w:rsidR="00E146DF" w:rsidRDefault="00E146DF" w:rsidP="0044123A">
      <w:pPr>
        <w:pStyle w:val="Heading3"/>
      </w:pPr>
      <w:r>
        <w:t>Fracking</w:t>
      </w:r>
    </w:p>
    <w:p w:rsidR="00E146DF" w:rsidRPr="00B66EE6" w:rsidRDefault="00E146DF" w:rsidP="00E146DF">
      <w:pPr>
        <w:pStyle w:val="Heading4"/>
        <w:rPr>
          <w:color w:val="FF0000"/>
        </w:rPr>
      </w:pPr>
      <w:r>
        <w:t xml:space="preserve">Iran prolif causes conflict that spikes oil prices leads to increased US fracking </w:t>
      </w:r>
    </w:p>
    <w:p w:rsidR="00E146DF" w:rsidRPr="005254B8" w:rsidRDefault="00E146DF" w:rsidP="00E146DF">
      <w:pPr>
        <w:rPr>
          <w:rStyle w:val="Style13ptBold"/>
          <w:b w:val="0"/>
          <w:bCs w:val="0"/>
          <w:sz w:val="22"/>
        </w:rPr>
      </w:pPr>
      <w:r>
        <w:rPr>
          <w:rStyle w:val="Style13ptBold"/>
        </w:rPr>
        <w:t xml:space="preserve">Turak 19 </w:t>
      </w:r>
      <w:r>
        <w:rPr>
          <w:rStyle w:val="Style13ptBold"/>
          <w:b w:val="0"/>
          <w:bCs w:val="0"/>
          <w:sz w:val="22"/>
        </w:rPr>
        <w:t>(Natasha Turak, Areas of focus include foreign direct investment, emerging markets, commodities, geopolitics, economic development and geopolitical risk. Previously worked in Tunis, Tunisia in human rights and journalism, “Oil at $100? Experts predict where crude could go if an Iran conflict breaks out”, CNBC, June 6</w:t>
      </w:r>
      <w:r w:rsidRPr="005254B8">
        <w:rPr>
          <w:rStyle w:val="Style13ptBold"/>
          <w:b w:val="0"/>
          <w:bCs w:val="0"/>
          <w:sz w:val="22"/>
          <w:vertAlign w:val="superscript"/>
        </w:rPr>
        <w:t>th</w:t>
      </w:r>
      <w:r>
        <w:rPr>
          <w:rStyle w:val="Style13ptBold"/>
          <w:b w:val="0"/>
          <w:bCs w:val="0"/>
          <w:sz w:val="22"/>
        </w:rPr>
        <w:t xml:space="preserve">, 2019, </w:t>
      </w:r>
      <w:hyperlink r:id="rId182" w:history="1">
        <w:r w:rsidRPr="001F635B">
          <w:rPr>
            <w:rStyle w:val="Hyperlink"/>
          </w:rPr>
          <w:t>https://www.cnbc.com/2019/06/06/heres-how-high-the-price-of-oil-could-go-if-conflict-broke-out-with-iran.html</w:t>
        </w:r>
      </w:hyperlink>
      <w:r>
        <w:rPr>
          <w:rStyle w:val="Style13ptBold"/>
          <w:b w:val="0"/>
          <w:bCs w:val="0"/>
          <w:sz w:val="22"/>
        </w:rPr>
        <w:t>, N.R)</w:t>
      </w:r>
    </w:p>
    <w:p w:rsidR="00E146DF" w:rsidRDefault="00E146DF" w:rsidP="00E146DF">
      <w:r>
        <w:t xml:space="preserve">DUBAI — </w:t>
      </w:r>
      <w:r w:rsidRPr="005254B8">
        <w:rPr>
          <w:u w:val="single"/>
        </w:rPr>
        <w:t>Oil is in the crosshairs as the prospect of confrontation brews between the U.S. and Iran. At least, that’s how Iranian officials would have it.</w:t>
      </w:r>
      <w:r>
        <w:t xml:space="preserve"> A top military aide to Iran’s supreme leader Ayatollah Ali Khamenei, Yahya Rahim Safavi, warned earlier this month that </w:t>
      </w:r>
      <w:r w:rsidRPr="005254B8">
        <w:rPr>
          <w:u w:val="single"/>
        </w:rPr>
        <w:t xml:space="preserve">“The first bullet fired in the Persian Gulf will push </w:t>
      </w:r>
      <w:r w:rsidRPr="005254B8">
        <w:rPr>
          <w:b/>
          <w:bCs/>
          <w:u w:val="single"/>
        </w:rPr>
        <w:t>oil prices above $100.”</w:t>
      </w:r>
      <w:r w:rsidRPr="005254B8">
        <w:rPr>
          <w:b/>
          <w:bCs/>
        </w:rPr>
        <w:t xml:space="preserve"> </w:t>
      </w:r>
      <w:r>
        <w:t>He added, “</w:t>
      </w:r>
      <w:r w:rsidRPr="005254B8">
        <w:rPr>
          <w:u w:val="single"/>
        </w:rPr>
        <w:t>This would be unbearable to America, Europe and the U.S. allies like Japan and South Korea</w:t>
      </w:r>
      <w:r>
        <w:t xml:space="preserve">.” </w:t>
      </w:r>
      <w:r w:rsidRPr="005254B8">
        <w:rPr>
          <w:u w:val="single"/>
        </w:rPr>
        <w:t>Brent crude jumped 3% in Thursday morning trade on the news of a U.S. military drone shot down over the Strait of Hormuz, the critical conduit for 30% of the world’s seaborne oil</w:t>
      </w:r>
      <w:r>
        <w:t>. Iran’s Revolutionary Guards claim to have shot it down with a missile, describing the downing as “a clear message” to Washington. Both a major war and a more limited confrontation “would have a significant impact on commodity prices and could trigger instability beyond the Gulf,” Henry Rome, senior analyst at political risk consultancy Eurasia Group, said in an email note Wednesday</w:t>
      </w:r>
      <w:r w:rsidRPr="005254B8">
        <w:rPr>
          <w:u w:val="single"/>
        </w:rPr>
        <w:t xml:space="preserve">. “A limited war would likely push oil prices above $100 per barrel, while a major confrontation would likely drive </w:t>
      </w:r>
      <w:r w:rsidRPr="005254B8">
        <w:rPr>
          <w:b/>
          <w:bCs/>
          <w:u w:val="single"/>
        </w:rPr>
        <w:t>prices above $150</w:t>
      </w:r>
      <w:r w:rsidRPr="005254B8">
        <w:rPr>
          <w:u w:val="single"/>
        </w:rPr>
        <w:t>,</w:t>
      </w:r>
      <w:r>
        <w:t>” Rome said. But not all experts agree</w:t>
      </w:r>
      <w:r w:rsidRPr="00B66EE6">
        <w:rPr>
          <w:u w:val="single"/>
        </w:rPr>
        <w:t>. Iran hitting back at sanctions? More than a million barrels of oil per day have been wiped off the market as U.S. sanctions, imposed after the Donald Trump administration withdrew from the 2015 Iran nuclear deal</w:t>
      </w:r>
      <w:r>
        <w:t xml:space="preserve"> last year, endeavor to bring the exports of OPEC’s third-largest producer to zero. </w:t>
      </w:r>
      <w:r w:rsidRPr="00B66EE6">
        <w:rPr>
          <w:u w:val="single"/>
        </w:rPr>
        <w:t xml:space="preserve">This has contributed to the crippling of Iran’s economy, </w:t>
      </w:r>
      <w:r>
        <w:t xml:space="preserve">leading many analysts to believe that a series of recent tanker attacks in the Persian Gulf is Tehran’s way of fighting back. </w:t>
      </w:r>
      <w:r w:rsidRPr="00B66EE6">
        <w:rPr>
          <w:u w:val="single"/>
        </w:rPr>
        <w:t>Iran denies involvement. Iran has responded to the sanctions by threatening to ditch its obligations under the nuclear deal — which had promised economic relief in exchange for limits to its nuclear development — and return to higher levels of uranium enrichment.</w:t>
      </w:r>
      <w:r>
        <w:t xml:space="preserve"> </w:t>
      </w:r>
      <w:r w:rsidRPr="00B66EE6">
        <w:rPr>
          <w:u w:val="single"/>
        </w:rPr>
        <w:t>The spike won’t be long-lasting, especially as fracking (in the U.S.) becomes economical whenever oil goes upwards of $60 per barrel</w:t>
      </w:r>
      <w:r>
        <w:t xml:space="preserve">. Michael Rubin RESIDENT SCHOLAR, AMERICAN ENTERPRISE INSTITUTE The suspected tanker attacks in the Gulf of Oman and strikes in Saudi Arabia that are being blamed on Iran have now pushed tensions to new highs, and prompted the U.S. to deploy more troops and military hardware to the region. In an area responsible for the shipment of one-third of the world’s seaborne oil, just how high could military confrontation — or indeed, an outright war — send the price of crude? Not as high as you might think, according to some experts. “I think that $100 per barrel is ambitious,” Stephen Brennock, an oil analyst at PVM Oil Associates in London, told CNBC via email on Wednesday. He pointed out that the oil market has “more or less shrugged off” </w:t>
      </w:r>
      <w:r w:rsidRPr="00B66EE6">
        <w:rPr>
          <w:u w:val="single"/>
        </w:rPr>
        <w:t>the disappearance of a further 500,000 barrels per day of Iranian oil since Washington terminated its sanctions</w:t>
      </w:r>
      <w:r>
        <w:t xml:space="preserve"> waivers in May. Neither Iran or the US want direct conflict, analyst says “That said, any direct conflict between the U.S. and Iran would further reduce shipments from the OPEC nation and may even disrupt exports from other Persian Gulf producers,” Brennock noted. Still, he expects oil will struggle to return to triple-digit prices — thanks in large part to the U.S.-China trade war — and predicts an $80 to $90 per barrel range as the most likely target. “In the (unlikely) event of any direct conflict and subsequent disruptions to supplies in the region,” Brennock added, “global spare capacity is ample and U.S. production is steadily increasing. This should act as a buffer to any supply shock thereby limiting the prospect of a return to $100 oil.” And amid fears of conflict triggering higher oil prices, it’s worth remembering that Brent crude is still well below its highs of the last year, despite mounting Middle East tensions and supply disruptions in Venezuela and Libya. </w:t>
      </w:r>
      <w:r w:rsidRPr="00B66EE6">
        <w:rPr>
          <w:u w:val="single"/>
        </w:rPr>
        <w:t>Brent crude was trading at $63.43 a barrel at 10:30 a.m.</w:t>
      </w:r>
      <w:r>
        <w:t xml:space="preserve"> London time Thursday, up $1.65 and still far from its four-year high of more than $80 last fall. Oil targets in Iraq and the Strait of Hormuz Others believe the market may seriously tighten resulting in a potentially dramatic price spike, but they doubt whether it will last. “</w:t>
      </w:r>
      <w:r w:rsidRPr="00B66EE6">
        <w:rPr>
          <w:u w:val="single"/>
        </w:rPr>
        <w:t>Oil has been $100 per barrel before and so, in case of conflict, the real price might be far higher</w:t>
      </w:r>
      <w:r>
        <w:t xml:space="preserve">,” said Michael Rubin, an Arab affairs expert at the American Enterprise Institute in Washington, D.C. </w:t>
      </w:r>
      <w:r w:rsidRPr="00B66EE6">
        <w:rPr>
          <w:u w:val="single"/>
        </w:rPr>
        <w:t>Much depends, he said, on whether other countries can make up Iran’s shortfall. In the event that conflict closes the all-important shipping artery that is the Strait of Hormuz, vital oil shipments from Saudi Arabia and Iraq, OPEC’s largest and second-largest crude producers, respectively, would have a hard time getting to market.</w:t>
      </w:r>
      <w:r>
        <w:t xml:space="preserve"> </w:t>
      </w:r>
      <w:r w:rsidRPr="00B66EE6">
        <w:rPr>
          <w:rStyle w:val="StyleUnderline"/>
        </w:rPr>
        <w:t xml:space="preserve">Still, “the spike won’t be long-lasting,” Rubin believes, “especially as </w:t>
      </w:r>
      <w:r w:rsidRPr="00B66EE6">
        <w:rPr>
          <w:rStyle w:val="StyleUnderline"/>
          <w:bCs/>
        </w:rPr>
        <w:t>fracking (in the U.S.) becomes economical whenever oil goes upwards of $60 per barrel</w:t>
      </w:r>
      <w:r>
        <w:t xml:space="preserve">.” It would depend very much on what actually happens in a hypothetical war — a limited one “would probably take nearly all Iranian oil off the market and add $10 to the price,” says Robin Mills, CEO at Dubai-based Qamar Energy. A wider conflict with attacks on tankers would be a lot more serious. PA: Oil tanker Gulf of Oman Fire and smoke billow from the Norwegian owned Front Altair tanker, which was said to have been attacked in the Gulf of Oman. ISNA | AFP | Getty Images </w:t>
      </w:r>
      <w:r w:rsidRPr="00B66EE6">
        <w:rPr>
          <w:u w:val="single"/>
        </w:rPr>
        <w:t>On Wednesday, a missile hit an oil camp in Iraq’s oil-rich southern city of Basra, the site of a number of foreign oil companies, including Exxon. The source of the missile has not yet been found and no one was killed, but Exxon is expected to evacuate its staf</w:t>
      </w:r>
      <w:r>
        <w:t>f. “</w:t>
      </w:r>
      <w:r w:rsidRPr="00B66EE6">
        <w:rPr>
          <w:u w:val="single"/>
        </w:rPr>
        <w:t>If Iran retaliated in Iraq, and halted a lot of Iraqi oil exports, then prices could go to $100,</w:t>
      </w:r>
      <w:r>
        <w:t xml:space="preserve">” Mills said. But that doesn’t cover scenarios that escalate into a wider regional war or in which the U.S. actually invades or tries to occupy parts of Iran, Mills says, something he sees as very unlikely. Is the market being complacent? But it all comes down to whether there is major damage to critical energy infrastructure, says Helima Croft, global head of commodity strategy at RBC Capital Markets. If facilities like Saudi Arabia’s Abqaiq, the world’s largest oil processing facility, were seriously hit, “we would be off to the races,” she told CNBC in an email. Attacks on oil tankers would also spur a major oil price breakout. But the market for now is “pretty complacent about the risks,” Croft noted, describing </w:t>
      </w:r>
      <w:r w:rsidRPr="00B66EE6">
        <w:rPr>
          <w:u w:val="single"/>
        </w:rPr>
        <w:t>oil traders as viewing Middle East tensions as “more of the same” and being far more focused on how demand is being hit by the trade war and rising protectionism between global trading partners. For now, fear of war doesn’t seem to be in the market. “I think people are waiting to see if there is a real disruption to Middle East energy supplies,”</w:t>
      </w:r>
      <w:r>
        <w:t xml:space="preserve"> Croft said.</w:t>
      </w:r>
    </w:p>
    <w:p w:rsidR="007030DF" w:rsidRDefault="007030DF" w:rsidP="00E146DF"/>
    <w:p w:rsidR="007030DF" w:rsidRDefault="007030DF" w:rsidP="00E146DF"/>
    <w:p w:rsidR="007030DF" w:rsidRPr="00ED392F" w:rsidRDefault="007030DF" w:rsidP="007030DF">
      <w:pPr>
        <w:pStyle w:val="Heading4"/>
      </w:pPr>
      <w:r w:rsidRPr="00ED392F">
        <w:t xml:space="preserve">Fracking </w:t>
      </w:r>
      <w:r>
        <w:t xml:space="preserve">collapses econsystems – spills over </w:t>
      </w:r>
    </w:p>
    <w:p w:rsidR="007030DF" w:rsidRPr="00ED392F" w:rsidRDefault="007030DF" w:rsidP="007030DF">
      <w:r w:rsidRPr="00ED392F">
        <w:rPr>
          <w:rStyle w:val="Style13ptBold"/>
        </w:rPr>
        <w:t>Carlton 2017</w:t>
      </w:r>
      <w:r w:rsidRPr="00ED392F">
        <w:t> (Doug Carlton Jr., full-time Project Manager of the Collaborative Laboratories for Environmental Analysis and Remediation. "The Truth About Fracking", 9-13-2017, Analytical Scientist, </w:t>
      </w:r>
      <w:hyperlink r:id="rId183" w:tgtFrame="_blank" w:history="1">
        <w:r w:rsidRPr="00ED392F">
          <w:rPr>
            <w:rStyle w:val="Hyperlink"/>
          </w:rPr>
          <w:t>https://theanalyticalscientist.com/fields-applications/the-truth-about-fracking</w:t>
        </w:r>
      </w:hyperlink>
      <w:r w:rsidRPr="00ED392F">
        <w:t>, TJ)</w:t>
      </w:r>
    </w:p>
    <w:p w:rsidR="007030DF" w:rsidRPr="00ED392F" w:rsidRDefault="007030DF" w:rsidP="007030DF">
      <w:r w:rsidRPr="00ED392F">
        <w:t xml:space="preserve">In recent years, the US has seen a boom in unconventional oil and gas development (UD), including hydraulic fracturing, to extract oil and gas. </w:t>
      </w:r>
      <w:r w:rsidRPr="00ED392F">
        <w:rPr>
          <w:rStyle w:val="StyleUnderline"/>
        </w:rPr>
        <w:t>Energy companies claim that it is safe, clean, and necessary if the US wants to ensure essential power supplies in the coming decades. However, environmental activists have raised concerns that fracking is contaminating local water and air</w:t>
      </w:r>
      <w:r w:rsidRPr="00ED392F">
        <w:t xml:space="preserve">. Imagine you are a landowner in a rural community. An energy company representative comes to you and explains that your land contains oil or gas, and that you could be making “money for nothing”. You sign the contract, thinking of how the money could benefit your family. Months later, dozens of heavy tractor trailers begin rumbling through narrow rural roads; the landscape and community begins to change. Change brings about uncertainty, which often leads to doubt. The unease is further fueled by a raft of conflicting information and propaganda online. You find yourself reading a forwarded email from your grandmother, with a picture of someone lighting their well water on fire, while in the background an American Petroleum Institute commercial booms “This ain’t your daddy’s oil” (1). During these confusing times, a health, environmental, or lifestyle change occurs and our minds tend to go immediately to the new kid on the block – fracking. Could a mystery illness or a change in your well water be the result of that contract you signed all those months ago? The energy company says one thing, environmental groups say the opposite – who do you believe? </w:t>
      </w:r>
      <w:r w:rsidRPr="00ED392F">
        <w:rPr>
          <w:rStyle w:val="StyleUnderline"/>
        </w:rPr>
        <w:t>Our environmental research has been an attempt to combat this uncertainty through objective science</w:t>
      </w:r>
      <w:r w:rsidRPr="00ED392F">
        <w:t xml:space="preserve">. As an academic research lab with a primary expertise in analytical chemistry, we felt we had a chance to investigate and communicate in a manner that other labs or government agencies struggled with. Tools of the trade In the Spring of 2011, a couple of Dallas-Fort Worth area scientists walked into Kevin Schug’s office at the University of Texas at Arlington (UTA). Zacariah Hildenbrand (then a postdoc and now at Inform Environmental, LLC) and Brian Fontenot (an independent consultant) had become curious about the effects of the rapid expansion of UD across this highly populated region. Their backgrounds in quantitative biology and biochemistry meant they had adequate design of experiment and participants, but no strong analytical support for the project. Kevin rarely says no to new research, especially research involving a gap in fundamental knowledge (or new toys!). As the only graduate student in Kevin’s lab with gas chromatography (GC) experience, it became my “little side project”. Six years on, I’m full-time Project Manager of what is now known as the Collaborative Laboratories for Environmental Analysis and Remediation (CLEAR; see “Making it CLEAR” below). Collecting samples from a water well. Flaring natural gas separated from oil, a common practice for this gas rather than capturing and selling. Inspecting groundwater samples before HS-GCMS analysis. A Beginner’s Guide to Fracking. </w:t>
      </w:r>
      <w:r w:rsidRPr="00ED392F">
        <w:rPr>
          <w:rStyle w:val="StyleUnderline"/>
        </w:rPr>
        <w:t>Hydraulic fracturing, known as fracking, is a technique to extract natural gas or oil trapped in underground rock formations</w:t>
      </w:r>
      <w:r w:rsidRPr="00ED392F">
        <w:t xml:space="preserve"> (e.g., shale gas). </w:t>
      </w:r>
      <w:r w:rsidRPr="00ED392F">
        <w:rPr>
          <w:rStyle w:val="StyleUnderline"/>
        </w:rPr>
        <w:t>A large volume of water, mixed with solid particles</w:t>
      </w:r>
      <w:r w:rsidRPr="00ED392F">
        <w:t xml:space="preserve"> (proppants) </w:t>
      </w:r>
      <w:r w:rsidRPr="00ED392F">
        <w:rPr>
          <w:rStyle w:val="StyleUnderline"/>
        </w:rPr>
        <w:t>and chemicals, is injected at high pressure into a well to create cracks in the rock, releasing oil and gas. The particles</w:t>
      </w:r>
      <w:r w:rsidRPr="00ED392F">
        <w:t xml:space="preserve"> (sand or aluminum oxide) </w:t>
      </w:r>
      <w:r w:rsidRPr="00ED392F">
        <w:rPr>
          <w:rStyle w:val="StyleUnderline"/>
        </w:rPr>
        <w:t>in the mixture lodge in the fractures, holding them open</w:t>
      </w:r>
      <w:r w:rsidRPr="00ED392F">
        <w:t xml:space="preserve">. Horizontal drilling is often used to maximize the volume of rock reached. </w:t>
      </w:r>
      <w:r w:rsidRPr="00ED392F">
        <w:rPr>
          <w:rStyle w:val="StyleUnderline"/>
        </w:rPr>
        <w:t>We soon found that many standard methods, like US Environmental Protection Agency (EPA) drinking water methods or toxicology panels, fall short in terms of covering the exotic and/or undisclosed nature of the chemicals used in UD</w:t>
      </w:r>
      <w:r w:rsidRPr="00ED392F">
        <w:t xml:space="preserve">. Testing methods for industrial practices are designed to look for known targets, whether aged diesel from spills or heavy metal emissions from coal and cement plants. </w:t>
      </w:r>
      <w:r w:rsidRPr="00ED392F">
        <w:rPr>
          <w:rStyle w:val="StyleUnderline"/>
        </w:rPr>
        <w:t>Shale extraction environmental research is still in its infancy in the US and there is no set list of proven chemical indicators, malpractice or unsafe releases specific to unconventional drilling</w:t>
      </w:r>
      <w:r w:rsidRPr="00ED392F">
        <w:t xml:space="preserve">. Regulations are left to each state and typically consist of traditional metrics from the EPA, National Institute for Occupational Safety and Health (NIOSH), or Occupational Safety and Health Administration (OSHA). </w:t>
      </w:r>
      <w:r w:rsidRPr="00ED392F">
        <w:rPr>
          <w:rStyle w:val="StyleUnderline"/>
        </w:rPr>
        <w:t>Many of these measurements are collected over an 8- or 24-hour period, which risks underestimating short-term, high-level exposures of gases like hydrogen sulfide or carbon disulfide. There is a massive burden of proof placed upon researchers investigating indications of UD impact, which is why we use multiple complementary measurements to validate detections</w:t>
      </w:r>
      <w:r w:rsidRPr="00ED392F">
        <w:t xml:space="preserve">. For example, high chloride and bromide measurements within a groundwater sample should be associated with a higher conductivity, and dissolved gas in groundwater should pair with an elevated total organic carbon (TOC) value. </w:t>
      </w:r>
      <w:r w:rsidRPr="00ED392F">
        <w:rPr>
          <w:rStyle w:val="StyleUnderline"/>
        </w:rPr>
        <w:t>Our conclusions are still firmer when we can measure changes over time. An example of this would be arsenic measurements we made over 13 months on a ranches in West Texas (6). One water well had a significant amount of arsenic, more than double that allowed by EPA drinking water standards</w:t>
      </w:r>
      <w:r w:rsidRPr="00ED392F">
        <w:t>. Had we relied on only one time point, we may have been led to focus on identifying the source of the arsenic in this one well, but analyzing the well over time showed us that arsenic levels did not fluctuate as drilling increased, so we could rule out UD as a factor for the arsenic levels. Unconventional Drilling: Impacts. </w:t>
      </w:r>
      <w:r w:rsidRPr="00ED392F">
        <w:rPr>
          <w:rStyle w:val="StyleUnderline"/>
        </w:rPr>
        <w:t>With any large-scale industrial process, you expect changes in the immediate surroundings. However, the impacts experienced in areas of unconventional drilling have been much broader than many residents or experts anticipated</w:t>
      </w:r>
      <w:r w:rsidRPr="00ED392F">
        <w:t>. The benefits to communities include an influx of tax revenue locally, increased sales of food and other commodities, and infrastructure upgrades. </w:t>
      </w:r>
      <w:r w:rsidRPr="00ED392F">
        <w:rPr>
          <w:rStyle w:val="StyleUnderline"/>
        </w:rPr>
        <w:t>However, extraction is a multi-week, multi-stage operation with a localized increase of people and traffic, bringing noise pollution, increased vehicle emissions, damage to roads and an influx of temporary workers</w:t>
      </w:r>
      <w:r w:rsidRPr="00ED392F">
        <w:t xml:space="preserve">. </w:t>
      </w:r>
      <w:r w:rsidRPr="00ED392F">
        <w:rPr>
          <w:rStyle w:val="StyleUnderline"/>
        </w:rPr>
        <w:t>Environmental impacts can include VOC emissions from equipment to store and move oil and gas (10, 11), surface water impairment from waste water spills (12), and potentially impairment of groundwater (13), all of which can have negative health effects</w:t>
      </w:r>
      <w:r w:rsidRPr="00ED392F">
        <w:t>. Many of the impacts, positive or negative, come with any petroleum recovery operation, but risks that are unique or exaggerated with hydraulic fracturing include spills of produced water (drilling wastewater surfacing while the well is producing oil or gas), silica dust, large quantities of chemicals being stored at each pad, and truck traffic hauling water pre- and/or post-injection. </w:t>
      </w:r>
      <w:r w:rsidRPr="00ED392F">
        <w:rPr>
          <w:rStyle w:val="StyleUnderline"/>
        </w:rPr>
        <w:t>The disposal of the resulting waste water in injection wells is also thought to increase the risk of earthquakes. Though much attention has been focused on water, one of the greatest concerns for me is air quality</w:t>
      </w:r>
      <w:r w:rsidRPr="00ED392F">
        <w:t>. Ever since the electron capture detector was developed, the scientific and regulatory communities have become privy to the gases in our atmosphere. </w:t>
      </w:r>
      <w:r w:rsidRPr="00ED392F">
        <w:rPr>
          <w:rStyle w:val="StyleUnderline"/>
        </w:rPr>
        <w:t>If forced, people can drink bottled water or change how they use their land, but we cannot “ship in” fresh air. Technology already exists to mitigate emissions – remote methane monitors, flare scrubbers, silica dust containment, to name just a few – but currently all monitoring and capturing technologies are voluntary</w:t>
      </w:r>
      <w:r w:rsidRPr="00ED392F">
        <w:t xml:space="preserve">. Last year we published an emissions study investigating BTEX emissions of the various equipment found on active pad sites, with the University of North Texas (10). A mobile mass spectrometer allowed us to directly tie emissions to a particular location or machine on a pad site and showed that emissions from a particular location were not ubiquitous to all the pad sites and could be reduced with machinery upgrades or alternatives. For example, H2S scrubbers powered with diesel fuel generated more BTEX emission than those using alcohol-based fuel. I hope studies like these will help regulators prioritize improvements that protect our most precious resource – the air we breathe. Zooming in. Our research began around 2011 with samples taken across large areas of the Barnett (2)(3) and Eagle Ford (4)(5) shales, which gave us a general idea of the water quality but could not provide the spatial resolution needed to identify localized areas of concern. At this early stage of UD research, we didn’t know whether we were looking for widespread or localized impacts. </w:t>
      </w:r>
      <w:r w:rsidRPr="00ED392F">
        <w:rPr>
          <w:rStyle w:val="StyleUnderline"/>
        </w:rPr>
        <w:t>As we collected those initial samples, we began hearing accounts from landowners about perceived changes in the surroundings, environmental quality, or personal health. We were shown running well water on fire, bubbling puddles that never dry, home foundation issues, and even copies of death certificates across a neighborhood</w:t>
      </w:r>
      <w:r w:rsidRPr="00ED392F">
        <w:t xml:space="preserve">. It was then that we realized that conspiracy theorists (often ordinary people driven by desperation) keep great lab notebooks. These events seemed to be happening in localized areas, limited to a neighborhood or two. </w:t>
      </w:r>
      <w:r w:rsidRPr="00ED392F">
        <w:rPr>
          <w:rStyle w:val="StyleUnderline"/>
        </w:rPr>
        <w:t>Since our shale-wide surveys did not observe uniform or systematic anomalies, we thought greater information might be obtained from sampling more targeted regions over extended timeframes</w:t>
      </w:r>
      <w:r w:rsidRPr="00ED392F">
        <w:t xml:space="preserve">. Our first time-course study was conducted in west Texas, in the expanding Cline Shale of the Permian Basin. One of our Barnett shale participants informed us that he and neighbors had leased portions of their ranches for multiple oil wells, but that drilling had not yet started to a significant degree in the nearby area. One criticism leveled at our earlier studies was that there were no adequate UD-specific baseline groundwater measurements for quaternary amines, zirconium salts, and biocides used in proprietary fracking mixtures. This West Texas area was an amazing opportunity to sample before, during, and after UD. </w:t>
      </w:r>
      <w:r w:rsidRPr="00ED392F">
        <w:rPr>
          <w:rStyle w:val="StyleUnderline"/>
        </w:rPr>
        <w:t>When we started the study in December 2012, only one oil well had been developed; by January 2014, there were a total of 12 oil wells within 5 km of the 42 water wells we sampled. We observed a drastic pH increase across the majority of the wells, various VOCs, and increased bromide concentrations</w:t>
      </w:r>
      <w:r w:rsidRPr="00ED392F">
        <w:t xml:space="preserve"> (6). Oil padsite in the Eagle Ford shale region. Neutral and objective. </w:t>
      </w:r>
      <w:r w:rsidRPr="00ED392F">
        <w:rPr>
          <w:rStyle w:val="StyleUnderline"/>
        </w:rPr>
        <w:t>The publication of these results caused a considerable stir, with a lot of “spin” from all sides of the debate on fracking. Conservation groups took the results as direct evidence of fracking contaminating groundwater, while one industry-led blog touted the report as evidence that many of these perturbations are short-term</w:t>
      </w:r>
      <w:r w:rsidRPr="00ED392F">
        <w:t xml:space="preserve">. While we are often amazed at how our work is interpreted (and misinterpreted), we believe that there is some truth in the old adage “any press is good press”. We find that responding to these agenda-driven interpretations is best done in person if possible. Though this is not always practical, we have made an effort to attend and present at many public conservation meetings and industry-focused conferences. I’m sure many scientists would cringe at the thought of discussing such a contentious topic with the public, but it has sometimes led to valuable research and donation leads. For example, a fracking watchdog nun, Sister Elizabeth Riebschlaeger, whom our sampling team met in the Eagle Ford shale region, pointed us to Balmorhea, a desert oasis in far West Texas. </w:t>
      </w:r>
      <w:r w:rsidRPr="00ED392F">
        <w:rPr>
          <w:rStyle w:val="StyleUnderline"/>
        </w:rPr>
        <w:t>After discussions with local residents about planned drilling in what came to be known as the “Alpine High” field, we launched a crowdfunding campaign to raise funds to collect baseline data around these coveted springs</w:t>
      </w:r>
      <w:r w:rsidRPr="00ED392F">
        <w:t xml:space="preserve">. The campaign caught the attention of Apache Corporation, the lease holders for the area, who offered to fund a year’s worth of water monitoring and laboratory research related to their drilling operations. The opportunity for us, as academic chemists with no oilfield experience, to discuss general operations, experimental design, and compounds to target has been phenomenal. These days, we can find out what the bottom hole pressure and temperatures are in the Permian Basin with a quick phone call, rather than a lengthy literature search. Other times we hang up from a call with a notebook full of suggested target compounds, based on the company’s understanding of breakdown reactions or cross-reactions with other additives in the mixtures. The open dialog has given us a better understanding of the processes at work, and access to the best locations for sampling. And the company has improved its reputation in the region. Some see the acceptance of the Apache Corp donation as “selling our souls”, but we don’t believe that receiving industry funding is incompatible with our neutral and objective stance. Donated funds cannot be tied to contractual deliverables, and we are the sole owners of the data. About a month earlier, we received a donation from Earth Day Texas, a conservation organization. Research conducted through funding by both entities will be peer-reviewed and published. Coming together. </w:t>
      </w:r>
      <w:r w:rsidRPr="00ED392F">
        <w:rPr>
          <w:rStyle w:val="StyleUnderline"/>
        </w:rPr>
        <w:t>Fracking is not going away anytime soon in the US – the financial return is too high</w:t>
      </w:r>
      <w:r w:rsidRPr="00ED392F">
        <w:t xml:space="preserve">. When oil prices collapsed in late 2014, it was easy to see how important the industry was to the economies of states like Wyoming, Oklahoma, Alaska, and North Dakota. Unemployment increased, equipment was abandoned as it became too expensive to operate, and companies filed for bankruptcy. </w:t>
      </w:r>
      <w:r w:rsidRPr="00ED392F">
        <w:rPr>
          <w:rStyle w:val="StyleUnderline"/>
        </w:rPr>
        <w:t>But we badly need more research into the environmental and health impacts of unconventional drilling. It remains difficult for researchers to gain permission from operators to access pad sites, details of proprietary mixtures of initial fluids, or samples of flowback or produced water</w:t>
      </w:r>
      <w:r w:rsidRPr="00ED392F">
        <w:t xml:space="preserve"> (typically sent for disposal by deep well injection). Lack of funding is another major issue. The UD process is complex and entangled with other industrial activities, so definitively conclusive findings are unlikely – not something that attracts grant-giving organizations. </w:t>
      </w:r>
      <w:r w:rsidRPr="00ED392F">
        <w:rPr>
          <w:rStyle w:val="StyleUnderline"/>
        </w:rPr>
        <w:t>Plus, government funding is likely to be limited by the potential negative effects on the country’s economy if fracking proves to have undesirable consequences</w:t>
      </w:r>
      <w:r w:rsidRPr="00ED392F">
        <w:t xml:space="preserve">. Therefore, it’s likely that private donations will remain the main funding source for our group. We hope that by working with both environmentalist groups and energy companies, we might act as an information bridge between the two sides. Recently, we took that ethos a step further and did something almost radical: we held a two-day conference with presentations and panel discussions by academic and government researchers, oil and gas regulating officials, industry employees, and conservationists, all open to the public for free. The Responsible Shale Energy Extraction Symposium and Exposition (7) was part of Earth Day Texas 2017, and coordinated with support from EARTHx (formally Earth Day Texas) and the Cynthia and George Mitchell Foundation, both forward-thinking organizations concerned with sustainability and solutions for environmental problems. The meeting was opened by the US Secretary of Energy Rick Perry and saw presentations on health, climate change, chemical disclosure, water use, monitoring technology, and best management practices by operators (8). </w:t>
      </w:r>
    </w:p>
    <w:p w:rsidR="007030DF" w:rsidRPr="00453BFF" w:rsidRDefault="007030DF" w:rsidP="00E146DF"/>
    <w:p w:rsidR="00E146DF" w:rsidRPr="00E146DF" w:rsidRDefault="00E146DF" w:rsidP="00E146DF"/>
    <w:p w:rsidR="006D390E" w:rsidRDefault="006D390E" w:rsidP="0044123A">
      <w:pPr>
        <w:pStyle w:val="Heading3"/>
      </w:pPr>
      <w:r>
        <w:t>Domino Prolif – Middle East</w:t>
      </w:r>
    </w:p>
    <w:p w:rsidR="006D390E" w:rsidRPr="00C668EB" w:rsidRDefault="006D390E" w:rsidP="006D390E">
      <w:pPr>
        <w:pStyle w:val="Heading4"/>
        <w:tabs>
          <w:tab w:val="left" w:pos="8220"/>
        </w:tabs>
      </w:pPr>
      <w:r>
        <w:t>Iran proliferation extends to the whole reigon</w:t>
      </w:r>
      <w:r>
        <w:tab/>
      </w:r>
    </w:p>
    <w:p w:rsidR="006D390E" w:rsidRDefault="006D390E" w:rsidP="006D390E">
      <w:r w:rsidRPr="00C668EB">
        <w:rPr>
          <w:rStyle w:val="Style13ptBold"/>
        </w:rPr>
        <w:t>O'Reilly, 7/7/2019</w:t>
      </w:r>
      <w:r>
        <w:t xml:space="preserve"> (Sadbh O'Reilly, "Imposing Sanctions Increases Tensions Between Iran And America", Organization for World Peace, 07,07,2019, http://theowp.org/imposing-sanctions-increases-tensions-between-iran-and-america/, Jose Guzman)</w:t>
      </w:r>
    </w:p>
    <w:p w:rsidR="006D390E" w:rsidRDefault="006D390E" w:rsidP="006D390E">
      <w:pPr>
        <w:rPr>
          <w:rStyle w:val="StyleUnderline"/>
        </w:rPr>
      </w:pPr>
      <w:r w:rsidRPr="00C668EB">
        <w:rPr>
          <w:rStyle w:val="StyleUnderline"/>
        </w:rPr>
        <w:t>Iran has breached the limit of the amount of stockpiled enriched uranium it is allowed to have</w:t>
      </w:r>
      <w:r w:rsidRPr="00C668EB">
        <w:rPr>
          <w:sz w:val="16"/>
        </w:rPr>
        <w:t xml:space="preserve">. Imposed on Iran as part of the 2015 nuclear deal in exchange for the relief of international economic sanctions, Aljazeera reported that </w:t>
      </w:r>
      <w:r w:rsidRPr="00C668EB">
        <w:rPr>
          <w:rStyle w:val="StyleUnderline"/>
        </w:rPr>
        <w:t>Iran had surpassed the 300kg cap with plans to enrich the uranium above the 3.67 per cent limit in the accord. Tensions have bubbled after President Donald Trump unilaterally withdrew from the nuclear deal, reimposed economic sanctions on Tehran, and sent in a slew of American military aircraft and troops in the Middle East. In retaliation, the Iranian government shot down an American military surveillance drone that had allegedly violated its airspace. Trump warned that Tehran was “playing with fire” by exceeding its uranium reserves limit</w:t>
      </w:r>
      <w:r w:rsidRPr="00C668EB">
        <w:rPr>
          <w:sz w:val="16"/>
        </w:rPr>
        <w:t xml:space="preserve">, to which </w:t>
      </w:r>
      <w:r w:rsidRPr="00C668EB">
        <w:rPr>
          <w:rStyle w:val="StyleUnderline"/>
        </w:rPr>
        <w:t>Iranian parliament speaker</w:t>
      </w:r>
      <w:r w:rsidRPr="00C668EB">
        <w:rPr>
          <w:sz w:val="16"/>
        </w:rPr>
        <w:t xml:space="preserve">, Ali Larijiani, </w:t>
      </w:r>
      <w:r w:rsidRPr="00C668EB">
        <w:rPr>
          <w:rStyle w:val="StyleUnderline"/>
        </w:rPr>
        <w:t>retorted, “Mr Trump should understand that when one uses bullying language against a civilised nation, they become united</w:t>
      </w:r>
      <w:r w:rsidRPr="00C668EB">
        <w:rPr>
          <w:sz w:val="16"/>
        </w:rPr>
        <w:t xml:space="preserve">.” He </w:t>
      </w:r>
      <w:r w:rsidRPr="00C668EB">
        <w:rPr>
          <w:rStyle w:val="StyleUnderline"/>
        </w:rPr>
        <w:t>also warned of other countries in the region against joining any American coalition</w:t>
      </w:r>
      <w:r w:rsidRPr="00C668EB">
        <w:rPr>
          <w:sz w:val="16"/>
        </w:rPr>
        <w:t xml:space="preserve">, saying </w:t>
      </w:r>
      <w:r w:rsidRPr="00C668EB">
        <w:rPr>
          <w:rStyle w:val="StyleUnderline"/>
        </w:rPr>
        <w:t>“if they rally against us, they will have to pay the price for it.”</w:t>
      </w:r>
      <w:r w:rsidRPr="00C668EB">
        <w:rPr>
          <w:sz w:val="16"/>
        </w:rPr>
        <w:t xml:space="preserve"> China, in a rare case of solidarity with the Western powers, expressed its regret but urged all sides to show restraint, citing the U.S. policy of pressuring Iran as the “root cause of the current tensions.” On the other hand, French President Emmanuel Macron declared in a statement “his attachment to the full respect of the 2015 nuclear accord and asks Iran to reverse without delay this excess, as well as avoid all extra measures that would put into question its nuclear commitments.” Despite the high-level nature of these exchanges between state leaders, it is </w:t>
      </w:r>
      <w:r w:rsidRPr="00C668EB">
        <w:rPr>
          <w:rStyle w:val="StyleUnderline"/>
        </w:rPr>
        <w:t>the average Iranian citizen that experiences the impact of this fallout. The economic hardlines have resulted in Iran’s GDP shrinking by 4.9% in the 2018-2019 fiscal year</w:t>
      </w:r>
      <w:r w:rsidRPr="00C668EB">
        <w:rPr>
          <w:sz w:val="16"/>
        </w:rPr>
        <w:t xml:space="preserve">, according to the Economist. Additionally, </w:t>
      </w:r>
      <w:r w:rsidRPr="00C668EB">
        <w:rPr>
          <w:rStyle w:val="StyleUnderline"/>
        </w:rPr>
        <w:t>factors such as slowing industrial production, food prices tripling more than three-fold, and limited access to medical supplies further contribute to the suffering of the average Iranian. Trump’s hard-line policy of brinkmanship with a reactionary and increasingly isolated Iran is hurtling towards a policy of aggression, where increasing hostility, miscalculated risks and pre-emptive defence policies are the deciding factors at play.</w:t>
      </w:r>
      <w:r w:rsidRPr="00C668EB">
        <w:rPr>
          <w:sz w:val="16"/>
        </w:rPr>
        <w:t xml:space="preserve"> </w:t>
      </w:r>
      <w:r w:rsidRPr="00C668EB">
        <w:rPr>
          <w:rStyle w:val="StyleUnderline"/>
        </w:rPr>
        <w:t>What needs to happen is calming tensions, re-opening of dialogue channels, and introducing multilateral conflict mediators to bring America and Iran back from the brink of war.</w:t>
      </w:r>
      <w:r w:rsidRPr="00C668EB">
        <w:rPr>
          <w:sz w:val="16"/>
        </w:rPr>
        <w:t xml:space="preserve"> The Iran nuclear deal was created in 2015 involving a group of the world powers, the U.S., U.K., France, China, Russia, and Germany, known as the P5+1. According to the BBC, it came in response to Iran’s attempts to build a nuclear weapon. The terms of the deal stipulated that Iran must limit its sensitive nuclear activities, including limiting its uranium stockpile to 300kg as well as its enrichment to below 3.67%, as well as allowing international inspectors to ensure Iran’s compliance. In exchange, crippling economic sanctions would be lifted. The UK, Germany and France, who all opposed the sanctions, attempted to mitigate the tension by instating an alternative mechanism to allow European firms to bypass American sanctions. Despite its best efforts, preparations to instate INSTEX, as it’s known, had fizzled as few businesses were unlikely to jeopardise their access to America’s market. To conclude, </w:t>
      </w:r>
      <w:r w:rsidRPr="00C668EB">
        <w:rPr>
          <w:rStyle w:val="StyleUnderline"/>
        </w:rPr>
        <w:t>Trump’s tactics of challenging his adversary to the point of no return may work in the world of business but is detrimental to the safety and peace of global politics. Opening up dialogue channels with a future-focus and a commitment to upholding a policy of non-proliferation is necessary to retreat from a devastating policy of warfare.</w:t>
      </w:r>
      <w:r w:rsidRPr="00C668EB">
        <w:rPr>
          <w:sz w:val="16"/>
        </w:rPr>
        <w:t xml:space="preserve"> Additionally, </w:t>
      </w:r>
      <w:r w:rsidRPr="00C668EB">
        <w:rPr>
          <w:rStyle w:val="StyleUnderline"/>
        </w:rPr>
        <w:t>reverting back to the terms of the 2015 nuclear deal which had “significance for the strengthening of the [nuclear] non-proliferation regime”</w:t>
      </w:r>
      <w:r w:rsidRPr="00C668EB">
        <w:rPr>
          <w:sz w:val="16"/>
        </w:rPr>
        <w:t xml:space="preserve">, according to Russian Foreign Minister Sergey Lavrov, </w:t>
      </w:r>
      <w:r w:rsidRPr="00C668EB">
        <w:rPr>
          <w:rStyle w:val="StyleUnderline"/>
        </w:rPr>
        <w:t>would be the best point of call. Both sides must approach these discussions in the spirit of cooperation and compromise, only then will then peaceful talks ensure the continued prosperity for both nations.</w:t>
      </w:r>
    </w:p>
    <w:p w:rsidR="006D390E" w:rsidRDefault="006D390E" w:rsidP="006D390E"/>
    <w:p w:rsidR="002A2554" w:rsidRDefault="002A2554" w:rsidP="006D390E"/>
    <w:p w:rsidR="002A2554" w:rsidRDefault="002A2554" w:rsidP="002A2554">
      <w:pPr>
        <w:pStyle w:val="Heading4"/>
      </w:pPr>
      <w:r>
        <w:t>Iran proflif leads to Middle eastern arms race-domino prolif proves</w:t>
      </w:r>
    </w:p>
    <w:p w:rsidR="002A2554" w:rsidRPr="006B2328" w:rsidRDefault="002A2554" w:rsidP="002A2554">
      <w:pPr>
        <w:rPr>
          <w:rStyle w:val="Style13ptBold"/>
          <w:b w:val="0"/>
          <w:bCs w:val="0"/>
          <w:sz w:val="22"/>
        </w:rPr>
      </w:pPr>
      <w:r>
        <w:rPr>
          <w:rStyle w:val="Style13ptBold"/>
        </w:rPr>
        <w:t xml:space="preserve">Nephew and Einhorn 2016 </w:t>
      </w:r>
      <w:r>
        <w:rPr>
          <w:rStyle w:val="Style13ptBold"/>
          <w:b w:val="0"/>
          <w:bCs w:val="0"/>
          <w:sz w:val="22"/>
        </w:rPr>
        <w:t>(Robert Einhorn and Richard Nephew, Robert Einhorn is a senior fellow in the Arms Control and Non-Proliferation Initiative and the Center for 21st Century Security and Intelligence, both housed within the Foreign Policy program at Brookings, Richard Nephew is a nonresident senior fellow in the Foreign Policy program and affiliated with the Arms Control and Non-Proliferation Initiative housed within the Center for 21st Century Security and Intelligence. He is also a senior research scholar and program director at the Center on Global Energy Policy at Columbia University, “The Iran Nuclear Deal: Prelude to Proliferation in the Middle East?”, Brookings, May 11</w:t>
      </w:r>
      <w:r w:rsidRPr="00D00ED1">
        <w:rPr>
          <w:rStyle w:val="Style13ptBold"/>
          <w:b w:val="0"/>
          <w:bCs w:val="0"/>
          <w:sz w:val="22"/>
          <w:vertAlign w:val="superscript"/>
        </w:rPr>
        <w:t>th</w:t>
      </w:r>
      <w:r>
        <w:rPr>
          <w:rStyle w:val="Style13ptBold"/>
          <w:b w:val="0"/>
          <w:bCs w:val="0"/>
          <w:sz w:val="22"/>
        </w:rPr>
        <w:t xml:space="preserve">, 2016, </w:t>
      </w:r>
      <w:hyperlink r:id="rId184" w:history="1">
        <w:r w:rsidRPr="00F930EC">
          <w:rPr>
            <w:rStyle w:val="Hyperlink"/>
          </w:rPr>
          <w:t>https://www.brookings.edu/wp-content/uploads/2016/05/acnpi_20160531_iran_deal_regional_proliferation.pdf</w:t>
        </w:r>
      </w:hyperlink>
      <w:r>
        <w:rPr>
          <w:rStyle w:val="Style13ptBold"/>
          <w:b w:val="0"/>
          <w:bCs w:val="0"/>
          <w:sz w:val="22"/>
        </w:rPr>
        <w:t>, N.R)</w:t>
      </w:r>
    </w:p>
    <w:p w:rsidR="002A2554" w:rsidRPr="00891E61" w:rsidRDefault="002A2554" w:rsidP="002A2554">
      <w:pPr>
        <w:rPr>
          <w:sz w:val="16"/>
        </w:rPr>
      </w:pPr>
      <w:r w:rsidRPr="00D00ED1">
        <w:rPr>
          <w:u w:val="single"/>
        </w:rPr>
        <w:t xml:space="preserve">In assessing the probability of proliferation in the Middle East, it is necessary to focus on how the various factors discussed above affect nuclear decision making in individual countries. </w:t>
      </w:r>
      <w:r w:rsidRPr="00891E61">
        <w:rPr>
          <w:sz w:val="16"/>
        </w:rPr>
        <w:t>Four regional countries—</w:t>
      </w:r>
      <w:r w:rsidRPr="00D00ED1">
        <w:rPr>
          <w:rStyle w:val="Emphasis"/>
        </w:rPr>
        <w:t>Saudi Arabia, the UAE, Egypt, and Turkey— are often cited as the most likely to go for a latent or actual nuclear weapons capability</w:t>
      </w:r>
      <w:r w:rsidRPr="00D00ED1">
        <w:rPr>
          <w:u w:val="single"/>
        </w:rPr>
        <w:t>. Each has one or more of the prerequisites for obtaining that capability, such as strategic interest, national will, technical expertise, and financial resources. However, none of the four possesses all of the requirements of such a program nor has any of them indicated a clear, national decision to embark on this venture</w:t>
      </w:r>
      <w:r w:rsidRPr="00891E61">
        <w:rPr>
          <w:sz w:val="16"/>
        </w:rPr>
        <w:t xml:space="preserve">. Consequently, although some observers have assumed </w:t>
      </w:r>
      <w:r w:rsidRPr="00D00ED1">
        <w:rPr>
          <w:u w:val="single"/>
        </w:rPr>
        <w:t>a degree of inevitability that at least one of these countries will start down the path toward nuclear arms</w:t>
      </w:r>
      <w:r w:rsidRPr="00891E61">
        <w:rPr>
          <w:sz w:val="16"/>
        </w:rPr>
        <w:t xml:space="preserve">, it is far from certain that this will be the case. Saudi Arabia </w:t>
      </w:r>
      <w:r w:rsidRPr="00D00ED1">
        <w:rPr>
          <w:b/>
          <w:bCs/>
          <w:u w:val="single"/>
        </w:rPr>
        <w:t>The Saudis are considered by many to be the most likely to follow Iran down a path to the acquisition of nuclear weapons.</w:t>
      </w:r>
      <w:r w:rsidRPr="00891E61">
        <w:rPr>
          <w:sz w:val="16"/>
        </w:rPr>
        <w:t xml:space="preserve"> In a May 2009 meeting in Riyadh with senior White House official Dennis Ross, </w:t>
      </w:r>
      <w:r w:rsidRPr="00D00ED1">
        <w:rPr>
          <w:u w:val="single"/>
        </w:rPr>
        <w:t>King Abdullah stated more than once that “if they get them, we get them,”</w:t>
      </w:r>
      <w:r w:rsidRPr="00891E61">
        <w:rPr>
          <w:sz w:val="16"/>
        </w:rPr>
        <w:t xml:space="preserve"> suggesting an element of automaticity in Saudi decision making on this matter. Ross maintains that </w:t>
      </w:r>
      <w:r w:rsidRPr="00D00ED1">
        <w:rPr>
          <w:u w:val="single"/>
        </w:rPr>
        <w:t>Saudi Arabia has a need to create an image of equivalence with Iran and to avoid looking as if the Kingdom is at a disadvantage in any way with respect to the rival it views as both a security threat and a competitor in the Islamic world</w:t>
      </w:r>
      <w:r w:rsidRPr="00891E61">
        <w:rPr>
          <w:sz w:val="16"/>
        </w:rPr>
        <w:t xml:space="preserve">.56 </w:t>
      </w:r>
      <w:r w:rsidRPr="00D00ED1">
        <w:rPr>
          <w:u w:val="single"/>
        </w:rPr>
        <w:t>A possible Saudi interest in matching Iran’s nuclear capability stems from the Kingdom’s perception of a multifaceted Iranian threat</w:t>
      </w:r>
      <w:r w:rsidRPr="00891E61">
        <w:rPr>
          <w:sz w:val="16"/>
        </w:rPr>
        <w:t>, not just from the fear that Tehran may acquire nuclear weapons. In various interviews we conducted with Saudi officials and think tank representatives</w:t>
      </w:r>
      <w:r w:rsidRPr="00D00ED1">
        <w:rPr>
          <w:u w:val="single"/>
        </w:rPr>
        <w:t xml:space="preserve">, Iran was described as an implacable opponent of Saudi Arabia and a menace to the entire region that was motivated by religious zealotry. </w:t>
      </w:r>
      <w:r w:rsidRPr="00891E61">
        <w:rPr>
          <w:sz w:val="16"/>
        </w:rPr>
        <w:t xml:space="preserve">There was widespread skepticism that the Iranians would be capable of moderating their approach to the region, which was seen as detrimental not only to Saudi Arabia but also to the United States. According to polling data, this mindset persists throughout Saudi society. In one Zogby poll, respondents were asked to evaluate whether Iran is a threat and, if so, to weigh whether the threat stems from its nuclear program, its regional activities, or both equally. While Saudis were split on where the threat stems from, </w:t>
      </w:r>
      <w:r w:rsidRPr="00D00ED1">
        <w:rPr>
          <w:u w:val="single"/>
        </w:rPr>
        <w:t>only 14 percent believed that Iran posed no threat</w:t>
      </w:r>
      <w:r w:rsidRPr="00891E61">
        <w:rPr>
          <w:sz w:val="16"/>
        </w:rPr>
        <w:t xml:space="preserve">.57 This same poll identified concern with the JCPOA itself, with 69 percent believing the deal was in Iran’s interest and no one else’s. This negative view of Iran is based heavily on the ongoing conflicts in Syria and Yemen, which the Saudi government has identified as being directed by the Iranian Revolutionary Guard Corps (IRGC) for the purpose of destabilizing the region so that Iran can establish its regional hegemony.58 </w:t>
      </w:r>
      <w:r w:rsidRPr="00D00ED1">
        <w:rPr>
          <w:u w:val="single"/>
        </w:rPr>
        <w:t>The Saudis see Iran not just as an external threat to their interests in the region but also as an existential threat to the Kingdom’s internal order. They believe the Iranians are seeking to undermine the Saudi monarchy,</w:t>
      </w:r>
      <w:r w:rsidRPr="00891E61">
        <w:rPr>
          <w:sz w:val="16"/>
        </w:rPr>
        <w:t xml:space="preserve"> plotting with Shiite religious dissidents in Saudi Arabia as well as casting a poor light on Saudi performance as the Custodian of the Two Holy Mosques. Subjects interviewed suggested that problems with the Hajj in 2015—including a stampede that reportedly left hundreds dead—were the result of Iranian provocation. The Saudi execution of Shiite cleric (and, according to the Saudis, supporter of terrorism) Nimr al-Nimr and the resulting Iranian ransacking of the Saudi Embassy in Tehran only served to heighten existing bilateral tensions in January 2016.59 At the same time that Saudi concerns with Iran have been rising, confidence in the United States has been falling. This has given rise to support for the Kingdom acting more forcefully on its own as well as looking to additional foreign partners. Saudi officials and non-governmental experts recite a litany of U.S. actions or failures to act that, in their view, illustrate a reduced U.S. commitment to the security of its partners and the region—including tacitly supporting Egyptian president Mubarak’s ouster, failing to enforce its redline against Syrian use of chemical weapons, pulling back from its insistence that Bashar Assad “must go,” giving lukewarm support to Syrian rebels, and acquiescing in a greater Iranian regional role. Saudi expert Nawaf Obaid argues that, “With the Obama administration abandoning the United States’ historical responsibilities and, by extension, most of its prestige in the Middle East, the Saudis 34 have no choice but to lead more forcefully.”60 Official expressions of concern are less frequent, but Deputy Crown Prince and Minister of Defense Mohammed bin Salman told The Economist: “The United States must realize that they are the number one in the world, and they have to act like it.”61 Saudi officials with whom we spoke tended to play down such concerns. In fact, meetings at the Ministry of Defense as well as the Ministry of Foreign </w:t>
      </w:r>
      <w:r w:rsidRPr="00830A50">
        <w:rPr>
          <w:u w:val="single"/>
        </w:rPr>
        <w:t>Affairs supported the notion that, although the Saudis have their doubts about the JCPOA and its regional implications, they believe the United States remains committed to Saudi and broader Gulf Arab security. Ministry of Defense (MOD) officials, while complaining about the slow speed with which requests for supplies were granted and fulfilled, noted that U.S. support for the Saudi-led campaign in Yemen was good</w:t>
      </w:r>
      <w:r w:rsidRPr="00891E61">
        <w:rPr>
          <w:sz w:val="16"/>
        </w:rPr>
        <w:t xml:space="preserve">.62 When asked about Saudi overtures to other outside powers, including Defense Minister Mohammed bin Salman’s reported meeting with Russians about the possible purchase of defense items, these same officials denied that reports of Saudi interest in partnering with other countries— including France and Russia—should be interpreted as a </w:t>
      </w:r>
      <w:r w:rsidRPr="00830A50">
        <w:rPr>
          <w:u w:val="single"/>
        </w:rPr>
        <w:t>Saudi desire to replace the United States as the Kingdom’s essential security partne</w:t>
      </w:r>
      <w:r w:rsidRPr="00891E61">
        <w:rPr>
          <w:sz w:val="16"/>
        </w:rPr>
        <w:t xml:space="preserve">r. Yet, it is clear that the challenge from Iran has prompted a re-examination of the Kingdom’s conventional defense requirements. The Saudis have taken advantage of the Obama administration’s interest in keeping the Gulf Arab states at least mildly supportive of the JCPOA to request new military assistance, including fighter aircraft, munitions, and spare parts, which have led to some of the largest U.S. weapons sales in history. </w:t>
      </w:r>
      <w:r w:rsidRPr="00830A50">
        <w:rPr>
          <w:u w:val="single"/>
        </w:rPr>
        <w:t>Given Iran’s efforts to strengthen its ballistic missile forces, the Saudis have prioritized building up their air defense capabilities—in particular, through the purchase of an updated Patriot air defense system and 600 interceptors in the summer of 2015</w:t>
      </w:r>
      <w:r w:rsidRPr="00891E61">
        <w:rPr>
          <w:sz w:val="16"/>
        </w:rPr>
        <w:t xml:space="preserve">.63, 64, 65 </w:t>
      </w:r>
      <w:r w:rsidRPr="00830A50">
        <w:rPr>
          <w:u w:val="single"/>
        </w:rPr>
        <w:t>The replenishment of Saudi munitions supplies announced in November 2015 can give the Saudis confidence that, should they get engaged in a protracted conflict with Iran or its proxies, they will be able to sustain the effort with a reasonable expectation of U.S. support.</w:t>
      </w:r>
      <w:r w:rsidRPr="00891E61">
        <w:rPr>
          <w:sz w:val="16"/>
        </w:rPr>
        <w:t xml:space="preserve">66 </w:t>
      </w:r>
      <w:r w:rsidRPr="00830A50">
        <w:rPr>
          <w:u w:val="single"/>
        </w:rPr>
        <w:t>Overall, Saudi Arabia is the world’s second largest importer of conventional arms. Its imports rose 275 percent in 2011 to 2015 when compared against the previous period</w:t>
      </w:r>
      <w:r w:rsidRPr="00891E61">
        <w:rPr>
          <w:sz w:val="16"/>
        </w:rPr>
        <w:t xml:space="preserve">, 2006 to 2010,67 and much of this came from the United States. </w:t>
      </w:r>
      <w:r w:rsidRPr="00830A50">
        <w:rPr>
          <w:u w:val="single"/>
        </w:rPr>
        <w:t>Saudi conventional military forces, among the most advanced in the world, ought to be sufficient to protect the Kingdom from conventional military attack from Iran</w:t>
      </w:r>
      <w:r w:rsidRPr="00891E61">
        <w:rPr>
          <w:sz w:val="16"/>
        </w:rPr>
        <w:t xml:space="preserve">. Although Iran invested in developing its navy in the 1990s—and now fields a combination of surface and submerged naval assets that could threaten passage through the Straits of Hormuz and associated waters—Iran’s power projection capabilities do not extend beyond its naval forces. Anthony Cordesman of the Center for Strategic and International Studies put it bluntly in 2014: “With the possible exception of Iraq, Iran’s conventional forces cannot compete with the United States or Gulf states in any regular form of conventional warfare.”68 Assuming adequate warning, Saudi Arabia ought to be 35 in a position (especially if operating in coordination with other GCC states and the United States) to defend its territorial integrity from an Iranian assault. Notwithstanding the favorable conventional balance, however, </w:t>
      </w:r>
      <w:r w:rsidRPr="00830A50">
        <w:rPr>
          <w:u w:val="single"/>
        </w:rPr>
        <w:t xml:space="preserve">the Saudis may believe that Iran’s nascent ability to field a nuclear weapon could trump their conventional military forces and render them vulnerable to coercion—and </w:t>
      </w:r>
      <w:r w:rsidRPr="00830A50">
        <w:rPr>
          <w:b/>
          <w:bCs/>
          <w:u w:val="single"/>
        </w:rPr>
        <w:t>this could motivate them to pursue nuclear weapon</w:t>
      </w:r>
      <w:r w:rsidRPr="00891E61">
        <w:rPr>
          <w:b/>
          <w:bCs/>
          <w:sz w:val="16"/>
        </w:rPr>
        <w:t>s.</w:t>
      </w:r>
      <w:r w:rsidRPr="00891E61">
        <w:rPr>
          <w:sz w:val="16"/>
        </w:rPr>
        <w:t xml:space="preserve"> But </w:t>
      </w:r>
      <w:r w:rsidRPr="00830A50">
        <w:rPr>
          <w:u w:val="single"/>
        </w:rPr>
        <w:t>the Kingdom’s ability to achieve a nuclear weapons capability will require it to obtain the necessary physical and human infrastructure, and that is the principal constraint on any nuclear weapons ambitions Saudi Arabia may have.</w:t>
      </w:r>
      <w:r w:rsidRPr="00891E61">
        <w:rPr>
          <w:sz w:val="16"/>
        </w:rPr>
        <w:t xml:space="preserve"> </w:t>
      </w:r>
      <w:r w:rsidRPr="00830A50">
        <w:rPr>
          <w:u w:val="single"/>
        </w:rPr>
        <w:t xml:space="preserve">Saudi Arabia has large-scale plans for its nuclear program. </w:t>
      </w:r>
      <w:r w:rsidRPr="00891E61">
        <w:rPr>
          <w:sz w:val="16"/>
        </w:rPr>
        <w:t>It intends to construct 16 nuclear power reactors over the next 20 years. By 2040, it projects 17 GWe (gigawatts, electrical) of nuclear capacity.</w:t>
      </w:r>
      <w:r w:rsidRPr="00830A50">
        <w:rPr>
          <w:u w:val="single"/>
        </w:rPr>
        <w:t>69 The main rationale for this plan is to rely more on nuclear and other non-fossil fuel sources for electricity generation and to preserve fossil fuel production for export purposes</w:t>
      </w:r>
      <w:r w:rsidRPr="00891E61">
        <w:rPr>
          <w:sz w:val="16"/>
        </w:rPr>
        <w:t xml:space="preserve">. At present, </w:t>
      </w:r>
      <w:r w:rsidRPr="00830A50">
        <w:rPr>
          <w:u w:val="single"/>
        </w:rPr>
        <w:t>Saudi Arabia remains highly dependent on burning oil to provide the electricity required to make the Arabian Desert habitable, particularly during the summer months</w:t>
      </w:r>
      <w:r w:rsidRPr="00891E61">
        <w:rPr>
          <w:sz w:val="16"/>
        </w:rPr>
        <w:t xml:space="preserve">. Senior staff of the King Abdullah City for Atomic and Renewable Energy (known as KACARE, which serves as the lead for Saudi Arabia’s nuclear program) told us that the Saudis use between one-quarter and one-third of their total oil production for domestic electricity production. They anticipate this number would climb to one-half of their total oil production by 2035 if left unchecked. Absent the generation of electricity from non-oil sources, this would impose a considerable financial cost on the Kingdom; for example, by burning 50 percent of total Saudi oil production to generate electricity, the Saudis would forgo nearly $55 billion annually in export revenue, assuming present low oil prices continue. If, as is likely, oil prices were to climb back to a more “normal” range of $50 to $75 per barrel, the Saudi opportunity cost of burning this oil at home would exceed $100 billion annually. </w:t>
      </w:r>
      <w:r w:rsidRPr="00830A50">
        <w:rPr>
          <w:u w:val="single"/>
        </w:rPr>
        <w:t>Consequently, ensuring that Saudi Arabia’s nuclear program gets off the ground may be critical to the Kingdom’s economic future, not to mention its political stability. However, despite the importance of developing nonoil electricity production, the Saudi nuclear program remains nascent. In January 2015, the initial timetable for constructing 16 nuclear power reactors was postponed for eight years, apparently because Saudi authorities recognized that they did not have the workforce, supply chain, or regulatory infrastructure to support such an ambitious effort.70 According to officials at KACARE, the Saudis are years from being able to construct their first power reactor and intend to start with foreign-constructed research reactors within “the next few years</w:t>
      </w:r>
      <w:r w:rsidRPr="00891E61">
        <w:rPr>
          <w:sz w:val="16"/>
        </w:rPr>
        <w:t xml:space="preserve">.”71 These officials noted that the highest near-term priority is the establishment of scholarship and job placement programs to create a cadre of nuclear scientists; </w:t>
      </w:r>
      <w:r w:rsidRPr="00830A50">
        <w:rPr>
          <w:u w:val="single"/>
        </w:rPr>
        <w:t>they anticipate being able to train approximately 1,000 new nuclear experts in the next five years, assuming consistent funding and interest. The knowledge base and expert pool presently in Saudi Arabia is small</w:t>
      </w:r>
      <w:r w:rsidRPr="00891E61">
        <w:rPr>
          <w:sz w:val="16"/>
        </w:rPr>
        <w:t>, with only 40 to 50 people at KACARE involved specifically in nuclear science. KACARE officials further noted that its experts are mostly involved in the use of radioactive sources for civil uses—not surprising given that this sector comprised Saudi Arabia’s entire nuclear industry until now.72 With its indigenous human infrastructure only now being developed, Saudi Arabia has mostly been working with foreign partners. It has concluded broad agreements for civil nuclear cooperation with France, South Korea, Argentina, China, Finland, Russia, and Hungary and has held discussions on such agreements with the United States, Japan, the United Kingdom, Canada, and Spain. GE Hitachi, Toshiba/Westinghouse, Areva, and Rosatom are among the entities interested in building power reactors in the Kingdom. The South Korean Korea Atomic Energy Research Institute (KAERI) has a head start, signing an agreement with KACARE in 2015 to assess the possibility of constructing at least two 330 MWt (megawatts, thermal) System-integrated Modular Advanced reactors (also known as SMART reactors).73 U</w:t>
      </w:r>
      <w:r w:rsidRPr="00830A50">
        <w:rPr>
          <w:u w:val="single"/>
        </w:rPr>
        <w:t>.S. negotiations with the Kingdom on an agreement for civil nuclear cooperation have been at an impasse for several years. In keeping with its policy to discourage the spread of fuel cycle capabilities, the United States has insisted on a legally binding commitment not to acquire enrichment or reprocessing facilities, but Saudi Arabia has so far resisted such a commitment</w:t>
      </w:r>
      <w:r w:rsidRPr="00891E61">
        <w:rPr>
          <w:sz w:val="16"/>
        </w:rPr>
        <w:t xml:space="preserve">. KACARE officials told us that, while there were no current plans for an enrichment program and that such a program was not anticipated for at least 25 years, there could be an economic justification for an enrichment capability to provide fuel for the Kingdom’s desired fleet of 16 nuclear power reactors.74 </w:t>
      </w:r>
      <w:r w:rsidRPr="00830A50">
        <w:rPr>
          <w:u w:val="single"/>
        </w:rPr>
        <w:t>They said Saudi Arabia might have a far more compelling rationale for domestic enrichment than, for example, the UAE, given the larger fleet of power reactors the Kingdom envisions. They also noted that Saudi Arabia has potentially useful sources of domestic uranium from its phosphate deposits, which have been publicly reported as substantial in size, even if the uranium content of those deposits has yet to be fully assessed</w:t>
      </w:r>
      <w:r w:rsidRPr="00891E61">
        <w:rPr>
          <w:sz w:val="16"/>
        </w:rPr>
        <w:t xml:space="preserve">.75, 76 As a consequence, even though uranium enrichment might make little economic sense in the near term, KACARE suggested it would be economically unwise to renounce it at this time. Assuming that oil prices rebound and the Saudi economic situation improves, Saudi Arabia would have the financial resources to support the full nuclear fuel cycle. Moreover, it is going about developing physical and human infrastructure in a determined and systematic way. However, they are starting at a very low base and will take many years to build the capacity to pursue fuel cycle programs. Moreover, with tightened nonproliferation constraints on transfers of fuel cycle technologies, acquiring such technologies from abroad will be very difficult. </w:t>
      </w:r>
      <w:r w:rsidRPr="00830A50">
        <w:rPr>
          <w:rStyle w:val="StyleUnderline"/>
        </w:rPr>
        <w:t>And given the importance of nuclear power to the Kingdom’s energy future, Riyadh may be very reluctant to put its civil energy program in jeopardy by seeking sensitive nuclear technologies, openly or illicitly, from foreign suppliers.</w:t>
      </w:r>
      <w:r w:rsidRPr="00891E61">
        <w:rPr>
          <w:sz w:val="16"/>
        </w:rPr>
        <w:t xml:space="preserve"> </w:t>
      </w:r>
      <w:r w:rsidRPr="00830A50">
        <w:rPr>
          <w:u w:val="single"/>
        </w:rPr>
        <w:t>Given the difficulty of Saudi Arabia developing an indigenous nuclear weapons capability for the foreseeable future, speculation has often turned to the possibility that a foreign power would assist Riyadh in becoming a nuclear-armed state, perhaps even by transferring the weapons themselves. In that connection, the foreign power usually identified is Pakistan</w:t>
      </w:r>
      <w:r w:rsidRPr="00891E61">
        <w:rPr>
          <w:sz w:val="16"/>
        </w:rPr>
        <w:t>. Saudi Arabia provided generous financial support that helped Pakistan pursue its nuclear weapons program, and over the years the idea has gained currency that Pakistan agreed to return the favor by aiding the Kingdom’s quest for the bomb</w:t>
      </w:r>
      <w:r w:rsidRPr="00830A50">
        <w:rPr>
          <w:u w:val="single"/>
        </w:rPr>
        <w:t>. The idea that Pakistan has committed to help Saudi Arabia obtain nuclear weapons has been repeated so many times and for so long that it is widely taken as fact</w:t>
      </w:r>
      <w:r w:rsidRPr="00891E61">
        <w:rPr>
          <w:sz w:val="16"/>
        </w:rPr>
        <w:t xml:space="preserve">.77 But the truth about this alleged Saudi-Pakistani understanding is impossible to pin down. From our conversations with Saudi and Pakistani officials, there are scant indications that such a commitment was ever made. During a June 2015 visit to Washington, Pakistani Foreign Secretary Aizaz Chaudhry stated that speculation that Pakistan would sell or transfer nuclear arms or advanced technology was “unfounded and baseless.”78 At a 2015 conference organized by the Carnegie Endowment in Washington, Lt. Gen. (Ret.) Khalid Kidwai, who formerly had responsibility for Pakistan’s nuclear weapons program, also denied such a plan was in place: “I don’t think Pakistan will ever be a potential source for any country. Never.” Asked whether Saudi Arabia had ever considered purchasing nuclear weapons from Pakistan, Prince Turki al-Faisal said it had not: “You need a whole complex infrastructure to service nuclear weapons. So it’s not just simply buying from Pakistan. And that’s never been considered an option in the Kingdom despite what American and European reporters have said or written.”79 In a private interview, the former Saudi intelligence chief indicated that he never believed in such an understanding and, in any event, was never involved in it.80 If such an understanding does exist, it was probably between a former Saudi king and a former Pakistani leader, and it probably took the form of a vague, unwritten assurance without operational details or agreement on the circumstances in which it would be activated. But even if it does exist, Saudi Arabia would find it difficult to rely on such an assurance now—mindful of Pakistan’s rejection of the Saudi request that it participate in the Yemeni campaign. The Pakistanis know that their ambition to exit the international nonproliferation dog-house for the crimes of A.Q. Khan and to achieve international nuclear respectability would be permanently hampered by transferring sensitive technology or nuclear weapons to Saudi Arabia. Moreover, while Saudi-Pakistani friendship remains strong, Islamabad also wishes to maintain a good relationship with Iran, which provides another reason not to be Saudi Arabia’s nuclear accomplice. The idea of Pakistan deploying its nuclear weapons on the territory of Saudi Arabia under Pakistani control—in a manner similar to U.S. nuclear deployments on the territory of its non-nuclear NATO allies—has sometimes been mentioned as an option for Saudi Arabia to meet its deterrence needs without acquiring its own nuclear weapons capability. </w:t>
      </w:r>
      <w:r w:rsidRPr="00830A50">
        <w:rPr>
          <w:u w:val="single"/>
        </w:rPr>
        <w:t>But even with the NATO precedent, both Saudi Arabia and Pakistan could expect tremendous criticism unless the Kingdom was faced with a grave threat, such as from a nuclear-armed Iran. If the Saudis do indeed have a “Pakistani option,” it may well be nothing more than a general assurance that, in the event the Kingdom is threatened or attacked</w:t>
      </w:r>
      <w:r w:rsidRPr="00891E61">
        <w:rPr>
          <w:sz w:val="16"/>
        </w:rPr>
        <w:t xml:space="preserve">, </w:t>
      </w:r>
      <w:r w:rsidRPr="00830A50">
        <w:rPr>
          <w:u w:val="single"/>
        </w:rPr>
        <w:t>Pakistan would take steps to support and defend its ally. Such an assurance would fall far short of a commitment to transfer nuclear arms or sensitive nuclear technology</w:t>
      </w:r>
      <w:r w:rsidRPr="00891E61">
        <w:rPr>
          <w:sz w:val="16"/>
        </w:rPr>
        <w:t xml:space="preserve">. </w:t>
      </w:r>
      <w:r w:rsidRPr="00830A50">
        <w:rPr>
          <w:u w:val="single"/>
        </w:rPr>
        <w:t>If they believed they could manage the international consequences, the Saudis might well seek to acquire nuclear weapons or, at a minimum, a complete nuclear fuel cycle so as to create a latent nuclear weapons threat</w:t>
      </w:r>
      <w:r w:rsidRPr="00891E61">
        <w:rPr>
          <w:sz w:val="16"/>
        </w:rPr>
        <w:t xml:space="preserve">. But the likely international consequences are a strong disincentive. Acquisition of nuclear weapons could trigger strong U.S. sanctions and other international penalties. U.S. military cooperation would be foreclosed, severely impairing Saudi ability to defend the Kingdom or project power. Turning to others for defense support would be politically complicated and the transition away from dependence on the United States would not be quick or easy. In sum, the combination of the slow Saudi start on nuclear technology, the risk of losing access to international nuclear and military cooperation, the uncertain relevance of nuclear weapons to addressing the Kingdom’s most compelling security and political challenges, and the difficulty of gaining foreign technical support for a nuclear weapons capability all reduce the likelihood that Saudi Arabia will elect to move in that direction or would succeed if it did. United Arab </w:t>
      </w:r>
      <w:r w:rsidRPr="00830A50">
        <w:rPr>
          <w:u w:val="single"/>
        </w:rPr>
        <w:t>Emirates The Emiratis share many of the Saudis’ apprehensions about Iran. They believe Iran poses a severe threat to the stability of the region and that Iranian aggressiveness has only increased since the JCPOA was concluded.</w:t>
      </w:r>
      <w:r w:rsidRPr="00891E61">
        <w:rPr>
          <w:sz w:val="16"/>
        </w:rPr>
        <w:t xml:space="preserve"> </w:t>
      </w:r>
      <w:r w:rsidRPr="00830A50">
        <w:rPr>
          <w:u w:val="single"/>
        </w:rPr>
        <w:t>They cite Iran’s direct military involvement in Syria, its undue influence in Baghdad, and its support for the Houthis in Yemen (where Emirati troops are now fighting Iran’s proxies). They believe Tehran is still trying to export revolution, including through Shiite conversions in the UAE, and they continue to protest Iranian occupation of three of their islands.</w:t>
      </w:r>
      <w:r w:rsidRPr="00891E61">
        <w:rPr>
          <w:sz w:val="16"/>
        </w:rPr>
        <w:t xml:space="preserve"> Like Riyadh, </w:t>
      </w:r>
      <w:r w:rsidRPr="00830A50">
        <w:rPr>
          <w:u w:val="single"/>
        </w:rPr>
        <w:t>Abu Dhabi is convinced that Iran has not given up its nuclear weapons ambitions and will resume its quest when key JCPOA restrictions expire.</w:t>
      </w:r>
      <w:r w:rsidRPr="00891E61">
        <w:rPr>
          <w:sz w:val="16"/>
        </w:rPr>
        <w:t xml:space="preserve"> According to polling, </w:t>
      </w:r>
      <w:r w:rsidRPr="00830A50">
        <w:rPr>
          <w:u w:val="single"/>
        </w:rPr>
        <w:t>Emiratis are even more skeptical of the JCPOA than the Saudis, with 91 percent of Emiratis polled saying they do not support the JCPOA and only a slightly smaller percentage indicating that the Iranians got the better of the deal.</w:t>
      </w:r>
      <w:r w:rsidRPr="00891E61">
        <w:rPr>
          <w:sz w:val="16"/>
        </w:rPr>
        <w:t xml:space="preserve">81 However, </w:t>
      </w:r>
      <w:r w:rsidRPr="005230D9">
        <w:rPr>
          <w:u w:val="single"/>
        </w:rPr>
        <w:t>while the UAE is deeply concerned with Iranian behavior and is a close partner of the Saudis in prosecuting the conflict in Yemen, the Emiratis have not taken the same hardline tack with Iran overall as the Saudis have done</w:t>
      </w:r>
      <w:r w:rsidRPr="00891E61">
        <w:rPr>
          <w:sz w:val="16"/>
        </w:rPr>
        <w:t xml:space="preserve">. </w:t>
      </w:r>
      <w:r w:rsidRPr="005230D9">
        <w:rPr>
          <w:u w:val="single"/>
        </w:rPr>
        <w:t>Emirati President</w:t>
      </w:r>
      <w:r w:rsidRPr="00891E61">
        <w:rPr>
          <w:sz w:val="16"/>
        </w:rPr>
        <w:t xml:space="preserve"> Sheikh Khalifa </w:t>
      </w:r>
      <w:r w:rsidRPr="005230D9">
        <w:rPr>
          <w:u w:val="single"/>
        </w:rPr>
        <w:t>was among the first to offer his congratulations to the Iranians for completing the nuclear deal</w:t>
      </w:r>
      <w:r w:rsidRPr="00891E61">
        <w:rPr>
          <w:sz w:val="16"/>
        </w:rPr>
        <w:t xml:space="preserve">.82 While </w:t>
      </w:r>
      <w:r w:rsidRPr="005230D9">
        <w:rPr>
          <w:u w:val="single"/>
        </w:rPr>
        <w:t>the Saudis tend to view the struggle with Iran as irreconcilable and see little to be gained through engagement, the Emiratis take a more pragmatic approach and believe that, if Tehran’s regional designs are effectively countered and a regional balance is established, a modus vivendi with Iran can eventually be achieved</w:t>
      </w:r>
      <w:r w:rsidRPr="00891E61">
        <w:rPr>
          <w:sz w:val="16"/>
        </w:rPr>
        <w:t xml:space="preserve">. Doubtless, </w:t>
      </w:r>
      <w:r w:rsidRPr="005230D9">
        <w:rPr>
          <w:u w:val="single"/>
        </w:rPr>
        <w:t>part of the reason for this approach is the close economic ties that exist between the UAE and neighboring Iran</w:t>
      </w:r>
      <w:r w:rsidRPr="00891E61">
        <w:rPr>
          <w:sz w:val="16"/>
        </w:rPr>
        <w:t>. Yousef Al Otaiba</w:t>
      </w:r>
      <w:r w:rsidRPr="005230D9">
        <w:rPr>
          <w:u w:val="single"/>
        </w:rPr>
        <w:t>, UAE ambassador to the United States, writes that “perhaps no country has more to gain from normalized relations with Tehran. Reducing tensions across the less than 100-mile-wide Arabian Gulf could help restore full trade ties, energy cooperation and cultural exchanges, and start a process to resolve a 45-year territorial dispute.”</w:t>
      </w:r>
      <w:r w:rsidRPr="00891E61">
        <w:rPr>
          <w:sz w:val="16"/>
        </w:rPr>
        <w:t xml:space="preserve"> But despite what he describes as </w:t>
      </w:r>
      <w:r w:rsidRPr="005230D9">
        <w:rPr>
          <w:u w:val="single"/>
        </w:rPr>
        <w:t>Emirati efforts to coexist with Iran and the hopes created by the nuclear deal, Al Otaiba maintains that “the Iran we have long known—hostile, expansionist, and violent—is alive and well, and as dangerous as ever.”</w:t>
      </w:r>
      <w:r w:rsidRPr="00891E61">
        <w:rPr>
          <w:sz w:val="16"/>
        </w:rPr>
        <w:t xml:space="preserve">83 Emirati officials underscored that, although they do not believe Washington has opposed Iranian regional behavior strongly enough and they remain upset that they were not trusted with information concerning the secret U.S.-Iran channel in 2012 to 2013 (and, perhaps more irritating, the Omanis were), they continue to regard the United States as their vital security partner. </w:t>
      </w:r>
      <w:r w:rsidRPr="005230D9">
        <w:rPr>
          <w:u w:val="single"/>
        </w:rPr>
        <w:t>Emirati officials reminded us on several occasions that the UAE has fought alongside the United States</w:t>
      </w:r>
      <w:r w:rsidRPr="00891E61">
        <w:rPr>
          <w:sz w:val="16"/>
        </w:rPr>
        <w:t xml:space="preserve"> in every conflict it has undertaken since the first Gulf War, something that no other Arab country has done, a fact that they mention with pride and that they believe has earned them special consideration when it comes to U.S. support84 There are indications that the UAE is seeking to diversify the sources of its security, including through defense cooperation with France (which has a base in Abu Dhabi) and purchases of military equipment from other countries.85 As with the Saudis, officials in the UAE suggested that their purchase of non-U.S. military goods was not a strategic signal of Emirati concern with the United States but rather a prudent decision to develop ties with various countries. However</w:t>
      </w:r>
      <w:r w:rsidRPr="005230D9">
        <w:rPr>
          <w:u w:val="single"/>
        </w:rPr>
        <w:t>, the bulk of Emirati arms purchases still come from the United States and their major military systems are American in origin</w:t>
      </w:r>
      <w:r w:rsidRPr="00891E61">
        <w:rPr>
          <w:sz w:val="16"/>
        </w:rPr>
        <w:t xml:space="preserve">.86 The </w:t>
      </w:r>
      <w:r w:rsidRPr="005230D9">
        <w:rPr>
          <w:u w:val="single"/>
        </w:rPr>
        <w:t>Emiratis would have reason to fear such cooperation would be curtailed should they embark on an independent nuclear path. According to a U.S. official who works closely with the UAE, “the Emiratis know the United States is their only security option, but it worries them</w:t>
      </w:r>
      <w:r w:rsidRPr="00891E61">
        <w:rPr>
          <w:sz w:val="16"/>
        </w:rPr>
        <w:t xml:space="preserve">.”87 </w:t>
      </w:r>
      <w:r w:rsidRPr="005230D9">
        <w:rPr>
          <w:u w:val="single"/>
        </w:rPr>
        <w:t>The direction of the UAE’s civil nuclear program is perhaps the best indication that Abu Dhabi has no current intention to pursue nuclear weapons. Like the Saudis, the Emiratis started on their nuclear program comparatively late. The UAE’s nuclear program began in earnest in late 2006 as part of a broader Gulf Cooperation Council (GCC) project to explore the feasibility of nuclear power in the region. The UAE’s own nuclear policy paper—the “Policy of the United Arab Emirates on the Evaluation and Potential Development of Peaceful Nuclear Energy”—was published in April 2008.88 In it, the UAE laid out its rationale for nuclear energy—essentially mirroring the Saudi goal of providing reliable electricity production without depending too heavily on the burning of fossil fuels—and its intention to develop a nuclear program of the highest quality insofar as safety, security, and nonproliferation standards are concerned</w:t>
      </w:r>
      <w:r w:rsidRPr="00891E61">
        <w:rPr>
          <w:sz w:val="16"/>
        </w:rPr>
        <w:t xml:space="preserve">. As of early 2016, the Emiratis have concluded nuclear cooperation agreements with the United States, Hungary,89 Russia, China, South Korea, France, and Argentina90 and have begun the construction of four nuclear power plants, which are scheduled to come online starting in 2017.91 Even if there are delays in construction, the Emiratis are likely to move swiftly from development to construction to operation of some of the most state-of-the-art nuclear facilities in the world. To achieve their ambitious nuclear energy goals, the Emiratis are fully reliant on assistance from the outside world. Their primary contractor is the Korea Electric Power Corporation (KEPCO), which is leading a consortium that involves other companies from Korea as well as Toshiba and its subsidiary Westinghouse.92 Although this project includes a sizable package of training, human resources, and education programs in the UAE,93 these programs will not be completed by the time the first reactor becomes operational, and so the UAE will not be independently capable of operating its nuclear facilities for quite some time. Lack of independence does not appear to be a major Emirati concern. Far from seeking a fully independent nuclear program (which is inconceivable in any event given the paucity of uranium in the country), the Emiratis have instead sought the technological benefits of integrating their nuclear program with more advanced programs. </w:t>
      </w:r>
      <w:r w:rsidRPr="005230D9">
        <w:rPr>
          <w:rStyle w:val="StyleUnderline"/>
        </w:rPr>
        <w:t>The Emiratis have also been clear that they have no intention of developing the complete nuclear fuel cycle, a policy that was formalized in the U.S.-UAE Agreement for Cooperation in the Peaceful Uses of Nuclear Energy</w:t>
      </w:r>
      <w:r w:rsidRPr="00891E61">
        <w:rPr>
          <w:sz w:val="16"/>
        </w:rPr>
        <w:t xml:space="preserve"> (aka, the “123 Agreement,” after section 123 of the U.S. Atomic Energy Act, which mandates such agreements). In the U.S.-UAE 123 Agreement, the Emiratis went well beyond the minimum requirements for such agreements by undertaking a legally binding commitment not to acquire enrichment or reprocessing capabilities. This commitment became known as the “gold standard” for 123 Agreements, in that it was intended to serve as a model for future civil nuclear cooperation agreements that would impede the worldwide spread of fuel cycle facilities. It is for this reason that concerns were raised when Ed Royce, chairman of the House Foreign Affairs Committee, stated in the fall of 2015 that he had been told by Yousef al-Otaiba that the UAE was reconsidering94 this pledge because of the Iran nuclear deal. </w:t>
      </w:r>
      <w:r w:rsidRPr="005230D9">
        <w:rPr>
          <w:u w:val="single"/>
        </w:rPr>
        <w:t>The U.S.-UAE agreement permits the UAE to withdraw from its terms if another country in the Middle East concludes a 123 Agreement with the United States on more advantageous terms</w:t>
      </w:r>
      <w:r w:rsidRPr="00891E61">
        <w:rPr>
          <w:sz w:val="16"/>
        </w:rPr>
        <w:t xml:space="preserve">. </w:t>
      </w:r>
      <w:r w:rsidRPr="005230D9">
        <w:rPr>
          <w:u w:val="single"/>
        </w:rPr>
        <w:t>Although the JCPOA is not a 123 Agreement, the fact that it permits limited enrichment now and unrestricted enrichment and reprocessing after 15 years has been viewed by some as giving the UAE a politically justifiable option, if not a legal right, to abandon its renunciation of fuel cycle capabilities.</w:t>
      </w:r>
      <w:r w:rsidRPr="00891E61">
        <w:rPr>
          <w:sz w:val="16"/>
        </w:rPr>
        <w:t xml:space="preserve"> Emirati officials told us that the JCPOA’s treatment of enrichment and reprocessing had put them in an uncomfortable position. Their government, they said, had done the right thing but was now looking as if it had negotiated a bad deal. The UAE had been criticized by some Arab governments for accepting the “gold standard” and setting a precedent that they were reluctant to follow, as well as for having conceded too much to Washington. It had resisted that criticism, but now that Iran seemed to have gotten a better deal, there was some interest in Abu Dhabi in renegotiating the 123 Agreement. Interviewees in the </w:t>
      </w:r>
      <w:r w:rsidRPr="005230D9">
        <w:rPr>
          <w:u w:val="single"/>
        </w:rPr>
        <w:t>UAE indicated that, despite these concerns, the Iran nuclear deal had not produced any change in Emirati nuclear energy plans; there was still no intention to pursue enrichment or reprocessing</w:t>
      </w:r>
      <w:r w:rsidRPr="00891E61">
        <w:rPr>
          <w:sz w:val="16"/>
        </w:rPr>
        <w:t>. Iranian enrichment, one senior official stated, “was a tough pill to swallow, but we won’t do something illogical in response.”95 The decision to reconsider the 123 Agreement did not mean the UAE would necessarily seek to renegotiate. Rather, it was a reminder to Iran and the Emirati public that the decision to forgo enrichment and reprocessing could change, even if such a change is never undertaken. Emirati officials also acknowledged that seeking to renegotiate the U.S.-UAE agreement to permit uranium enrichment could imperil the agreement and, with it</w:t>
      </w:r>
      <w:r w:rsidRPr="005230D9">
        <w:rPr>
          <w:u w:val="single"/>
        </w:rPr>
        <w:t>, Emirati plans to finish their existing nuclear power project</w:t>
      </w:r>
      <w:r w:rsidRPr="00891E61">
        <w:rPr>
          <w:sz w:val="16"/>
        </w:rPr>
        <w:t xml:space="preserve">.96 Given that the KEPCO project involves reactors with U.S. content, a collapse of the U.S.-UAE 123 Agreement would likely require a halt in activities and a significant delay in the construction of the reactors, </w:t>
      </w:r>
      <w:r w:rsidRPr="005230D9">
        <w:rPr>
          <w:u w:val="single"/>
        </w:rPr>
        <w:t>particularly since a new agreement would require new congressional consideration. Moreover, should the UAE decide to embark on its own nuclear fuel cycle, it would face some of the same challenges as Saudi Arabia in terms of access to foreign sources of sensitive technologies and materials. The UAE is probably better prepared to pursue enrichment technology than Saudi Arabia, largely because its nuclear program is further along</w:t>
      </w:r>
      <w:r w:rsidRPr="00891E61">
        <w:rPr>
          <w:sz w:val="16"/>
        </w:rPr>
        <w:t>. But Emirati dependence on foreign contractors for the construction of its planned nuclear facilities suggests that—like the Saudis—</w:t>
      </w:r>
      <w:r w:rsidRPr="005230D9">
        <w:rPr>
          <w:u w:val="single"/>
        </w:rPr>
        <w:t>they would face real human resources problems in making such a push. We do not believe the UAE has any current intention to pursue nuclear weapons or an independent nuclear fuel cycle</w:t>
      </w:r>
      <w:r w:rsidRPr="00891E61">
        <w:rPr>
          <w:sz w:val="16"/>
        </w:rPr>
        <w:t xml:space="preserve">. Unlike </w:t>
      </w:r>
      <w:r w:rsidRPr="005230D9">
        <w:rPr>
          <w:u w:val="single"/>
        </w:rPr>
        <w:t>in the case of Saudi Arabia, there have been no rumors, speculation, or officially-inspired hints to that effect. As long as the UAE remains committed to the terms of the current 123 Agreement and to completion of the project to build four nuclear power reactors</w:t>
      </w:r>
      <w:r w:rsidRPr="00891E61">
        <w:rPr>
          <w:sz w:val="16"/>
        </w:rPr>
        <w:t>—and as long as it believes its security requirements can be met through cooperation with the United States and its GCC partners—this assessment is unlikely to change. Egypt Of the four main countries addressed in this survey</w:t>
      </w:r>
      <w:r w:rsidRPr="005230D9">
        <w:rPr>
          <w:u w:val="single"/>
        </w:rPr>
        <w:t>, Egypt is the only one that previously made efforts to acquire nuclear weapons</w:t>
      </w:r>
      <w:r w:rsidRPr="00891E61">
        <w:rPr>
          <w:sz w:val="16"/>
        </w:rPr>
        <w:t xml:space="preserve">. </w:t>
      </w:r>
      <w:r w:rsidRPr="005230D9">
        <w:rPr>
          <w:u w:val="single"/>
        </w:rPr>
        <w:t>But Egyptian leaders voluntarily abandoned an interest in nuclear weapons long ago</w:t>
      </w:r>
      <w:r w:rsidRPr="00891E61">
        <w:rPr>
          <w:sz w:val="16"/>
        </w:rPr>
        <w:t xml:space="preserve">. In doing so, the Egyptians have made opposition to nuclear weapons in the Middle East and support for disarmament more generally a core part of their foreign policy. Taken </w:t>
      </w:r>
      <w:r w:rsidRPr="005230D9">
        <w:rPr>
          <w:u w:val="single"/>
        </w:rPr>
        <w:t>in combination with their lackluster nuclear energy development efforts over the past 60 years and their current economic difficulties, it is unlikely that—unless faced with a direct threat from Iran that has yet to manifest itself—the Egyptians would reconsider their present stance</w:t>
      </w:r>
      <w:r w:rsidRPr="00891E61">
        <w:rPr>
          <w:sz w:val="16"/>
        </w:rPr>
        <w:t xml:space="preserve">. Under President Gamal Abdel Nasser, Egypt took steps aimed at acquiring the capability to develop nuclear weapons. But Presidents Anwar Sadat and Hosni Mubarak, particularly following the Six Day War in 1967, calculated that </w:t>
      </w:r>
      <w:r w:rsidRPr="005230D9">
        <w:rPr>
          <w:u w:val="single"/>
        </w:rPr>
        <w:t>Egypt’s interests were better served by renouncing nuclear weapons and adhering to the Nonproliferation Treaty.97 The result of this decision was not only to walk away from a nuclear weapons program, but also to step away from nuclear technology development writ large. Since that time, the Egyptian nuclear program has foundered on the lack of financial support given to it, concerns over safety</w:t>
      </w:r>
      <w:r w:rsidRPr="00891E61">
        <w:rPr>
          <w:sz w:val="16"/>
        </w:rPr>
        <w:t xml:space="preserve"> (particularly after the Chernobyl accident in 1986), and a reliance on alternative means of generating electricity (primarily from natural gas)98 in the country. </w:t>
      </w:r>
      <w:r w:rsidRPr="005230D9">
        <w:rPr>
          <w:u w:val="single"/>
        </w:rPr>
        <w:t>Egypt’s record of compliance with its nuclear nonproliferation obligations is not without blemishes. In 2004, the IAEA indicated that Egypt failed to report imports of uranium material or uranium irradiation experiments carried out between 1990 and 2003. In 2005, the IAEA director general notified the IAEA Board of uranium conversion experiments, uranium and thorium irradiation experiments, and preparatory activities related to reprocessing that had not been reported, which Egypt said was a result of a difference of interpretation regarding reporting requirements under its safeguards agreement with the IAEA. Although the Agency believed that “repeated failures by Egypt”99 to report nuclear materials and activities were “a matter of concern,” it welcomed Egypt’s cooperation in addressing these matters and concluded that no explicit policy of concealment seemed to exist</w:t>
      </w:r>
      <w:r w:rsidRPr="00891E61">
        <w:rPr>
          <w:sz w:val="16"/>
        </w:rPr>
        <w:t xml:space="preserve">—a conclusion endorsed by the United States. Subsequently, traces of highly enriched uranium were detected at Inshas in 2007 and 2008, which Egypt said could have been brought into the country with contaminated transport containers. The IAEA was unable to determine the source of the uranium particles. Despite this record, which some experts doubt has an entirely innocent explanation, it is regarded as very unlikely that these </w:t>
      </w:r>
      <w:r w:rsidRPr="005230D9">
        <w:rPr>
          <w:u w:val="single"/>
        </w:rPr>
        <w:t>Egyptian activities were part of a government-sanctioned, programmatic effort to pursue nuclear weapons</w:t>
      </w:r>
      <w:r w:rsidRPr="00891E61">
        <w:rPr>
          <w:sz w:val="16"/>
        </w:rPr>
        <w:t xml:space="preserve">, and today there are no indications that weapons-related activities are underway in Egypt (a judgment that the IAEA’s Annual Safeguards Implementation Report confirmed in May 2015).100 Egypt possesses two small research reactors (including one built in 1997), which offer an opportunity for substantive work by Egyptian nuclear scientists.101 But, even with these facilities, </w:t>
      </w:r>
      <w:r w:rsidRPr="00AF796B">
        <w:rPr>
          <w:u w:val="single"/>
        </w:rPr>
        <w:t>the Egyptian nuclear budget remains small, something that is unlikely to be remedied during ongoing domestic unrest</w:t>
      </w:r>
      <w:r w:rsidRPr="00891E61">
        <w:rPr>
          <w:sz w:val="16"/>
        </w:rPr>
        <w:t xml:space="preserve">. Moreover, while Egypt trained a substantial number of nuclear scientists in the 1950s and 1960s, especially compared to other countries in the developing world, its human nuclear infrastructure has atrophied in recent decades as ambitious nuclear energy plans never materialized. </w:t>
      </w:r>
      <w:r w:rsidRPr="00AF796B">
        <w:rPr>
          <w:u w:val="single"/>
        </w:rPr>
        <w:t>Egypt has committed to work with Russia on the construction of its first nuclear power reactor.</w:t>
      </w:r>
      <w:r w:rsidRPr="00891E61">
        <w:rPr>
          <w:sz w:val="16"/>
        </w:rPr>
        <w:t xml:space="preserve">102 </w:t>
      </w:r>
      <w:r w:rsidRPr="00AF796B">
        <w:rPr>
          <w:u w:val="single"/>
        </w:rPr>
        <w:t xml:space="preserve">But this is not the first time that a reactor project has been initiated in Egypt </w:t>
      </w:r>
      <w:r w:rsidRPr="00891E61">
        <w:rPr>
          <w:sz w:val="16"/>
        </w:rPr>
        <w:t>(it never followed through on plans to build eight power reactors),103, 104 and it is unclear the degree to which planning and preparations are any more solid this time around. Even assuming that the commissioned Russian reactor is built, the agreement between Russia and Egypt is described in press reports to include the provision of fresh fuel and arrangements for the disposition of spent fuel,105 likely involving the repatriation of spent nuclear fuel from Egypt to Russia. Moreover, although the agreement apparently involves training and the domestic manufacture of some elements of the reactor project, there are no indications that technology transfer will extend to the more sensitive aspects of the project</w:t>
      </w:r>
      <w:r w:rsidRPr="00AF796B">
        <w:rPr>
          <w:u w:val="single"/>
        </w:rPr>
        <w:t>. The overall picture of the Egyptian nuclear industry remains one of continued interest, but capabilities are still nascent and will take years to mature, especially with few financial resources to throw into the effort.</w:t>
      </w:r>
      <w:r w:rsidRPr="00891E61">
        <w:rPr>
          <w:sz w:val="16"/>
        </w:rPr>
        <w:t xml:space="preserve"> </w:t>
      </w:r>
      <w:r w:rsidRPr="00AF796B">
        <w:rPr>
          <w:u w:val="single"/>
        </w:rPr>
        <w:t>Assuming the Egyptians were even interested in a nuclear weapons capability or hedge, it is not clear that this would be in response to Iran. Certainly, there is no love lost between Cairo and Tehran. A street in Tehran was named after Anwar Sadat’s assassin until the early 2000s.106 Moreover, Iran is actively supporting causes that directly undermine the interests of Egypt’s core Arab allies</w:t>
      </w:r>
      <w:r w:rsidRPr="00891E61">
        <w:rPr>
          <w:sz w:val="16"/>
        </w:rPr>
        <w:t xml:space="preserve"> (who, incidentally, provide substantial investment in the Egyptian economy and aid for the Egyptian government).107 But although </w:t>
      </w:r>
      <w:r w:rsidRPr="00AF796B">
        <w:rPr>
          <w:u w:val="single"/>
        </w:rPr>
        <w:t>the Iranians and Egyptians have occasionally sparred on regional issues, the combination of physical distance between the two countries and the absence of any direct, ongoing cause for conflict probably avoids the security dilemma for Egypt that might be created by any actual or latent Iranian nuclear weapons capability</w:t>
      </w:r>
      <w:r w:rsidRPr="00891E61">
        <w:rPr>
          <w:sz w:val="16"/>
        </w:rPr>
        <w:t xml:space="preserve">. In addition, in contrast to Saudi concerns about a possible rapprochement between the United States and Iran, </w:t>
      </w:r>
      <w:r w:rsidRPr="00AF796B">
        <w:rPr>
          <w:u w:val="single"/>
        </w:rPr>
        <w:t>Egyptians seem to believe that better U.S.-Iranian relations could have positive implications for regional security. A high-level Egyptian foreign ministry official told us it would be wrong to pre-suppose a future confrontation between Iran and its neighbors.108 A bigger security concern for Egypt than Iran is the turbulent overall regional environment and its effect on internal security.</w:t>
      </w:r>
      <w:r w:rsidRPr="00891E61">
        <w:rPr>
          <w:sz w:val="16"/>
        </w:rPr>
        <w:t xml:space="preserve"> This sentiment was echoed by current and former Egyptian officials that we interviewed in Cairo in June 2015. One former senior military officer identified terrorist insurgency and the Muslim Brotherhood as Egypt’s top security threats.109 </w:t>
      </w:r>
      <w:r w:rsidRPr="00AF796B">
        <w:rPr>
          <w:u w:val="single"/>
        </w:rPr>
        <w:t>This same officer said that Israeli nuclear weapons would not motivate an Egyptian push for nuclear weapons,</w:t>
      </w:r>
      <w:r w:rsidRPr="00891E61">
        <w:rPr>
          <w:sz w:val="16"/>
        </w:rPr>
        <w:t xml:space="preserve"> asserting that while Egyptians have concerns regarding Israel’s nuclear program, the Israelis “are not crazy.” A top-level foreign ministry official listed extremist ideology, the fragmentation of Syria and Iraq, and instability in Libya as the main security threats facing Egypt.110 Egyptians we interviewed also expressed concern that the JCPOA’s impact on regional dynamics could indirectly have an adverse effect on them. </w:t>
      </w:r>
      <w:r w:rsidRPr="00AF796B">
        <w:rPr>
          <w:u w:val="single"/>
        </w:rPr>
        <w:t>Several maintained that Gulf Arab states, responding to an Iran they believed was empowered by the nuclear deal, have acted more assertively in the region, especially in Yemen and Syria, and that these conflicts could breed the terrorism and insurgency that pose the greatest national security threat to Egypt</w:t>
      </w:r>
      <w:r w:rsidRPr="00891E61">
        <w:rPr>
          <w:sz w:val="16"/>
        </w:rPr>
        <w:t xml:space="preserve">. Some suggested that the absence of a regional security component in the JCPOA reduced its positive impact. </w:t>
      </w:r>
      <w:r w:rsidRPr="00AF796B">
        <w:rPr>
          <w:u w:val="single"/>
        </w:rPr>
        <w:t>Egyptian polling data indicate widespread skepticism toward the nuclear deal, with 90 percent of Egyptians polled by Zogby agreeing that sanctions relief granted to Iran would contribute to Iranian adventurism</w:t>
      </w:r>
      <w:r w:rsidRPr="00891E61">
        <w:rPr>
          <w:sz w:val="16"/>
        </w:rPr>
        <w:t xml:space="preserve">,111 and 77 percent believing that Iran got the better of the deal.112 It was also notable that, although Egyptian officials evinced strong dissatisfaction in our meetings with the lack of progress toward a Middle East Weapons of Mass Destruction Free Zone (MEWMDFZ)—a centerpiece of Egyptian foreign policy for decades—there was little suggestion that this was changing Egypt’s posture on nuclear weapons. Foreign Minister Shoukry told us that “Egypt will never seek nuclear weapons.” </w:t>
      </w:r>
      <w:r w:rsidRPr="00AF796B">
        <w:rPr>
          <w:u w:val="single"/>
        </w:rPr>
        <w:t>Egypt’s firm rejection of nuclear weapons did not, however, apply to a nuclear fuel cycle. One former senior official suggested that Egypt retains some interest in, among other things, uranium enrichment</w:t>
      </w:r>
      <w:r w:rsidRPr="00891E61">
        <w:rPr>
          <w:sz w:val="16"/>
        </w:rPr>
        <w:t xml:space="preserve">, but as part of a regional approach;113 universally, there was recognition that Egypt can neither afford nor independently create such a capability. Overall, the picture we gleaned from our research on and time in Egypt is that the Iran nuclear deal has not changed Cairo’s perspective regarding its own possession of nuclear weapons. Its relatively poor economy, combined with its preoccupation with low-tech threats like insurgency and terrorism, mean that there is little interest in embarking on a nuclear hedge. Assuming these security concerns and economic problems persist, it is unlikely that Egypt will reconsider its stance on nuclear weapons. That said, </w:t>
      </w:r>
      <w:r w:rsidRPr="00AF796B">
        <w:rPr>
          <w:u w:val="single"/>
        </w:rPr>
        <w:t>as frustration builds in Cairo with the lack of progress toward a MEWMDFZ and as other countries develop more advanced nuclear capabilities, even if for civil energy purposes, there may be growing pressure on the Egyptian government to acquire similar capabilities and perhaps to demonstrate to Israel and the United States that Egyptian nuclear restraint can no longer be taken for granted</w:t>
      </w:r>
      <w:r w:rsidRPr="00891E61">
        <w:rPr>
          <w:sz w:val="16"/>
        </w:rPr>
        <w:t>. M</w:t>
      </w:r>
      <w:r w:rsidRPr="00AF796B">
        <w:rPr>
          <w:u w:val="single"/>
        </w:rPr>
        <w:t>any Egyptians regret the indefinite extension of the NPT in 1995 because they believe it removed pressure on Israel and the United States to work toward a MEWMDFZ.</w:t>
      </w:r>
      <w:r w:rsidRPr="00891E61">
        <w:rPr>
          <w:sz w:val="16"/>
        </w:rPr>
        <w:t xml:space="preserve"> </w:t>
      </w:r>
      <w:r w:rsidRPr="00AF796B">
        <w:rPr>
          <w:u w:val="single"/>
        </w:rPr>
        <w:t xml:space="preserve">Cairo has protested the nuclear asymmetry with its neighbor by refusing to join another arms control agreement as long as Israel refuses to join the NPT and movement toward a MEWMDFZ is stalled. </w:t>
      </w:r>
      <w:r w:rsidRPr="00891E61">
        <w:rPr>
          <w:sz w:val="16"/>
        </w:rPr>
        <w:t xml:space="preserve">But despite its frustration with the nuclear status quo in the region and the prospect that Egypt might even fall farther behind the nuclear capabilities of other regional states, Egypt seems neither to have the inclination nor the resources to move in the direction of a military nuclear capability. Turkey Of the countries in this survey, Turkey is the one with the least obvious need for an independent nuclear weapons option. Alone among these countries, </w:t>
      </w:r>
      <w:r w:rsidRPr="00AF796B">
        <w:rPr>
          <w:u w:val="single"/>
        </w:rPr>
        <w:t>Turkey is protected by a treaty-guaranteed nuclear umbrella as a member of the North Atlantic Treaty Organization (NATO). Moreover, Turkey has had U.S. nuclear weapons stationed on its territory</w:t>
      </w:r>
      <w:r w:rsidRPr="00891E61">
        <w:rPr>
          <w:sz w:val="16"/>
        </w:rPr>
        <w:t>, crystallizing the sense of protection and commitment granted by its membership in the organization</w:t>
      </w:r>
      <w:r w:rsidRPr="00AF796B">
        <w:rPr>
          <w:u w:val="single"/>
        </w:rPr>
        <w:t>. Turkey has also enjoyed historically warm relations with Iran, serving as a major trading partner with the country both before and after the fall of the Shah.</w:t>
      </w:r>
      <w:r w:rsidRPr="00891E61">
        <w:rPr>
          <w:sz w:val="16"/>
        </w:rPr>
        <w:t xml:space="preserve"> Turkey’s own foreign policy is predicated on having no conflicts with its neighbors, and this extended to Iran despite entreaties by the United States and others to restrict its engagement with Iran during the height of the global sanctions campaign against it. Yet Turkey’s confidence in its relationship with the </w:t>
      </w:r>
      <w:r w:rsidRPr="00AF796B">
        <w:rPr>
          <w:u w:val="single"/>
        </w:rPr>
        <w:t>United States and its sense of security within NATO has diminished over the course of the Cold War and since it ended, especially during the past few years. During one discussion with Turkish academic</w:t>
      </w:r>
      <w:r w:rsidRPr="00891E61">
        <w:rPr>
          <w:sz w:val="16"/>
        </w:rPr>
        <w:t xml:space="preserve">s, a litany of examples of either lackluster support for Turkish security interests, such as the recent friction over the presence of air defense systems in Turkey,114 or perceived betrayals from the distant past, such as the withdrawal of Jupiter missiles from Turkey after the Cuban Missile Crisis, were presented as evidence that NATO membership has sometimes meant little to Turkey.115 These academics noted that </w:t>
      </w:r>
      <w:r w:rsidRPr="00AF796B">
        <w:rPr>
          <w:u w:val="single"/>
        </w:rPr>
        <w:t>the Turkish population had lost some of its admiration for the organization due to what was seen as excessive NATO involvement in Turkish internal affairs in the 1960s and 1970s</w:t>
      </w:r>
      <w:r w:rsidRPr="00891E61">
        <w:rPr>
          <w:sz w:val="16"/>
        </w:rPr>
        <w:t xml:space="preserve">. Although the prevailing view within the Turkish military remains that NATO will most likely be there for Turkey in a future contingency, policymakers and non-governmental experts in Turkey do not take it as a given. </w:t>
      </w:r>
      <w:r w:rsidRPr="00AF796B">
        <w:rPr>
          <w:u w:val="single"/>
        </w:rPr>
        <w:t>Turks are apprehensive about the current tensions with Moscow triggered by Turkey’s shoot-down of a Russian fighter jet in December 2015.</w:t>
      </w:r>
      <w:r w:rsidRPr="00891E61">
        <w:rPr>
          <w:sz w:val="16"/>
        </w:rPr>
        <w:t xml:space="preserve"> French President François Hollande spoke about the risk of war between Russia and Turkey. </w:t>
      </w:r>
      <w:r w:rsidRPr="00AF796B">
        <w:rPr>
          <w:u w:val="single"/>
        </w:rPr>
        <w:t>But concerns about Russia are unlikely to drive Turkey toward nuclear weapons. Indeed, Ankara will be reluctant to embark on a nuclear path that might imperil its ability to call upon NATO to address any challenges it may face from Moscow</w:t>
      </w:r>
      <w:r w:rsidRPr="00891E61">
        <w:rPr>
          <w:sz w:val="16"/>
        </w:rPr>
        <w:t xml:space="preserve">. Turkish expert Sinan Ülgen notes that “interoperability with NATO forces remains the key component of Turkey’s defense policy and it is unlikely that Ankara would threaten its union with its most important allies.”116 Although Ankara and Tehran have taken opposing sides in the Syrian civil war, </w:t>
      </w:r>
      <w:r w:rsidRPr="00AF796B">
        <w:rPr>
          <w:u w:val="single"/>
        </w:rPr>
        <w:t>most Turks do not see Iran as a direct military threat. Rather, it is the instability and terrorism that are seen as emanating from that conflict that the Turks regard as their principal security concerns</w:t>
      </w:r>
      <w:r w:rsidRPr="00891E61">
        <w:rPr>
          <w:sz w:val="16"/>
        </w:rPr>
        <w:t>.</w:t>
      </w:r>
      <w:r w:rsidRPr="00AF796B">
        <w:rPr>
          <w:u w:val="single"/>
        </w:rPr>
        <w:t xml:space="preserve"> Each of the individuals we interviewed in Turkey, who ranged from former government officials to academics and journalists, agreed that continued fighting in Syria—and the concomitant flow of refugees into and through Turkey—would create significant instability along Turkey’s southern border and within the country more generally.</w:t>
      </w:r>
      <w:r w:rsidRPr="00891E61">
        <w:rPr>
          <w:sz w:val="16"/>
        </w:rPr>
        <w:t xml:space="preserve"> All agreed that these problems could not be addressed with nuclear weapons or even a latent nuclear option. Turkish consideration of strategic issues is heavily tied to the internal dynamics of the country. One opponent of Erdoğan with whom we spoke even opined that an Iran strengthened by the JCPOA could usefully serve as a counterweight to an expansionist, Islamist Turkish government. In fact, every conversation that we had in Turkey began with the JCPOA and devolved quickly into a discussion of Turkish internal politics, which were then preoccupied with parliamentary elections that would determine whether President Erdoğan’s Justice and Development Party (AKP in Turkish) would have the majority needed to amend the constitution to give the presidency more power. The only person we met who believed </w:t>
      </w:r>
      <w:r w:rsidRPr="00AF796B">
        <w:rPr>
          <w:u w:val="single"/>
        </w:rPr>
        <w:t>Turkey might well pursue nuclear weapons tied the matter to a domestic motivation</w:t>
      </w:r>
      <w:r w:rsidRPr="00891E61">
        <w:rPr>
          <w:sz w:val="16"/>
        </w:rPr>
        <w:t xml:space="preserve">: </w:t>
      </w:r>
      <w:r w:rsidRPr="00AF796B">
        <w:rPr>
          <w:u w:val="single"/>
        </w:rPr>
        <w:t>if an Islamist government decided to do so in order to advance a religious agenda.</w:t>
      </w:r>
      <w:r w:rsidRPr="00891E61">
        <w:rPr>
          <w:sz w:val="16"/>
        </w:rPr>
        <w:t xml:space="preserve"> Not only is there little support in Turkey for pursuing nuclear weapons but, unlike in the three other Middle East countries surveyed, the JCPOA itself is comparatively popular in Turkey. Polling data show that a majority of Turks polled believe that the JCPOA will effectively address the Iranian nuclear problem.117 </w:t>
      </w:r>
      <w:r w:rsidRPr="00AF796B">
        <w:rPr>
          <w:u w:val="single"/>
        </w:rPr>
        <w:t>Our interview subjects all agreed that, although Turkey will likely preserve the option to proceed with the nuclear fuel cycle, it is not a near term prospect. Turkish authorities have suggested that an enrichment capability might in the future be justified on economic grounds</w:t>
      </w:r>
      <w:r w:rsidRPr="00891E61">
        <w:rPr>
          <w:sz w:val="16"/>
        </w:rPr>
        <w:t xml:space="preserve">. They are also unwilling to foreclose what they see as a legal right to pursue the fuel cycle, and in the 2011 decision by the Nuclear Suppliers Group to strengthen restrictions on transfers of enrichment and reprocessing technology, </w:t>
      </w:r>
      <w:r w:rsidRPr="00AF796B">
        <w:rPr>
          <w:u w:val="single"/>
        </w:rPr>
        <w:t>Turkey was one of the members resisting the most rigorous limits. In negotiations on nuclear cooperation with Japan, Turkey apparently insisted on retaining the option to pursue enrichment and reprocessing</w:t>
      </w:r>
      <w:r w:rsidRPr="00891E61">
        <w:rPr>
          <w:sz w:val="16"/>
        </w:rPr>
        <w:t>, but Energy Minister Taner Yıldız played down Turkey’s interest in the fuel cycle: “</w:t>
      </w:r>
      <w:r w:rsidRPr="00AF796B">
        <w:rPr>
          <w:u w:val="single"/>
        </w:rPr>
        <w:t xml:space="preserve">We don’t have any project regarding nuclear fuel and… enrichment.”118 This is consistent with the status of the Turkish nuclear program altogether, which remains in an early stage of development. Turkey possesses two research </w:t>
      </w:r>
      <w:r w:rsidRPr="00AF796B">
        <w:rPr>
          <w:rStyle w:val="StyleUnderline"/>
        </w:rPr>
        <w:t>reactors:</w:t>
      </w:r>
      <w:r w:rsidRPr="00891E61">
        <w:rPr>
          <w:sz w:val="16"/>
        </w:rPr>
        <w:t xml:space="preserve"> one 250 kWt (kilowatts, thermal) TRIGA Mark-II reactor, operating at Istanbul Technical University119 and used for radiography experiments, and a second 5 MWt reactor for the production of isotopes for medical and industrial uses.</w:t>
      </w:r>
      <w:r w:rsidRPr="00891E61">
        <w:rPr>
          <w:u w:val="single"/>
        </w:rPr>
        <w:t>120 Turkey is also pursuing power reactors to deal with its persistent energy dependency on foreign imports, although with its first power reactors planned to be constructed by Russia</w:t>
      </w:r>
      <w:r w:rsidRPr="00891E61">
        <w:rPr>
          <w:sz w:val="16"/>
        </w:rPr>
        <w:t xml:space="preserve"> (at Akkuyu) and Japan (at Sinop),121 it will still find itself tied to foreign supply.122 While the Erdoğan government has billed these projects as necessary to promote Turkish national development, experts we interviewed noted that the expanded nuclear program is a big gamble for the Turkish government, given long-standing public concerns with nuclear energy safety and dependency on Russia. These concerns may have been exacerbated by the current downturn in relations between Ankara and Moscow. </w:t>
      </w:r>
      <w:r w:rsidRPr="00891E61">
        <w:rPr>
          <w:u w:val="single"/>
        </w:rPr>
        <w:t>Ülgen believes that Russian-Turkish tensions as well as financial strains that reduce Russia’s ability to meet it nuclear power plant export commitments could delay or derail the Akkuyu reactor project</w:t>
      </w:r>
      <w:r w:rsidRPr="00891E61">
        <w:rPr>
          <w:sz w:val="16"/>
        </w:rPr>
        <w:t>: “Under current conditions, both Ankara and Moscow may have an incentive to end cooperation, rather than accept risks that could be amplified by worsening political ties.”123 Because of its emergence in the last decade as a rising power, its large and growing scientific and industrial base, and its ambition to be an influential if not dominant player in the region, Turkey is usually included on a short list of countries that may decide, in the wake of the Iran nuclear deal, to pursue a latent or actual nuclear weapons capability. But given its focus on terrorism and instability on its southern border, the absence of a direct military threat from Iran, its reluctance to put relations with its NATO allies in jeopardy, the continued albeit uncertain value it places on NATO security guarantees, and its current preoccupation with the future orientation of Turkish domestic politics, th</w:t>
      </w:r>
      <w:r w:rsidRPr="00891E61">
        <w:rPr>
          <w:u w:val="single"/>
        </w:rPr>
        <w:t>e likelihood that Turkey will pursue a nuclear weapons option is small, at least for the foreseeable future</w:t>
      </w:r>
      <w:r w:rsidRPr="00891E61">
        <w:rPr>
          <w:sz w:val="16"/>
        </w:rPr>
        <w:t xml:space="preserve">. Other cases Although the countries reviewed above are likely to remain the focus of most speculation regarding a potential Middle East proliferation cascade, three others bear mention, given their past interest in nuclear weapons: Iraq, Libya, and Syria. Iraq. </w:t>
      </w:r>
      <w:r w:rsidRPr="00891E61">
        <w:rPr>
          <w:u w:val="single"/>
        </w:rPr>
        <w:t>Iraq’s nuclear infrastructure was decimated by two wars, a decade of economic sanctions, and the efforts of the United States and its partners from 2003 to 2008 to retrain Iraqi scientists and remove from the country all residual nuclear materials</w:t>
      </w:r>
      <w:r w:rsidRPr="00891E61">
        <w:rPr>
          <w:sz w:val="16"/>
        </w:rPr>
        <w:t xml:space="preserve">. Further, </w:t>
      </w:r>
      <w:r w:rsidRPr="00891E61">
        <w:rPr>
          <w:u w:val="single"/>
        </w:rPr>
        <w:t xml:space="preserve">Iraq is hamstrung by its ongoing conflict with ISIS, internal political and religious differences, and an economy that is struggling to grow, </w:t>
      </w:r>
      <w:r w:rsidRPr="00891E61">
        <w:rPr>
          <w:sz w:val="16"/>
        </w:rPr>
        <w:t xml:space="preserve">particularly with oil prices dramatically lower than in recent history.124 Though it is theoretically possible for </w:t>
      </w:r>
      <w:r w:rsidRPr="00891E61">
        <w:rPr>
          <w:u w:val="single"/>
        </w:rPr>
        <w:t>Iraq to overcome these problems and support a new drive for nuclear weapons</w:t>
      </w:r>
      <w:r w:rsidRPr="00891E61">
        <w:rPr>
          <w:sz w:val="16"/>
        </w:rPr>
        <w:t xml:space="preserve">, it is unlikely that Iraq would be motivated to do so in order to counter a latent or actual nuclear Iran. </w:t>
      </w:r>
      <w:r w:rsidRPr="00891E61">
        <w:rPr>
          <w:u w:val="single"/>
        </w:rPr>
        <w:t>Although assessments that Iraq is subservient to Iran are overblown, there is no denying that Iraq and Iran have far closer ties now than at any time since the Iran-Iraq</w:t>
      </w:r>
      <w:r w:rsidRPr="00891E61">
        <w:rPr>
          <w:sz w:val="16"/>
        </w:rPr>
        <w:t xml:space="preserve"> War began in 1980. Moreover, </w:t>
      </w:r>
      <w:r w:rsidRPr="00891E61">
        <w:rPr>
          <w:u w:val="single"/>
        </w:rPr>
        <w:t>Iran can be expected to oppose a nuclear weapons capability in Iraq, would probably be able to discover an Iraqi program at an early stage, and would have ample</w:t>
      </w:r>
      <w:r w:rsidRPr="00891E61">
        <w:rPr>
          <w:sz w:val="16"/>
        </w:rPr>
        <w:t xml:space="preserve"> </w:t>
      </w:r>
      <w:r w:rsidRPr="00891E61">
        <w:rPr>
          <w:u w:val="single"/>
        </w:rPr>
        <w:t>means of intervening to put a halt to it. Iraq therefore is unlikely to revive its nuclear weapons ambitions,</w:t>
      </w:r>
      <w:r w:rsidRPr="00891E61">
        <w:rPr>
          <w:sz w:val="16"/>
        </w:rPr>
        <w:t xml:space="preserve"> especially in the context of its current material and financial shortfalls. Syria. Although </w:t>
      </w:r>
      <w:r w:rsidRPr="00891E61">
        <w:rPr>
          <w:u w:val="single"/>
        </w:rPr>
        <w:t>Syria evidently sought a capacity to produce plutonium for use in nuclear weapons—in the form of the al-Kibar reactor built with assistance from North Korea—its present circumstances make it all but impossible to pursue a nuclear capability now and for the foreseeable future.</w:t>
      </w:r>
      <w:r w:rsidRPr="00891E61">
        <w:rPr>
          <w:sz w:val="16"/>
        </w:rPr>
        <w:t xml:space="preserve"> The destruction of the al-Kibar reactor by Israel in 2007 likely put an end to Syrian nuclear weapons work. And while </w:t>
      </w:r>
      <w:r w:rsidRPr="00891E61">
        <w:rPr>
          <w:u w:val="single"/>
        </w:rPr>
        <w:t xml:space="preserve">Syria has repeatedly rebuffed IAEA efforts to visit facilities suspected of being related to the destroyed reactor, it is highly improbable that significant activities related to the production of fissile materials or nuclear weapons are continuing in the country. Consumed by civil war—and with its survival as a unitary state very much in question—Syria lacks basic attributes required to pursue a successful nuclear weapons program, including human and physical infrastructure, financial resources, and a disciplined leadership able to carry out a sustained effort. </w:t>
      </w:r>
      <w:r w:rsidRPr="00891E61">
        <w:rPr>
          <w:sz w:val="16"/>
        </w:rPr>
        <w:t xml:space="preserve">For the near term, </w:t>
      </w:r>
      <w:r w:rsidRPr="00891E61">
        <w:rPr>
          <w:u w:val="single"/>
        </w:rPr>
        <w:t>the greater weapons of mass destruction (WMD) threat in Syria is the government’s possession and use of any chemical agents not declared and destroyed after Damascus adhered to the Chemical Weapons Convention in 2013</w:t>
      </w:r>
      <w:r w:rsidRPr="00891E61">
        <w:rPr>
          <w:sz w:val="16"/>
        </w:rPr>
        <w:t xml:space="preserve">. Libya. As with Syria, although the Libyans under Gadhafi had nuclear ambitions, their present internal conflict makes it virtually impossible that a revived nuclear weapons effort will emerge in the near term. </w:t>
      </w:r>
      <w:r w:rsidRPr="00891E61">
        <w:rPr>
          <w:u w:val="single"/>
        </w:rPr>
        <w:t>Gadhafi agreed to ship to the United States in March 2004125 almost everything from his previous nuclear weapons program, including centrifuges, uranium hexafluoride feedstock for centrifuges, a facility for producing uranium hexafluoride, and associated machine tools and components</w:t>
      </w:r>
      <w:r w:rsidRPr="00891E61">
        <w:rPr>
          <w:sz w:val="16"/>
        </w:rPr>
        <w:t xml:space="preserve">. </w:t>
      </w:r>
      <w:r w:rsidRPr="00891E61">
        <w:rPr>
          <w:u w:val="single"/>
        </w:rPr>
        <w:t>The Libyans did retain from their previous program a research reactor and associated facilities at Tajura, but the ongoing turmoil effectively precludes any further nuclear advances. Moreover, the dearth of indigenous nuclear expertise that impeded Libya’s ability to convert centrifuge components and other sensitive equipment purchased from the A.Q. Khan network into a workable enrichment program remains a formidable constraint on any renewed Libyan interest in nuclear weapo</w:t>
      </w:r>
      <w:r w:rsidRPr="00891E61">
        <w:rPr>
          <w:sz w:val="16"/>
        </w:rPr>
        <w:t>.</w:t>
      </w:r>
      <w:r w:rsidRPr="00891E61">
        <w:rPr>
          <w:u w:val="single"/>
        </w:rPr>
        <w:t>ns</w:t>
      </w:r>
      <w:r w:rsidRPr="00891E61">
        <w:rPr>
          <w:sz w:val="16"/>
        </w:rPr>
        <w:t xml:space="preserve"> </w:t>
      </w:r>
      <w:r w:rsidRPr="00891E61">
        <w:rPr>
          <w:u w:val="single"/>
        </w:rPr>
        <w:t>Indeed, the biggest nuclear threat at the present juncture is not the development of an independent fuel cycle but rather the potential diversion of nuclear materials from their present, secured location to the hands of insurgent groups.</w:t>
      </w:r>
      <w:r w:rsidRPr="00891E61">
        <w:rPr>
          <w:sz w:val="16"/>
        </w:rPr>
        <w:t xml:space="preserve"> </w:t>
      </w:r>
    </w:p>
    <w:p w:rsidR="002A2554" w:rsidRPr="006D390E" w:rsidRDefault="002A2554" w:rsidP="006D390E"/>
    <w:p w:rsidR="00E146DF" w:rsidRDefault="00E146DF" w:rsidP="0044123A">
      <w:pPr>
        <w:pStyle w:val="Heading3"/>
      </w:pPr>
      <w:r>
        <w:t>Domino Prolif – NPT Collapse</w:t>
      </w:r>
    </w:p>
    <w:p w:rsidR="00E146DF" w:rsidRPr="00D31155" w:rsidRDefault="00E146DF" w:rsidP="00E146DF">
      <w:pPr>
        <w:pStyle w:val="Heading4"/>
        <w:rPr>
          <w:rStyle w:val="Style13ptBold"/>
          <w:b/>
          <w:bCs w:val="0"/>
        </w:rPr>
      </w:pPr>
      <w:r>
        <w:rPr>
          <w:rStyle w:val="Style13ptBold"/>
          <w:b/>
          <w:bCs w:val="0"/>
        </w:rPr>
        <w:t>Iran prolif collpases the NPT -  leads to Middle Eastern Arms Race, Israeli strikes, and regional war.</w:t>
      </w:r>
    </w:p>
    <w:p w:rsidR="00E146DF" w:rsidRPr="00A61C42" w:rsidRDefault="00E146DF" w:rsidP="00E146DF">
      <w:pPr>
        <w:rPr>
          <w:rStyle w:val="Style13ptBold"/>
          <w:b w:val="0"/>
          <w:bCs w:val="0"/>
          <w:sz w:val="22"/>
        </w:rPr>
      </w:pPr>
      <w:r>
        <w:rPr>
          <w:rStyle w:val="Style13ptBold"/>
        </w:rPr>
        <w:t xml:space="preserve">Scheinman 2018 </w:t>
      </w:r>
      <w:r>
        <w:rPr>
          <w:rStyle w:val="Style13ptBold"/>
          <w:b w:val="0"/>
          <w:bCs w:val="0"/>
          <w:sz w:val="22"/>
        </w:rPr>
        <w:t>(Adam Scheinman, special representative of the president for nuclear nonproliferation, with rank of ambassador, from 2014 to 2016, and is currently on faculty at the National War College, “What if Iran leaves the NPT?”, The Bulletin, June 8</w:t>
      </w:r>
      <w:r w:rsidRPr="00D31155">
        <w:rPr>
          <w:rStyle w:val="Style13ptBold"/>
          <w:b w:val="0"/>
          <w:bCs w:val="0"/>
          <w:sz w:val="22"/>
          <w:vertAlign w:val="superscript"/>
        </w:rPr>
        <w:t>th</w:t>
      </w:r>
      <w:r>
        <w:rPr>
          <w:rStyle w:val="Style13ptBold"/>
          <w:b w:val="0"/>
          <w:bCs w:val="0"/>
          <w:sz w:val="22"/>
        </w:rPr>
        <w:t xml:space="preserve"> 2018, </w:t>
      </w:r>
      <w:hyperlink r:id="rId185" w:history="1">
        <w:r w:rsidRPr="001F635B">
          <w:rPr>
            <w:rStyle w:val="Hyperlink"/>
          </w:rPr>
          <w:t>https://thebulletin.org/2018/06/what-if-iran-leaves-the-npt/</w:t>
        </w:r>
      </w:hyperlink>
      <w:r>
        <w:rPr>
          <w:rStyle w:val="Style13ptBold"/>
          <w:b w:val="0"/>
          <w:bCs w:val="0"/>
          <w:sz w:val="22"/>
        </w:rPr>
        <w:t>, N.R)</w:t>
      </w:r>
    </w:p>
    <w:p w:rsidR="00E146DF" w:rsidRPr="00D31155" w:rsidRDefault="00E146DF" w:rsidP="00E146DF">
      <w:pPr>
        <w:rPr>
          <w:u w:val="single"/>
        </w:rPr>
      </w:pPr>
      <w:r w:rsidRPr="00D31155">
        <w:rPr>
          <w:u w:val="single"/>
        </w:rPr>
        <w:t>In apparent retaliation for the US decision to pull back from the Iran nuclear deal, Iranian officials warn that the country may withdraw from the landmark Nuclear Non-Proliferation Treaty (NPT</w:t>
      </w:r>
      <w:r>
        <w:t xml:space="preserve">). Whether Iran will or will not, or when and under what circumstances, are unknowns. It should be recognized, however, </w:t>
      </w:r>
      <w:r w:rsidRPr="00D31155">
        <w:rPr>
          <w:u w:val="single"/>
        </w:rPr>
        <w:t>that Iran’s exit from the pact would be hugely damaging, stressing the global nonproliferation system to its limits. Iran would not be the first country to withdraw from the NPT. That dubious distinction belongs to North Korea</w:t>
      </w:r>
      <w:r>
        <w:t xml:space="preserve">, which pulled out of the treaty in 2003 and of course went on to build nuclear weapons and intercontinental range missiles for their delivery. Yet, </w:t>
      </w:r>
      <w:r w:rsidRPr="00D31155">
        <w:rPr>
          <w:u w:val="single"/>
        </w:rPr>
        <w:t>the effects of North Korea’s exit and strategic build-up are largely confined to East Asia and US interests in the Pacific. South Korea and Japan may one day reassess the decision to forego nuclear weapons or to remain in the NPT,</w:t>
      </w:r>
      <w:r>
        <w:t xml:space="preserve"> but that’s a longer-term risk given that both are US treaty allies and enjoy the protection of US military forces and nuclear umbrella. </w:t>
      </w:r>
      <w:r w:rsidRPr="00D31155">
        <w:rPr>
          <w:u w:val="single"/>
        </w:rPr>
        <w:t>Not to diminish the immensity of North Korea’s nuclear challenge, but Iran’s withdrawal from the NPT carries weightier risks. It would likely mean that Iran’s Supreme Leader had given the green light to an Iranian nuclear weapon</w:t>
      </w:r>
      <w:r w:rsidRPr="00D31155">
        <w:rPr>
          <w:b/>
          <w:bCs/>
          <w:u w:val="single"/>
        </w:rPr>
        <w:t>, opening the floodgates to NPT withdrawals by other Arab states—Saudi Arabia, the UAE, and Egypt head that list</w:t>
      </w:r>
      <w:r w:rsidRPr="00D31155">
        <w:rPr>
          <w:u w:val="single"/>
        </w:rPr>
        <w:t>.</w:t>
      </w:r>
      <w:r>
        <w:t xml:space="preserve"> These and </w:t>
      </w:r>
      <w:r w:rsidRPr="00D31155">
        <w:rPr>
          <w:u w:val="single"/>
        </w:rPr>
        <w:t>possibly other Sunni governments, none of whom can rely on a major power for defense, may conclude that they require their own nuclear weapon to check Iran’s ris</w:t>
      </w:r>
      <w:r>
        <w:t xml:space="preserve">e. </w:t>
      </w:r>
      <w:r w:rsidRPr="00D31155">
        <w:rPr>
          <w:u w:val="single"/>
        </w:rPr>
        <w:t>The Saudis are very clear and public on this point. More immediately</w:t>
      </w:r>
      <w:r w:rsidRPr="00D31155">
        <w:rPr>
          <w:b/>
          <w:bCs/>
          <w:u w:val="single"/>
        </w:rPr>
        <w:t>, Israel may feel compelled to strike Iranian nuclear facilities</w:t>
      </w:r>
      <w:r>
        <w:t xml:space="preserve"> before they become fully operational. </w:t>
      </w:r>
      <w:r w:rsidRPr="00D31155">
        <w:rPr>
          <w:u w:val="single"/>
        </w:rPr>
        <w:t xml:space="preserve">This raises the specter of a </w:t>
      </w:r>
      <w:r w:rsidRPr="00D31155">
        <w:rPr>
          <w:b/>
          <w:bCs/>
          <w:u w:val="single"/>
        </w:rPr>
        <w:t>regional war that may draw in several of the nuclear weapon states</w:t>
      </w:r>
      <w:r w:rsidRPr="00D31155">
        <w:rPr>
          <w:u w:val="single"/>
        </w:rPr>
        <w:t>—the United States, the UK, France, and Russia—and reshape the Middle East in ways we cannot predict. Whether the NPT could survive such a shock is another unknown. Iran’s leaders are rational and surely understand the risk of events spinning out of control</w:t>
      </w:r>
      <w:r>
        <w:t xml:space="preserve">. For that reason alone, Iran is more likely to hedge for now on NPT withdrawal and avoid provocations that could either bring it to blows with the United States or provide the Europeans and others with a ready excuse to re-impose broad economic sanctions. </w:t>
      </w:r>
      <w:r w:rsidRPr="00D31155">
        <w:rPr>
          <w:u w:val="single"/>
        </w:rPr>
        <w:t>Hardliners in Iran may believe the country can ride out sanctions without endangering the theocracy;</w:t>
      </w:r>
      <w:r>
        <w:t xml:space="preserve"> moderates are less sure. But hedging does not preclude bluster—a debating art form mastered by Iran—so one can expect from Iran a full-throated defense of its treaty right to withdraw. In this, Iran would be correct—but only to a point. </w:t>
      </w:r>
      <w:r w:rsidRPr="00D31155">
        <w:rPr>
          <w:u w:val="single"/>
        </w:rPr>
        <w:t>Article X of the NPT says that a party may withdraw if it “decides that extraordinary events, related to the subject matter of this Treaty (emphasis added), have jeopardized its supreme national interests</w:t>
      </w:r>
      <w:r>
        <w:t>.” As described by two principal US negotiators of the NPT, the withdrawal right is not unconditional or a get-out-of-jail-free card</w:t>
      </w:r>
      <w:r w:rsidRPr="00D31155">
        <w:rPr>
          <w:u w:val="single"/>
        </w:rPr>
        <w:t>. Given that the NPT’s purpose is to prohibit proliferation, Iran must demonstrate that its withdrawal is linked to a nuclear threat</w:t>
      </w:r>
      <w:r>
        <w:t xml:space="preserve">. It’s far from obvious how a US decision—whatever one thinks about it—to back away from the 2015 nuclear deal would constitute such a threat. So what can be done if Iran defies predictions and decides tomorrow to exit the NPT? Our options may seem limited given European, Russian, and Chinese opposition to the president’s decision, but the cupboard isn’t entirely bare. International law provides some remedy. For instance, it is a principle of customary international law that a state remains accountable for treaty violations that occurred prior to withdrawal. It’s worth recalling that questions about Iran’s past nuclear weapons work, which according to US intelligence estimates ended years prior to the 2015 nuclear deal, were never fully answered. Multiple UN Security Council resolutions sanctioned Iran for its failure to come clean on safeguards violations reported by the International Atomic Energy Agency (IAEA). So long as the nuclear deal was in place and enforced, those questions could be deferred. Ironically, </w:t>
      </w:r>
      <w:r w:rsidRPr="00D31155">
        <w:rPr>
          <w:u w:val="single"/>
        </w:rPr>
        <w:t>if Iran retaliates by bolting from the NPT, then the known or imputed safeguards violations could return to center stage. At the political level, the United States and willing partners could issue statements nationally or through the G7 and other bodies</w:t>
      </w:r>
      <w:r>
        <w:t xml:space="preserve">. The statements could challenge the legitimacy of withdrawal where the requirements of Article X are not met, call for extraordinary meetings of NPT parties to consider responses, and set the table for reopening Iran’s nuclear file at the UN Security Council and the IAEA’s Board of Governors. </w:t>
      </w:r>
      <w:r w:rsidRPr="00D31155">
        <w:rPr>
          <w:u w:val="single"/>
        </w:rPr>
        <w:t>The latter is a must-do if Iran terminates its safeguards agreement with the IAEA, as it has a right to do, post-withdrawal</w:t>
      </w:r>
      <w:r w:rsidRPr="00D31155">
        <w:t xml:space="preserve">. As a further step, Russia and China could be encouraged to suspend all pending or future nuclear energy deals with Iran post-withdrawal. We could also pursue agreement in the 48-nation Nuclear Suppliers Group that nuclear exports previously licensed to Iran must remain under IAEA verification—even if a state exercises its NPT withdrawal right. </w:t>
      </w:r>
      <w:r>
        <w:t xml:space="preserve">These states could also insist that Iran return any supplied nuclear items, although it is hard to imagine how Iran could compelled to do so short of military force. Tough, new UN Security Council actions in response to Iran’s withdrawal are probably not in the cards. For a variety of reasons, Russia and China are wary of using UN instruments to pressure Iran and cannot be counted on for support absent indisputable proof of an active bomb program (like a nuclear test). Naturally, it would be useful if the international community came to agreement on responses before Iran withdraws. That might actually alter the regime’s calculus. </w:t>
      </w:r>
      <w:r w:rsidRPr="00D31155">
        <w:rPr>
          <w:u w:val="single"/>
        </w:rPr>
        <w:t>While the United States would surely consult with allies and others on a collective response should withdrawal look imminent, gaining agreement among the wider NPT membership has its own set of challenges. In the 15 years since North Korea announced its departure from the NPT, treaty parties have failed repeatedly to agree on ways to address this issue. Why? The foremost reason has to do with a zero-sum attitude that permeates NPT politics. Sensible actions to strengthen the nonproliferation aspects of the treaty, whether on withdrawal or verification, are held hostage to sought-after concessions on disarmament or other particular issues favored by groups of NPT parties</w:t>
      </w:r>
      <w:r>
        <w:t>. States are of course free to pursue their policy preferences. But it should be acknowledged that the problem is metastasizing in the NPT, and succeeds only in stalemating NPT meetings, deepening political divides among the parties and weakening the treaty at the moment it is needed most. T</w:t>
      </w:r>
      <w:r w:rsidRPr="00D31155">
        <w:rPr>
          <w:u w:val="single"/>
        </w:rPr>
        <w:t>here is nothing to replace the NPT if it were to collapse. The new nuclear weapons “ban” treaty, despite the fantasies of some, is no functional substitute, not least because about a third of the world’s states reject it. One can hope that in this golden anniversary year of the NPT the parties will find ways to ensure it survives intact for another 50 years. The international community could start that process now by taking a clear-eyed assessment of the dangers of NPT defections, most of all by Iran.</w:t>
      </w:r>
    </w:p>
    <w:p w:rsidR="00E146DF" w:rsidRPr="00A61C42" w:rsidRDefault="00E146DF" w:rsidP="00E146DF"/>
    <w:p w:rsidR="00E146DF" w:rsidRPr="00E146DF" w:rsidRDefault="00E146DF" w:rsidP="00E146DF"/>
    <w:p w:rsidR="0044123A" w:rsidRDefault="00E146DF" w:rsidP="0044123A">
      <w:pPr>
        <w:pStyle w:val="Heading3"/>
      </w:pPr>
      <w:r>
        <w:t xml:space="preserve">Domino Prolif – </w:t>
      </w:r>
      <w:r w:rsidR="0044123A">
        <w:t xml:space="preserve">Saudi </w:t>
      </w:r>
      <w:r>
        <w:t>Arabia</w:t>
      </w:r>
    </w:p>
    <w:p w:rsidR="00265A86" w:rsidRPr="00265A86" w:rsidRDefault="00265A86" w:rsidP="00265A86">
      <w:pPr>
        <w:pStyle w:val="Heading4"/>
      </w:pPr>
      <w:r>
        <w:t>Saudi Arabia would only think about prolif in the face of an Iranian bomb</w:t>
      </w:r>
    </w:p>
    <w:p w:rsidR="00265A86" w:rsidRPr="003F6D05" w:rsidRDefault="00265A86" w:rsidP="00265A86">
      <w:r w:rsidRPr="003F6D05">
        <w:rPr>
          <w:rStyle w:val="Style13ptBold"/>
        </w:rPr>
        <w:t>Egozi 2019</w:t>
      </w:r>
      <w:r>
        <w:t xml:space="preserve"> (Arie Egozi, editor in chief of Israel Homeland Security ltd"The Saudi-Israeli Coalition?", Breaking Defense, February 26 2019, </w:t>
      </w:r>
      <w:hyperlink r:id="rId186" w:history="1">
        <w:r w:rsidRPr="00762176">
          <w:rPr>
            <w:rStyle w:val="Hyperlink"/>
          </w:rPr>
          <w:t>https://breakingdefense.com/2019/02/the-saudi-israeli-coalition/</w:t>
        </w:r>
      </w:hyperlink>
      <w:r>
        <w:t>, mmv)</w:t>
      </w:r>
    </w:p>
    <w:p w:rsidR="00265A86" w:rsidRDefault="00265A86" w:rsidP="00265A86">
      <w:r w:rsidRPr="003F6D05">
        <w:rPr>
          <w:rStyle w:val="StyleUnderline"/>
        </w:rPr>
        <w:t>According to the INSS researcher, officials in Saudi Arabia, which is in the midst of a significant conventional military buildup, have often stated that the kingdom is focusing on a nuclear program to meet the country’s energy needs and reduce its dependence on oil</w:t>
      </w:r>
      <w:r>
        <w:t xml:space="preserve">. However, </w:t>
      </w:r>
      <w:r w:rsidRPr="003F6D05">
        <w:rPr>
          <w:rStyle w:val="StyleUnderline"/>
        </w:rPr>
        <w:t>Saudi Arabia has previously examined the military nuclear path, and, to this end, has increased its cooperation with a number of countries, in particular Pakistan</w:t>
      </w:r>
      <w:r>
        <w:t xml:space="preserve">. It has had military cooperation with Pakistan for some years and funded part of its nuclear program. In addition, </w:t>
      </w:r>
      <w:r w:rsidRPr="003F6D05">
        <w:rPr>
          <w:rStyle w:val="StyleUnderline"/>
        </w:rPr>
        <w:t>several unusual comments from Riyadh since 2011 have indicated Saudi Arabia’s willingness to examine the nuclear path should Iran from attain military nuclear capability</w:t>
      </w:r>
      <w:r>
        <w:t>.</w:t>
      </w:r>
    </w:p>
    <w:p w:rsidR="00265A86" w:rsidRDefault="00265A86" w:rsidP="00265A86">
      <w:r>
        <w:t xml:space="preserve">The INSS researcher says that </w:t>
      </w:r>
      <w:r w:rsidRPr="003F6D05">
        <w:rPr>
          <w:rStyle w:val="StyleUnderline"/>
        </w:rPr>
        <w:t>the Saudis’ motivation in purchasing the missiles is Iran’s progress in its missile program and the growth and improvement in its ground-to-ground missile arsenal</w:t>
      </w:r>
      <w:r>
        <w:t>: “</w:t>
      </w:r>
      <w:r w:rsidRPr="003F6D05">
        <w:rPr>
          <w:rStyle w:val="StyleUnderline"/>
        </w:rPr>
        <w:t>It is possible that the progress in the Iranian nuclear program will lead to increased Saudi pressure on Pakistan to provide the kingdom with some type of nuclear guarantees, whether through extended deterrence, the stationing of nuclear forces in Saudi Arabia, or transfer of nuclear warheads to the Saudis for installation on the new missiles</w:t>
      </w:r>
      <w:r>
        <w:t xml:space="preserve"> “</w:t>
      </w:r>
    </w:p>
    <w:p w:rsidR="00265A86" w:rsidRDefault="00265A86" w:rsidP="00265A86">
      <w:r>
        <w:t xml:space="preserve">According to Guzansky, not only have Saudi Arabia’s concerns not been mitigated by the interim agreement signed with the Islamic Republic, they have actually intensified, if only because of the agreement’s significance for Iran’s international and regional status. </w:t>
      </w:r>
      <w:r w:rsidRPr="003F6D05">
        <w:rPr>
          <w:rStyle w:val="StyleUnderline"/>
        </w:rPr>
        <w:t>The Saudis are anxious about the Iranian buildup, and it may be that the “revelations” on its missile arsenal are part of an attempt by Saudi Arabia to make its fears public</w:t>
      </w:r>
      <w:r>
        <w:t>.</w:t>
      </w:r>
    </w:p>
    <w:p w:rsidR="00265A86" w:rsidRDefault="00265A86" w:rsidP="00265A86">
      <w:r>
        <w:t xml:space="preserve">Guzansky says that, </w:t>
      </w:r>
      <w:r w:rsidRPr="003F6D05">
        <w:t>in recent years, deliberations on strategic issues inside and outside the kingdom have become more public, which makes it likely that further “revelations” can be expected</w:t>
      </w:r>
      <w:r>
        <w:t>. This is due to the negotiations with Iran and the significance Riyadh attributes to deterrent signals of this kind. The deal itself is also significant, indicating China’s growing interest in selling advanced weaponry to the region ,and to Saudi Arabia, China’s largest oil supplier.</w:t>
      </w:r>
    </w:p>
    <w:p w:rsidR="00265A86" w:rsidRPr="003F6D05" w:rsidRDefault="00265A86" w:rsidP="00265A86">
      <w:pPr>
        <w:rPr>
          <w:b/>
          <w:u w:val="single"/>
        </w:rPr>
      </w:pPr>
      <w:r w:rsidRPr="003F6D05">
        <w:rPr>
          <w:rStyle w:val="StyleUnderline"/>
        </w:rPr>
        <w:t>He emphasized that the weakness of America’s standing in the region may increase Saudi Arabia’s search for greater deterrence.</w:t>
      </w:r>
    </w:p>
    <w:p w:rsidR="00265A86" w:rsidRDefault="00265A86" w:rsidP="00265A86">
      <w:r w:rsidRPr="003F6D05">
        <w:rPr>
          <w:rStyle w:val="StyleUnderline"/>
        </w:rPr>
        <w:t>According to the INSS researcher, to date, there is no solid evidence that Saudi Arabia intends to pursue the nuclear route, even though nuclear weapons in Iranian hands would be a grave threat to the kingdom. However, in light of its great wealth and relative military weakness, Saudi Arabia will likely seek to construct security arrangements that will lend it more independence in decision making and better chances of maintaining a stable balance of deterrence in the Gulf over time</w:t>
      </w:r>
      <w:r>
        <w:t>.</w:t>
      </w:r>
    </w:p>
    <w:p w:rsidR="00265A86" w:rsidRDefault="00265A86" w:rsidP="00265A86"/>
    <w:p w:rsidR="00E146DF" w:rsidRDefault="00E146DF" w:rsidP="00E146DF">
      <w:pPr>
        <w:pStyle w:val="Heading4"/>
      </w:pPr>
      <w:r>
        <w:t>Iran Causes Saudi Arabia to proliferate.</w:t>
      </w:r>
    </w:p>
    <w:p w:rsidR="00E146DF" w:rsidRPr="00171E0B" w:rsidRDefault="00E146DF" w:rsidP="00E146DF">
      <w:r w:rsidRPr="00177F41">
        <w:rPr>
          <w:rStyle w:val="Style13ptBold"/>
        </w:rPr>
        <w:t>AMMANE 2019</w:t>
      </w:r>
      <w:r>
        <w:rPr>
          <w:rStyle w:val="Style13ptBold"/>
        </w:rPr>
        <w:t xml:space="preserve"> </w:t>
      </w:r>
      <w:r w:rsidRPr="00171E0B">
        <w:t xml:space="preserve">(BASEL AMMANE, Program Editor at NAOC. Bachelor’s degree of Arts in Political Science and Economics at the University of Toronto and a Master’s of Arts degree in Globalization Studies at McMaster University. Research Fellow at the Council on International. Communications Director at Young Professional In Foreign Policy, “Does the New Saudi Reactor Justify Proliferation Fears?”, Canada, May 10 2019, </w:t>
      </w:r>
      <w:hyperlink r:id="rId187" w:history="1">
        <w:r w:rsidRPr="00171E0B">
          <w:rPr>
            <w:rStyle w:val="Hyperlink"/>
          </w:rPr>
          <w:t>http://natoassociation.ca/does-the-new-saudi-reactor-justify-proliferation-fears/</w:t>
        </w:r>
      </w:hyperlink>
      <w:r w:rsidRPr="00171E0B">
        <w:t>, JNS)</w:t>
      </w:r>
    </w:p>
    <w:p w:rsidR="00E146DF" w:rsidRDefault="00E146DF" w:rsidP="00E146DF">
      <w:pPr>
        <w:rPr>
          <w:sz w:val="14"/>
        </w:rPr>
      </w:pPr>
      <w:r w:rsidRPr="00177F41">
        <w:rPr>
          <w:sz w:val="14"/>
        </w:rPr>
        <w:t>First</w:t>
      </w:r>
      <w:r w:rsidRPr="00171E0B">
        <w:rPr>
          <w:sz w:val="14"/>
        </w:rPr>
        <w:t>, </w:t>
      </w:r>
      <w:hyperlink r:id="rId188" w:history="1">
        <w:r w:rsidRPr="00171E0B">
          <w:rPr>
            <w:rStyle w:val="Emphasis"/>
            <w:b w:val="0"/>
          </w:rPr>
          <w:t>Saudi leadership rhetoric</w:t>
        </w:r>
      </w:hyperlink>
      <w:r w:rsidRPr="00171E0B">
        <w:rPr>
          <w:rStyle w:val="Emphasis"/>
          <w:b w:val="0"/>
        </w:rPr>
        <w:t> pertaining to proliferation has not been reassuring</w:t>
      </w:r>
      <w:r w:rsidRPr="00177F41">
        <w:rPr>
          <w:sz w:val="14"/>
        </w:rPr>
        <w:t xml:space="preserve">, as crown </w:t>
      </w:r>
      <w:r w:rsidRPr="00171E0B">
        <w:rPr>
          <w:sz w:val="14"/>
        </w:rPr>
        <w:t xml:space="preserve">prince </w:t>
      </w:r>
      <w:r w:rsidRPr="00171E0B">
        <w:rPr>
          <w:rStyle w:val="StyleUnderline"/>
        </w:rPr>
        <w:t>Mohammed bin Salman signaled his country’s resolve to pursue the path of nuclear armament in the event that Iran, its regional rival, moves in that direction too.</w:t>
      </w:r>
      <w:r w:rsidRPr="00177F41">
        <w:rPr>
          <w:sz w:val="14"/>
        </w:rPr>
        <w:t xml:space="preserve"> Second, the construction of this reactor is seen as the first step toward acquiring the knowledge and experience necessary for developing a sizeable nuclear power infrastructure that will supply the kingdom’s needs in the future. The kingdom has </w:t>
      </w:r>
      <w:hyperlink r:id="rId189" w:history="1">
        <w:r w:rsidRPr="00177F41">
          <w:rPr>
            <w:rStyle w:val="Hyperlink"/>
            <w:sz w:val="14"/>
          </w:rPr>
          <w:t>plans</w:t>
        </w:r>
      </w:hyperlink>
      <w:r w:rsidRPr="00177F41">
        <w:rPr>
          <w:sz w:val="14"/>
        </w:rPr>
        <w:t xml:space="preserve"> to build two large nuclear reactors to diversify its energy sources and meet its electricity needs, as well as a number of small reactors for desalination purposes. As these plans begin to materialize, the importance of Saudi compliance under a Comprehensive Safeguards Agreement (CSA) will become indispensable and equivocation on the matter unacceptable. Having said this, speculation that is largely focused on a handful of events reported by the media is not good at providing a clear picture. Grounding analysis in an understanding of regional politics and global nonproliferation dynamics is likely to capture a clearer picture of the situation. There are at least two factors should be grounds for concern about potential Saudi nuclear proliferation. First, the literature on nuclear proliferation, particularly that in the realist tradition, focuses on the role of balance of power in inducing proliferation. </w:t>
      </w:r>
      <w:r w:rsidRPr="00171E0B">
        <w:rPr>
          <w:rStyle w:val="StyleUnderline"/>
        </w:rPr>
        <w:t>Cases like China, India, and Pakistan are often cited as examples of countries that acquired nuclear weapons in order to deter aggression by their major rivals which possess these weapons. Therefore, realist analysis would predict that Saudi Arabia would pursue that path should Iran move in that direction. Saudi-Iranian geopolitical rivalry predates the crown prince’s declaration for a long time. In the recent past, the two powers have found themselves supporting opposing sides in many of the Middle East’s conflicts such as Syria and Yemen. Given this, prospects for Saudi proliferation are inextricably tied to the path Iran pursues in the wake of the US withdrawal from the JCPOA and the number of antagonistic policies the Trump administration has pursued with Iran</w:t>
      </w:r>
      <w:r w:rsidRPr="00177F41">
        <w:rPr>
          <w:sz w:val="14"/>
        </w:rPr>
        <w:t>. One, particularly concerning development, has been Saudi Arabia’s movement toward </w:t>
      </w:r>
      <w:hyperlink r:id="rId190" w:history="1">
        <w:r w:rsidRPr="00177F41">
          <w:rPr>
            <w:rStyle w:val="Hyperlink"/>
            <w:sz w:val="14"/>
          </w:rPr>
          <w:t>building ballistic missiles</w:t>
        </w:r>
      </w:hyperlink>
      <w:r w:rsidRPr="00177F41">
        <w:rPr>
          <w:sz w:val="14"/>
        </w:rPr>
        <w:t> that are capable of carrying nuclear warheads.</w:t>
      </w:r>
    </w:p>
    <w:p w:rsidR="00E146DF" w:rsidRPr="008D5C8F" w:rsidRDefault="00E146DF" w:rsidP="00E146DF"/>
    <w:p w:rsidR="00E146DF" w:rsidRPr="00557E03" w:rsidRDefault="00E146DF" w:rsidP="00E146DF">
      <w:pPr>
        <w:pStyle w:val="Heading4"/>
      </w:pPr>
      <w:r>
        <w:t>Iranian proliferation would set off a series of reactions including a Pakistani-fueled nuclear procurement to Saudi Arabia</w:t>
      </w:r>
    </w:p>
    <w:p w:rsidR="00E146DF" w:rsidRPr="00B12671" w:rsidRDefault="00E146DF" w:rsidP="00E146DF">
      <w:r w:rsidRPr="00557E03">
        <w:t xml:space="preserve">Daniel </w:t>
      </w:r>
      <w:r w:rsidRPr="00922C21">
        <w:rPr>
          <w:rStyle w:val="Style13ptBold"/>
        </w:rPr>
        <w:t>Twining</w:t>
      </w:r>
      <w:r>
        <w:t>,</w:t>
      </w:r>
      <w:r w:rsidRPr="00557E03">
        <w:t xml:space="preserve"> 4-8-</w:t>
      </w:r>
      <w:r w:rsidRPr="00922C21">
        <w:rPr>
          <w:rStyle w:val="Style13ptBold"/>
        </w:rPr>
        <w:t>2015</w:t>
      </w:r>
      <w:r w:rsidRPr="00557E03">
        <w:t>; (Daniel Twining</w:t>
      </w:r>
      <w:r>
        <w:t xml:space="preserve"> </w:t>
      </w:r>
      <w:r w:rsidRPr="00557E03">
        <w:t>is the president of the International Republican Institute. Prior to joining IRI, Twining was Counselor at the German Marshall Fund of the United States. The views expressed in his articles for FP are those of the author and do not necessarily reflect the position of the International Republican Institute., "The Iran Deal: The View From Asia,", Foreign Policy, 4-8-2015, https://foreignpolicy.com/2015/04/08/iran-nuclear-obama-asia-india-china/, debateshark)</w:t>
      </w:r>
    </w:p>
    <w:p w:rsidR="0008358E" w:rsidRPr="00E146DF" w:rsidRDefault="00E146DF" w:rsidP="0008358E">
      <w:pPr>
        <w:rPr>
          <w:rFonts w:ascii="Segoe UI" w:hAnsi="Segoe UI" w:cs="Segoe UI"/>
          <w:color w:val="222222"/>
          <w:sz w:val="8"/>
        </w:rPr>
      </w:pPr>
      <w:r w:rsidRPr="005B6E11">
        <w:rPr>
          <w:sz w:val="8"/>
        </w:rPr>
        <w:t xml:space="preserve">The Iran Deal: The View From Asia Washington’s long-awaited nuclear deal with Iran prompted relief in Tehran over an end to international isolation, anxiety among Middle Eastern allies over the United States’ “Persian pivot,” and skepticism in the U.S. Congress, given Iran’s long-standing sponsorship of terrorism. The framework agreement will also have wider repercussions — for Asia. If the United States is ... Washington’s long-awaited nuclear deal with Iran prompted relief in Tehran over an end to international isolation, anxiety among Middle Eastern allies over the United States’ “Persian pivot,” and skepticism in the U.S. Congress, given Iran’s long-standing sponsorship of terrorism. The framework agreement will also have wider repercussions — for Asia. If the United States is seen to be pivoting away from its friends and towards its competitors, the U.S. alliance system in East Asia will come under pressure. Whether China views the deal as an indicator of American power or weakness will affect its ambitions to become Asia’s predominant power. Whether North Korea is emboldened to demand similar terms from the United States will affect the future of the Korean peninsula and its status as a cockpit of great-power conflict. India may benefit from a U.S.-Iran détente, as it has been uncomfortably pulled between the two nations, but it also stands to lose from a nuclear cascade in its western neighborhood. Pakistan could be subject to external destabilization by the effects of a Saudi nuclear breakout in which Islamabad is complicit, and to internal destabilization by stepped-up First: in the deal between Washington and Tehran, will Japanese and South Korean officials see shades of previous bilateral agreements that were struck by the United States with China and North Korea behind the backs of its regional allies? There is an oscillating tendency in American foreign policy between isolating regional competitors and making privileged deals with them. This “G-2” dynamic is not new — we saw it in President Richard Nixon’s opening to China in 1972 and in President Barack Obama’s flirtation with a U.S.-Chinese superpower condominium in 2009. In Lausanne, U.S. officials made a deal with Iran that core U.S. allies such as Israel and Saudi Arabia oppose. In Asia, will the United States stick with its friends to forge a balancing coalition to manage China’s rise and contain the North Korean threat? Or will it strike a privileged deal with Beijing that cuts them out? Second is the question of whether China’s leadership will view the U.S.-Iran deal as a reflection of American fortitude or American decline. On the one hand, only the United States possesses the convening power and legitimacy necessary to have delivered this historic agreement while also securing multilateral backing for it. China could not replicate this feat, demonstrating how genuine global leadership is a function of both hard and soft power. On the other hand, some Chinese strategists see the deal as further proof of Washington’s retreat from the Middle East — and its commitments to its allies there — by accommodating Iran’s nuclear ambitions, even while Iran-backed militants across the region are on the offensive against American interests and allies. If China believes that placing pressure on our friends in Asia will lead to an American climb-down, as with Iran, we should expect an emboldened Beijing to continue its campaign to edge U.S. forces out of East Asia. Third, if Iran can secure international recognition of its nuclear program thanks to the world’s reigning superpower, why can’t North Korea do the same? Pyongyang’s regime poses a genuine military threat to South Korea and Japan, and to U.S. forces stationed there. But North Korea is not sponsoring proxy wars in five neighboring countries, as Iran has done in recent years in Syria, Yemen, Iraq, Lebanon, and Israel. North Korea’s allies did not recently kill hundreds of American soldiers, as Iranian assets did in Iraq in the last decade. The Iranian deal should be judged on its merits; it may well offer more hope of constraining Iran’s nuclear breakout than any other option short of war. But the shadow of Pyongyang’s broken promises on nuclear inspections and disarmament, dating to 1994, does not bode well for the compliance of an Iranian regime that wields far more leverage on account of its growing influence across its region. Fourth, if the Lausanne agreement holds, an Iran brought in from the cold could have significant positive benefits for India’s economic trajectory — and, by extension, for the hopes of the United States and other countries that India will rapidly grow into a strategic leader in Asia. Iran and India have ancient civilizational ties; their geographic proximity and cultural connections make India a natural destination for Iranian oil and gas exports. Secure Iranian supplies could help moderate India’s energy bottlenecks, which otherwise could constrain its economic modernization. However, India has been clear that it does not want to see the emergence of another nuclear power in the wider Middle East. Pakistan’s nuclear arsenal poses enough problems. And fifth: the Iran agreement could have dangerously destabilizing consequences for Pakistan. </w:t>
      </w:r>
      <w:r w:rsidRPr="00922C21">
        <w:rPr>
          <w:rStyle w:val="Emphasis"/>
        </w:rPr>
        <w:t>Should recognition of Iran’s nuclear program produce a proliferation cascade that sees Saudi Arabia, Egypt, and Turkey acquire nuclear weapons, the greater Middle East will be highly insecure.</w:t>
      </w:r>
      <w:r w:rsidRPr="005B6E11">
        <w:rPr>
          <w:sz w:val="8"/>
        </w:rPr>
        <w:t xml:space="preserve"> Unlike during the Cold War, when U.S.-Soviet nuclear bipolarity was manageable, </w:t>
      </w:r>
      <w:r w:rsidRPr="00922C21">
        <w:rPr>
          <w:rStyle w:val="Emphasis"/>
        </w:rPr>
        <w:t>nuclear multipolarity in a region brimming with violent extremism and nationalistic strongmen is a recipe for conflict.</w:t>
      </w:r>
      <w:r w:rsidRPr="005B6E11">
        <w:rPr>
          <w:sz w:val="8"/>
        </w:rPr>
        <w:t xml:space="preserve"> As former Secretaries of State Henry Kissinger and George Shultz asked in a </w:t>
      </w:r>
      <w:hyperlink r:id="rId191" w:history="1">
        <w:r w:rsidRPr="005B6E11">
          <w:rPr>
            <w:rStyle w:val="Hyperlink"/>
            <w:sz w:val="8"/>
          </w:rPr>
          <w:t>recent op-ed in the Wall Street Journal</w:t>
        </w:r>
      </w:hyperlink>
      <w:r w:rsidRPr="005B6E11">
        <w:rPr>
          <w:sz w:val="8"/>
        </w:rPr>
        <w:t xml:space="preserve">: how will nuclear deterrence operate in “a region where sponsorship of non-state proxies is common, the state structure is under assault, and death on behalf of jihad is a kind of fulfillment?” </w:t>
      </w:r>
      <w:r w:rsidRPr="00922C21">
        <w:rPr>
          <w:rStyle w:val="Emphasis"/>
        </w:rPr>
        <w:t xml:space="preserve">Expect Pakistan to face pressure to provide nuclear weapons to its Saudi Arabian ally, further making Islamabad a party to the conflict between Riyadh and Tehran; it is already supporting Riyadh’s fight against Iran-backed militants in Yemen. </w:t>
      </w:r>
      <w:r w:rsidRPr="005B6E11">
        <w:rPr>
          <w:sz w:val="8"/>
        </w:rPr>
        <w:t xml:space="preserve">Moreover, </w:t>
      </w:r>
      <w:r w:rsidRPr="00922C21">
        <w:rPr>
          <w:rStyle w:val="StyleUnderline"/>
        </w:rPr>
        <w:t>its internal cleavages mean Pakistan will only suffer by spiking Sunni-Shia rivalry.</w:t>
      </w:r>
      <w:r w:rsidRPr="005B6E11">
        <w:rPr>
          <w:sz w:val="8"/>
        </w:rPr>
        <w:t xml:space="preserve"> As a lawmaker from Baluchistan </w:t>
      </w:r>
      <w:hyperlink r:id="rId192" w:anchor="axzz3Wj3ITJk8" w:history="1">
        <w:r w:rsidRPr="005B6E11">
          <w:rPr>
            <w:rStyle w:val="Hyperlink"/>
            <w:sz w:val="8"/>
          </w:rPr>
          <w:t>told the Financial Times</w:t>
        </w:r>
      </w:hyperlink>
      <w:r w:rsidRPr="005B6E11">
        <w:rPr>
          <w:sz w:val="8"/>
        </w:rPr>
        <w:t>, “I can see the coming turmoil with bloodshed, as we take sides in this new war between the Shia and the Sunnis in the Middle East. The bloodbath will play itself out in my very own city, my neighborhood.” The U.S.-Iran nuclear agreement will have lasting implications for the future of international security. For all the controversy it engendered, George W. Bush’s decision to invade Iraq was authorized by a bipartisan super-majority of 77 U.S. senators. By contrast, Obama refuses to submit his Iran deal to congress, where a potential blocking majority of senators is coalescing. American allies and adversaries may say that this makes the president look weak rather than strong. Obama is taking a high-stakes gamble on the accord with Tehran that could define history’s judgment of his leadership – and not just in the Middle East.</w:t>
      </w:r>
    </w:p>
    <w:p w:rsidR="0044123A" w:rsidRDefault="0044123A" w:rsidP="0008358E"/>
    <w:p w:rsidR="00E146DF" w:rsidRPr="00D419B0" w:rsidRDefault="00E146DF" w:rsidP="00E146DF">
      <w:pPr>
        <w:pStyle w:val="Heading4"/>
      </w:pPr>
      <w:r>
        <w:t xml:space="preserve">Iranian prolif is the only deciding factor for Saudi prolif – causes escalation </w:t>
      </w:r>
    </w:p>
    <w:p w:rsidR="00E146DF" w:rsidRPr="00322912" w:rsidRDefault="00E146DF" w:rsidP="00E146DF">
      <w:pPr>
        <w:rPr>
          <w:color w:val="0000FF"/>
          <w:u w:val="single"/>
        </w:rPr>
      </w:pPr>
      <w:r w:rsidRPr="004D2F6A">
        <w:rPr>
          <w:rStyle w:val="Style13ptBold"/>
        </w:rPr>
        <w:t>Sanger, Broad 2018</w:t>
      </w:r>
      <w:r w:rsidRPr="00322912">
        <w:rPr>
          <w:rStyle w:val="Heading4Char"/>
        </w:rPr>
        <w:t xml:space="preserve"> </w:t>
      </w:r>
      <w:r>
        <w:t xml:space="preserve">(David E. Sanger and William J. Broad, Sanger has been a reporter reporting on these topics for 30+ years, and was nominated for the Pulitzer Prize, and Broad won the Pulitzer prize twice, “Saudis Want a U.S. Nuclear Deal. Can They Be Trusted Not to Build a Bomb?”, The New York Times, Nov. 22, 2018,  </w:t>
      </w:r>
      <w:hyperlink r:id="rId193" w:history="1">
        <w:r w:rsidRPr="00A33B46">
          <w:rPr>
            <w:color w:val="0000FF"/>
            <w:u w:val="single"/>
          </w:rPr>
          <w:t>https://www.nytimes.com/2018/11/22/world/middleeast/saudi-arabia-nuclear.html</w:t>
        </w:r>
      </w:hyperlink>
      <w:r>
        <w:rPr>
          <w:color w:val="0000FF"/>
          <w:u w:val="single"/>
        </w:rPr>
        <w:t xml:space="preserve">, </w:t>
      </w:r>
      <w:r w:rsidRPr="00322912">
        <w:t>MTC</w:t>
      </w:r>
      <w:r>
        <w:t>)</w:t>
      </w:r>
    </w:p>
    <w:p w:rsidR="00E146DF" w:rsidRDefault="00E146DF" w:rsidP="00E146DF">
      <w:r>
        <w:t>Saudis Want a U.S. Nuclear Deal. Can They Be Trusted Not to Build a Bomb?</w:t>
      </w:r>
    </w:p>
    <w:p w:rsidR="00E146DF" w:rsidRPr="00322912" w:rsidRDefault="00E146DF" w:rsidP="00E146DF">
      <w:pPr>
        <w:rPr>
          <w:sz w:val="16"/>
        </w:rPr>
      </w:pPr>
      <w:r w:rsidRPr="003B67AC">
        <w:rPr>
          <w:rStyle w:val="StyleUnderline"/>
        </w:rPr>
        <w:t>Crown Prince Mohammed bin Salman of Saudi Arabia set off alarms in Washington when he declared earlier this year that “if Iran developed a nuclear bomb, we will follow suit as soon as possible.”</w:t>
      </w:r>
      <w:r>
        <w:rPr>
          <w:rStyle w:val="StyleUnderline"/>
        </w:rPr>
        <w:t xml:space="preserve"> </w:t>
      </w:r>
      <w:r w:rsidRPr="00322912">
        <w:rPr>
          <w:sz w:val="16"/>
        </w:rPr>
        <w:t xml:space="preserve">By David E. Sanger and William J. Broad Nov. 22, 2018 625 WASHINGTON — </w:t>
      </w:r>
      <w:r w:rsidRPr="003B67AC">
        <w:rPr>
          <w:rStyle w:val="StyleUnderline"/>
        </w:rPr>
        <w:t>Before</w:t>
      </w:r>
      <w:r w:rsidRPr="00322912">
        <w:rPr>
          <w:sz w:val="16"/>
        </w:rPr>
        <w:t xml:space="preserve"> Saudi Arabia’s </w:t>
      </w:r>
      <w:r w:rsidRPr="003B67AC">
        <w:rPr>
          <w:rStyle w:val="StyleUnderline"/>
        </w:rPr>
        <w:t>crown prince, Mohammed bin Salman, was implicated by the C.I.A. in the killing of Jamal Khashoggi, American intelligence agencies were trying to solve a separate mystery: Was the prince laying the groundwork for building an atomic bomb?</w:t>
      </w:r>
      <w:r>
        <w:rPr>
          <w:rStyle w:val="StyleUnderline"/>
        </w:rPr>
        <w:t xml:space="preserve"> </w:t>
      </w:r>
      <w:r w:rsidRPr="003B67AC">
        <w:rPr>
          <w:rStyle w:val="StyleUnderline"/>
        </w:rPr>
        <w:t>The 33-year-old heir to the Saudi throne had been overseeing a negotiation with the Energy Department and the State Department to get the United States to sell designs for nuclear power plants to the kingdom.</w:t>
      </w:r>
      <w:r w:rsidRPr="00322912">
        <w:rPr>
          <w:sz w:val="16"/>
        </w:rPr>
        <w:t xml:space="preserve"> The deal was worth upward of $80 billion, depending on how many plants Saudi Arabia decided to build. </w:t>
      </w:r>
      <w:r w:rsidRPr="003B67AC">
        <w:rPr>
          <w:rStyle w:val="StyleUnderline"/>
        </w:rPr>
        <w:t>But</w:t>
      </w:r>
      <w:r w:rsidRPr="00322912">
        <w:rPr>
          <w:sz w:val="16"/>
        </w:rPr>
        <w:t xml:space="preserve"> there is a hitch: </w:t>
      </w:r>
      <w:r w:rsidRPr="003B67AC">
        <w:rPr>
          <w:rStyle w:val="StyleUnderline"/>
        </w:rPr>
        <w:t>Saudi Arabia insists on producing its own nuclear fuel, even though it could buy it more cheaply abroad, according to American and Saudi officials familiar with the negotiations.</w:t>
      </w:r>
      <w:r w:rsidRPr="00322912">
        <w:rPr>
          <w:sz w:val="16"/>
        </w:rPr>
        <w:t xml:space="preserve"> That raised concerns in Washington that </w:t>
      </w:r>
      <w:r w:rsidRPr="003B67AC">
        <w:rPr>
          <w:rStyle w:val="StyleUnderline"/>
        </w:rPr>
        <w:t>the Saudis could divert their fuel into a covert weapons project — exactly what the United States and its allies feared Iran was doing</w:t>
      </w:r>
      <w:r w:rsidRPr="00322912">
        <w:rPr>
          <w:sz w:val="16"/>
        </w:rPr>
        <w:t xml:space="preserve"> before it reached the 2015 nuclear accord, which President Trump has since abandoned. </w:t>
      </w:r>
      <w:r w:rsidRPr="003B67AC">
        <w:rPr>
          <w:rStyle w:val="StyleUnderline"/>
        </w:rPr>
        <w:t xml:space="preserve">Prince Mohammed </w:t>
      </w:r>
      <w:r w:rsidRPr="00322912">
        <w:rPr>
          <w:sz w:val="16"/>
        </w:rPr>
        <w:t xml:space="preserve">set off alarms when he </w:t>
      </w:r>
      <w:r w:rsidRPr="003B67AC">
        <w:rPr>
          <w:rStyle w:val="StyleUnderline"/>
        </w:rPr>
        <w:t>declared earlier this year, in the midst of the negotiation, that if Iran, Saudi Arabia’s fiercest rival, “developed a nuclear bomb, we will follow suit as soon as possible.”</w:t>
      </w:r>
      <w:r w:rsidRPr="00322912">
        <w:rPr>
          <w:sz w:val="16"/>
        </w:rPr>
        <w:t xml:space="preserve"> His negotiators stirred more worries by telling the Trump administration that </w:t>
      </w:r>
      <w:r w:rsidRPr="003B67AC">
        <w:rPr>
          <w:rStyle w:val="StyleUnderline"/>
        </w:rPr>
        <w:t>Saudi Arabia would refuse to sign an agreement that would allow United Nations inspectors to look anywhere in the country for signs that the Saudis might be working on a bomb</w:t>
      </w:r>
      <w:r w:rsidRPr="00322912">
        <w:rPr>
          <w:sz w:val="16"/>
        </w:rPr>
        <w:t xml:space="preserve">, American officials said. Asked in Congress last March about his secret negotiations with the Saudis, Energy Secretary </w:t>
      </w:r>
      <w:r w:rsidRPr="003B67AC">
        <w:rPr>
          <w:rStyle w:val="StyleUnderline"/>
        </w:rPr>
        <w:t>Rick Perry dodged a question about whether the Trump administration would insist that the kingdom be banned from producing nuclear fuel.</w:t>
      </w:r>
      <w:r w:rsidRPr="00322912">
        <w:rPr>
          <w:sz w:val="16"/>
        </w:rPr>
        <w:t xml:space="preserve"> Eight months later, the administration will not say where the negotiations stand. </w:t>
      </w:r>
      <w:r w:rsidRPr="003B67AC">
        <w:rPr>
          <w:rStyle w:val="StyleUnderline"/>
        </w:rPr>
        <w:t>Now lurking behind the transaction is the question of whether a Saudi government that assassinated Mr. Khashoggi and repeatedly changed its story about the murder can be trusted with nuclear fuel and technology. Such fuel can be used for benign or military purposes: If uranium is enriched to 4 percent purity, it can fuel a power plant; at 90 percent it can be used for a bomb.</w:t>
      </w:r>
      <w:r>
        <w:rPr>
          <w:rStyle w:val="StyleUnderline"/>
        </w:rPr>
        <w:t xml:space="preserve"> </w:t>
      </w:r>
      <w:r w:rsidRPr="00322912">
        <w:rPr>
          <w:sz w:val="16"/>
        </w:rPr>
        <w:t xml:space="preserve">Privately, administration officials argue that </w:t>
      </w:r>
      <w:r w:rsidRPr="003B67AC">
        <w:rPr>
          <w:rStyle w:val="StyleUnderline"/>
        </w:rPr>
        <w:t>if the United States does not sell the nuclear equipment to Saudi Arabia someone else will — maybe Russia, China or South Korea.</w:t>
      </w:r>
      <w:r>
        <w:rPr>
          <w:rStyle w:val="StyleUnderline"/>
        </w:rPr>
        <w:t xml:space="preserve"> </w:t>
      </w:r>
      <w:r w:rsidRPr="00322912">
        <w:rPr>
          <w:sz w:val="16"/>
        </w:rPr>
        <w:t xml:space="preserve">They stress that assuring that the Saudis use a reactor designed by Westinghouse, the only American competitor for the deal, fits with Mr. </w:t>
      </w:r>
      <w:r w:rsidRPr="003B67AC">
        <w:rPr>
          <w:rStyle w:val="StyleUnderline"/>
        </w:rPr>
        <w:t>Trump</w:t>
      </w:r>
      <w:r w:rsidRPr="00322912">
        <w:rPr>
          <w:sz w:val="16"/>
        </w:rPr>
        <w:t xml:space="preserve">’s </w:t>
      </w:r>
      <w:r w:rsidRPr="003B67AC">
        <w:rPr>
          <w:rStyle w:val="StyleUnderline"/>
        </w:rPr>
        <w:t>insist</w:t>
      </w:r>
      <w:r>
        <w:rPr>
          <w:rStyle w:val="StyleUnderline"/>
        </w:rPr>
        <w:t>[s]</w:t>
      </w:r>
      <w:r w:rsidRPr="00322912">
        <w:rPr>
          <w:sz w:val="16"/>
        </w:rPr>
        <w:t xml:space="preserve">ence </w:t>
      </w:r>
      <w:r w:rsidRPr="003B67AC">
        <w:rPr>
          <w:rStyle w:val="StyleUnderline"/>
        </w:rPr>
        <w:t>that jobs, oil and the strategic relationship between Riyadh and Washington are all far more important than the death of a Saudi dissident who was living, and writing newspaper columns, in the United States.</w:t>
      </w:r>
      <w:r>
        <w:rPr>
          <w:rStyle w:val="StyleUnderline"/>
        </w:rPr>
        <w:t xml:space="preserve"> </w:t>
      </w:r>
      <w:r w:rsidRPr="00322912">
        <w:rPr>
          <w:sz w:val="16"/>
        </w:rPr>
        <w:t xml:space="preserve">Under the rules that govern nuclear accords of this kind, </w:t>
      </w:r>
      <w:r w:rsidRPr="003B67AC">
        <w:rPr>
          <w:rStyle w:val="StyleUnderline"/>
        </w:rPr>
        <w:t>Congress would have the opportunity to reject any agreement with Saudi Arabia, though the House and Senate would each need a veto-proof majority to stop Mr. Trump’s plans.</w:t>
      </w:r>
      <w:r>
        <w:rPr>
          <w:rStyle w:val="StyleUnderline"/>
        </w:rPr>
        <w:t xml:space="preserve"> </w:t>
      </w:r>
      <w:r w:rsidRPr="003B67AC">
        <w:rPr>
          <w:rStyle w:val="StyleUnderline"/>
        </w:rPr>
        <w:t>“It is one thing to sell them planes, but another to sell them nukes, or the capacity to build them,’’</w:t>
      </w:r>
      <w:r w:rsidRPr="00322912">
        <w:rPr>
          <w:sz w:val="16"/>
        </w:rPr>
        <w:t xml:space="preserve"> said Representative Brad Sherman, Democrat of California and a member of the House Foreign Affairs Committee. Following Mr. Khashoggi’s death, Mr. Sherman has led the charge to change the law and make it harder for the Trump administration to reach a nuclear agreement with Saudi Arabia. He described it as one of the most effective ways to punish Prince Mohammed. </w:t>
      </w:r>
      <w:r w:rsidRPr="003B67AC">
        <w:rPr>
          <w:rStyle w:val="StyleUnderline"/>
        </w:rPr>
        <w:t>“A country that can’t be trusted with a bone saw shouldn’t be trusted with nuclear weapons,”</w:t>
      </w:r>
      <w:r w:rsidRPr="00322912">
        <w:rPr>
          <w:sz w:val="16"/>
        </w:rPr>
        <w:t xml:space="preserve"> Mr. Sherman said, referring to Mr. Khashoggi’s brutal killing in the Saudi Consulate in Istanbul last month. Nuclear </w:t>
      </w:r>
      <w:r w:rsidRPr="003B67AC">
        <w:rPr>
          <w:rStyle w:val="StyleUnderline"/>
        </w:rPr>
        <w:t>experts said Prince Mohammed should have been disqualified from receiving nuclear help as soon as he raised the prospect of acquiring atomic weapons to counter Iran.</w:t>
      </w:r>
      <w:r>
        <w:rPr>
          <w:rStyle w:val="StyleUnderline"/>
        </w:rPr>
        <w:t xml:space="preserve"> </w:t>
      </w:r>
      <w:r w:rsidRPr="003B67AC">
        <w:rPr>
          <w:rStyle w:val="StyleUnderline"/>
        </w:rPr>
        <w:t>“We have never before</w:t>
      </w:r>
      <w:r w:rsidRPr="00322912">
        <w:rPr>
          <w:sz w:val="16"/>
        </w:rPr>
        <w:t xml:space="preserve"> contemplated, let alone </w:t>
      </w:r>
      <w:r w:rsidRPr="003B67AC">
        <w:rPr>
          <w:rStyle w:val="StyleUnderline"/>
        </w:rPr>
        <w:t>concluded, a nuclear cooperation agreement with a country that was threatening to leave the nonproliferation treaty</w:t>
      </w:r>
      <w:r w:rsidRPr="00322912">
        <w:rPr>
          <w:sz w:val="16"/>
        </w:rPr>
        <w:t xml:space="preserve">, even provisionally,” said William Tobey, a senior official in the Energy Department during the Bush administration who has testified about the risks of the agreement with Saudi Arabia. He was referring to the crown prince’s threat to match any Iranian nuclear weapon — a step that would require the Saudis to either publicly abandon their commitments under the nonproliferation treaty or secretly race for the bomb. The Trump administration declined to provide an update on the negotiations, which were intense enough that Mr. Perry went to Riyadh in late 2017. Within the last several months, a senior State Department official engaged in further discussions over the deal in Europe. </w:t>
      </w:r>
      <w:r w:rsidRPr="003B67AC">
        <w:rPr>
          <w:rStyle w:val="StyleUnderline"/>
        </w:rPr>
        <w:t>The Saudi energy ministry said in a statement: “The Saudi government has repeatedly confirmed that every component of the Saudi atomic energy program is strictly for civil and peaceful uses. The Saudi government has decided to move with this project not only to diversify energy sources but also to contribute to our economy. Saudi Arabia has repeatedly called for a Middle East free from all forms of nuclear weapons.”</w:t>
      </w:r>
      <w:r>
        <w:rPr>
          <w:rStyle w:val="StyleUnderline"/>
        </w:rPr>
        <w:t xml:space="preserve"> </w:t>
      </w:r>
      <w:r w:rsidRPr="00322912">
        <w:rPr>
          <w:sz w:val="16"/>
        </w:rPr>
        <w:t xml:space="preserve">Saudi Arabia has long displayed interest in acquiring, or helping allies acquire, the building blocks of a program that could make nuclear weapons and protect the kingdom from potential threats from its neighbors — first Israel, then Iraq and Iran. </w:t>
      </w:r>
      <w:r w:rsidRPr="003B67AC">
        <w:rPr>
          <w:rStyle w:val="StyleUnderline"/>
        </w:rPr>
        <w:t>The Saudi government provided the financing for Pakistan to secretly build its own nuclear arms</w:t>
      </w:r>
      <w:r w:rsidRPr="00322912">
        <w:rPr>
          <w:sz w:val="16"/>
        </w:rPr>
        <w:t xml:space="preserve">, the first “Sunni bomb,” as the Pakistani creators of the program called it. That financial link has long left American intelligence officials wondering if there was a quid pro quo: that if Saudi Arabia ever needed its own small arsenal, Pakistan could provide it — perhaps by moving Pakistani troops to Saudi territory. The Saudis were also thinking of delivery systems. In 1988, the kingdom bought medium-range missiles from China that were designed to be fitted with nuclear, chemical or biological warheads, drawing protests from American officials. Energy Secretary Rick Perry met with Saudi Arabia’s energy minister, Khalid al-Falih, in Riyadh last year. </w:t>
      </w:r>
      <w:r w:rsidRPr="003B67AC">
        <w:rPr>
          <w:rStyle w:val="StyleUnderline"/>
        </w:rPr>
        <w:t>Riyadh’s worries spiked in 2003 when it was revealed that Tehran had secretly built a vast underground plant for enriching uranium — a fuel for nuclear arms and reactors.</w:t>
      </w:r>
      <w:r>
        <w:rPr>
          <w:rStyle w:val="StyleUnderline"/>
        </w:rPr>
        <w:t xml:space="preserve"> </w:t>
      </w:r>
      <w:r w:rsidRPr="00322912">
        <w:rPr>
          <w:sz w:val="16"/>
        </w:rPr>
        <w:t>Back then, the Iranians made the same argument that the Saudis are currently making: that they needed to possess all of the production facilities necessary for fueling nuclear power plants. (The Iranians in 2011 opened one such plant, a nuclear reactor at Bushehr, built by the Russians.) That insistence is what set off the Iranian nuclear crisis. Over the years, several nations have demonstrated that it is possible to turn ostensibly civilian programs into sources of bomb fuel, and thus atomic warheads and military power. Israel recently released an archive of material, stolen from Tehran in January, to prove that the Iranian government deceived the world for years. The Saudis, meanwhile, had no equivalent facilities. They promised to get them. “Whatever the Iranians build, we will also build,” Prince Turki al-Faisal, a former Saudi intelligence chief, warned as the Obama administration sought to negotiate what became the 2015 nuclear agreement with Iran. Under that pact, Iran is currently spinning a small number of nuclear centrifuges, though it had to ship 97 percent of its nuclear fuel out of the country. The Saudis believe they need to be positioned to match Iran’s every move, though experts say it would take a while. “</w:t>
      </w:r>
      <w:r w:rsidRPr="00B479AC">
        <w:rPr>
          <w:rStyle w:val="StyleUnderline"/>
        </w:rPr>
        <w:t>No one thinks the Saudis would be able to do this anytime soon,” said Matthew Bunn, a nuclear expert at Harvard’s Kennedy School of Government. “They couldn’t plausibly build a weapon without outside help.”</w:t>
      </w:r>
      <w:r w:rsidRPr="00322912">
        <w:rPr>
          <w:sz w:val="16"/>
        </w:rPr>
        <w:t xml:space="preserve"> The core challenge for the Trump administration is that it has declared that </w:t>
      </w:r>
      <w:r w:rsidRPr="00B479AC">
        <w:rPr>
          <w:rStyle w:val="StyleUnderline"/>
        </w:rPr>
        <w:t>Iran can never be trusted with any weapons-making technology. Now, it must decide whether to draw the same line for the Saudis.</w:t>
      </w:r>
      <w:r w:rsidRPr="00322912">
        <w:rPr>
          <w:sz w:val="16"/>
        </w:rPr>
        <w:t xml:space="preserve"> The United States’ own actions may be helping to drive the Saudis’ nuclear thinking. </w:t>
      </w:r>
      <w:r w:rsidRPr="00B479AC">
        <w:rPr>
          <w:rStyle w:val="StyleUnderline"/>
        </w:rPr>
        <w:t>Now that the Iran agreement, brokered with world powers, is on the edge of collapse after Mr. Trump withdrew the United States, analysts are worried that the Saudis may be positioning themselves to create their own nuclear program in response.</w:t>
      </w:r>
      <w:r>
        <w:rPr>
          <w:rStyle w:val="StyleUnderline"/>
        </w:rPr>
        <w:t xml:space="preserve"> </w:t>
      </w:r>
      <w:r w:rsidRPr="00322912">
        <w:rPr>
          <w:sz w:val="16"/>
        </w:rPr>
        <w:t xml:space="preserve">The kingdom has extensive uranium deposits and five nuclear research centers. Analysts said Saudi Arabia’s atomic work force was steadily growing in size and sophistication — even without producing nuclear fuel. Saudi leaders saw a political opening when Mr. Trump was elected. In its early days, the administration spent considerable time discussing ways that Saudi Arabia and other Arab states could acquire nuclear reactors. Michael T. Flynn, who briefly served as Mr. Trump’s national security adviser, backed a plan that would have let Moscow and Washington cooperate on a deal to supply Riyadh with reactors — but not the ability to make its own atomic fuel. As a precondition, American economic sanctions against Russia would have been dropped to allow Moscow to join the effort. Mr. Flynn was fired in early 2017 as questions swirled around his conversations with Russia’s ambassador to the United States, including about ending the trade restrictions. In late 2017, Mr. Perry, the energy secretary, picked up the nuclear cooperation issue. Excluding Russia, he began negotiating with Riyadh over the terms. Whether the Saudis would be banned from fuel production quickly became a flash point in Congress. At his Senate confirmation hearing in November 2017, Christopher A. Ford, </w:t>
      </w:r>
      <w:r w:rsidRPr="00B479AC">
        <w:rPr>
          <w:rStyle w:val="StyleUnderline"/>
        </w:rPr>
        <w:t>the assistant secretary of state for international security and nonproliferation, called the safeguards a “desired outcome.” But he equivocated on whether the United States would insist on them.</w:t>
      </w:r>
      <w:r>
        <w:rPr>
          <w:rStyle w:val="StyleUnderline"/>
        </w:rPr>
        <w:t xml:space="preserve"> </w:t>
      </w:r>
      <w:r w:rsidRPr="00322912">
        <w:rPr>
          <w:sz w:val="16"/>
        </w:rPr>
        <w:t xml:space="preserve">Senator Edward J. Markey, a Massachusetts Democrat who sits on the Senate Foreign Relations Committee, described the administration’s approach as “a recipe for disaster.” In February, Mr. Perry led a delegation to London to discuss a pact that would ban fuel production, known as a 1-2-3 agreement, for at least 10 to 15 years. (As it happens, the time frame is about how long the Iranians are banned from fuel production under the Obama-era nuclear agreement, which Mr. Trump has called “a disaster.”) The Saudi delegation was led by the energy minister, Khalid al-Falih, who resisted the proposal. </w:t>
      </w:r>
      <w:r w:rsidRPr="00B479AC">
        <w:rPr>
          <w:rStyle w:val="StyleUnderline"/>
        </w:rPr>
        <w:t>Nuclear experts said the kingdom wanted to build as many as 16 nuclear power plants over the next 20 to 25 years at a cost of more than $80 billion. Recently, it scaled back its initial plan to the construction of just two reactors. Westinghouse, based in Pennsylvania, would provide the technology, but probably under a license to South Korean manufacturers.</w:t>
      </w:r>
      <w:r>
        <w:rPr>
          <w:rStyle w:val="StyleUnderline"/>
        </w:rPr>
        <w:t xml:space="preserve"> </w:t>
      </w:r>
      <w:r w:rsidRPr="00322912">
        <w:rPr>
          <w:sz w:val="16"/>
        </w:rPr>
        <w:t xml:space="preserve">The crown prince made headlines in March by shifting the public discussion over Riyadh’s intentions from reactors to atomic bombs. In a CBS News interview, he said that if Iran acquired nuclear arms, Saudi Arabia would quickly follow suit. </w:t>
      </w:r>
      <w:r w:rsidRPr="00322912">
        <w:rPr>
          <w:rStyle w:val="StyleUnderline"/>
        </w:rPr>
        <w:t>“Saudi Arabia does not want to acquire any nuclear bomb,” Prince Mohammed told “60 Minutes.” “But without a doubt, if Iran developed a nuclear bomb, we will follow suit as soon as possible.”</w:t>
      </w:r>
      <w:r>
        <w:rPr>
          <w:rStyle w:val="StyleUnderline"/>
        </w:rPr>
        <w:t xml:space="preserve"> </w:t>
      </w:r>
      <w:r w:rsidRPr="00322912">
        <w:rPr>
          <w:sz w:val="16"/>
        </w:rPr>
        <w:t xml:space="preserve">A few days later, Mr. Falih, the energy minister, raised concerns about the outcome of negotiations with Washington by insisting publicly that Riyadh would make its own atomic fuel. He said in an interview with Reuters that he was hopeful for a deal. </w:t>
      </w:r>
      <w:r w:rsidRPr="00322912">
        <w:rPr>
          <w:rStyle w:val="StyleUnderline"/>
        </w:rPr>
        <w:t>“It will be natural,” he said, “for the United States to be with us and to provide us not only with technology, but to help us with the fuel cycle and the monitoring, and make sure we do it to the highest standard.”</w:t>
      </w:r>
      <w:r>
        <w:rPr>
          <w:rStyle w:val="StyleUnderline"/>
        </w:rPr>
        <w:t xml:space="preserve"> </w:t>
      </w:r>
      <w:r w:rsidRPr="00322912">
        <w:rPr>
          <w:sz w:val="16"/>
        </w:rPr>
        <w:t xml:space="preserve">But Mr. Falih emphasized that the kingdom had its own uranium deposits and wanted to develop them rather than relying on an overseas supplier. </w:t>
      </w:r>
      <w:r w:rsidRPr="00322912">
        <w:rPr>
          <w:rStyle w:val="StyleUnderline"/>
        </w:rPr>
        <w:t>“It’s not natural,” he said, “for us to bring enriched uranium from a foreign country.”</w:t>
      </w:r>
      <w:r>
        <w:rPr>
          <w:rStyle w:val="StyleUnderline"/>
        </w:rPr>
        <w:t xml:space="preserve"> </w:t>
      </w:r>
    </w:p>
    <w:p w:rsidR="00E146DF" w:rsidRDefault="00E146DF" w:rsidP="0008358E"/>
    <w:p w:rsidR="0044123A" w:rsidRDefault="0044123A" w:rsidP="0044123A">
      <w:pPr>
        <w:pStyle w:val="Heading4"/>
      </w:pPr>
      <w:r>
        <w:t xml:space="preserve">Saudi Arabia only proliferates under threat of Iranian prolif </w:t>
      </w:r>
    </w:p>
    <w:p w:rsidR="0044123A" w:rsidRDefault="0044123A" w:rsidP="0044123A">
      <w:pPr>
        <w:rPr>
          <w:sz w:val="14"/>
          <w:szCs w:val="14"/>
        </w:rPr>
      </w:pPr>
      <w:r w:rsidRPr="00E9661A">
        <w:rPr>
          <w:rStyle w:val="Style13ptBold"/>
        </w:rPr>
        <w:t>Landau and Stein 2018</w:t>
      </w:r>
      <w:r>
        <w:rPr>
          <w:rStyle w:val="Hyperlink"/>
          <w:sz w:val="14"/>
          <w:szCs w:val="14"/>
        </w:rPr>
        <w:t xml:space="preserve"> </w:t>
      </w:r>
      <w:r w:rsidRPr="00E9661A">
        <w:t xml:space="preserve">(Emily B. Landau senior research associate at the Institute for National Security Studies, Shimon Stein senior research associate at the Institute for National Security Studies, Israel’s ambassador to Germany from 2001 to 2007, “Can the United States Prevent Saudi Arabia from Getting Nuclear Weapons”, the National Interest, </w:t>
      </w:r>
      <w:hyperlink r:id="rId194" w:history="1">
        <w:r w:rsidRPr="00E9661A">
          <w:rPr>
            <w:rStyle w:val="Hyperlink"/>
          </w:rPr>
          <w:t>https://nationalinterest.org/feature/can-united-states-prevent-saudi-arabia-getting-nuclear-weapons-37812</w:t>
        </w:r>
      </w:hyperlink>
      <w:r w:rsidRPr="00E9661A">
        <w:t>, th)</w:t>
      </w:r>
    </w:p>
    <w:p w:rsidR="0044123A" w:rsidRPr="00713B7D" w:rsidRDefault="0044123A" w:rsidP="0044123A">
      <w:pPr>
        <w:rPr>
          <w:sz w:val="16"/>
          <w:szCs w:val="14"/>
        </w:rPr>
      </w:pPr>
      <w:r w:rsidRPr="00E9661A">
        <w:rPr>
          <w:sz w:val="16"/>
          <w:szCs w:val="14"/>
        </w:rPr>
        <w:t xml:space="preserve">After having sought negotiations with previous U.S. administrations on civilian nuclear cooperation, </w:t>
      </w:r>
      <w:r w:rsidRPr="001270E3">
        <w:rPr>
          <w:u w:val="single"/>
        </w:rPr>
        <w:t>Saudi Arabia has recently renewed these efforts with the Trump administration, for the development of nuclear energy, power plants and desalination reactors.</w:t>
      </w:r>
      <w:r w:rsidRPr="009F29AE">
        <w:rPr>
          <w:sz w:val="14"/>
          <w:szCs w:val="14"/>
        </w:rPr>
        <w:t xml:space="preserve"> </w:t>
      </w:r>
      <w:r w:rsidRPr="00E9661A">
        <w:rPr>
          <w:sz w:val="16"/>
          <w:szCs w:val="14"/>
        </w:rPr>
        <w:t>Negotiations on a possible deal are ongoing, although according to a recent New York Times article, the administration refuses to say where things currently stand.</w:t>
      </w:r>
      <w:r w:rsidRPr="009F29AE">
        <w:rPr>
          <w:sz w:val="14"/>
          <w:szCs w:val="14"/>
        </w:rPr>
        <w:t xml:space="preserve"> </w:t>
      </w:r>
      <w:r w:rsidRPr="008B7E2F">
        <w:rPr>
          <w:u w:val="single"/>
        </w:rPr>
        <w:t>Saudi Arabia claims that it is seeking purely civilian capabilities, but it has also insisted on retaining its “right” to work on the fuel cycle and enrich uranium, which can lay the ground for a military nuclear capability in the years ahead. However, it is also clear that the Saudis’ nuclear plans are intimately tied to Iran’s, and since 2010 Saudi leaders have become more and more open about the fact that if Iran attains nuclear weapons, they will quickly follow suit. The latest statement was by Crown Prince Mohammed bin Salman (MBS) in March 2018</w:t>
      </w:r>
      <w:r w:rsidRPr="009F29AE">
        <w:rPr>
          <w:sz w:val="14"/>
          <w:szCs w:val="14"/>
        </w:rPr>
        <w:t xml:space="preserve">, </w:t>
      </w:r>
      <w:r w:rsidRPr="00713B7D">
        <w:rPr>
          <w:sz w:val="16"/>
          <w:szCs w:val="14"/>
        </w:rPr>
        <w:t xml:space="preserve">in the context of an interview to 60 Minutes. </w:t>
      </w:r>
      <w:r w:rsidRPr="008B7E2F">
        <w:rPr>
          <w:u w:val="single"/>
        </w:rPr>
        <w:t>He noted that while Saudi Arabia does not want to acquire nuclear weapons, if Iran develops nuclear weapons, so would Saudi Arabia. Generally speaking, the Iranian program has been a trigger for additional Gulf states to establish or revitalize civilian nuclear programs.</w:t>
      </w:r>
      <w:r>
        <w:rPr>
          <w:sz w:val="14"/>
          <w:szCs w:val="14"/>
        </w:rPr>
        <w:t xml:space="preserve"> </w:t>
      </w:r>
      <w:r w:rsidRPr="00713B7D">
        <w:rPr>
          <w:sz w:val="16"/>
          <w:szCs w:val="14"/>
        </w:rPr>
        <w:t xml:space="preserve">The United States has always been very concerned about the proliferation risks involved in nuclear cooperation, and in 2008 it was able to achieve a memorandum of understanding with Saudi Arabia on nuclear energy cooperation whereby the latter pledged to acquire nuclear fuel from international markets, rather than producing it indigenously. But ten years later, it seems that Saudi Arabia no longer views itself as bound by that understanding. </w:t>
      </w:r>
      <w:r w:rsidRPr="009C4349">
        <w:rPr>
          <w:u w:val="single"/>
        </w:rPr>
        <w:t>The current challenge for the United States is how to insist on what is known as a 123 agreement with Saudi Arabia, meaning that the agreement explicitly denies Saudi Arabia the right to work on sensitive nuclear technologies (enrichment capabilities and plutonium reprocessing), without driving it into the hands of other nuclear suppliers, such as Russia, China and South Korea, that may be less worried about ensuring these restrictions.</w:t>
      </w:r>
      <w:r>
        <w:rPr>
          <w:sz w:val="14"/>
          <w:szCs w:val="14"/>
        </w:rPr>
        <w:t xml:space="preserve"> </w:t>
      </w:r>
      <w:r w:rsidRPr="007B37A6">
        <w:rPr>
          <w:u w:val="single"/>
        </w:rPr>
        <w:t>There are concerns that the Trump administration might be willing to concede to Saudi Arabia sensitive capabilities, and the fact that it is not willing to divulge information regarding the status of the negotiations does not bode well in this regard.</w:t>
      </w:r>
      <w:r w:rsidRPr="009F29AE">
        <w:rPr>
          <w:sz w:val="14"/>
          <w:szCs w:val="14"/>
        </w:rPr>
        <w:t xml:space="preserve"> </w:t>
      </w:r>
      <w:r w:rsidRPr="007B37A6">
        <w:rPr>
          <w:u w:val="single"/>
        </w:rPr>
        <w:t>The administration is keenly aware of the link to Iran’s nuclear posture, and that the Joint Comprehensive Plan of Action (JCPOA) set a very negative precedent for nuclear cooperation with other states when it legitimized Iran’s enrichment capabilities. While Iran must cap its stockpile of enriched uranium for the duration of the deal, it is allowed</w:t>
      </w:r>
      <w:r w:rsidRPr="00713B7D">
        <w:rPr>
          <w:sz w:val="16"/>
          <w:szCs w:val="14"/>
        </w:rPr>
        <w:t>—under the explicit terms of the deal—</w:t>
      </w:r>
      <w:r w:rsidRPr="007B37A6">
        <w:rPr>
          <w:u w:val="single"/>
        </w:rPr>
        <w:t>to work on R&amp;D into an entire range of advanced centrifuges. Iran has plans to install and operate these centrifuges eleven years into the deal. There is a real question of how these capabilities can be denied to states like Saudi Arabia who are in good standing with the NPT, whereas Iran—who blatantly violated the nonproliferation treaty—was granted the right to continue with these dangerous enrichment-related activities.</w:t>
      </w:r>
      <w:r w:rsidRPr="00D46732">
        <w:rPr>
          <w:sz w:val="14"/>
          <w:szCs w:val="14"/>
        </w:rPr>
        <w:t xml:space="preserve"> </w:t>
      </w:r>
      <w:r w:rsidRPr="00713B7D">
        <w:rPr>
          <w:sz w:val="16"/>
          <w:szCs w:val="14"/>
        </w:rPr>
        <w:t xml:space="preserve">The dilemmas of nuclear cooperation between the United States and Saudi Arabia have recently come into sharper relief against the backdrop of the Jamal Khashoggi murder at the Saudi consulate in Istanbul last month. This brutal murder, and the ensuing Saudi evasion has sparked a major debate in the United States and around the world about the reliability of MBS as a strategic partner. There are many calls in the United States—from both Democrats and Republicans in Congress—for the administration to not only punish Saudi Arabia for this gross transgression, but to rethink its relations with the kingdom, and certainly not to reward it with cooperation in the nuclear realm. But Saudi Arabia is not dependent solely on the United States for cooperation in the nuclear realm. Will other potential suppliers be willing to agree not to cooperate with Saudi Arabia unless it forsakes sensitive nuclear technologies? Will they agree to set up a supplier mechanism and insist that Saudi Arabia, and other states seeking nuclear cooperation, can only buy fuel from this source? With lucrative deals on the table, it might prove difficult to garner this kind of commitment. Moreover, there have long been suspicions that, after Saudi Arabia financed Pakistan’s nuclear program, a deal might have been struck whereby Pakistan will return the favor by providing some kind of nuclear cover—whether by transferring technologies directly to the kingdom or providing a nuclear umbrella from Pakistan—in Saudi Arabia’s hour of need. As such, the nonproliferation challenge remains, whether or not the United States concludes a deal on civilian nuclear cooperation. And </w:t>
      </w:r>
      <w:r w:rsidRPr="00C138C4">
        <w:rPr>
          <w:u w:val="single"/>
        </w:rPr>
        <w:t>if it is the United States that makes the deal, it can insist that Saudi Arabia ratify the Additional Protocol (which would grant the International Atomic Energy Administration additional inspections rights), return spent fuel and generally supervise the project.</w:t>
      </w:r>
      <w:r w:rsidRPr="00C138C4">
        <w:rPr>
          <w:sz w:val="14"/>
          <w:szCs w:val="14"/>
        </w:rPr>
        <w:t xml:space="preserve"> </w:t>
      </w:r>
      <w:r w:rsidRPr="00713B7D">
        <w:rPr>
          <w:sz w:val="16"/>
          <w:szCs w:val="14"/>
        </w:rPr>
        <w:t>Beyond attempts to deny Saudi Arabia technologies and capabilities,</w:t>
      </w:r>
      <w:r w:rsidRPr="00C138C4">
        <w:rPr>
          <w:sz w:val="14"/>
          <w:szCs w:val="14"/>
        </w:rPr>
        <w:t xml:space="preserve"> </w:t>
      </w:r>
      <w:r w:rsidRPr="00C138C4">
        <w:rPr>
          <w:u w:val="single"/>
        </w:rPr>
        <w:t>it is important also to address Saudi motivation for going nuclear. There is no doubt that Saudi Arabian concerns focus on the Iranian nuclear threat; the kingdom’s concern with Iran’s capabilities—as a motivation to go nuclear itself—is reflected in the few explicit Saudi statements on the topic. As long as the motivation to go nuclear remains strong, states are likely to find a way to develop capabilities, even if they have to pay a price for doing so. In Iran’s case, the major motivation for going nuclear is to enhance its hegemonic power in the Middle East—a difficult motivation to address. But in the case of Saudi Arabia, if strong international powers—the P5+1 and perhaps others—were to take a harsher stance on Iran’s regional aggressions and missile developments, and were to cooperate in order to improve the provisions of the JCPOA, this would most likely have a direct and favorable impact on Saudi Arabia’s calculation of whether or not to develop nuclear capabilities.</w:t>
      </w:r>
      <w:r>
        <w:rPr>
          <w:sz w:val="14"/>
          <w:szCs w:val="14"/>
        </w:rPr>
        <w:t xml:space="preserve"> </w:t>
      </w:r>
      <w:r w:rsidRPr="00F31A74">
        <w:rPr>
          <w:sz w:val="14"/>
          <w:szCs w:val="14"/>
        </w:rPr>
        <w:t xml:space="preserve">Additionally, without minimizing the impact of the crisis atmosphere surrounding the Khashoggi affair, </w:t>
      </w:r>
      <w:r w:rsidRPr="00E47FA2">
        <w:rPr>
          <w:u w:val="single"/>
        </w:rPr>
        <w:t>it is nevertheless important to consider whether significantly downgrading ties with Saudi Arabia is the right way to go, from a proliferation point of view.</w:t>
      </w:r>
      <w:r w:rsidRPr="00F31A74">
        <w:rPr>
          <w:sz w:val="14"/>
          <w:szCs w:val="14"/>
        </w:rPr>
        <w:t xml:space="preserve"> </w:t>
      </w:r>
      <w:r w:rsidRPr="00713B7D">
        <w:rPr>
          <w:sz w:val="16"/>
          <w:szCs w:val="14"/>
        </w:rPr>
        <w:t xml:space="preserve">While this might not be the most opportune time to reward the Saudi’s desired nuclear cooperation, U.S. security guarantees to the Saudis could be another route to lowering their motivation to achieve a nuclear deterrent vis-à-vis Iran. </w:t>
      </w:r>
      <w:r w:rsidRPr="00C542D3">
        <w:rPr>
          <w:u w:val="single"/>
        </w:rPr>
        <w:t>A decision by the U.S. administration (or for that matter any other supplier) to allow Saudi Arabia to have enrichment capabilities will confront Israel with a dilemma. On the one hand it has been Israeli policy to do its utmost to deny any neighboring country with whom it does not have a peace treaty the means to acquire and develop a nuclear program. If Israel remains loyal to this approach, it should seek to deny Saudi Arabia enrichment capabilities. In practical terms this would imply making its opposition known in Washington. On the other hand, given the “tactical alliance” with Saudi Arabia which has been triggered primarily by the common Iranian threat, Israel could consider sacrificing its long term interest in denying nuclear capabilities for the sake of its current interest in cultivating relations with the Saudis.</w:t>
      </w:r>
      <w:r w:rsidRPr="003A618D">
        <w:rPr>
          <w:sz w:val="14"/>
          <w:szCs w:val="14"/>
        </w:rPr>
        <w:t xml:space="preserve"> </w:t>
      </w:r>
      <w:r w:rsidRPr="00713B7D">
        <w:rPr>
          <w:sz w:val="16"/>
          <w:szCs w:val="14"/>
        </w:rPr>
        <w:t>Israel should support the traditional U.S. nonproliferation policies which allow states to have access to nuclear fuel for civilian purposes, while denying them the option of self production.</w:t>
      </w:r>
    </w:p>
    <w:p w:rsidR="0044123A" w:rsidRDefault="0044123A" w:rsidP="0008358E"/>
    <w:p w:rsidR="0044123A" w:rsidRDefault="0044123A" w:rsidP="0008358E"/>
    <w:p w:rsidR="0044123A" w:rsidRDefault="0044123A" w:rsidP="0044123A">
      <w:pPr>
        <w:pStyle w:val="Heading4"/>
      </w:pPr>
      <w:r>
        <w:t>Saudi prolif in response to Iran</w:t>
      </w:r>
    </w:p>
    <w:p w:rsidR="0044123A" w:rsidRPr="009144CC" w:rsidRDefault="0044123A" w:rsidP="0044123A">
      <w:r w:rsidRPr="009144CC">
        <w:rPr>
          <w:rStyle w:val="Style13ptBold"/>
        </w:rPr>
        <w:t>Clawson 2006</w:t>
      </w:r>
      <w:r>
        <w:rPr>
          <w:sz w:val="14"/>
          <w:szCs w:val="14"/>
        </w:rPr>
        <w:t xml:space="preserve"> </w:t>
      </w:r>
      <w:r w:rsidRPr="009144CC">
        <w:t xml:space="preserve">(Patrick Clawson, director of research at the Washington Institute for Near East Policy, Ph.D. in economics, New School for Social Research; B.A., Oberlin College, “Proliferation in the Middle East: Who Is Next After Iran”, Nonproliferation Policy Education Center, I found two dates of publication: April 1 2003 and 2006, </w:t>
      </w:r>
      <w:hyperlink r:id="rId195" w:history="1">
        <w:r w:rsidRPr="009144CC">
          <w:rPr>
            <w:rStyle w:val="Hyperlink"/>
          </w:rPr>
          <w:t>http://www.npolicy.org/userfiles/file/Taming-Proliferation%20in%20the%20Middle%20East.pdf</w:t>
        </w:r>
      </w:hyperlink>
      <w:r w:rsidRPr="009144CC">
        <w:t>, th)</w:t>
      </w:r>
    </w:p>
    <w:p w:rsidR="0044123A" w:rsidRPr="0091655B" w:rsidRDefault="0044123A" w:rsidP="0044123A">
      <w:pPr>
        <w:rPr>
          <w:sz w:val="14"/>
          <w:szCs w:val="14"/>
        </w:rPr>
      </w:pPr>
      <w:r w:rsidRPr="00965D31">
        <w:rPr>
          <w:u w:val="single"/>
        </w:rPr>
        <w:t>Faced with Iranian nuclear progress and the limited prospects that international or domestic factors will lead Iran to back off from the pursuit of nuclear weapons, it would be quite appropriate for Middle Eastern countries to consider the security implications were Iran to acquire nuclear weapons. It would not be surprising if some countries were already developing their contingency plans.</w:t>
      </w:r>
      <w:r w:rsidRPr="0091655B">
        <w:rPr>
          <w:sz w:val="14"/>
          <w:szCs w:val="14"/>
        </w:rPr>
        <w:t xml:space="preserve"> </w:t>
      </w:r>
      <w:r w:rsidRPr="009144CC">
        <w:rPr>
          <w:sz w:val="16"/>
          <w:szCs w:val="14"/>
        </w:rPr>
        <w:t>This chapter asks, what are the prospect those plans could include acquisition of nuclear weapons? Saudi Arabia: Proliferation Consistent with the NPT.</w:t>
      </w:r>
    </w:p>
    <w:p w:rsidR="0044123A" w:rsidRDefault="0044123A" w:rsidP="0044123A">
      <w:pPr>
        <w:rPr>
          <w:u w:val="single"/>
        </w:rPr>
      </w:pPr>
      <w:r w:rsidRPr="00BE4A69">
        <w:rPr>
          <w:u w:val="single"/>
        </w:rPr>
        <w:t>Saudi Arabia is the state most likely to proliferate in response to an Iranian nuclear threat. To be sure, such an action could threaten the U.S.-Saudi relationship which has been the foundation of Saudi security.</w:t>
      </w:r>
      <w:r w:rsidRPr="0091655B">
        <w:rPr>
          <w:sz w:val="14"/>
          <w:szCs w:val="14"/>
        </w:rPr>
        <w:t xml:space="preserve"> </w:t>
      </w:r>
      <w:r w:rsidRPr="009144CC">
        <w:rPr>
          <w:sz w:val="16"/>
          <w:szCs w:val="14"/>
        </w:rPr>
        <w:t xml:space="preserve">But the Saudis keenly remember that when they felt threatened by Iran—in the early days of the revolution, when the Iran-Iraq war was starting—the U.S. response to their entreaties was to send to the Gulf F-15 fighters which President Jimmy Carter publicly described as being unarmed. </w:t>
      </w:r>
      <w:r w:rsidRPr="00FD1451">
        <w:rPr>
          <w:u w:val="single"/>
        </w:rPr>
        <w:t>As Richard Russell put it, “It would be imprudent, to say the least, for Riyadh to make the cornerstone of their national-security posture out of an assumption that the United States would come to the kingdom’s defense—under any and all circumstances.”</w:t>
      </w:r>
      <w:r w:rsidRPr="0091655B">
        <w:rPr>
          <w:sz w:val="14"/>
          <w:szCs w:val="14"/>
        </w:rPr>
        <w:t>4</w:t>
      </w:r>
      <w:r>
        <w:rPr>
          <w:sz w:val="14"/>
          <w:szCs w:val="14"/>
        </w:rPr>
        <w:t xml:space="preserve"> </w:t>
      </w:r>
      <w:r w:rsidRPr="00113A0F">
        <w:rPr>
          <w:u w:val="single"/>
        </w:rPr>
        <w:t>A nuclear-armed Iran could well see itself as the natural leader of the region to which all other states should listen closely.</w:t>
      </w:r>
      <w:r w:rsidRPr="0091655B">
        <w:rPr>
          <w:sz w:val="14"/>
          <w:szCs w:val="14"/>
        </w:rPr>
        <w:t xml:space="preserve"> </w:t>
      </w:r>
      <w:r w:rsidRPr="009144CC">
        <w:rPr>
          <w:sz w:val="16"/>
          <w:szCs w:val="14"/>
        </w:rPr>
        <w:t xml:space="preserve">That would fit with the Iranian nationalist self-conception, which sees Iran as a great and ancient civilization in contrast to the parvenu unsophisticates in the Arab minor statelets of the Gulf (that is a toned-down version of comments Iranian nationalists make about their neighbors in the Arab Gulf monarchies). </w:t>
      </w:r>
      <w:r w:rsidRPr="00DC7A53">
        <w:rPr>
          <w:u w:val="single"/>
        </w:rPr>
        <w:t>Saudi Arabia would have excellent reason to worry about Iran projecting itself as the protector of the Saudi Shia community and as a state which should be consulted about how to manage the Mecca pilgrimage and holy sites—all of which would be utterly unacceptable to Riyadh.</w:t>
      </w:r>
      <w:r>
        <w:rPr>
          <w:sz w:val="14"/>
          <w:szCs w:val="14"/>
        </w:rPr>
        <w:t xml:space="preserve"> </w:t>
      </w:r>
      <w:r w:rsidRPr="009144CC">
        <w:rPr>
          <w:sz w:val="16"/>
          <w:szCs w:val="14"/>
        </w:rPr>
        <w:t xml:space="preserve">Saudi Arabia might be unsure how much assistance it could count on from the United States in face of such Iranian indirect intimidation, which might not rise to the level at which Washington would be prepared to risk a crisis with Iran. </w:t>
      </w:r>
      <w:r w:rsidRPr="00DC7A53">
        <w:rPr>
          <w:u w:val="single"/>
        </w:rPr>
        <w:t>Riyadh may therefore deem it necessary to possess a self-defense capability against Iranian intimidation. And Saudi Arabia is in no position to defend itself with conventional means, as is well illustrated by how ineffective the Saudi military remains despite spending billions of dollars each year on the most advanced weaponry and on training by U.S. advisors. So a nuclear option could fit with the Saudi needs.</w:t>
      </w:r>
      <w:r>
        <w:rPr>
          <w:sz w:val="14"/>
          <w:szCs w:val="14"/>
        </w:rPr>
        <w:t xml:space="preserve"> </w:t>
      </w:r>
      <w:r w:rsidRPr="005D4868">
        <w:rPr>
          <w:u w:val="single"/>
        </w:rPr>
        <w:t>An instructive case to consider is the Saudi 1986 acquisition of 50- 60 CSS-2 missiles and 10-15 mobile launchers from China</w:t>
      </w:r>
      <w:r w:rsidRPr="009144CC">
        <w:rPr>
          <w:sz w:val="16"/>
          <w:szCs w:val="14"/>
        </w:rPr>
        <w:t xml:space="preserve">—missiles used by China for its nuclear forces which can carry a warhead of up to 2,500 kg to a range of 700 km.5 While the Saudis and the Chinese both insist that the warheads are conventional, the missiles are a peculiar way to deliver conventional explosives, since they are highly inaccurate (with a circular error of probability of about 1-2 km). </w:t>
      </w:r>
      <w:r w:rsidRPr="005D4868">
        <w:rPr>
          <w:u w:val="single"/>
        </w:rPr>
        <w:t>The Saudis acquired the missiles without detection by the United States, and they since steadily have refused to allow any outside inspections of the missiles—suggesting that the Saudis have both the capability and the willingness to acquire advanced weapons in the face of strong U.S. objections.</w:t>
      </w:r>
      <w:r w:rsidRPr="009144CC">
        <w:rPr>
          <w:sz w:val="16"/>
          <w:szCs w:val="14"/>
        </w:rPr>
        <w:t xml:space="preserve"> The CSS-2s raise an interesting question. </w:t>
      </w:r>
      <w:r w:rsidRPr="00811DF7">
        <w:rPr>
          <w:u w:val="single"/>
        </w:rPr>
        <w:t>There is a widespread impression in West and South Asia that Saudi Arabia provided much of the finance for the Pakistani nuclear program in return for a rumored Pakistani commitment to provide Saudi Arabia nuclear warheads if needed.</w:t>
      </w:r>
      <w:r w:rsidRPr="0091655B">
        <w:rPr>
          <w:sz w:val="14"/>
          <w:szCs w:val="14"/>
        </w:rPr>
        <w:t xml:space="preserve"> </w:t>
      </w:r>
      <w:r w:rsidRPr="009144CC">
        <w:rPr>
          <w:sz w:val="16"/>
          <w:szCs w:val="14"/>
        </w:rPr>
        <w:t xml:space="preserve">Pakistan has been interested in developing nuclear warheads for its missiles. Richard Russell speculates, “The Saudis might be willing to help fund Pakistani research, development, and deployment costs for their nuclear-tipped ballistic missiles in exchange for nuclear warheads.”6 It would be possible to structure such an arrangement without violating Saudi obligations under the NPT. As explained to this writer by a senior Pakistani official well versed in the matter, Pakistan and Saudi Arabia could follow the example set by the United States and Germany during the Cold War with dual-key missiles. America and Germany took the position that Germany was not violating the NPT when the United States stored nuclear warheads under its control in Germany even though the delivery means for those warheads were missiles under German control. So </w:t>
      </w:r>
      <w:r w:rsidRPr="00A55705">
        <w:rPr>
          <w:u w:val="single"/>
        </w:rPr>
        <w:t>Pakistan could store in Saudi Arabia nuclear warheads designed to fit on to Saudi-controlled missiles.</w:t>
      </w:r>
    </w:p>
    <w:p w:rsidR="0044123A" w:rsidRDefault="0044123A" w:rsidP="0008358E"/>
    <w:p w:rsidR="00CF54E0" w:rsidRDefault="00CF54E0" w:rsidP="0008358E"/>
    <w:p w:rsidR="00CF54E0" w:rsidRDefault="00CF54E0" w:rsidP="00CF54E0">
      <w:pPr>
        <w:pStyle w:val="Heading4"/>
      </w:pPr>
      <w:r>
        <w:t>Iran purses nukes leads to domino effect, KSA wants to protect themselves</w:t>
      </w:r>
    </w:p>
    <w:p w:rsidR="00CF54E0" w:rsidRDefault="00CF54E0" w:rsidP="00CF54E0">
      <w:r w:rsidRPr="005C64EC">
        <w:rPr>
          <w:rStyle w:val="Style13ptBold"/>
        </w:rPr>
        <w:t xml:space="preserve">Keck; </w:t>
      </w:r>
      <w:r>
        <w:rPr>
          <w:rStyle w:val="Style13ptBold"/>
        </w:rPr>
        <w:t>20</w:t>
      </w:r>
      <w:r w:rsidRPr="005C64EC">
        <w:rPr>
          <w:rStyle w:val="Style13ptBold"/>
        </w:rPr>
        <w:t>12</w:t>
      </w:r>
      <w:r>
        <w:t>; (Zachary Keck, deputy editor of e-International Relations and an editorial assistant at The Diplomat, "The New Domino Theory: We're Wrong About an Iranian Nuclear Arms Race,", Atlantic, 4-5-2012, https://www.theatlantic.com/international/archive/2012/04/the-new-domino-theory-were-wrong-about-an-iranian-nuclear-arms-race/255489/, djc)</w:t>
      </w:r>
    </w:p>
    <w:p w:rsidR="00CF54E0" w:rsidRDefault="00CF54E0" w:rsidP="00CF54E0">
      <w:r>
        <w:t xml:space="preserve">Even as other issues surrounding Iran's nuclear program are debated, there is a wide-ranging consensus in the West that an Iranian bomb would precipitate a regional nuclear-arms race, if not a global one. Senators Lindsay Graham (R-SC), Robert Casey (D-PA) and Joseph Lieberman (I-CT) said as much in the pages of the Wall Street Journal in March. Similarly, British foreign secretary William Hague worries that </w:t>
      </w:r>
      <w:r w:rsidRPr="005373A4">
        <w:rPr>
          <w:rStyle w:val="StyleUnderline"/>
        </w:rPr>
        <w:t xml:space="preserve">if Iran acquires a nuclear weapon, "the most serious round of nuclear proliferation" to date would commence. And recently in the New York Times, Ari Shavit of Haaretz stated matter-of-factly that "an Iranian bomb </w:t>
      </w:r>
      <w:r w:rsidRPr="005373A4">
        <w:rPr>
          <w:rStyle w:val="Emphasis"/>
        </w:rPr>
        <w:t>will bring about universal nuclear proliferation</w:t>
      </w:r>
      <w:r w:rsidRPr="005373A4">
        <w:rPr>
          <w:rStyle w:val="StyleUnderline"/>
        </w:rPr>
        <w:t>."</w:t>
      </w:r>
      <w:r>
        <w:t xml:space="preserve"> Fortunately for mankind's sake, there is no evidence to support these apocalyptic prophecies. Although some precautionary actions might be prudent, neither history nor contemporary circumstances indicate that an Iranian atomic weapon would be a nuclear catalyst. Historical Precedents To begin with, fears of an impending nuclear tipping point have been a regular feature of the nuclear age. The CIA is a case in point. Whereas in 1957 the agency predicted ten countries could go nuclear within a decade, by 1975 it concluded that "logically" nuclear proliferation would only subside when "all political actors, state and non-state, are equipped with nuclear armaments." A quarter century and one nuclear power later (both South Africa and Pakistan acquired a nuclear-weapons capability during this time, but South Africa dismantled all its nuclear weapons by 1991), </w:t>
      </w:r>
      <w:r w:rsidRPr="005373A4">
        <w:rPr>
          <w:rStyle w:val="StyleUnderline"/>
        </w:rPr>
        <w:t xml:space="preserve">CIA director George Tenet announced in 2003 that we had entered "a new world of proliferation" and warned "the 'domino theory' of the twenty-first century may well be nuclear." </w:t>
      </w:r>
      <w:r>
        <w:t xml:space="preserve">The 1960s were equally remarkable. As a presidential candidate in 1960, for example, John F. Kennedy foresaw "ten, fifteen, or twenty nations" acquiring a nuclear capability by the 1964 election. The following year, the Kennedy administration was so certain a Chinese nuclear test would trigger a global wave of nuclear proliferation that it considered simply giving Beijing's neighbors "defensive nuclear weapons." Although not a single additional nuclear power emerged by 1963, President Kennedy remained "haunted by the feeling" that there would be fifteen or twenty of them by 1975 and possibly twenty-five by the end of that decade. And yet nearly half a century after the Cuban missile crisis there are only nine nuclear-weapon states, five more than when Kennedy was elected and two of which already had advanced nuclear weapon programs during his presidency. During the same time interval, four states have voluntarily given up their nuclear arsenals and an estimated forty nations have not built them despite possessing the technical capability to do so. </w:t>
      </w:r>
      <w:r w:rsidRPr="005373A4">
        <w:rPr>
          <w:rStyle w:val="StyleUnderline"/>
        </w:rPr>
        <w:t xml:space="preserve">The Future of Proliferation Still, just because nuclear forbearance has been the norm thus far doesn't necessarily mean this will continue into the future. </w:t>
      </w:r>
      <w:r>
        <w:t xml:space="preserve">In fact, according to Shavit, </w:t>
      </w:r>
      <w:r w:rsidRPr="005373A4">
        <w:rPr>
          <w:rStyle w:val="StyleUnderline"/>
        </w:rPr>
        <w:t xml:space="preserve">an Iranian bomb would "force Saudi Arabia, Turkey and Egypt to acquire their own." </w:t>
      </w:r>
      <w:r>
        <w:t xml:space="preserve">Similarly, </w:t>
      </w:r>
      <w:r w:rsidRPr="005373A4">
        <w:rPr>
          <w:rStyle w:val="StyleUnderline"/>
        </w:rPr>
        <w:t>President Barack Obama is "almost certain" that if Iran gets nuclear weapons, its neighbors will be "compelled" to do the same</w:t>
      </w:r>
      <w:r>
        <w:t xml:space="preserve">. Once again, there's not much evidence to support these assertions. </w:t>
      </w:r>
      <w:r w:rsidRPr="005373A4">
        <w:rPr>
          <w:rStyle w:val="StyleUnderline"/>
        </w:rPr>
        <w:t>Although a few countries have built nuclear weapons because a rival acquired them, these are the exceptions to the general rule.</w:t>
      </w:r>
      <w:r>
        <w:t xml:space="preserve"> Of the quantitative studies done on reactive proliferation, none have found a </w:t>
      </w:r>
      <w:r w:rsidRPr="005373A4">
        <w:rPr>
          <w:rStyle w:val="Emphasis"/>
        </w:rPr>
        <w:t>nuclear-armed rival makes a state more likely to even initiate a nuclear-weapons program,</w:t>
      </w:r>
      <w:r>
        <w:t xml:space="preserve"> much less succeed. Furthermore, as the political scientist Jacques Hymans documents in a forthcoming book, despite the diffusion of technology, nuclear aspirants have become increasingly inefficient and unsuccessful over time. It's therefore not surprising that in-depth case studies of Turkey's, Egypt's and Saudi Arabia's nuclear prospects have found no cause for concern. Turkey is the most capable of building nuclear weapons but already has a nuclear deterrent in the form of an estimated ninety nuclear warheads hosted on its territory for the United States. This is far more than what it is capable of producing indigenously. Additionally, it's hard to square Turkey's supposed nuclear ambitions with the recent removal of its entire stockpile of highly enriched uranium. Egypt is far less capable of building a bomb than Turkey. Indeed, it already had a dysfunctional nuclear program during the 1960s that was abandoned despite Israel, its archenemy at the time, acquiring a nuclear capability. Even before the onset of the Arab Spring, proliferation analyst Jim Walsh argued it was "not likely that Egypt will seek, let alone acquire, nuclear weapons." In the aftermath of Mubarak's overthrow, any government in Cairo will be preoccupied with improving the lot of its people, lest it too wind up on trial. Achieving economic growth will require sustained access to foreign capital, markets and financial assistance, none of which would be forthcoming if Cairo initiated a nuclear-weapons program. </w:t>
      </w:r>
      <w:r w:rsidRPr="005373A4">
        <w:rPr>
          <w:rStyle w:val="StyleUnderline"/>
        </w:rPr>
        <w:t>Given its long-standing rivalry with Tehran, Saudi Arabia is certainly the most alarmed by the prospect of a nuclear-armed Iran</w:t>
      </w:r>
      <w:r>
        <w:t xml:space="preserve">. Moreover, </w:t>
      </w:r>
      <w:r w:rsidRPr="005373A4">
        <w:rPr>
          <w:rStyle w:val="Emphasis"/>
        </w:rPr>
        <w:t>Saudi Prince</w:t>
      </w:r>
      <w:r>
        <w:t xml:space="preserve"> Turki al-Faisal, former head of intelligence and ambassador to the United States and the United Kingdom, </w:t>
      </w:r>
      <w:r w:rsidRPr="005373A4">
        <w:rPr>
          <w:rStyle w:val="Emphasis"/>
        </w:rPr>
        <w:t>has repeatedly warned that if Iran is allowed to get nuclear weapons, the kingdom may well do the same</w:t>
      </w:r>
      <w:r>
        <w:t xml:space="preserve">. Of course, this might be what a nation would say if it wanted Washington to "cut off the head of the snake" in Tehran. In fact, as Nuclear Threat Initiative concludes, "no convincing evidence exists . . . that Saudi Arabia is attempting to develop, or has the motivation to develop, a nuclear weapons program." Similarly, in his comprehensive study that included fieldwork inside the kingdom, Ibrahim Al-Marashi found "little evidence . . . that Saudi Arabia would seek to engage directly in a regional nuclear arms race." </w:t>
      </w:r>
      <w:r w:rsidRPr="005373A4">
        <w:rPr>
          <w:rStyle w:val="StyleUnderline"/>
        </w:rPr>
        <w:t>If Saudi Arabia did pursue nuclear weapons</w:t>
      </w:r>
      <w:r>
        <w:t xml:space="preserve">, however, it would be almost certain to fail. Even those most concerned about a Saudi bomb don't claim it can build one itself. Rather, </w:t>
      </w:r>
      <w:r w:rsidRPr="005373A4">
        <w:rPr>
          <w:rStyle w:val="StyleUnderline"/>
        </w:rPr>
        <w:t>they</w:t>
      </w:r>
      <w:r>
        <w:t xml:space="preserve"> contend Riyadh </w:t>
      </w:r>
      <w:r w:rsidRPr="005373A4">
        <w:rPr>
          <w:rStyle w:val="StyleUnderline"/>
        </w:rPr>
        <w:t>will buy a ready-made nuclear deterrent from Pakistan</w:t>
      </w:r>
      <w:r>
        <w:t>. Pakistan's willingness to take this unprecedented action is based on pure speculation, past Saudi aid to Pakistan and a host of unsubstantiated claims, most notably those made by Mohammed al-Khilewi, a Saudi diplomat at the UN who defected in 1994. In seeking to gain asylum into the United States, al-Khilewi told U.S. authorities that in exchange for financial aid, Pakistan had agreed to provide Riyadh with a nuclear deterrent should the need ever arise. Besides al-Khilewi's obvious motives for fabricating this story, it's doubtful Islamabad would uphold its end of the alleged bargain. After all, in the wake of 9/11 Washington gave Islamabad $22 billion to fight terrorism and later found Osama bin Laden living amongst Pakistan's military cadets. Furthermore, Pakistani leaders are exceedingly paranoid their nuclear arsenal would not withstand an Indian or U.S. first strike. It's therefore difficult to imagine them willingly parting with any nuclear warheads. Even if Islamabad did have some to spare, Riyadh would be an unlikely recipient. Given the world's dependence on Saudi crude, Pakistan would be the target of exceptionally harsh and unrelenting international condemnation, including from its "all-weather friend" China, which has recently been getting 20 percent of its oil supplies from Riyadh. Iran would also be outraged and almost certain to respond by aligning itself squarely with India. Pakistani leaders have gone to great lengths to avoid this outcome, and they wouldn't suddenly invite it just to keep a promise their predecessors might have made. If Iran does acquire nuclear weapons, there's no reason to think a regional nuclear-arms race would follow. Washington and its allies have avoided this outcome in the past, and nothing suggests this time would be different.</w:t>
      </w:r>
    </w:p>
    <w:p w:rsidR="00CF54E0" w:rsidRDefault="00CF54E0" w:rsidP="0008358E"/>
    <w:p w:rsidR="007102D1" w:rsidRDefault="007102D1" w:rsidP="0008358E"/>
    <w:p w:rsidR="007102D1" w:rsidRDefault="007102D1" w:rsidP="007102D1">
      <w:pPr>
        <w:pStyle w:val="Heading4"/>
      </w:pPr>
      <w:r>
        <w:t>If Iran proliferates, Saudi proliferates even though it will harm relations with the US.</w:t>
      </w:r>
    </w:p>
    <w:p w:rsidR="007102D1" w:rsidRDefault="007102D1" w:rsidP="007102D1">
      <w:r w:rsidRPr="00F54DCC">
        <w:rPr>
          <w:b/>
          <w:bCs/>
        </w:rPr>
        <w:t>Lippman</w:t>
      </w:r>
      <w:r>
        <w:t xml:space="preserve"> 20</w:t>
      </w:r>
      <w:r w:rsidRPr="00F54DCC">
        <w:rPr>
          <w:b/>
          <w:bCs/>
        </w:rPr>
        <w:t>18</w:t>
      </w:r>
      <w:r>
        <w:t xml:space="preserve"> (Thomas W. Lippman is a formal journalist and author of “</w:t>
      </w:r>
      <w:r w:rsidRPr="004E2263">
        <w:rPr>
          <w:i/>
          <w:iCs/>
        </w:rPr>
        <w:t>Saudi Arabia on the Edge: The Uncertain Future of an American Ally</w:t>
      </w:r>
      <w:r>
        <w:rPr>
          <w:i/>
          <w:iCs/>
        </w:rPr>
        <w:t>”</w:t>
      </w:r>
      <w:r>
        <w:t xml:space="preserve">, “Does Saudi Arabia Intend to Develop a Nuclear Weapons Capability?”, Carnegie Middle East Center, March 08, 2018, </w:t>
      </w:r>
      <w:hyperlink r:id="rId196" w:history="1">
        <w:r w:rsidRPr="004E2263">
          <w:rPr>
            <w:color w:val="0000FF"/>
            <w:u w:val="single"/>
          </w:rPr>
          <w:t>https://carnegie-mec.org/diwan/75723</w:t>
        </w:r>
      </w:hyperlink>
      <w:r>
        <w:t xml:space="preserve">, Ashmit)                                                                                                                                                                                                      </w:t>
      </w:r>
      <w:r w:rsidRPr="00F83457">
        <w:rPr>
          <w:sz w:val="16"/>
        </w:rPr>
        <w:t xml:space="preserve">Moreover, the Saudis know that they have few friends in the U.S. Congress. Any sign that the kingdom was moving toward nuclear weapons would end U.S. arms sales and terminate the strategic relationship that has long ensured the kingdom’s security. </w:t>
      </w:r>
      <w:r w:rsidRPr="006E5043">
        <w:rPr>
          <w:b/>
          <w:bCs/>
          <w:u w:val="single"/>
        </w:rPr>
        <w:t xml:space="preserve">The focus of Saudi nuclear intentions is Iran. It is not just a threat to the Saudis, but also an insult to the kingdom locally, that Iran may get nuclear power, while Saudi </w:t>
      </w:r>
      <w:r w:rsidRPr="00F83457">
        <w:rPr>
          <w:sz w:val="16"/>
        </w:rPr>
        <w:t xml:space="preserve">Arabia </w:t>
      </w:r>
      <w:r w:rsidRPr="006E5043">
        <w:rPr>
          <w:b/>
          <w:bCs/>
          <w:u w:val="single"/>
        </w:rPr>
        <w:t>does not.</w:t>
      </w:r>
      <w:r w:rsidRPr="00F83457">
        <w:rPr>
          <w:sz w:val="16"/>
        </w:rPr>
        <w:t xml:space="preserve"> I think that </w:t>
      </w:r>
      <w:r w:rsidRPr="006E5043">
        <w:rPr>
          <w:b/>
          <w:bCs/>
          <w:u w:val="single"/>
        </w:rPr>
        <w:t xml:space="preserve">Saudi </w:t>
      </w:r>
      <w:r w:rsidRPr="00F83457">
        <w:rPr>
          <w:sz w:val="16"/>
        </w:rPr>
        <w:t xml:space="preserve">Arabia </w:t>
      </w:r>
      <w:r w:rsidRPr="006E5043">
        <w:rPr>
          <w:b/>
          <w:bCs/>
          <w:u w:val="single"/>
        </w:rPr>
        <w:t xml:space="preserve">sincerely welcomed the nuclear agreement with Iran when it was signed. The agreement’s problem was that it ignored Iran’s expansion throughout the Middle East, </w:t>
      </w:r>
      <w:r w:rsidRPr="00F83457">
        <w:rPr>
          <w:sz w:val="16"/>
        </w:rPr>
        <w:t xml:space="preserve">which Trump has promised to address. But the </w:t>
      </w:r>
      <w:r w:rsidRPr="006E5043">
        <w:rPr>
          <w:b/>
          <w:bCs/>
          <w:u w:val="single"/>
        </w:rPr>
        <w:t>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w:t>
      </w:r>
      <w:r w:rsidRPr="00F83457">
        <w:rPr>
          <w:sz w:val="16"/>
        </w:rPr>
        <w:t xml:space="preserve"> which includes the United Arab Emirates and Egypt, even if they don’t have nuclear weapons. It is not clear whether there is cooperation between them similar to the alleged cooperation between Saudi Arabia and Pakistan. As long as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renewed or it collapses due to President Donald Trump’s policies. Certainly, such a collapse will not be in Saudi Arabia’s favor, even if the Saudi media would appear to welcome it.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Saudi Arabia will not likely use civilian nuclear technology as a cover to pursue a nuclear weapons program unless Iran moves toward doing so. </w:t>
      </w:r>
      <w:r w:rsidRPr="00F83457">
        <w:rPr>
          <w:b/>
          <w:bCs/>
          <w:u w:val="single"/>
        </w:rPr>
        <w:t>Saudi Arabia seeks to develop nuclear technology</w:t>
      </w:r>
      <w:r w:rsidRPr="00F83457">
        <w:rPr>
          <w:sz w:val="16"/>
        </w:rPr>
        <w:t xml:space="preserve"> to meet growing energy demand, as well as </w:t>
      </w:r>
      <w:r w:rsidRPr="00F83457">
        <w:rPr>
          <w:b/>
          <w:bCs/>
          <w:u w:val="single"/>
        </w:rPr>
        <w:t>to demonstrate to Iran that Tehran does not have a monopoly on nuclear technology in the Gulf</w:t>
      </w:r>
      <w:r w:rsidRPr="00F83457">
        <w:rPr>
          <w:sz w:val="16"/>
        </w:rPr>
        <w:t xml:space="preserve"> region. Any U.S. approval for Saudi Arabia to develop nuclear power will carry significant restrictions on the use of U.S. technology to preclude Saudi Arabia from developing a nuclear weapon. </w:t>
      </w:r>
      <w:r w:rsidRPr="00F83457">
        <w:rPr>
          <w:b/>
          <w:bCs/>
          <w:u w:val="single"/>
        </w:rPr>
        <w:t>Saudi leaders undoubtedly understand that the kingdom’s relationship with the U</w:t>
      </w:r>
      <w:r w:rsidRPr="00F83457">
        <w:rPr>
          <w:sz w:val="16"/>
        </w:rPr>
        <w:t xml:space="preserve">nited </w:t>
      </w:r>
      <w:r w:rsidRPr="00F83457">
        <w:rPr>
          <w:b/>
          <w:bCs/>
          <w:u w:val="single"/>
        </w:rPr>
        <w:t>S</w:t>
      </w:r>
      <w:r w:rsidRPr="00F83457">
        <w:rPr>
          <w:sz w:val="16"/>
        </w:rPr>
        <w:t xml:space="preserve">tates </w:t>
      </w:r>
      <w:r w:rsidRPr="00F83457">
        <w:rPr>
          <w:b/>
          <w:bCs/>
          <w:u w:val="single"/>
        </w:rPr>
        <w:t>would be harmed</w:t>
      </w:r>
      <w:r w:rsidRPr="00F83457">
        <w:rPr>
          <w:sz w:val="16"/>
        </w:rPr>
        <w:t xml:space="preserve"> irreparably </w:t>
      </w:r>
      <w:r w:rsidRPr="00F83457">
        <w:rPr>
          <w:b/>
          <w:bCs/>
          <w:u w:val="single"/>
        </w:rPr>
        <w:t>if Saudi Arabia were to violate those restrictions. Still, the acquisition of civilian nuclear technology adequately serves the kingdom’s purpose of signaling to Iran that any moves by the Islamic Republic to develop a nuclear weapon can be easily countered by Saudi</w:t>
      </w:r>
      <w:r w:rsidRPr="00F83457">
        <w:rPr>
          <w:sz w:val="16"/>
        </w:rPr>
        <w:t xml:space="preserve"> Arabia. </w:t>
      </w:r>
    </w:p>
    <w:p w:rsidR="007102D1" w:rsidRDefault="007102D1" w:rsidP="0008358E"/>
    <w:p w:rsidR="001E1503" w:rsidRDefault="001E1503" w:rsidP="001E1503">
      <w:pPr>
        <w:pStyle w:val="Heading3"/>
      </w:pPr>
      <w:r>
        <w:t>Waltz Wrong</w:t>
      </w:r>
    </w:p>
    <w:p w:rsidR="001E1503" w:rsidRPr="002058A5" w:rsidRDefault="001E1503" w:rsidP="001E1503">
      <w:pPr>
        <w:pStyle w:val="Heading4"/>
      </w:pPr>
      <w:r>
        <w:t>Waltz is wrong, he didn’t take into account conventional conflict</w:t>
      </w:r>
    </w:p>
    <w:p w:rsidR="001E1503" w:rsidRPr="007426C3" w:rsidRDefault="001E1503" w:rsidP="001E1503">
      <w:pPr>
        <w:rPr>
          <w:rStyle w:val="Style13ptBold"/>
          <w:b w:val="0"/>
          <w:bCs w:val="0"/>
          <w:sz w:val="22"/>
        </w:rPr>
      </w:pPr>
      <w:r>
        <w:rPr>
          <w:rStyle w:val="Style13ptBold"/>
        </w:rPr>
        <w:t xml:space="preserve">Warren 2013 </w:t>
      </w:r>
      <w:r>
        <w:rPr>
          <w:rStyle w:val="Style13ptBold"/>
          <w:b w:val="0"/>
          <w:bCs w:val="0"/>
          <w:sz w:val="22"/>
        </w:rPr>
        <w:t>(Roslyn Warren, Ms. Warren is an M.A. candidate in Georgetown University’s Security Studies Program, "Miscalculating Nuclear Deterrence in the Middle East: Why Kenneth Waltz Gets It Wrong", Georgetown Security Studies Review, 12-19-2013, http://georgetownsecuritystudiesreview.org/2013/12/19/miscalculating-nuclear-deterrence-in-the-middle-east-why-kenneth-waltz-gets-it-wrong/, N.R)</w:t>
      </w:r>
    </w:p>
    <w:p w:rsidR="001E1503" w:rsidRDefault="001E1503" w:rsidP="001E1503">
      <w:pPr>
        <w:rPr>
          <w:u w:val="single"/>
        </w:rPr>
      </w:pPr>
      <w:r w:rsidRPr="007426C3">
        <w:rPr>
          <w:u w:val="single"/>
        </w:rPr>
        <w:t>In his Foreign Affairs article, “Why Iran Should Get the Bomb,” Kenneth Waltz suggests that a nuclear-armed Iran is nothing to fear. Indeed, he goes so far as to claim that Iran’s membership in the nuclear club will actually increase stability in the Middle East</w:t>
      </w:r>
      <w:r>
        <w:t xml:space="preserve">. </w:t>
      </w:r>
      <w:r w:rsidRPr="007426C3">
        <w:rPr>
          <w:u w:val="single"/>
        </w:rPr>
        <w:t xml:space="preserve">However, Waltz misses an essential point: </w:t>
      </w:r>
      <w:r w:rsidRPr="007426C3">
        <w:rPr>
          <w:b/>
          <w:bCs/>
          <w:u w:val="single"/>
        </w:rPr>
        <w:t>nuclear deterrence does not rule out the potential for conventional escalation</w:t>
      </w:r>
      <w:r w:rsidRPr="007426C3">
        <w:rPr>
          <w:u w:val="single"/>
        </w:rPr>
        <w:t xml:space="preserve">, which can destabilize regions in unpredictable and potentially catastrophic ways. </w:t>
      </w:r>
      <w:r w:rsidRPr="007517BC">
        <w:rPr>
          <w:u w:val="single"/>
        </w:rPr>
        <w:t xml:space="preserve">When it comes to nuclear-armed adversaries, the outbreak of “full-scale war”[1] cannot be the only definition of instability. </w:t>
      </w:r>
      <w:r>
        <w:t xml:space="preserve">Tense relations between nuclear-armed foes, be they offensive posturing or limited conventional conflict, create opportunities for miscalculation and escalation to the nuclear level. </w:t>
      </w:r>
      <w:r w:rsidRPr="007517BC">
        <w:rPr>
          <w:u w:val="single"/>
        </w:rPr>
        <w:t>A closer examination of relations between India and Pakistan reveals that nuclear weapons embolden revisionist nuclear states – i.e., states dissatisfied with the existing regional balance of power – and raises the propensity for and incidence of conventional conflict.</w:t>
      </w:r>
      <w:r>
        <w:t xml:space="preserve"> </w:t>
      </w:r>
      <w:r w:rsidRPr="007517BC">
        <w:rPr>
          <w:u w:val="single"/>
        </w:rPr>
        <w:t>Taking Pakistan as a model, a weaponized Iran, believing it has a significant deterrent capability, will, at a minimum, increasingly antagonize Israel without fear of nuclear reprisal</w:t>
      </w:r>
      <w:r>
        <w:t>. Another, more frightening, side effect of Iranian weaponization runs contrary to Waltz’s deterrence model</w:t>
      </w:r>
      <w:r w:rsidRPr="007517BC">
        <w:rPr>
          <w:u w:val="single"/>
        </w:rPr>
        <w:t>: Both Israel and Iran could each believe a preemptive strike lay in its favor. For these reasons, Waltz’s assertion that a nuclear Iran will increase stability in the Middle East is wrong. Waltzian neorealists claim that states are rational actors seeking, above all, security within an anarchical international system</w:t>
      </w:r>
      <w:r>
        <w:t xml:space="preserve">. States maximize their own security by attempting to balance their power against the status quo power; i.e., </w:t>
      </w:r>
      <w:r w:rsidRPr="007517BC">
        <w:rPr>
          <w:u w:val="single"/>
        </w:rPr>
        <w:t>a state content with the existing, regional balance of power. Security imbalances spur instability. For Waltz, such is currently the case in the Middle East. Because of Israel’s nuclear dominance, it can project undeterred hostility towards its neighbors.[2] The defensive realist remedy for this type of instability is nuclear balance. Waltz suggests that, “By reducing imbalances in military power, new nuclear states generally produce more regional and international stability, not less.</w:t>
      </w:r>
      <w:r>
        <w:t xml:space="preserve">”[3] Given that all states are rational actors seeking to maximize their relative security, </w:t>
      </w:r>
      <w:r w:rsidRPr="007517BC">
        <w:rPr>
          <w:u w:val="single"/>
        </w:rPr>
        <w:t>Waltz argues that fear of nuclear reprisal vis-à-vis a second-strike capability acts as a sufficient deterrent between two nuclear-armed adversaries.[</w:t>
      </w:r>
      <w:r>
        <w:t>4] Hence</w:t>
      </w:r>
      <w:r w:rsidRPr="002058A5">
        <w:rPr>
          <w:u w:val="single"/>
        </w:rPr>
        <w:t>, if Iran developed nuclear weapons, relations between the two most powerful actors in the Middle East would become more stable. In contrast, many nuclear proliferation experts use the stability-instability paradox to explain how regions with rival nuclear powers become increasingly unstable. The stability-instability paradox posits that two nuclear-armed, adversarial states, believing that neither will initiate a nuclear strike, can and will increasingly engage in offensive posturing and limited conflict with one another.[5] The newly-weaponized, revisionist state – for example, Pakistan or potentially Iran – feels emboldened, and more freely resorts to adventurism in the form of enhanced offensive posturing, increasing low-level conflict, and perhaps stronger support for terrorists</w:t>
      </w:r>
      <w:r>
        <w:t xml:space="preserve">. On the other hand, the status quo state – India or Israel in these cases – perceives its freedom of action constrained by its adversary’s new status.[6] </w:t>
      </w:r>
      <w:r w:rsidRPr="002058A5">
        <w:rPr>
          <w:u w:val="single"/>
        </w:rPr>
        <w:t>Instability at the conventional level in the form of more pronounced aggressive posturing and/or limited conflict heightens tensions between major regional powers, and leaves the door open for escalation and miscalculation at the nuclear level</w:t>
      </w:r>
      <w:r>
        <w:t xml:space="preserve">. </w:t>
      </w:r>
      <w:r w:rsidRPr="002058A5">
        <w:rPr>
          <w:u w:val="single"/>
        </w:rPr>
        <w:t>For Waltz, India and Pakistan prove his point: These two nuclear-armed adversaries have not launched a nuclear war against one another because they fear a reciprocal strike, thereby balancing each other and stabilizing their relations. However, Waltz’s analysis only explains why India and Pakistan have not yet launched a calculated nuclear attack against one another. He fails to consider how tensions across the conflict spectrum have increased since India and Pakistan both weaponized</w:t>
      </w:r>
      <w:r>
        <w:t>, which could inadvertently escalate to the nuclear level. Flashpoints between India and Pakistan highlight the stability-instability paradox clearly. S. Paul Kapur reveals how Pakistan’s weaponization has “encouraged aggressive Pakistani behavior,” whereby it can challenge India “without fearing catastrophic Indian retaliation.”[7] In the Kashmir crisis, Pakistan supported a violent insurgency in Kashmir and the Indian state of Jammu. While the extent to which Pakistan involved itself in the initial fighting remains unclear, Pakistani forces did engage in their “largest-ever peacetime military exercise” and announced a strategic shift to a “policy of offensive defense” in relations with India.[8] Former Pakistani Prime Minister Benazir Bhutto acknowledged, “Nuclear weapons ‘came out’ as an important tool in that struggle,” allowing Pakistan to “provide extensive support for ‘a low-scale insurgency’…while insulat[ing it] from a full-scale Indian response.”[9] Similarly, in the Kargil crisis, the Pakistani military “marshaled a substantial body of forces” and crossed the Line of Control (the military border between the Indian and Pakistani-controlled parts of the disputed region), resulting in Indian air and ground mobilization and significant casualties on both sides.[10] Sumit Ganguly explains, “Absent nuclear weapons, Pakistan would not have undertaken the…misadventure.”[11</w:t>
      </w:r>
      <w:r w:rsidRPr="002058A5">
        <w:rPr>
          <w:u w:val="single"/>
        </w:rPr>
        <w:t>] Relations between India and Pakistan reveal that weaponization emboldens revisionist nuclear states and raises the propensity for conventional conflict. While exhibiting nuclear restraint in both of these situations, India has made “aggressive changes” to its “conventional military posture.”[12] India’s new Cold Start doctrine, for example, “enable[s] India to rapidly launch a large-scale attack against Pakistan.</w:t>
      </w:r>
      <w:r>
        <w:t xml:space="preserve">”[13] Responding to this, the director-general of Pakistan’s military intelligence agency, Inter-Services Intelligence (ISI), illustrates how conventional instability can escalate to the nuclear level: Cold Start “is destabilizing; it is meant to circumvent nuclear deterrence […]. If it becomes too threatening we [Pakistan] will have to rely on our nuclear capability.”[14] While the line at which Pakistan would employ nuclear weapons remains unclear, this statement suggests that Pakistan’s strategic calculations in responding to conventional conflicts with India now include a nuclear contingency plan. Equally disconcerting, Indian officials believe they can “calibrate” their actions relative to Pakistan’s tolerance, “stopping short of Pakistan’s strategic nuclear thresholds.”[15] Erroneously appraising another country’s red lines could have catastrophic effects, leading to unintended drastic escalation.[16] </w:t>
      </w:r>
      <w:r w:rsidRPr="002058A5">
        <w:rPr>
          <w:u w:val="single"/>
        </w:rPr>
        <w:t xml:space="preserve">The India-Pakistan relationship displays how the stability-instability paradox subjects the region to escalation and miscalculation on a nuclear scale. </w:t>
      </w:r>
      <w:r w:rsidRPr="002058A5">
        <w:rPr>
          <w:b/>
          <w:bCs/>
          <w:u w:val="single"/>
        </w:rPr>
        <w:t>The stability-instability paradox also holds true for the Israel-Iran case</w:t>
      </w:r>
      <w:r w:rsidRPr="002058A5">
        <w:rPr>
          <w:u w:val="single"/>
        </w:rPr>
        <w:t>.</w:t>
      </w:r>
      <w:r>
        <w:t xml:space="preserve"> Colin Kahl, Melissa Dalton, and Matthew Irvine point out that a nuclear-armed Iran could stir regional conflict, producing high-stakes miscalculations with “some inherent risk of inadvertent escalation to nuclear war.”[17</w:t>
      </w:r>
      <w:r w:rsidRPr="002058A5">
        <w:rPr>
          <w:u w:val="single"/>
        </w:rPr>
        <w:t>] A Middle East where “conflict below the nuclear threshold seem[s] ‘safe’” will likely “encourage Iranian adventurism, reduce Israeli freedom of action, and increase aggressive actions by Iranian proxies.”[18] Geographic proximity and mutual distrust could lead “Israel and Iran [to] adopt ‘launch-on-warning’” doctrines for their nuclear arsenals, increasing the chances that “false warnings of an impending attack by one side” could unravel into an “accidental nuclear war.”[</w:t>
      </w:r>
      <w:r>
        <w:t xml:space="preserve">19] </w:t>
      </w:r>
      <w:r w:rsidRPr="002058A5">
        <w:rPr>
          <w:u w:val="single"/>
        </w:rPr>
        <w:t>When it comes to a weaponized Iran, Waltz’s contention fails to follow its own rational deterrence logic. In this scenario, it is not fear of a second strike that deters Israel and Iran, but vulnerability to a first strike that could lead one side or the other to initiate a nuclear attack</w:t>
      </w:r>
      <w:r>
        <w:t xml:space="preserve">. Kahl notes, “Reciprocal fears of surprise attack could produce incentives for either side to launch a deliberate pre-emptive attack.”[20] </w:t>
      </w:r>
      <w:r w:rsidRPr="002058A5">
        <w:rPr>
          <w:u w:val="single"/>
        </w:rPr>
        <w:t>Israel, with its nuclear superiority, fearing a nuclear-armed Iran, could seek to annihilate Iran’s small arsenal by initiating a first strike.</w:t>
      </w:r>
      <w:r>
        <w:t xml:space="preserve"> </w:t>
      </w:r>
      <w:r w:rsidRPr="002058A5">
        <w:rPr>
          <w:u w:val="single"/>
        </w:rPr>
        <w:t>Even if Iran only feared an Israeli conventional attack, Iran’s nascent nuclear arsenal, extremely vulnerable to an Israeli strike, could generate an Iranian “use them or lose them” sentiment, where Iran could also calculate that a first strike lay in its favor</w:t>
      </w:r>
      <w:r>
        <w:t xml:space="preserve">.[21] </w:t>
      </w:r>
      <w:r w:rsidRPr="002058A5">
        <w:rPr>
          <w:u w:val="single"/>
        </w:rPr>
        <w:t>This would leave two nuclear-armed adversaries without diplomatic relations living in close proximity to one another, both feeling vulnerable and potentially believing a first strike could work to its advantage</w:t>
      </w:r>
      <w:r>
        <w:t xml:space="preserve">.[22] </w:t>
      </w:r>
      <w:r w:rsidRPr="002058A5">
        <w:rPr>
          <w:u w:val="single"/>
        </w:rPr>
        <w:t>In the Middle East, even the prospect of a weaponized Iran heightens the potential for conflict to escalate to nuclear levels.</w:t>
      </w:r>
      <w:r>
        <w:t xml:space="preserve"> While no one can know with certainty what the regional security environment will look like if Iran joins the nuclear club, one thing is certain: nuclear weapons sustain the possibility of nuclear war. </w:t>
      </w:r>
      <w:r w:rsidRPr="002058A5">
        <w:rPr>
          <w:u w:val="single"/>
        </w:rPr>
        <w:t>The Waltzian deterrence model may hold true in a Cold War retrospective, but unintended accidents and escalation are still possible. When adversarial states both possess a nuclear second-strike capability, relative security gains cannot be achieved at the nuclear level. Waltz concedes that because states seek to maximize their relative security, nuclear states may choose to develop a massive conventional weapons arsenal as well.</w:t>
      </w:r>
      <w:r>
        <w:t xml:space="preserve"> In this way, even Waltz acknowledges the paradoxical nature of nuclear weapons, admitting heightened aggression and limited war is possible even when both states are nuclear-armed.[23] As demonstrated by the nuclear standoff between India and Pakistan, </w:t>
      </w:r>
      <w:r w:rsidRPr="002058A5">
        <w:rPr>
          <w:rStyle w:val="Emphasis"/>
        </w:rPr>
        <w:t>nuclear weapons generate increasingly aggressive behavior, creating greater opportunities for conflict, not fewer.</w:t>
      </w:r>
      <w:r>
        <w:t xml:space="preserve"> </w:t>
      </w:r>
      <w:r w:rsidRPr="002058A5">
        <w:rPr>
          <w:u w:val="single"/>
        </w:rPr>
        <w:t>A likely scenario between Israel and a nuclear Iran involves increased low-intensity conflict where low-level skirmishes could lead to unintended escalation or accidental nuclear detonation. At worst, nuclear-armed foes could decide that a first strike is worth the risk.</w:t>
      </w:r>
    </w:p>
    <w:p w:rsidR="001E1503" w:rsidRPr="001E1503" w:rsidRDefault="001E1503" w:rsidP="001E1503"/>
    <w:p w:rsidR="0008358E" w:rsidRDefault="0008358E" w:rsidP="0008358E">
      <w:pPr>
        <w:pStyle w:val="Heading2"/>
      </w:pPr>
    </w:p>
    <w:p w:rsidR="00A95652" w:rsidRDefault="0008358E" w:rsidP="0008358E">
      <w:pPr>
        <w:pStyle w:val="Heading1"/>
      </w:pPr>
      <w:r>
        <w:t>Japan</w:t>
      </w:r>
    </w:p>
    <w:p w:rsidR="00655FC5" w:rsidRDefault="00C119EF" w:rsidP="0008358E">
      <w:pPr>
        <w:pStyle w:val="Heading2"/>
      </w:pPr>
      <w:r>
        <w:t>Top Level</w:t>
      </w:r>
    </w:p>
    <w:p w:rsidR="002D7C51" w:rsidRDefault="002D7C51" w:rsidP="002D7C51">
      <w:pPr>
        <w:pStyle w:val="Heading3"/>
      </w:pPr>
      <w:r>
        <w:t>Will Prolif</w:t>
      </w:r>
    </w:p>
    <w:p w:rsidR="002D7C51" w:rsidRDefault="002D7C51" w:rsidP="002D7C51">
      <w:pPr>
        <w:pStyle w:val="Heading4"/>
      </w:pPr>
      <w:r>
        <w:t xml:space="preserve">Japan is on the brink now, could nuclearize if they sense US support waning </w:t>
      </w:r>
    </w:p>
    <w:p w:rsidR="002D7C51" w:rsidRPr="00F40AE0" w:rsidRDefault="002D7C51" w:rsidP="002D7C51">
      <w:r w:rsidRPr="007625F4">
        <w:rPr>
          <w:b/>
          <w:sz w:val="26"/>
          <w:szCs w:val="26"/>
        </w:rPr>
        <w:t>Frühling  2016</w:t>
      </w:r>
      <w:r>
        <w:t xml:space="preserve"> </w:t>
      </w:r>
      <w:r w:rsidRPr="0026436B">
        <w:t>(Stephan Frü</w:t>
      </w:r>
      <w:r>
        <w:t>h</w:t>
      </w:r>
      <w:r w:rsidRPr="0026436B">
        <w:t>ling</w:t>
      </w:r>
      <w:r>
        <w:t xml:space="preserve"> PhD (ANU); Master of Arts in Defense and Strategic Studies (Missouri State University); Diplom in International Economics (Christian Albrechts University, Kiel, Germany) Associate Professor ANU College of Asia and the Pacific</w:t>
      </w:r>
      <w:r w:rsidRPr="0026436B">
        <w:t xml:space="preserve">, "Nuclear weapons, the United States and alliances in Europe and Asia: Toward an institutional perspective", Taylor </w:t>
      </w:r>
      <w:r>
        <w:t>&amp;</w:t>
      </w:r>
      <w:r w:rsidRPr="0026436B">
        <w:t xml:space="preserve"> Francis, 12-8-2016, https://www.tandfonline.com/doi/abs/10.1080/13523260.2016.1257214?journalCode=fcsp20, MR)</w:t>
      </w:r>
    </w:p>
    <w:p w:rsidR="002D7C51" w:rsidRPr="00C16D32" w:rsidRDefault="002D7C51" w:rsidP="002D7C51">
      <w:pPr>
        <w:rPr>
          <w:sz w:val="14"/>
        </w:rPr>
      </w:pPr>
      <w:r w:rsidRPr="00C16D32">
        <w:rPr>
          <w:sz w:val="14"/>
        </w:rPr>
        <w:t xml:space="preserve">However, the prism of extended deterrence (and assurance) can be difficult to relate to the historical role of U.S. nuclear weapons in its alliances, and allied interest in them. For example, </w:t>
      </w:r>
      <w:r w:rsidRPr="007B5EBC">
        <w:rPr>
          <w:rStyle w:val="StyleUnderline"/>
        </w:rPr>
        <w:t>while the U.S. commitment to defend Japan has been a centerpiece of Japanese security strategy since World War II, ambiguity about Japan’s demand for nuclear weapons has also been a long-standing characteristic of its strategic policy</w:t>
      </w:r>
      <w:r w:rsidRPr="00C16D32">
        <w:rPr>
          <w:sz w:val="14"/>
        </w:rPr>
        <w:t xml:space="preserve">. As early as 1960, a secret ancillary agreement was struck between the United States and Japan following the conclusion of the Treaty of Mutual Cooperation and Security that permitted (in certain circumstances and in consultation with Tokyo) “the introduction into Japan of nuclear weapons” (US Department of State, 1960). Yet, in 1967, </w:t>
      </w:r>
      <w:r w:rsidRPr="0019416D">
        <w:rPr>
          <w:rStyle w:val="StyleUnderline"/>
        </w:rPr>
        <w:t>Prime Minister Sato enunciated the three non-nuclear principles committing Japan not to possess, manufacture or allow the stationing of nuclear weapons on its territory.</w:t>
      </w:r>
      <w:r w:rsidRPr="00C16D32">
        <w:rPr>
          <w:sz w:val="14"/>
        </w:rPr>
        <w:t xml:space="preserve"> This was supplemented the following year by a Diet commitment to the nuclear umbrella, peaceful nuclear energy and global disarmament (Pyle, 1996, p. 33). </w:t>
      </w:r>
      <w:r w:rsidRPr="00A36A4F">
        <w:rPr>
          <w:rStyle w:val="StyleUnderline"/>
        </w:rPr>
        <w:t>This policy declaration occurred in the wake of China’s test of its first atomic</w:t>
      </w:r>
      <w:r w:rsidRPr="00C16D32">
        <w:rPr>
          <w:sz w:val="14"/>
        </w:rPr>
        <w:t xml:space="preserve"> (1964) and thermonuclear (1967) devices, </w:t>
      </w:r>
      <w:r w:rsidRPr="0019416D">
        <w:rPr>
          <w:rStyle w:val="StyleUnderline"/>
        </w:rPr>
        <w:t>which constituted a major strategic shock for Japanese policymakers and triggered an active search for extended nuclear deterrence guarantees from the United States</w:t>
      </w:r>
      <w:r w:rsidRPr="00C16D32">
        <w:rPr>
          <w:sz w:val="14"/>
        </w:rPr>
        <w:t xml:space="preserve"> (Gavin, 2012, pp. 77–80). As the only country to have suffered a nuclear attack, Japanese society still remains hostile to nuclear weapons (Rost Rublee, 2009, Chapter 3). But there is also skepticism about whether this grass roots hostility plays any substantive role in shaping the position of Japanese elites on the role of nuclear weapons in its own defense strategy (Solingen, 2010). </w:t>
      </w:r>
      <w:r w:rsidRPr="0019416D">
        <w:rPr>
          <w:rStyle w:val="StyleUnderline"/>
        </w:rPr>
        <w:t>Indeed, Japan is often regarded as the archetypal threshold state that has created—as part of its civilian nuclear program—the option to quickly acquire a nuclear arsenal if it loses confidence in the U.S. nuclear umbrella</w:t>
      </w:r>
      <w:r w:rsidRPr="00C16D32">
        <w:rPr>
          <w:sz w:val="14"/>
        </w:rPr>
        <w:t xml:space="preserve"> (Samuels &amp; Schoff, 2015). </w:t>
      </w:r>
      <w:r w:rsidRPr="00C16D32">
        <w:rPr>
          <w:rStyle w:val="StyleUnderline"/>
        </w:rPr>
        <w:t>Japan’s continuing demand for specific U.S. security assurances under the nuclear umbrella is the product of a perception that it confronts a deteriorating regional security environment, but it also has veered historically between demand for, and rejection of, visible demonstrations of U.S. nuclear commitments in the alliance</w:t>
      </w:r>
      <w:r w:rsidRPr="00C16D32">
        <w:rPr>
          <w:sz w:val="14"/>
        </w:rPr>
        <w:t xml:space="preserve"> (Satoh, 2014). </w:t>
      </w:r>
    </w:p>
    <w:p w:rsidR="002D7C51" w:rsidRDefault="002D7C51" w:rsidP="002D7C51"/>
    <w:p w:rsidR="002D7C51" w:rsidRDefault="002D7C51" w:rsidP="002D7C51">
      <w:pPr>
        <w:pStyle w:val="Heading4"/>
      </w:pPr>
      <w:r w:rsidRPr="00B24BA8">
        <w:t xml:space="preserve">US nuclear Umbrella commitments </w:t>
      </w:r>
      <w:r>
        <w:t xml:space="preserve">are </w:t>
      </w:r>
      <w:r w:rsidRPr="00B24BA8">
        <w:t>prevent</w:t>
      </w:r>
      <w:r>
        <w:t>ing</w:t>
      </w:r>
      <w:r w:rsidRPr="00B24BA8">
        <w:t xml:space="preserve"> Japan from Nuclearizing</w:t>
      </w:r>
    </w:p>
    <w:p w:rsidR="002D7C51" w:rsidRPr="00B24BA8" w:rsidRDefault="002D7C51" w:rsidP="002D7C51">
      <w:r w:rsidRPr="00B24BA8">
        <w:rPr>
          <w:b/>
          <w:sz w:val="26"/>
          <w:szCs w:val="26"/>
        </w:rPr>
        <w:t>Knopf 2017</w:t>
      </w:r>
      <w:r>
        <w:t xml:space="preserve"> </w:t>
      </w:r>
      <w:r w:rsidRPr="00B24BA8">
        <w:t>(Jeffrey W.</w:t>
      </w:r>
      <w:r>
        <w:t xml:space="preserve"> Knopf </w:t>
      </w:r>
      <w:r w:rsidRPr="00B24BA8">
        <w:t>is a professor at the Middlebury Institute of International Studies at Monterey, where he serves as chair of the M.A. program in Non-proliferation and Terrorism Studies, "Security assurances and proliferation risks in the Trump administration", Taylor &amp; Francis, 1-11-2017, https://www.tandfonline.com/doi/abs/10.1080/13523260.2016.1271688, MR)</w:t>
      </w:r>
    </w:p>
    <w:p w:rsidR="002D7C51" w:rsidRDefault="002D7C51" w:rsidP="002D7C51">
      <w:pPr>
        <w:rPr>
          <w:sz w:val="16"/>
        </w:rPr>
      </w:pPr>
      <w:r w:rsidRPr="00B24BA8">
        <w:rPr>
          <w:sz w:val="16"/>
        </w:rPr>
        <w:t xml:space="preserve">Comments that Donald Trump made while campaigning to be U.S. president have raised concerns that his administration will pull back from U.S. alliance commitments and encourage countries such as Japan and South Korea to acquire nuclear arms. The new article by Frühling and O’Neil outlines an institutional framework that can be helpful in </w:t>
      </w:r>
      <w:r w:rsidRPr="000A6968">
        <w:rPr>
          <w:rStyle w:val="StyleUnderline"/>
        </w:rPr>
        <w:t>assessing the risks that Trump administration policies will lead to nuclear proliferation</w:t>
      </w:r>
      <w:r w:rsidRPr="00B24BA8">
        <w:rPr>
          <w:sz w:val="16"/>
        </w:rPr>
        <w:t xml:space="preserve">. An institutional perspective shows that important elements of U.S. security assurances will continue to function, and this reduces the chances </w:t>
      </w:r>
      <w:r w:rsidRPr="000A6968">
        <w:rPr>
          <w:rStyle w:val="StyleUnderline"/>
        </w:rPr>
        <w:t>that President Trump’s actions or statements will trigger proliferation by U.S. allies</w:t>
      </w:r>
      <w:r w:rsidRPr="00B24BA8">
        <w:rPr>
          <w:sz w:val="16"/>
        </w:rPr>
        <w:t>. The greatest risk to global non-proliferation efforts posed by a Trump administration in fact lies elsewhere, in the possibility that President Trump will seek to abrogate the Iran nuclear deal. Many observers believe that security guarantees provided by the United States as part of its alliance commitments have played a crucial role in limiting the spread of nuclear arms. Those who credit</w:t>
      </w:r>
      <w:r w:rsidRPr="000A6968">
        <w:rPr>
          <w:rStyle w:val="StyleUnderline"/>
        </w:rPr>
        <w:t xml:space="preserve"> security guarantees with being an effective non-proliferation tool</w:t>
      </w:r>
      <w:r w:rsidRPr="00B24BA8">
        <w:rPr>
          <w:sz w:val="16"/>
        </w:rPr>
        <w:t xml:space="preserve"> trace their impact</w:t>
      </w:r>
      <w:r w:rsidRPr="000A6968">
        <w:rPr>
          <w:rStyle w:val="StyleUnderline"/>
        </w:rPr>
        <w:t xml:space="preserve"> to extended nuclear deterrence (END) arrangements. By extending a deterrence “umbrella,” </w:t>
      </w:r>
      <w:r w:rsidRPr="00E438F1">
        <w:rPr>
          <w:sz w:val="16"/>
          <w:szCs w:val="16"/>
        </w:rPr>
        <w:t>the reasoning goes</w:t>
      </w:r>
      <w:r w:rsidRPr="000A6968">
        <w:rPr>
          <w:rStyle w:val="StyleUnderline"/>
        </w:rPr>
        <w:t>, the United States reassures allies that potential threats to their security will be addressed. This positive security assurance persuades key allies that they do not need to undertake the costs and risks of seeking to develop a nuclear deterrent of their own. The election of Donald Trump to be the 45th U.S. president has raised doubts about whether the United States will remain committed to its security guarantees</w:t>
      </w:r>
      <w:r w:rsidRPr="00B24BA8">
        <w:rPr>
          <w:sz w:val="16"/>
        </w:rPr>
        <w:t xml:space="preserve">. During the election campaign, candidate Trump made several comments that suggest he may seek to draw back from existing U.S. alliances. </w:t>
      </w:r>
      <w:r w:rsidRPr="000A6968">
        <w:rPr>
          <w:rStyle w:val="StyleUnderline"/>
        </w:rPr>
        <w:t>Perhaps more worrisome, Trump implied that he might even encourage countries such as Japan and South Korea to acquire nuclear weapons. If President Trump acts on these impulses, it would be a remarkable reversal of U.S. non-proliferation commitments</w:t>
      </w:r>
      <w:r w:rsidRPr="00B24BA8">
        <w:rPr>
          <w:sz w:val="16"/>
        </w:rPr>
        <w:t xml:space="preserve"> that have been a rare area of bipartisan consensus across previous Republican and Democratic administrations. The new article by Frühling and O’Neil (2016) develops a useful framework for assessing some of the concerns raised by Donald Trump’s electoral victory. </w:t>
      </w:r>
    </w:p>
    <w:p w:rsidR="002D7C51" w:rsidRDefault="002D7C51" w:rsidP="002D7C51"/>
    <w:p w:rsidR="00121C47" w:rsidRDefault="00121C47" w:rsidP="002D7C51"/>
    <w:p w:rsidR="00121C47" w:rsidRPr="00640906" w:rsidRDefault="00121C47" w:rsidP="00121C47">
      <w:pPr>
        <w:pStyle w:val="Heading4"/>
      </w:pPr>
      <w:r>
        <w:t xml:space="preserve">Japan would only nuclearize if the US abandoned its commitment to defend them – no other scenario </w:t>
      </w:r>
    </w:p>
    <w:p w:rsidR="00121C47" w:rsidRDefault="00121C47" w:rsidP="00121C47">
      <w:r w:rsidRPr="00640906">
        <w:rPr>
          <w:rStyle w:val="Style13ptBold"/>
        </w:rPr>
        <w:t>Altemani de Oliveira 2019</w:t>
      </w:r>
      <w:r>
        <w:t xml:space="preserve"> (Henrique Altemani de Oliveira, graduation in Social Sciences from University of São Paulo (1970), master's degree in Sociology from University of São Paulo (1979) and doctorate in Sociology from University of São Paulo (1988). Has experience in Political Science, focusing on External Politics of Brazil, "Japan: A Nuclear State?", SciElo, May 23 2019, </w:t>
      </w:r>
      <w:hyperlink r:id="rId197" w:history="1">
        <w:r w:rsidRPr="00762176">
          <w:rPr>
            <w:rStyle w:val="Hyperlink"/>
          </w:rPr>
          <w:t>www.scielo.br/scielo.php?script=sci_arttext&amp;pid=S0034-73292019000100207</w:t>
        </w:r>
      </w:hyperlink>
      <w:r>
        <w:t>, mmv)</w:t>
      </w:r>
    </w:p>
    <w:p w:rsidR="00121C47" w:rsidRDefault="00121C47" w:rsidP="00121C47">
      <w:r w:rsidRPr="007F0009">
        <w:rPr>
          <w:rStyle w:val="StyleUnderline"/>
        </w:rPr>
        <w:t>This question of credibility is extremely urgent, considering that the power-balance in North East Asia is changing, as North Korea has become a nuclear state with launching technology and capacities, and with China modernizing its conventional military capacities and raising its investments</w:t>
      </w:r>
      <w:r>
        <w:t>. The rising dependencies, the clear vulnerabilities, and the increase in nuclear states in the region has thereby forced Japan to expand its conventional military capacities, and to develop nuclear capabilities to defend its interests (Waltz 2000, 33).</w:t>
      </w:r>
    </w:p>
    <w:p w:rsidR="00121C47" w:rsidRDefault="00121C47" w:rsidP="00121C47">
      <w:r w:rsidRPr="007F0009">
        <w:rPr>
          <w:rStyle w:val="StyleUnderline"/>
        </w:rPr>
        <w:t>As the dissuasive logic is abstract and deductive, as well as the shortcomings which have been attributed to it</w:t>
      </w:r>
      <w:r>
        <w:t xml:space="preserve"> (Waltz 1990, 736), </w:t>
      </w:r>
      <w:r w:rsidRPr="007F0009">
        <w:rPr>
          <w:rStyle w:val="StyleUnderline"/>
        </w:rPr>
        <w:t>the feeling of distrust is amplified as the U.S. is unilaterally imposing changes to trade agreements</w:t>
      </w:r>
      <w:r>
        <w:t xml:space="preserve"> (North American Free Trade Agreement, TPP, U.S.-Korea Free Trade Agreement), </w:t>
      </w:r>
      <w:r w:rsidRPr="007F0009">
        <w:rPr>
          <w:rStyle w:val="StyleUnderline"/>
        </w:rPr>
        <w:t>and military treaties</w:t>
      </w:r>
      <w:r>
        <w:t xml:space="preserve"> (NATO), and furthermore is relatively far from encountering a solution to the conflict in Syria and the Ukraine. On the other hand, </w:t>
      </w:r>
      <w:r w:rsidRPr="007F0009">
        <w:rPr>
          <w:rStyle w:val="StyleUnderline"/>
        </w:rPr>
        <w:t>Japan did receive the 2018 U.S. Nuclear Posture Review (NPR) positively, as the country was kept within the U.S. nuclear umbrella, and because the U.S. committed itself to offer an extended nuclear deterrence, including the “deployment of nuclear cruise missiles” (“Japan’s dependence on nuclear umbrella highlighted as it hails new US policy.” 2018). The NPR inaugurated an unprecedented approach through the employment of nuclear weapons in response to “significant non-nuclear strategic attacks” against the U.S. and its allies</w:t>
      </w:r>
      <w:r>
        <w:t xml:space="preserve"> (O’Neil 2018; Abe 2018, 146).</w:t>
      </w:r>
    </w:p>
    <w:p w:rsidR="00121C47" w:rsidRDefault="00121C47" w:rsidP="00121C47">
      <w:r>
        <w:t>The Japanese position, refusing to sign the Treaty on the Prohibition of Nuclear Weapons and the resumption of the opposition to the U.S.’ adoption of the No First Use policy on behalf of the Abe government in 2012, clearly indicates that Japan still adheres strongly to the principle of nuclear deterrence, be this either guaranteed by the U.S., or independently upheld through development of autonomous nuclear capacities (Abe 2018; Hurst 2018; “Abe should keep pledge to lead on elimination of nuclear weapons.” 2018).</w:t>
      </w:r>
    </w:p>
    <w:p w:rsidR="00121C47" w:rsidRDefault="00121C47" w:rsidP="00121C47">
      <w:r>
        <w:t xml:space="preserve">The perception that Japan’s relationship to nuclear weapons is complex, is widespread within the literature. As </w:t>
      </w:r>
      <w:r w:rsidRPr="007F0009">
        <w:rPr>
          <w:rStyle w:val="StyleUnderline"/>
        </w:rPr>
        <w:t>it is the only country that has been subjected to the use of nuclear weapons, it presents a unequivocally clear position in defense of a nuclear-free world</w:t>
      </w:r>
      <w:r>
        <w:t>. Nuclear disarmament is thus a clear priority within its national security policy, and it has been very active within international forums in the defense of non-proliferation and the eradication of nuclear weapons.</w:t>
      </w:r>
    </w:p>
    <w:p w:rsidR="00121C47" w:rsidRDefault="00121C47" w:rsidP="00121C47">
      <w:r w:rsidRPr="007F0009">
        <w:rPr>
          <w:rStyle w:val="StyleUnderline"/>
        </w:rPr>
        <w:t>On the other hand, pressed by the U.S.-Soviet dispute during the Cold War, it sought extended dissuasion provided by the U.S. to defend itself from the threats of nuclear weapons</w:t>
      </w:r>
      <w:r>
        <w:t xml:space="preserve">. Furthermore, </w:t>
      </w:r>
      <w:r w:rsidRPr="007F0009">
        <w:rPr>
          <w:rStyle w:val="StyleUnderline"/>
        </w:rPr>
        <w:t>in the Post-Cold War, with the new threats from the North Korean nuclearization and the amplification of the Chinese capacities, it maintained the extended nuclear dissuasion as a fundamental security strategy</w:t>
      </w:r>
      <w:r>
        <w:t xml:space="preserve"> (Tatsumi 2018). </w:t>
      </w:r>
      <w:r w:rsidRPr="007F0009">
        <w:rPr>
          <w:rStyle w:val="StyleUnderline"/>
        </w:rPr>
        <w:t>This complexity,</w:t>
      </w:r>
      <w:r>
        <w:t xml:space="preserve"> or duality, </w:t>
      </w:r>
      <w:r w:rsidRPr="007F0009">
        <w:rPr>
          <w:rStyle w:val="StyleUnderline"/>
        </w:rPr>
        <w:t>is likewise present within the general antimilitarist perception in Japan, which apparently never was a completely “pacifist security identity,” as it maintained a role for an army in the post-war and led Japan to join a military alliance</w:t>
      </w:r>
      <w:r>
        <w:t xml:space="preserve"> (Oros 2017, 56).</w:t>
      </w:r>
    </w:p>
    <w:p w:rsidR="00121C47" w:rsidRDefault="00121C47" w:rsidP="00121C47">
      <w:r>
        <w:t>Yet, some recent developments such as i) the global resumption of large investments in nuclear arsenals, especially in Russia, China, India and Pakistan, apart from North Korea; ii) the U.S. policy of “no first use;” or iii) Trump’s suggestion that Japan and South Korea should possess their own nuclear weapons (Tannenwald 2018) “have posed a set of serious questions on how Japan should continue to balance between its aspiration for nuclear disarmament and its need for an effective nuclear deterrent for its own security” (Tatsumi 2018, 12).</w:t>
      </w:r>
    </w:p>
    <w:p w:rsidR="00121C47" w:rsidRDefault="00121C47" w:rsidP="00121C47">
      <w:r w:rsidRPr="007F0009">
        <w:rPr>
          <w:rStyle w:val="StyleUnderline"/>
        </w:rPr>
        <w:t>Due to the complexity of the dilemma between disarmament and extended dissuasion</w:t>
      </w:r>
      <w:r>
        <w:t>, Tatsumi and Kennedy (2018, 80) highlight that “</w:t>
      </w:r>
      <w:r w:rsidRPr="007F0009">
        <w:rPr>
          <w:rStyle w:val="StyleUnderline"/>
        </w:rPr>
        <w:t>to create a nuclear weapons-free world in the future, Japan must vigorously seek solutions with the international community, but to remain secure from threats in East Asia, Japan must maintain some form of deterrence</w:t>
      </w:r>
      <w:r>
        <w:t xml:space="preserve">.” This reflection permits us to raise the hypothesis that </w:t>
      </w:r>
      <w:r w:rsidRPr="007F0009">
        <w:rPr>
          <w:rStyle w:val="StyleUnderline"/>
        </w:rPr>
        <w:t>in the absence of extended dissuasion on behalf of the U.S., an alternative form of dissuasion could be the independent possession of nuclear weapons, without renouncing the ambition to defend a nuclear-free world</w:t>
      </w:r>
      <w:r>
        <w:t>.</w:t>
      </w:r>
    </w:p>
    <w:p w:rsidR="00121C47" w:rsidRPr="002D7C51" w:rsidRDefault="00121C47" w:rsidP="002D7C51"/>
    <w:p w:rsidR="002D7C51" w:rsidRDefault="002D7C51" w:rsidP="00655FC5">
      <w:pPr>
        <w:pStyle w:val="Heading3"/>
      </w:pPr>
      <w:r>
        <w:t>Won’t Prolif</w:t>
      </w:r>
    </w:p>
    <w:p w:rsidR="002D7C51" w:rsidRDefault="002D7C51" w:rsidP="002D7C51">
      <w:pPr>
        <w:pStyle w:val="Heading4"/>
      </w:pPr>
      <w:r>
        <w:t>Umbrella abandonment doesn’t cause prolif – alliances are not yes/no</w:t>
      </w:r>
    </w:p>
    <w:p w:rsidR="002D7C51" w:rsidRDefault="002D7C51" w:rsidP="002D7C51">
      <w:r w:rsidRPr="008B5B59">
        <w:rPr>
          <w:rStyle w:val="Style13ptBold"/>
        </w:rPr>
        <w:t>Knopf 2017</w:t>
      </w:r>
      <w:r>
        <w:t xml:space="preserve"> </w:t>
      </w:r>
      <w:r w:rsidRPr="00B24BA8">
        <w:t>(Jeffrey W.</w:t>
      </w:r>
      <w:r>
        <w:t xml:space="preserve"> Knopf </w:t>
      </w:r>
      <w:r w:rsidRPr="00B24BA8">
        <w:t>is a professor at the Middlebury Institute of International Studies at Monterey, where he serves as chair of the M.A. program in Non-proliferation and Terrorism Studies, "Security assurances and proliferation risks in the Trump administration", Taylor &amp; Francis, 1-11-2017, https://www.tandfonline.com/doi/abs/10.1080/13523260.2016.1271688, MR)</w:t>
      </w:r>
    </w:p>
    <w:p w:rsidR="002D7C51" w:rsidRDefault="002D7C51" w:rsidP="002D7C51">
      <w:pPr>
        <w:rPr>
          <w:rStyle w:val="StyleUnderline"/>
        </w:rPr>
      </w:pPr>
      <w:r w:rsidRPr="00F56DA0">
        <w:rPr>
          <w:sz w:val="16"/>
        </w:rPr>
        <w:t xml:space="preserve">As the article frames things, if discussions about the terms of nuclear cooperation permit bargaining about larger aspects of U.S. strategy and create a mechanism for fostering alliance solidarity, then </w:t>
      </w:r>
      <w:r w:rsidRPr="00F56DA0">
        <w:rPr>
          <w:rStyle w:val="StyleUnderline"/>
        </w:rPr>
        <w:t>the emphasis on the</w:t>
      </w:r>
      <w:r w:rsidRPr="00427A29">
        <w:rPr>
          <w:rStyle w:val="StyleUnderline"/>
        </w:rPr>
        <w:t xml:space="preserve"> so-called </w:t>
      </w:r>
      <w:r w:rsidRPr="00F56DA0">
        <w:rPr>
          <w:rStyle w:val="StyleUnderline"/>
        </w:rPr>
        <w:t>nuclear umbrella as a non-proliferation tool is</w:t>
      </w:r>
      <w:r w:rsidRPr="00427A29">
        <w:rPr>
          <w:rStyle w:val="StyleUnderline"/>
        </w:rPr>
        <w:t xml:space="preserve"> somehow </w:t>
      </w:r>
      <w:r w:rsidRPr="00F56DA0">
        <w:rPr>
          <w:rStyle w:val="StyleUnderline"/>
        </w:rPr>
        <w:t>misplaced</w:t>
      </w:r>
      <w:r w:rsidRPr="00427A29">
        <w:rPr>
          <w:rStyle w:val="StyleUnderline"/>
        </w:rPr>
        <w:t>. In the way it sets up its analysis, the article tries to analytically separate things that are really parts of the same whole</w:t>
      </w:r>
      <w:r w:rsidRPr="00F56DA0">
        <w:rPr>
          <w:sz w:val="16"/>
        </w:rPr>
        <w:t xml:space="preserve">. Institutional arrangements about nuclear weapons are simultaneously about making U.S. assurances credible and about CONTEMPORARY SECURITY POLICY 3 </w:t>
      </w:r>
      <w:r w:rsidRPr="0030467D">
        <w:rPr>
          <w:rStyle w:val="StyleUnderline"/>
        </w:rPr>
        <w:t>promoting alliance cohesion while giving allies voice opportunities regarding the outlines of U.S. strategy</w:t>
      </w:r>
      <w:r w:rsidRPr="00F56DA0">
        <w:rPr>
          <w:sz w:val="16"/>
        </w:rPr>
        <w:t xml:space="preserve">. Consider alliance cohesion. Frühling and O’Neil treat it as an outcome that </w:t>
      </w:r>
      <w:r w:rsidRPr="00F56DA0">
        <w:rPr>
          <w:rStyle w:val="StyleUnderline"/>
        </w:rPr>
        <w:t>arises from seeking to institutionalize arrangements for consultations on nuclear strategy</w:t>
      </w:r>
      <w:r w:rsidRPr="00F56DA0">
        <w:rPr>
          <w:sz w:val="16"/>
        </w:rPr>
        <w:t xml:space="preserve">. But the causal arrow runs equally in the reverse direction. In a project I directed to examine security assurances, my collaborators and I found that the recipients of positive assurances view them as more credible when they are embedded in a broader relationship, because a good overall relationship makes it more likely the United States will perceive an interest in defending its ally (Knopf, 2012). In other words, </w:t>
      </w:r>
      <w:r w:rsidRPr="00074561">
        <w:rPr>
          <w:rStyle w:val="StyleUnderline"/>
        </w:rPr>
        <w:t>when alliances are cohesive because of broader patterns of political, economic, and military relations, this makes END commitments more credible. Likewise, the United States has actively sought to create institutional mechanisms to give its allies voice opportunities with respect to nuclear strategy in part because these also make U.S. security assurances more credible in the eyes of the ally</w:t>
      </w:r>
      <w:r w:rsidRPr="00F56DA0">
        <w:rPr>
          <w:sz w:val="16"/>
        </w:rPr>
        <w:t xml:space="preserve">. Thus, alliance cohesion is not just an outcome, but also an input that makes security guarantees more effective as a non-proliferation tool. END and larger questions of alliance management cannot be easily separated. One can make a similar point about bargaining over the shape of U.S. strategy. These discussions often focus precisely on the role of nuclear weapons. The strategy that allies want to help shape is in fact END. Their concern is with questions such as under what circumstances would nuclear weapons be used, and who has to be consulted before the order to use them is given? Quite logically, because it involves the possibility of a nuclear war that could be fought on their territories, U.S. allies are deeply interested in the operational details that will determine whether and when and how nuclear weapons are used. Frühling and O’Neil deserve credit for drawing attention to this concern with the details of strategy. They are right to point out that </w:t>
      </w:r>
      <w:r w:rsidRPr="0087434E">
        <w:rPr>
          <w:rStyle w:val="StyleUnderline"/>
        </w:rPr>
        <w:t>analysts should do more than simply treat security guarantees as a yes/no question</w:t>
      </w:r>
      <w:r w:rsidRPr="00F56DA0">
        <w:rPr>
          <w:sz w:val="16"/>
        </w:rPr>
        <w:t xml:space="preserve"> (</w:t>
      </w:r>
      <w:r w:rsidRPr="003B05FD">
        <w:rPr>
          <w:rStyle w:val="StyleUnderline"/>
        </w:rPr>
        <w:t>that is, do they exist or not?)</w:t>
      </w:r>
      <w:r w:rsidRPr="00F56DA0">
        <w:rPr>
          <w:sz w:val="16"/>
        </w:rPr>
        <w:t xml:space="preserve"> in connection with efforts to test whether their presence correlates with non-proliferation outcomes. </w:t>
      </w:r>
      <w:r w:rsidRPr="0087434E">
        <w:rPr>
          <w:rStyle w:val="StyleUnderline"/>
        </w:rPr>
        <w:t>We also need to pay attention to how security guarantees are operationalized in practice, including what types of institutional arrangements are created for consultations over the nuclear dimension of a U.S. security commitment.</w:t>
      </w:r>
    </w:p>
    <w:p w:rsidR="00436DDD" w:rsidRDefault="00436DDD" w:rsidP="002D7C51">
      <w:pPr>
        <w:rPr>
          <w:rStyle w:val="StyleUnderline"/>
        </w:rPr>
      </w:pPr>
    </w:p>
    <w:p w:rsidR="00436DDD" w:rsidRDefault="00436DDD" w:rsidP="002D7C51">
      <w:pPr>
        <w:rPr>
          <w:rStyle w:val="StyleUnderline"/>
        </w:rPr>
      </w:pPr>
    </w:p>
    <w:p w:rsidR="00436DDD" w:rsidRDefault="00436DDD" w:rsidP="00436DDD">
      <w:pPr>
        <w:pStyle w:val="Heading4"/>
      </w:pPr>
      <w:r>
        <w:t>Japan public opinion of nuclearization changing due to perception of US deterrence guarantee and NoKo threat</w:t>
      </w:r>
    </w:p>
    <w:p w:rsidR="00436DDD" w:rsidRPr="00E80D2C" w:rsidRDefault="00436DDD" w:rsidP="00436DDD">
      <w:r w:rsidRPr="005A3116">
        <w:rPr>
          <w:rStyle w:val="Style13ptBold"/>
        </w:rPr>
        <w:t>Woonink 2017</w:t>
      </w:r>
      <w:r>
        <w:t xml:space="preserve"> </w:t>
      </w:r>
      <w:r w:rsidRPr="00E80D2C">
        <w:t xml:space="preserve">(Aron Woonink </w:t>
      </w:r>
      <w:r w:rsidRPr="005A3116">
        <w:t>is a research associate at the Swedish Defence University in Stockholm</w:t>
      </w:r>
      <w:r w:rsidRPr="00E80D2C">
        <w:t xml:space="preserve">, "Is Japan’s 'Nuclear Allergy' Being Cured?", </w:t>
      </w:r>
      <w:r>
        <w:t xml:space="preserve">The </w:t>
      </w:r>
      <w:r w:rsidRPr="00E80D2C">
        <w:t>Diplomat, 12-2-2017, https://thediplomat.com/2017/12/is-japans-nuclear-allergy-being-cured/, MR)</w:t>
      </w:r>
    </w:p>
    <w:p w:rsidR="00436DDD" w:rsidRDefault="00436DDD" w:rsidP="00436DDD">
      <w:pPr>
        <w:rPr>
          <w:rStyle w:val="StyleUnderline"/>
        </w:rPr>
      </w:pPr>
      <w:r w:rsidRPr="00E80D2C">
        <w:rPr>
          <w:rStyle w:val="StyleUnderline"/>
        </w:rPr>
        <w:t>Japan’s nuclear allergy</w:t>
      </w:r>
      <w:r w:rsidRPr="005A3116">
        <w:rPr>
          <w:sz w:val="16"/>
        </w:rPr>
        <w:t xml:space="preserve"> arguably has a bad side and an arguably good side. It is negative in the sense that even more than 70 years after World War II, individuals said to be affected by radiation are stigmatized when nuclear incidents occur. For many, though, the “allergy” is beneficial because it</w:t>
      </w:r>
      <w:r w:rsidRPr="00E80D2C">
        <w:rPr>
          <w:rStyle w:val="StyleUnderline"/>
        </w:rPr>
        <w:t xml:space="preserve"> is the most important impediment to Japan acquiring nuclear weapons</w:t>
      </w:r>
      <w:r w:rsidRPr="005A3116">
        <w:rPr>
          <w:sz w:val="16"/>
        </w:rPr>
        <w:t xml:space="preserve">, and thereby potentially escalating the nuclear arms race in East Asia. One can compare it to being allergic to grass; it gives you a runny nose and red eyes, but it clears you from having to mow the lawn yourself. </w:t>
      </w:r>
      <w:r w:rsidRPr="00E80D2C">
        <w:rPr>
          <w:rStyle w:val="StyleUnderline"/>
        </w:rPr>
        <w:t>The allergy’s aforementioned ambiguity seems to be increasing due to new “allergens.”</w:t>
      </w:r>
      <w:r w:rsidRPr="005A3116">
        <w:rPr>
          <w:sz w:val="16"/>
        </w:rPr>
        <w:t xml:space="preserve"> Sure, there were port calls by nuclear-powered submarines in the post-war period, but in today’s world, </w:t>
      </w:r>
      <w:r w:rsidRPr="00E80D2C">
        <w:rPr>
          <w:rStyle w:val="StyleUnderline"/>
        </w:rPr>
        <w:t xml:space="preserve">Japan’s nuclear allergy is being influenced from many different directions. </w:t>
      </w:r>
      <w:r w:rsidRPr="005A3116">
        <w:rPr>
          <w:sz w:val="16"/>
        </w:rPr>
        <w:t xml:space="preserve">When he was running for U.S. president, </w:t>
      </w:r>
      <w:r w:rsidRPr="00E80D2C">
        <w:rPr>
          <w:rStyle w:val="StyleUnderline"/>
        </w:rPr>
        <w:t>Trump famously argued that the United States should allow or even encourage Japan to get nuclear weapons to defend itself against North Korea. The Japanese government immediately downplayed this, insisting it will stick to the three non-nuclear principles</w:t>
      </w:r>
      <w:r w:rsidRPr="005A3116">
        <w:rPr>
          <w:sz w:val="16"/>
        </w:rPr>
        <w:t xml:space="preserve">. These comments by Trump, however, can be placed into a broader discussion on his aversion to free riding in the United States’ alliance system. Adding to this is the move by the Trump administration to consider lifting arms restrictions vis-à-vis Japan, allowing it to buy “highly sophisticated military equipment.” It must be noted that Trump is not alone in making these kinds of comments. Former U.S. Secretary of State Henry Kissinger has openly argued that nuclear arms “must spread ” in East Asia, </w:t>
      </w:r>
      <w:r w:rsidRPr="00E80D2C">
        <w:rPr>
          <w:rStyle w:val="StyleUnderline"/>
        </w:rPr>
        <w:t>should North Korea continue to increase its arsenal</w:t>
      </w:r>
      <w:r w:rsidRPr="005A3116">
        <w:rPr>
          <w:sz w:val="16"/>
        </w:rPr>
        <w:t xml:space="preserve">. Similar voices can be heard from within the U.S. military. From the Japanese side, former Defense </w:t>
      </w:r>
      <w:r w:rsidRPr="00E80D2C">
        <w:rPr>
          <w:rStyle w:val="StyleUnderline"/>
        </w:rPr>
        <w:t>Minister Shigeru Ishiba argued that Japan should consider stationing nuclear weapons in the country. Earlier, Abe’s government responded to Diet questions on the issue by saying that Article 9 does not prohibit the presence of nuclear weapons in Japan</w:t>
      </w:r>
      <w:r w:rsidRPr="005A3116">
        <w:rPr>
          <w:sz w:val="16"/>
        </w:rPr>
        <w:t xml:space="preserve">, although this is a stance that has been brought forward in the past as well. </w:t>
      </w:r>
      <w:r w:rsidRPr="00E80D2C">
        <w:rPr>
          <w:rStyle w:val="StyleUnderline"/>
        </w:rPr>
        <w:t>Underlying many of these allergens is the Japanese perception of an increased North Korean threat</w:t>
      </w:r>
      <w:r w:rsidRPr="005A3116">
        <w:rPr>
          <w:sz w:val="16"/>
        </w:rPr>
        <w:t xml:space="preserve">, exemplified by Pyongyang’s missile tests in August and September and their launch of a missile that landed in Japan’s economic zone earlier this week. The latter is thought to be able to reach the American mainland, even with a heavy nuclear tip. </w:t>
      </w:r>
      <w:r w:rsidRPr="005A3116">
        <w:rPr>
          <w:rStyle w:val="StyleUnderline"/>
        </w:rPr>
        <w:t>This, together with Trump’s seemingly reckless verbal behavior, and his and others’ pressure on Japan to show more muscle, has transformed the region</w:t>
      </w:r>
      <w:r w:rsidRPr="005A3116">
        <w:rPr>
          <w:sz w:val="16"/>
        </w:rPr>
        <w:t>. Most importantly, it has led to a security environment in which it is not unthinkable that an East Asian nuclear arms race will start to emerge. In South Korea, for example, polls suggest that more than two-thirds of the population is in favor of acquiring nuclear weapons, although politicians are still somewhat reluctant to take these steps. Thus</w:t>
      </w:r>
      <w:r w:rsidRPr="00E80D2C">
        <w:rPr>
          <w:rStyle w:val="StyleUnderline"/>
        </w:rPr>
        <w:t>, this ongoing rhetoric is exacerbating Japan’s nuclear allergy and will continue to do so; but in the long term the situation may also serve as an antidote that has the potential to ease or even eliminate it entirely</w:t>
      </w:r>
      <w:r w:rsidRPr="005A3116">
        <w:rPr>
          <w:sz w:val="16"/>
        </w:rPr>
        <w:t xml:space="preserve">. The negative aspect of the allergy, namely resurfacing stigmatization of nuclear-affected individuals, is still there, </w:t>
      </w:r>
      <w:r w:rsidRPr="00E80D2C">
        <w:rPr>
          <w:rStyle w:val="StyleUnderline"/>
        </w:rPr>
        <w:t>while the arguably more positive side of the allergy — a strong opposition to the introduction of nuclear arms and thereby an East Asian arms race — has come under pressure.</w:t>
      </w:r>
    </w:p>
    <w:p w:rsidR="00436DDD" w:rsidRDefault="00436DDD" w:rsidP="002D7C51">
      <w:pPr>
        <w:rPr>
          <w:rStyle w:val="StyleUnderline"/>
        </w:rPr>
      </w:pPr>
    </w:p>
    <w:p w:rsidR="007102D1" w:rsidRDefault="007102D1" w:rsidP="002D7C51">
      <w:pPr>
        <w:rPr>
          <w:rStyle w:val="StyleUnderline"/>
        </w:rPr>
      </w:pPr>
    </w:p>
    <w:p w:rsidR="007102D1" w:rsidRDefault="007102D1" w:rsidP="007102D1">
      <w:pPr>
        <w:pStyle w:val="Heading4"/>
      </w:pPr>
      <w:r>
        <w:t>Japan will not proliferate for a multitude of reasons—especially to satisfy US interests.</w:t>
      </w:r>
    </w:p>
    <w:p w:rsidR="007102D1" w:rsidRPr="00170809" w:rsidRDefault="007102D1" w:rsidP="007102D1">
      <w:pPr>
        <w:rPr>
          <w:sz w:val="16"/>
        </w:rPr>
      </w:pPr>
      <w:r w:rsidRPr="008C0ACB">
        <w:rPr>
          <w:b/>
          <w:bCs/>
        </w:rPr>
        <w:t xml:space="preserve">Yokota </w:t>
      </w:r>
      <w:r w:rsidRPr="008C0ACB">
        <w:t>20</w:t>
      </w:r>
      <w:r w:rsidRPr="008C0ACB">
        <w:rPr>
          <w:b/>
          <w:bCs/>
        </w:rPr>
        <w:t>09</w:t>
      </w:r>
      <w:r>
        <w:rPr>
          <w:b/>
          <w:bCs/>
        </w:rPr>
        <w:t xml:space="preserve"> </w:t>
      </w:r>
      <w:r w:rsidRPr="008C0ACB">
        <w:t xml:space="preserve">(Takashi Yokota is a co-managing editor at the Japan Times, “Why Japan Won’t Acquire Nuclear Weapons”, Newsweek, 6/12/09, </w:t>
      </w:r>
      <w:hyperlink r:id="rId198" w:history="1">
        <w:r w:rsidRPr="008C0ACB">
          <w:rPr>
            <w:color w:val="0000FF"/>
          </w:rPr>
          <w:t>https://www.newsweek.com/why-japan-wont-acquire-nuclear-weapons-80299</w:t>
        </w:r>
      </w:hyperlink>
      <w:r w:rsidRPr="008C0ACB">
        <w:t xml:space="preserve">, Ashmit)                                                                                         </w:t>
      </w:r>
      <w:r w:rsidRPr="00170809">
        <w:rPr>
          <w:b/>
          <w:bCs/>
          <w:u w:val="single"/>
        </w:rPr>
        <w:t>North Korea's recent nuclear test has spawned many nightmare scenarios, including the possibility that pacifist Japan will go nuclear, triggering a new arms race.</w:t>
      </w:r>
      <w:r w:rsidRPr="00170809">
        <w:rPr>
          <w:sz w:val="16"/>
        </w:rPr>
        <w:t xml:space="preserve"> Both U.S. Secretary of State Hillary Clinton and Defense Secretary Robert Gates have warned of just that possibility, and on May 31 former secretary of state Henry Kissinger said that unless Beijing reins in Pyongyang, it should expect to "live in an Asia in which South Korea and Japan have nuclear weapons." It sounds plausible. After all, Japan is one of the only great powers that doesn't already boast its own nuclear deterrent. </w:t>
      </w:r>
      <w:r w:rsidRPr="00170809">
        <w:rPr>
          <w:b/>
          <w:bCs/>
          <w:u w:val="single"/>
        </w:rPr>
        <w:t>Though Tokyo has officially vowed never to possess, build or even allow nuclear weapons onto its territory—promises born from</w:t>
      </w:r>
      <w:r w:rsidRPr="00170809">
        <w:rPr>
          <w:sz w:val="16"/>
        </w:rPr>
        <w:t xml:space="preserve"> Hiroshima and </w:t>
      </w:r>
      <w:r w:rsidRPr="00170809">
        <w:rPr>
          <w:b/>
          <w:bCs/>
          <w:u w:val="single"/>
        </w:rPr>
        <w:t>the pacifist constitution</w:t>
      </w:r>
      <w:r w:rsidRPr="00170809">
        <w:rPr>
          <w:sz w:val="16"/>
        </w:rPr>
        <w:t xml:space="preserve"> imposed on Japan by its U.S. occupiers after the war—some big-name Tokyo politicians have questioned that stance in recent years. In April, Goji Sakamoto, a lawmaker from the ruling Liberal Democratic Party, said that Japan should at least "threaten" to go nuclear. Shinzo Abe, who was prime minister from 2006 to 2007, once reportedly told a room full of college students that possessing nukes wouldn't violate Japan's constitution as long as the arsenal was "small in scale." And after Pyongyang's first nuclear test in 2006, senior LDP member Shoichi Nakagawa and Prime Minister Taro Aso (then foreign minister) called for public debate on the question. Yet this is all just rhetoric. For one thing, </w:t>
      </w:r>
      <w:r w:rsidRPr="00170809">
        <w:rPr>
          <w:b/>
          <w:bCs/>
          <w:u w:val="single"/>
        </w:rPr>
        <w:t>despite North Korea's threats and China's growing military</w:t>
      </w:r>
      <w:r w:rsidRPr="00170809">
        <w:rPr>
          <w:sz w:val="16"/>
        </w:rPr>
        <w:t xml:space="preserve"> and political </w:t>
      </w:r>
      <w:r w:rsidRPr="00170809">
        <w:rPr>
          <w:b/>
          <w:bCs/>
          <w:u w:val="single"/>
        </w:rPr>
        <w:t xml:space="preserve">power, the Japanese people remain dead set against building nuclear weapons. Polls conducted over the past three years show that less than 20 percent of the public </w:t>
      </w:r>
      <w:r w:rsidRPr="00170809">
        <w:rPr>
          <w:sz w:val="16"/>
        </w:rPr>
        <w:t xml:space="preserve">currently </w:t>
      </w:r>
      <w:r w:rsidRPr="00170809">
        <w:rPr>
          <w:b/>
          <w:bCs/>
          <w:u w:val="single"/>
        </w:rPr>
        <w:t xml:space="preserve">says it favors possessing such a deterrent. For another, Japan—a crowded island nation—lacks the space to test a bomb. Japan has large stockpiles of plutonium for its nuclear-energy industry. But plutonium-type bombs require physical testing to verify </w:t>
      </w:r>
      <w:r w:rsidRPr="00170809">
        <w:rPr>
          <w:sz w:val="16"/>
        </w:rPr>
        <w:t xml:space="preserve">their efficacy. (Uranium bombs are considerably simpler and so may not need physical testing, but Japan doesn't have the weapons-grade uranium to make such a device.) </w:t>
      </w:r>
      <w:r w:rsidRPr="00170809">
        <w:rPr>
          <w:b/>
          <w:bCs/>
          <w:u w:val="single"/>
        </w:rPr>
        <w:t>While some</w:t>
      </w:r>
      <w:r w:rsidRPr="00170809">
        <w:rPr>
          <w:sz w:val="16"/>
        </w:rPr>
        <w:t xml:space="preserve"> experts </w:t>
      </w:r>
      <w:r w:rsidRPr="00170809">
        <w:rPr>
          <w:b/>
          <w:bCs/>
          <w:u w:val="single"/>
        </w:rPr>
        <w:t>argue that Japan could test a plutonium weapon by detonating it underground, others</w:t>
      </w:r>
      <w:r w:rsidRPr="00170809">
        <w:rPr>
          <w:sz w:val="16"/>
        </w:rPr>
        <w:t>—including former defense chief Shigeru Ishiba—</w:t>
      </w:r>
      <w:r w:rsidRPr="00170809">
        <w:rPr>
          <w:b/>
          <w:bCs/>
          <w:u w:val="single"/>
        </w:rPr>
        <w:t>insist that there is simply nowhere to do so in such a densely populated nation.</w:t>
      </w:r>
      <w:r w:rsidRPr="00170809">
        <w:rPr>
          <w:sz w:val="16"/>
        </w:rPr>
        <w:t xml:space="preserve"> Simulations would not be sufficient; those only work after at least one actual test. Japan, moreover, now occupies the nuke-free high ground and would risk losing its innocence if it went nuclear. </w:t>
      </w:r>
      <w:r w:rsidRPr="00170809">
        <w:rPr>
          <w:b/>
          <w:bCs/>
          <w:u w:val="single"/>
        </w:rPr>
        <w:t xml:space="preserve">According to an internal 1995 study by Japan's defense establishment, reversing the country's no-nukes policy would trigger the collapse of the Nuclear Non--Proliferation Treaty regime, as the withdrawal of the world's only nuclear victim could fatally undermine confidence in the system. Such a move would also severely damage relations with Washington—Tokyo's most important ally—and the alarm in Beijing and Seoul could set off a nuclear race across East Asia. Japan would get the blame. The consequences for Japan's energy supplies and economy could be equally catastrophic. If Japan broke out of the NPT, the countries that now supply it with nuclear fuel, including </w:t>
      </w:r>
      <w:r w:rsidRPr="00170809">
        <w:rPr>
          <w:sz w:val="16"/>
        </w:rPr>
        <w:t>Canada, Australia and the</w:t>
      </w:r>
      <w:r w:rsidRPr="00170809">
        <w:rPr>
          <w:b/>
          <w:bCs/>
          <w:u w:val="single"/>
        </w:rPr>
        <w:t xml:space="preserve"> U</w:t>
      </w:r>
      <w:r w:rsidRPr="00170809">
        <w:rPr>
          <w:sz w:val="16"/>
        </w:rPr>
        <w:t xml:space="preserve">nited </w:t>
      </w:r>
      <w:r w:rsidRPr="00170809">
        <w:rPr>
          <w:b/>
          <w:bCs/>
          <w:u w:val="single"/>
        </w:rPr>
        <w:t>S</w:t>
      </w:r>
      <w:r w:rsidRPr="00170809">
        <w:rPr>
          <w:sz w:val="16"/>
        </w:rPr>
        <w:t xml:space="preserve">tates, </w:t>
      </w:r>
      <w:r w:rsidRPr="00170809">
        <w:rPr>
          <w:b/>
          <w:bCs/>
          <w:u w:val="single"/>
        </w:rPr>
        <w:t>would</w:t>
      </w:r>
      <w:r w:rsidRPr="00170809">
        <w:rPr>
          <w:sz w:val="16"/>
        </w:rPr>
        <w:t xml:space="preserve"> surely </w:t>
      </w:r>
      <w:r w:rsidRPr="00170809">
        <w:rPr>
          <w:b/>
          <w:bCs/>
          <w:u w:val="single"/>
        </w:rPr>
        <w:t>hold back their shipments</w:t>
      </w:r>
      <w:r w:rsidRPr="00170809">
        <w:rPr>
          <w:sz w:val="16"/>
        </w:rPr>
        <w:t xml:space="preserve">, which are currently conditioned on the fuel's peaceful use. </w:t>
      </w:r>
      <w:r w:rsidRPr="00170809">
        <w:rPr>
          <w:b/>
          <w:bCs/>
          <w:u w:val="single"/>
        </w:rPr>
        <w:t>That would be a nightmare for Japan, which relies on nuclear energy for nearly a third of its electricity.</w:t>
      </w:r>
      <w:r w:rsidRPr="00170809">
        <w:rPr>
          <w:sz w:val="16"/>
        </w:rPr>
        <w:t xml:space="preserve"> </w:t>
      </w:r>
      <w:r w:rsidRPr="00170809">
        <w:rPr>
          <w:b/>
          <w:bCs/>
          <w:u w:val="single"/>
        </w:rPr>
        <w:t>There's one other roadblock</w:t>
      </w:r>
      <w:r w:rsidRPr="00170809">
        <w:rPr>
          <w:sz w:val="16"/>
        </w:rPr>
        <w:t xml:space="preserve"> to consider</w:t>
      </w:r>
      <w:r w:rsidRPr="00170809">
        <w:rPr>
          <w:b/>
          <w:bCs/>
          <w:u w:val="single"/>
        </w:rPr>
        <w:t>: Japan's top nuclear hawks have seen their power weaken</w:t>
      </w:r>
      <w:r w:rsidRPr="00170809">
        <w:rPr>
          <w:sz w:val="16"/>
        </w:rPr>
        <w:t xml:space="preserve"> considerably </w:t>
      </w:r>
      <w:r w:rsidRPr="00170809">
        <w:rPr>
          <w:b/>
          <w:bCs/>
          <w:u w:val="single"/>
        </w:rPr>
        <w:t xml:space="preserve">in recent years. Abe lost most of his clout after abruptly resigning as prime minister two years ago. In February, Nakagawa resigned as finance minister in disgrace </w:t>
      </w:r>
      <w:r w:rsidRPr="00170809">
        <w:rPr>
          <w:sz w:val="16"/>
        </w:rPr>
        <w:t xml:space="preserve">after appearing drunk at a news conference. </w:t>
      </w:r>
      <w:r w:rsidRPr="00170809">
        <w:rPr>
          <w:b/>
          <w:bCs/>
          <w:u w:val="single"/>
        </w:rPr>
        <w:t xml:space="preserve">And Aso is practically a lame duck these days, with little room for bold moves. Of course, the political environment may change if North Korea continues to act belligerently or if China proves to be a real threat, as Japanese hawks fear. But even then, most Japanese experts believe that their country would stop short of building a bomb of its own. </w:t>
      </w:r>
      <w:r w:rsidRPr="00170809">
        <w:rPr>
          <w:sz w:val="16"/>
        </w:rPr>
        <w:t>At most, it might temporarily allow the United States to base nukes on Japanese territory. Another option would be to develop the means to stage a conventional strike against North Korea's launchpads. But even the strike plan won't become reality anytime soon, as senior lawmakers and experts say current proposals are "amateurish" and poorly thought out. And any revision of the non-nuke policy would be a much greater stretch, given the weakness of the hawkish wing of the ruling LDP. There are still many good reasons to try to rein in North Korea's nuclear program, and its attempts to build missiles that could deliver those weapons to the U.S. and Japan. But the risk that Japan will go nuclear is not one of them.</w:t>
      </w:r>
    </w:p>
    <w:p w:rsidR="007102D1" w:rsidRDefault="007102D1" w:rsidP="002D7C51">
      <w:pPr>
        <w:rPr>
          <w:rStyle w:val="StyleUnderline"/>
        </w:rPr>
      </w:pPr>
    </w:p>
    <w:p w:rsidR="002D7C51" w:rsidRPr="002D7C51" w:rsidRDefault="002D7C51" w:rsidP="002D7C51"/>
    <w:p w:rsidR="00655FC5" w:rsidRDefault="00655FC5" w:rsidP="00655FC5">
      <w:pPr>
        <w:pStyle w:val="Heading3"/>
      </w:pPr>
      <w:r>
        <w:t>Prolif is Fast</w:t>
      </w:r>
    </w:p>
    <w:p w:rsidR="00655FC5" w:rsidRPr="00B510E4" w:rsidRDefault="00655FC5" w:rsidP="00655FC5">
      <w:pPr>
        <w:pStyle w:val="Heading4"/>
      </w:pPr>
      <w:r>
        <w:t>In a short six-month span, Japan could become a nuclear entity to be reckoned with.</w:t>
      </w:r>
    </w:p>
    <w:p w:rsidR="00655FC5" w:rsidRDefault="00655FC5" w:rsidP="00655FC5">
      <w:pPr>
        <w:rPr>
          <w:b/>
          <w:bCs/>
          <w:u w:val="single"/>
        </w:rPr>
      </w:pPr>
      <w:r w:rsidRPr="00827DF5">
        <w:rPr>
          <w:b/>
          <w:bCs/>
        </w:rPr>
        <w:t>Windrem</w:t>
      </w:r>
      <w:r>
        <w:t xml:space="preserve"> 20</w:t>
      </w:r>
      <w:r w:rsidRPr="00827DF5">
        <w:rPr>
          <w:b/>
          <w:bCs/>
        </w:rPr>
        <w:t>14</w:t>
      </w:r>
      <w:r>
        <w:t xml:space="preserve"> ( Robert Windrem, Author of </w:t>
      </w:r>
      <w:r w:rsidRPr="00827DF5">
        <w:t>“</w:t>
      </w:r>
      <w:hyperlink r:id="rId199" w:history="1">
        <w:r w:rsidRPr="00827DF5">
          <w:rPr>
            <w:rStyle w:val="Hyperlink"/>
          </w:rPr>
          <w:t>Critical Mass: The Dangerous Race for Superweapons in a Fragmenting World</w:t>
        </w:r>
      </w:hyperlink>
      <w:r w:rsidRPr="00827DF5">
        <w:t>”</w:t>
      </w:r>
      <w:r>
        <w:t xml:space="preserve">, writer and reporter on national security issues in East Asia, “Japan Has Nuclear ‘Bomb in the Basement’ and China isn’t Happy”, NBC News, March 11, 2014, </w:t>
      </w:r>
      <w:hyperlink r:id="rId200" w:history="1">
        <w:r>
          <w:rPr>
            <w:rStyle w:val="Hyperlink"/>
          </w:rPr>
          <w:t>https://www.nbcnews.com/storyline/fukushima-anniversary/japan-has-nuclear-bomb-basement-china-isn-t-happy-n48976</w:t>
        </w:r>
      </w:hyperlink>
      <w:r>
        <w:t>, Ashmit)</w:t>
      </w:r>
      <w:r w:rsidRPr="00827DF5">
        <w:t xml:space="preserve"> </w:t>
      </w:r>
      <w:r w:rsidRPr="00E079B0">
        <w:rPr>
          <w:sz w:val="16"/>
        </w:rPr>
        <w:t>“</w:t>
      </w:r>
      <w:r w:rsidRPr="00E079B0">
        <w:rPr>
          <w:b/>
          <w:bCs/>
          <w:u w:val="single"/>
        </w:rPr>
        <w:t>Japan</w:t>
      </w:r>
      <w:r w:rsidRPr="00E079B0">
        <w:rPr>
          <w:sz w:val="16"/>
        </w:rPr>
        <w:t xml:space="preserve"> already </w:t>
      </w:r>
      <w:r w:rsidRPr="00E079B0">
        <w:rPr>
          <w:b/>
          <w:bCs/>
          <w:u w:val="single"/>
        </w:rPr>
        <w:t>has the technical capability</w:t>
      </w:r>
      <w:r w:rsidRPr="00E079B0">
        <w:rPr>
          <w:sz w:val="16"/>
        </w:rPr>
        <w:t xml:space="preserve">, and has had it since the 1980s,” said the official. He said that once Japan had more than five to 10 kilograms of plutonium, the amount needed for a single weapon, it had “already gone over the threshold,” and had a nuclear deterrent. </w:t>
      </w:r>
      <w:r w:rsidRPr="00E079B0">
        <w:rPr>
          <w:b/>
          <w:bCs/>
          <w:u w:val="single"/>
        </w:rPr>
        <w:t>Japan</w:t>
      </w:r>
      <w:r w:rsidRPr="00E079B0">
        <w:rPr>
          <w:sz w:val="16"/>
        </w:rPr>
        <w:t xml:space="preserve"> now </w:t>
      </w:r>
      <w:r w:rsidRPr="00E079B0">
        <w:rPr>
          <w:b/>
          <w:bCs/>
          <w:u w:val="single"/>
        </w:rPr>
        <w:t>has 9 tons of plutonium</w:t>
      </w:r>
      <w:r w:rsidRPr="00E079B0">
        <w:rPr>
          <w:sz w:val="16"/>
        </w:rPr>
        <w:t xml:space="preserve"> stockpiled at several locations in Japan and another 35 tons stored in France and the U.K. The material is </w:t>
      </w:r>
      <w:r w:rsidRPr="00E079B0">
        <w:rPr>
          <w:b/>
          <w:bCs/>
          <w:u w:val="single"/>
        </w:rPr>
        <w:t>enough to create 5,000 nuclear bombs</w:t>
      </w:r>
      <w:r w:rsidRPr="00E079B0">
        <w:rPr>
          <w:sz w:val="16"/>
        </w:rPr>
        <w:t xml:space="preserve">. The country also has 1.2 tons of enriched uranium. Technical ability doesn’t equate to a bomb, but </w:t>
      </w:r>
      <w:r w:rsidRPr="00E079B0">
        <w:rPr>
          <w:b/>
          <w:bCs/>
          <w:u w:val="single"/>
        </w:rPr>
        <w:t>experts suggest getting</w:t>
      </w:r>
      <w:r w:rsidRPr="00E079B0">
        <w:rPr>
          <w:sz w:val="16"/>
        </w:rPr>
        <w:t xml:space="preserve"> from raw plutonium to </w:t>
      </w:r>
      <w:r w:rsidRPr="00E079B0">
        <w:rPr>
          <w:b/>
          <w:bCs/>
          <w:u w:val="single"/>
        </w:rPr>
        <w:t>a nuclear weapon could take as little as six months after the political decision</w:t>
      </w:r>
      <w:r w:rsidRPr="00E079B0">
        <w:rPr>
          <w:sz w:val="16"/>
        </w:rPr>
        <w:t xml:space="preserve"> to go forward. A senior U.S. official familiar with Japanese nuclear strategy said the six-month figure for a country with Japan’s advanced nuclear engineering infrastructure was not out of the ballpark, and no expert gave an estimate of more than two years. In fact, many of Japan’s conservative politicians have long supported Japan’s nuclear power program because of its military potential. “The hawks love nuclear weapons, so they like the nuclear power program as the best they can do,” said Jeffrey Lewis, director of the East Asia Non-Proliferation Program at the Monterey Institute of International Studies in California. “They don’t want to give up the idea they have, to use it as a deterrent.” Many </w:t>
      </w:r>
      <w:r w:rsidRPr="00E079B0">
        <w:rPr>
          <w:b/>
          <w:bCs/>
          <w:u w:val="single"/>
        </w:rPr>
        <w:t>experts</w:t>
      </w:r>
      <w:r w:rsidRPr="00E079B0">
        <w:rPr>
          <w:sz w:val="16"/>
        </w:rPr>
        <w:t xml:space="preserve"> now </w:t>
      </w:r>
      <w:r w:rsidRPr="00E079B0">
        <w:rPr>
          <w:b/>
          <w:bCs/>
          <w:u w:val="single"/>
        </w:rPr>
        <w:t>see statements by Japanese politicians about the</w:t>
      </w:r>
      <w:r w:rsidRPr="00E079B0">
        <w:rPr>
          <w:sz w:val="16"/>
        </w:rPr>
        <w:t xml:space="preserve"> </w:t>
      </w:r>
      <w:r w:rsidRPr="00E079B0">
        <w:rPr>
          <w:b/>
          <w:bCs/>
          <w:u w:val="single"/>
        </w:rPr>
        <w:t>potential military use of the nation’s nuclear stores as part of the “bomb in the basement” strategy, at least as much about</w:t>
      </w:r>
      <w:r w:rsidRPr="00E079B0">
        <w:rPr>
          <w:sz w:val="16"/>
        </w:rPr>
        <w:t xml:space="preserve"> celebrating Japan’s abilities and </w:t>
      </w:r>
      <w:r w:rsidRPr="00E079B0">
        <w:rPr>
          <w:b/>
          <w:bCs/>
          <w:u w:val="single"/>
        </w:rPr>
        <w:t>keeping its neighbors guessing as actually building weapons.</w:t>
      </w:r>
    </w:p>
    <w:p w:rsidR="002D7C51" w:rsidRDefault="002D7C51" w:rsidP="00655FC5">
      <w:pPr>
        <w:rPr>
          <w:b/>
          <w:bCs/>
          <w:u w:val="single"/>
        </w:rPr>
      </w:pPr>
    </w:p>
    <w:p w:rsidR="002D7C51" w:rsidRDefault="002D7C51" w:rsidP="002D7C51">
      <w:pPr>
        <w:pStyle w:val="Heading3"/>
      </w:pPr>
      <w:r>
        <w:t>Prolif Ends Alliance</w:t>
      </w:r>
    </w:p>
    <w:p w:rsidR="002D7C51" w:rsidRDefault="002D7C51" w:rsidP="002D7C51">
      <w:pPr>
        <w:pStyle w:val="Heading4"/>
      </w:pPr>
      <w:r>
        <w:t>Japanese Prolif ends US alliance</w:t>
      </w:r>
    </w:p>
    <w:p w:rsidR="002D7C51" w:rsidRPr="00A86341" w:rsidRDefault="002D7C51" w:rsidP="002D7C51">
      <w:r w:rsidRPr="00C20B25">
        <w:rPr>
          <w:rStyle w:val="Style13ptBold"/>
        </w:rPr>
        <w:t>Channlett-Avery et. al.</w:t>
      </w:r>
      <w:r>
        <w:rPr>
          <w:rStyle w:val="Style13ptBold"/>
        </w:rPr>
        <w:t xml:space="preserve"> 2019</w:t>
      </w:r>
      <w:r>
        <w:t xml:space="preserve"> (Emma Chanlett-Avery Specialist in Asian Affairs, Caitlin Campbell Analyst in Asian Affairs, Joshua A. Williams Research Associate, “</w:t>
      </w:r>
      <w:r w:rsidRPr="00C20B25">
        <w:t>The U.S.-Japan Alliance</w:t>
      </w:r>
      <w:r>
        <w:t xml:space="preserve">”, Congressional Research Service is </w:t>
      </w:r>
      <w:r w:rsidRPr="00A86341">
        <w:t>known as Congress's think tank,[3] is a public policy research arm of the United States Congress. As a legislative branch agency within the Library of Congress, CRS works primarily and directly for Members of Congress, their Committees and staff on a confidential, nonpartisan basis</w:t>
      </w:r>
      <w:r>
        <w:t xml:space="preserve">, </w:t>
      </w:r>
      <w:r w:rsidRPr="00C20B25">
        <w:t>June 13, 2019</w:t>
      </w:r>
      <w:r>
        <w:t xml:space="preserve">, </w:t>
      </w:r>
      <w:hyperlink r:id="rId201" w:history="1">
        <w:r w:rsidRPr="0063293E">
          <w:rPr>
            <w:rStyle w:val="Hyperlink"/>
          </w:rPr>
          <w:t>https://fas.org/sgp/crs/row/RL33740.pdf</w:t>
        </w:r>
      </w:hyperlink>
      <w:r>
        <w:t>, MR)</w:t>
      </w:r>
    </w:p>
    <w:p w:rsidR="002D7C51" w:rsidRPr="00C20B25" w:rsidRDefault="002D7C51" w:rsidP="002D7C51">
      <w:pPr>
        <w:rPr>
          <w:sz w:val="14"/>
        </w:rPr>
      </w:pPr>
      <w:r w:rsidRPr="00C20B25">
        <w:rPr>
          <w:sz w:val="14"/>
        </w:rPr>
        <w:t xml:space="preserve">Growing concerns in Tokyo about North Korean nuclear weapons development and China’s modernization of its nuclear arsenal spurred renewed attention to the U.S. policy of extended deterrence, commonly known as the “nuclear umbrella.” The United States and Japan initiated the bilateral Extended Deterrence Dialogue in 2010, recognizing that </w:t>
      </w:r>
      <w:r w:rsidRPr="00A86341">
        <w:rPr>
          <w:rStyle w:val="StyleUnderline"/>
        </w:rPr>
        <w:t>Japanese perceptions of the credibility of U.S. extended deterrence were critical to its effectiveness</w:t>
      </w:r>
      <w:r w:rsidRPr="00C20B25">
        <w:rPr>
          <w:sz w:val="14"/>
        </w:rPr>
        <w:t>. The dialogue is a forum for the United States to assure its ally and for both sides to exchange assessments of the strategic environment. The views of Japanese policymakers (among others) influenced the development of the 2010 U.S. Nuclear Posture Review (NPR).</w:t>
      </w:r>
      <w:r w:rsidRPr="00A86341">
        <w:rPr>
          <w:rStyle w:val="StyleUnderline"/>
        </w:rPr>
        <w:t>138 Japan welcomed the Trump Administration’s 2018 NPR, with the Ministry of Foreign Affairs stating, Japan highly appreciates the latest NPR which clearly articulates the U.S. resolve to ensure the effectiveness of its deterrence and its commitment to providing extended deterrence to its allies including Japan</w:t>
      </w:r>
      <w:r w:rsidRPr="00C20B25">
        <w:rPr>
          <w:sz w:val="14"/>
        </w:rPr>
        <w:t xml:space="preserve">, in light of the international security environment which has been rapidly worsened since the release of the previous 2010 NPR, in particular, by continued development of North Korea’s nuclear and missile programs.139 Japanese leaders have repeatedly rejected developing their own nuclear weapon arsenal. </w:t>
      </w:r>
      <w:r w:rsidRPr="00A86341">
        <w:rPr>
          <w:rStyle w:val="StyleUnderline"/>
        </w:rPr>
        <w:t>Although Japan is a ratified signatory to the Treaty on the Non-Proliferation of Nuclear Weapons, and Japanese public opinion is largely antinuclear, a lack of confidence in the U.S. security guarantee could lead Tokyo to reconsider its own status as a non-nuclear weapons state</w:t>
      </w:r>
      <w:r w:rsidRPr="00C20B25">
        <w:rPr>
          <w:sz w:val="14"/>
        </w:rPr>
        <w:t xml:space="preserve">. Then-candidate Trump in spring 2016 stated that he was open to Japan (and South Korea) developing its own nuclear arsenal to counter the North Korean nuclear threat.140 Analysts point to the potentially negative consequences for Japan if it were to develop its own nuclear weapons, including significant budgetary costs; reduced international standing in the campaign to denuclearize North Korea; the possible imposition of economic sanctions that would be triggered by leaving the global nonproliferation regime; potentially encouraging South Korea and/or Taiwan to develop nuclear weapons capability; triggering a counterreaction by China; and creating instability that could lessen Japan’s economic and diplomatic influence in the region. </w:t>
      </w:r>
      <w:r w:rsidRPr="00A86341">
        <w:rPr>
          <w:rStyle w:val="StyleUnderline"/>
        </w:rPr>
        <w:t xml:space="preserve">For the United States, analysts note that </w:t>
      </w:r>
      <w:r w:rsidRPr="009E570F">
        <w:rPr>
          <w:rStyle w:val="StyleUnderline"/>
        </w:rPr>
        <w:t>encouraging Japan to develop nuclear weapons could mean</w:t>
      </w:r>
      <w:r w:rsidRPr="00A86341">
        <w:rPr>
          <w:rStyle w:val="StyleUnderline"/>
        </w:rPr>
        <w:t xml:space="preserve"> </w:t>
      </w:r>
      <w:r w:rsidRPr="00C20B25">
        <w:rPr>
          <w:sz w:val="14"/>
        </w:rPr>
        <w:t>diminished U.S. influence in Asia</w:t>
      </w:r>
      <w:r w:rsidRPr="00A86341">
        <w:rPr>
          <w:rStyle w:val="StyleUnderline"/>
        </w:rPr>
        <w:t xml:space="preserve">, </w:t>
      </w:r>
      <w:r w:rsidRPr="009E570F">
        <w:rPr>
          <w:rStyle w:val="StyleUnderline"/>
        </w:rPr>
        <w:t>the unraveling of the U.S. alliance system</w:t>
      </w:r>
      <w:r w:rsidRPr="00C20B25">
        <w:rPr>
          <w:sz w:val="14"/>
        </w:rPr>
        <w:t>, and the possibility of creating a destabilizing nuclear arms race in Asia.141 Japan plays an active role in extended deterrence through its BMD capabilities. Whereas prior to the introduction of BMD Japan was entirely reliant on the U.S. nuclear deterrent, it now actively contributes to extended deterrence.142 In the future, Japan may develop a conventional strike capability with the intent to augment extended deterrence.143 (See section on “Japan’s Pursuit of Offensive Capabilities” below.) Japanese diplomatic support for nuclear nonproliferation is another element of cooperation to reduce nuclear threats over the long term</w:t>
      </w:r>
    </w:p>
    <w:p w:rsidR="002D7C51" w:rsidRDefault="002D7C51" w:rsidP="002D7C51"/>
    <w:p w:rsidR="00E518D7" w:rsidRDefault="00E518D7" w:rsidP="00E518D7">
      <w:pPr>
        <w:pStyle w:val="Heading3"/>
      </w:pPr>
      <w:r>
        <w:t>China Relations Low</w:t>
      </w:r>
    </w:p>
    <w:p w:rsidR="00E518D7" w:rsidRPr="00094F6F" w:rsidRDefault="00E518D7" w:rsidP="00E518D7">
      <w:pPr>
        <w:pStyle w:val="Heading4"/>
      </w:pPr>
      <w:r w:rsidRPr="00094F6F">
        <w:t>Japan fears China’s rising presence in East Asia</w:t>
      </w:r>
    </w:p>
    <w:p w:rsidR="00E518D7" w:rsidRPr="00094F6F" w:rsidRDefault="00E518D7" w:rsidP="00E518D7">
      <w:r w:rsidRPr="00094F6F">
        <w:rPr>
          <w:rStyle w:val="Style13ptBold"/>
        </w:rPr>
        <w:t>Zhihai 2014</w:t>
      </w:r>
      <w:r w:rsidRPr="00094F6F">
        <w:t xml:space="preserve"> (Xie Zhihai was a research associate at the Asian Development Bank Institute and a Japan Foundation research fellow, he got his Ph.D. in international relations from Peking University in July 2011.,”Mutual Fears of China Japan,” Japan Times, February 10, 2014, https://www.japantimes.co.jp/opinion/2014/02/10/commentary/japan-commentary/mutual-fears-of-china-japan/#.XSEUb-hKjD5)</w:t>
      </w:r>
    </w:p>
    <w:p w:rsidR="00E518D7" w:rsidRPr="00094F6F" w:rsidRDefault="00E518D7" w:rsidP="00E518D7">
      <w:pPr>
        <w:rPr>
          <w:rFonts w:asciiTheme="minorHAnsi" w:hAnsiTheme="minorHAnsi" w:cs="Calibri"/>
        </w:rPr>
      </w:pPr>
      <w:r w:rsidRPr="00094F6F">
        <w:rPr>
          <w:rFonts w:asciiTheme="minorHAnsi" w:hAnsiTheme="minorHAnsi" w:cs="Calibri"/>
          <w:b/>
          <w:bCs/>
          <w:u w:val="single"/>
        </w:rPr>
        <w:t>With China’s expanding presence in the Asia-Pacific region and the intensifying territorial dispute in the East China Sea, the security dilemma between China and Japan has become extremely complicated.</w:t>
      </w:r>
      <w:r w:rsidRPr="00094F6F">
        <w:rPr>
          <w:rFonts w:asciiTheme="minorHAnsi" w:hAnsiTheme="minorHAnsi" w:cs="Calibri"/>
        </w:rPr>
        <w:t xml:space="preserve"> </w:t>
      </w:r>
      <w:r w:rsidRPr="00094F6F">
        <w:rPr>
          <w:rFonts w:asciiTheme="minorHAnsi" w:hAnsiTheme="minorHAnsi" w:cs="Calibri"/>
          <w:vertAlign w:val="subscript"/>
        </w:rPr>
        <w:t>The security dilemma is a condition in which states’ attempts to increase their own security, out of the mutual fear and suspicion, result in a decrease in security for all. For China and Japan, the current situation is particularly the case</w:t>
      </w:r>
      <w:r w:rsidRPr="00094F6F">
        <w:rPr>
          <w:rFonts w:asciiTheme="minorHAnsi" w:hAnsiTheme="minorHAnsi" w:cs="Calibri"/>
        </w:rPr>
        <w:t xml:space="preserve">. </w:t>
      </w:r>
      <w:r w:rsidRPr="00094F6F">
        <w:rPr>
          <w:rFonts w:asciiTheme="minorHAnsi" w:hAnsiTheme="minorHAnsi" w:cs="Calibri"/>
          <w:b/>
          <w:bCs/>
          <w:u w:val="single"/>
        </w:rPr>
        <w:t>Both perceive more and more threats from the other side, while their overactive responses are causing a strong sense of insecurity for each other.</w:t>
      </w:r>
      <w:r w:rsidRPr="00094F6F">
        <w:rPr>
          <w:rFonts w:asciiTheme="minorHAnsi" w:hAnsiTheme="minorHAnsi" w:cs="Calibri"/>
        </w:rPr>
        <w:t xml:space="preserve"> </w:t>
      </w:r>
      <w:r w:rsidRPr="00094F6F">
        <w:rPr>
          <w:rFonts w:asciiTheme="minorHAnsi" w:hAnsiTheme="minorHAnsi" w:cs="Calibri"/>
          <w:vertAlign w:val="subscript"/>
        </w:rPr>
        <w:t>The vicious circle is driving the two powers to engage in an escalating arms race.</w:t>
      </w:r>
      <w:r w:rsidRPr="00094F6F">
        <w:rPr>
          <w:rFonts w:asciiTheme="minorHAnsi" w:hAnsiTheme="minorHAnsi" w:cs="Calibri"/>
        </w:rPr>
        <w:t xml:space="preserve"> </w:t>
      </w:r>
      <w:r w:rsidRPr="00094F6F">
        <w:rPr>
          <w:rFonts w:asciiTheme="minorHAnsi" w:hAnsiTheme="minorHAnsi" w:cs="Calibri"/>
          <w:b/>
          <w:bCs/>
          <w:u w:val="single"/>
        </w:rPr>
        <w:t>China’s national defense budget has kept a double-digit annual growth in the past decade</w:t>
      </w:r>
      <w:r w:rsidRPr="00094F6F">
        <w:rPr>
          <w:rFonts w:asciiTheme="minorHAnsi" w:hAnsiTheme="minorHAnsi" w:cs="Calibri"/>
          <w:u w:val="single"/>
        </w:rPr>
        <w:t>,</w:t>
      </w:r>
      <w:r w:rsidRPr="00094F6F">
        <w:rPr>
          <w:rFonts w:asciiTheme="minorHAnsi" w:hAnsiTheme="minorHAnsi" w:cs="Calibri"/>
          <w:vertAlign w:val="subscript"/>
        </w:rPr>
        <w:t xml:space="preserve"> making it the second largest after the United States. With a 10.7 percent increase for fiscal year 2013, the amount has climbed to roughly $117 billion.</w:t>
      </w:r>
      <w:r w:rsidRPr="00094F6F">
        <w:rPr>
          <w:rFonts w:asciiTheme="minorHAnsi" w:hAnsiTheme="minorHAnsi" w:cs="Calibri"/>
          <w:b/>
          <w:bCs/>
          <w:vertAlign w:val="subscript"/>
        </w:rPr>
        <w:t xml:space="preserve"> </w:t>
      </w:r>
      <w:r w:rsidRPr="00094F6F">
        <w:rPr>
          <w:rFonts w:asciiTheme="minorHAnsi" w:hAnsiTheme="minorHAnsi" w:cs="Calibri"/>
          <w:vertAlign w:val="subscript"/>
        </w:rPr>
        <w:t>China stresses that the country is walking along a peaceful path and that the military development is just to protect its vast territories and long coastlines. However</w:t>
      </w:r>
      <w:r w:rsidRPr="00094F6F">
        <w:rPr>
          <w:rFonts w:asciiTheme="minorHAnsi" w:hAnsiTheme="minorHAnsi" w:cs="Calibri"/>
          <w:b/>
          <w:bCs/>
          <w:u w:val="single"/>
          <w:vertAlign w:val="subscript"/>
        </w:rPr>
        <w:t>,</w:t>
      </w:r>
      <w:r w:rsidRPr="00094F6F">
        <w:rPr>
          <w:rFonts w:asciiTheme="minorHAnsi" w:hAnsiTheme="minorHAnsi" w:cs="Calibri"/>
          <w:b/>
          <w:bCs/>
          <w:u w:val="single"/>
        </w:rPr>
        <w:t xml:space="preserve"> given its low transparency and unstable China-Japan relations, Japan sees China’s high military expenditure as threat to the archipelago</w:t>
      </w:r>
      <w:r w:rsidRPr="00094F6F">
        <w:rPr>
          <w:rFonts w:asciiTheme="minorHAnsi" w:hAnsiTheme="minorHAnsi" w:cs="Calibri"/>
        </w:rPr>
        <w:t xml:space="preserve">. </w:t>
      </w:r>
    </w:p>
    <w:p w:rsidR="00E518D7" w:rsidRPr="00E518D7" w:rsidRDefault="00E518D7" w:rsidP="00E518D7"/>
    <w:p w:rsidR="00655FC5" w:rsidRPr="00655FC5" w:rsidRDefault="00655FC5" w:rsidP="00655FC5"/>
    <w:p w:rsidR="00C03524" w:rsidRDefault="00C03524" w:rsidP="0008358E">
      <w:pPr>
        <w:pStyle w:val="Heading2"/>
      </w:pPr>
      <w:r>
        <w:t>Japan Prolif DA</w:t>
      </w:r>
    </w:p>
    <w:p w:rsidR="00C03524" w:rsidRDefault="00C03524" w:rsidP="00C03524">
      <w:pPr>
        <w:pStyle w:val="Heading3"/>
      </w:pPr>
      <w:r>
        <w:t>US Relations Low</w:t>
      </w:r>
    </w:p>
    <w:p w:rsidR="00C03524" w:rsidRDefault="00C03524" w:rsidP="00C03524">
      <w:pPr>
        <w:pStyle w:val="Heading4"/>
      </w:pPr>
      <w:r>
        <w:t>Japan and South Korea doubt US support</w:t>
      </w:r>
    </w:p>
    <w:p w:rsidR="00C03524" w:rsidRDefault="00C03524" w:rsidP="00C03524">
      <w:r w:rsidRPr="005304D7">
        <w:rPr>
          <w:rStyle w:val="Style13ptBold"/>
        </w:rPr>
        <w:t>Jeong-ho 2018</w:t>
      </w:r>
      <w:r>
        <w:t xml:space="preserve"> </w:t>
      </w:r>
      <w:r w:rsidRPr="005304D7">
        <w:t>(Lee Jeong-ho</w:t>
      </w:r>
      <w:r>
        <w:t>,</w:t>
      </w:r>
      <w:r w:rsidRPr="005304D7">
        <w:t xml:space="preserve"> </w:t>
      </w:r>
      <w:r>
        <w:t>reporter</w:t>
      </w:r>
      <w:r w:rsidRPr="005304D7">
        <w:t xml:space="preserve"> on </w:t>
      </w:r>
      <w:r>
        <w:t xml:space="preserve">China's diplomacy for the Post, </w:t>
      </w:r>
      <w:r w:rsidRPr="005304D7">
        <w:t>East Asian security</w:t>
      </w:r>
      <w:r>
        <w:t>,</w:t>
      </w:r>
      <w:r w:rsidRPr="005304D7">
        <w:t xml:space="preserve"> and defence stories. </w:t>
      </w:r>
      <w:r>
        <w:t xml:space="preserve">Formerly </w:t>
      </w:r>
      <w:r w:rsidRPr="005304D7">
        <w:t>with the South Korean Air Force. He has a bachelor's degree in media and communications and Chinese studies from Sydney University and a master's of international studies in Chinese area studies</w:t>
      </w:r>
      <w:r>
        <w:t xml:space="preserve"> from Seoul National University, “</w:t>
      </w:r>
      <w:r w:rsidRPr="005304D7">
        <w:t>Will US-North Korea deal leav</w:t>
      </w:r>
      <w:r>
        <w:t xml:space="preserve">e Japan, South Korea vulnerable?” South China Moring Post, 5/12/2018, </w:t>
      </w:r>
      <w:hyperlink r:id="rId202" w:history="1">
        <w:r w:rsidRPr="005304D7">
          <w:rPr>
            <w:rStyle w:val="Hyperlink"/>
          </w:rPr>
          <w:t>scmp.com/news/china/diplomacy-defence/article/2150663/will-us-north-korea-deal-leave-japan-south-korea</w:t>
        </w:r>
      </w:hyperlink>
      <w:r>
        <w:t>, vf)</w:t>
      </w:r>
    </w:p>
    <w:p w:rsidR="00C03524" w:rsidRDefault="00C03524" w:rsidP="00C03524">
      <w:pPr>
        <w:rPr>
          <w:rStyle w:val="Emphasis"/>
        </w:rPr>
      </w:pPr>
      <w:r w:rsidRPr="00BD281D">
        <w:rPr>
          <w:sz w:val="16"/>
        </w:rPr>
        <w:t>Tokyo and Seoul surprised by Donald Trump’s announcement he plans to end joint military drills and ‘bring troops home</w:t>
      </w:r>
      <w:r w:rsidRPr="00BD281D">
        <w:t>’</w:t>
      </w:r>
      <w:r w:rsidRPr="00BD281D">
        <w:rPr>
          <w:sz w:val="8"/>
          <w:szCs w:val="16"/>
        </w:rPr>
        <w:t xml:space="preserve"> </w:t>
      </w:r>
      <w:r w:rsidRPr="00BD281D">
        <w:rPr>
          <w:rStyle w:val="StyleUnderline"/>
        </w:rPr>
        <w:t>After his summit with North Korean leader Kim Jong-un, US President Donald Trump said he might call off joint military drills with South Korea. South Korea and Japan were left confused and concerned about their long-term security after US President Donald Trump said America would no longer take part in “war games” with its East Asian allies and wanted to reduce troop numbers in the region</w:t>
      </w:r>
      <w:r w:rsidRPr="00BD281D">
        <w:rPr>
          <w:sz w:val="16"/>
          <w:szCs w:val="16"/>
        </w:rPr>
        <w:t xml:space="preserve">, analysts said. At a briefing immediately after his landmark summit with North Korean leader Kim Jong-un in Singapore on Tuesday, </w:t>
      </w:r>
      <w:r w:rsidRPr="00BD281D">
        <w:rPr>
          <w:rStyle w:val="StyleUnderline"/>
        </w:rPr>
        <w:t>Trump described the joint military drills with South Korea as costly and “provocative”, and said he would like to bring home the 32,000 soldiers based there. “This is bad news for both South Korea and Japan, as joint exercises form an important part of the US’ deterrence strategy</w:t>
      </w:r>
      <w:r w:rsidRPr="00BD281D">
        <w:rPr>
          <w:sz w:val="16"/>
          <w:szCs w:val="16"/>
        </w:rPr>
        <w:t xml:space="preserve">,” Benoit Hardy-Chartrand, an adjunct professor at Temple University in Tokyo, said. </w:t>
      </w:r>
      <w:hyperlink r:id="rId203" w:history="1">
        <w:r w:rsidRPr="00BD281D">
          <w:rPr>
            <w:rStyle w:val="Hyperlink"/>
            <w:sz w:val="16"/>
            <w:szCs w:val="16"/>
          </w:rPr>
          <w:t xml:space="preserve"> Mike Pompeo calls counterparts in Japan and South Korea to brief them on Trump-Kim summit </w:t>
        </w:r>
      </w:hyperlink>
      <w:r w:rsidRPr="00BD281D">
        <w:rPr>
          <w:sz w:val="16"/>
          <w:szCs w:val="16"/>
        </w:rPr>
        <w:t xml:space="preserve"> While Seoul and Tokyo welcomed the Singapore summit and the release of the joint statement, the two allies, which live with the direct threat of Pyongyang’s nuclear and conventional weapons, appeared surprised by Trump’s announcement. </w:t>
      </w:r>
      <w:hyperlink r:id="rId204" w:history="1">
        <w:r w:rsidRPr="00BD281D">
          <w:rPr>
            <w:rStyle w:val="Hyperlink"/>
            <w:sz w:val="16"/>
            <w:szCs w:val="16"/>
          </w:rPr>
          <w:t xml:space="preserve"> Japan PM Shinzo Abe thanks Donald Trump for raising North Korea’s abductions with Kim Jong-un </w:t>
        </w:r>
      </w:hyperlink>
      <w:r w:rsidRPr="00BD281D">
        <w:rPr>
          <w:sz w:val="16"/>
          <w:szCs w:val="16"/>
        </w:rPr>
        <w:t xml:space="preserve"> South Korea’s defence ministry sought to play it down, saying in a statement that it “need[s] to find out the exact meaning or intention behind [Trump’s] comments”. </w:t>
      </w:r>
      <w:r w:rsidRPr="00BD281D">
        <w:rPr>
          <w:sz w:val="16"/>
        </w:rPr>
        <w:t>Japan also expressed concerns</w:t>
      </w:r>
      <w:r w:rsidRPr="00BD281D">
        <w:rPr>
          <w:rStyle w:val="StyleUnderline"/>
        </w:rPr>
        <w:t>. Defence Minister Itsunori Onodera said on Wednesday: “The drills and the US military stationed in South Korea play a vital role in East Asia’s security.”</w:t>
      </w:r>
      <w:r w:rsidRPr="00BD281D">
        <w:rPr>
          <w:rStyle w:val="Emphasis"/>
        </w:rPr>
        <w:t xml:space="preserve"> </w:t>
      </w:r>
      <w:r w:rsidRPr="00BD281D">
        <w:rPr>
          <w:sz w:val="16"/>
          <w:szCs w:val="16"/>
        </w:rPr>
        <w:t xml:space="preserve">Meanwhile, the United States’ military spokeswoman in South Korea, Lieutenant Colonel Jennifer Lovett, said forces there had not received any instructions to cease training exercises, and a joint drill planned for the autumn would go ahead unless they were instructed otherwise. </w:t>
      </w:r>
      <w:r w:rsidRPr="00BD281D">
        <w:rPr>
          <w:rStyle w:val="StyleUnderline"/>
        </w:rPr>
        <w:t>Regional security experts said that in light of Trump’s about-face on joint military drills with South Korea – he had earlier been against such a move – it was no surprise that Seoul and Tokyo had security concerns.</w:t>
      </w:r>
      <w:r w:rsidRPr="00BD281D">
        <w:rPr>
          <w:sz w:val="16"/>
          <w:szCs w:val="16"/>
        </w:rPr>
        <w:t xml:space="preserve"> Leonard Edwards, Canada’s former ambassador to Japan and Korea, who is now a distinguished fellow at the Centre for International Governance Innovation, a Canadian think tank, said </w:t>
      </w:r>
      <w:r w:rsidRPr="00BD281D">
        <w:rPr>
          <w:rStyle w:val="StyleUnderline"/>
        </w:rPr>
        <w:t>the US would need to give South Korea and Japan strong reassurances that it would remain committed to their security.</w:t>
      </w:r>
      <w:r w:rsidRPr="00BD281D">
        <w:rPr>
          <w:sz w:val="16"/>
          <w:szCs w:val="16"/>
        </w:rPr>
        <w:t xml:space="preserve"> “Since it appears that this “concession” was provided personally and spontaneously by President Trump to Chairman Kim as the meeting drew to a close, and without an equivalent corresponding action from Mr Kim … this will be of concern to both Japan and Korea,” Edwards said</w:t>
      </w:r>
      <w:r w:rsidRPr="00BD281D">
        <w:rPr>
          <w:rStyle w:val="StyleUnderline"/>
        </w:rPr>
        <w:t xml:space="preserve">. </w:t>
      </w:r>
      <w:hyperlink r:id="rId205" w:history="1">
        <w:r w:rsidRPr="00BD281D">
          <w:rPr>
            <w:rStyle w:val="StyleUnderline"/>
          </w:rPr>
          <w:t xml:space="preserve"> Trump, Kim pledge peace and security but doubt surrounds denuclearisation pact</w:t>
        </w:r>
        <w:r w:rsidRPr="00BD281D">
          <w:rPr>
            <w:rStyle w:val="Emphasis"/>
          </w:rPr>
          <w:t xml:space="preserve"> </w:t>
        </w:r>
      </w:hyperlink>
      <w:r w:rsidRPr="00BD281D">
        <w:rPr>
          <w:rStyle w:val="Emphasis"/>
        </w:rPr>
        <w:t xml:space="preserve"> </w:t>
      </w:r>
    </w:p>
    <w:p w:rsidR="00C03524" w:rsidRDefault="00C03524" w:rsidP="00C03524"/>
    <w:p w:rsidR="00C03524" w:rsidRPr="00865A3D" w:rsidRDefault="00C03524" w:rsidP="00C03524">
      <w:pPr>
        <w:pStyle w:val="Heading4"/>
        <w:rPr>
          <w:rStyle w:val="Style13ptBold"/>
          <w:b/>
        </w:rPr>
      </w:pPr>
      <w:r w:rsidRPr="00865A3D">
        <w:rPr>
          <w:rStyle w:val="Style13ptBold"/>
          <w:b/>
        </w:rPr>
        <w:t>Trump’s Trip to Japan revealed weakening relations</w:t>
      </w:r>
    </w:p>
    <w:p w:rsidR="00C03524" w:rsidRPr="00865A3D" w:rsidRDefault="00C03524" w:rsidP="00C03524">
      <w:pPr>
        <w:rPr>
          <w:b/>
          <w:bCs/>
          <w:sz w:val="26"/>
        </w:rPr>
      </w:pPr>
      <w:r w:rsidRPr="00865A3D">
        <w:rPr>
          <w:rStyle w:val="Style13ptBold"/>
        </w:rPr>
        <w:t>Govella 2019</w:t>
      </w:r>
      <w:r>
        <w:rPr>
          <w:rStyle w:val="Style13ptBold"/>
        </w:rPr>
        <w:t xml:space="preserve"> </w:t>
      </w:r>
      <w:r w:rsidRPr="00EE6629">
        <w:t>(</w:t>
      </w:r>
      <w:hyperlink r:id="rId206" w:history="1">
        <w:r w:rsidRPr="00EE6629">
          <w:rPr>
            <w:rStyle w:val="Hyperlink"/>
          </w:rPr>
          <w:t>Kristi Govella</w:t>
        </w:r>
      </w:hyperlink>
      <w:r w:rsidRPr="00EE6629">
        <w:t xml:space="preserve">, assistant professor of Asian Studies at the University of Hawaii at Mānoa, an adjunct fellow at the East-West Center and a National Asia Research Program fellow, “Trump’s trip to Japan reveals some mixed signals,” The Washington Post, 5/29/2019, </w:t>
      </w:r>
      <w:hyperlink r:id="rId207" w:history="1">
        <w:r w:rsidRPr="00EE6629">
          <w:rPr>
            <w:rStyle w:val="Hyperlink"/>
          </w:rPr>
          <w:t>washingtonpost.com/politics/2019/05/29/trumps-trip-japan-reveals-some-mixed-signals</w:t>
        </w:r>
      </w:hyperlink>
      <w:r w:rsidRPr="00EE6629">
        <w:t>, vf)</w:t>
      </w:r>
    </w:p>
    <w:p w:rsidR="00C03524" w:rsidRPr="00EE6629" w:rsidRDefault="00C03524" w:rsidP="00C03524">
      <w:pPr>
        <w:rPr>
          <w:sz w:val="16"/>
          <w:szCs w:val="16"/>
        </w:rPr>
      </w:pPr>
      <w:r w:rsidRPr="00EE6629">
        <w:rPr>
          <w:sz w:val="16"/>
          <w:szCs w:val="16"/>
        </w:rPr>
        <w:t>On Tuesday, President Trump returned to Washington after a four-day visit to Japan. His trip came at</w:t>
      </w:r>
      <w:r>
        <w:rPr>
          <w:sz w:val="16"/>
          <w:szCs w:val="16"/>
        </w:rPr>
        <w:t xml:space="preserve"> </w:t>
      </w:r>
      <w:hyperlink r:id="rId208" w:history="1">
        <w:r w:rsidRPr="00EE6629">
          <w:rPr>
            <w:rStyle w:val="Hyperlink"/>
            <w:sz w:val="16"/>
            <w:szCs w:val="16"/>
          </w:rPr>
          <w:t>the dawn of a new era</w:t>
        </w:r>
      </w:hyperlink>
      <w:r>
        <w:rPr>
          <w:sz w:val="16"/>
          <w:szCs w:val="16"/>
        </w:rPr>
        <w:t xml:space="preserve"> </w:t>
      </w:r>
      <w:r w:rsidRPr="00EE6629">
        <w:rPr>
          <w:sz w:val="16"/>
          <w:szCs w:val="16"/>
        </w:rPr>
        <w:t>in the country — after the first</w:t>
      </w:r>
      <w:r>
        <w:rPr>
          <w:sz w:val="16"/>
          <w:szCs w:val="16"/>
        </w:rPr>
        <w:t xml:space="preserve"> </w:t>
      </w:r>
      <w:hyperlink r:id="rId209" w:history="1">
        <w:r w:rsidRPr="00EE6629">
          <w:rPr>
            <w:rStyle w:val="Hyperlink"/>
            <w:sz w:val="16"/>
            <w:szCs w:val="16"/>
          </w:rPr>
          <w:t>abdication of a Japanese emperor</w:t>
        </w:r>
      </w:hyperlink>
      <w:r>
        <w:rPr>
          <w:sz w:val="16"/>
          <w:szCs w:val="16"/>
        </w:rPr>
        <w:t xml:space="preserve"> </w:t>
      </w:r>
      <w:r w:rsidRPr="00EE6629">
        <w:rPr>
          <w:sz w:val="16"/>
          <w:szCs w:val="16"/>
        </w:rPr>
        <w:t>since 1817 and the</w:t>
      </w:r>
      <w:r>
        <w:rPr>
          <w:sz w:val="16"/>
          <w:szCs w:val="16"/>
        </w:rPr>
        <w:t xml:space="preserve"> </w:t>
      </w:r>
      <w:hyperlink r:id="rId210" w:history="1">
        <w:r w:rsidRPr="00EE6629">
          <w:rPr>
            <w:rStyle w:val="Hyperlink"/>
            <w:sz w:val="16"/>
            <w:szCs w:val="16"/>
          </w:rPr>
          <w:t>ascension of Emperor Naruhito</w:t>
        </w:r>
      </w:hyperlink>
      <w:r>
        <w:rPr>
          <w:sz w:val="16"/>
          <w:szCs w:val="16"/>
        </w:rPr>
        <w:t xml:space="preserve"> </w:t>
      </w:r>
      <w:r w:rsidRPr="00EE6629">
        <w:rPr>
          <w:sz w:val="16"/>
          <w:szCs w:val="16"/>
        </w:rPr>
        <w:t>to the throne.</w:t>
      </w:r>
      <w:r>
        <w:rPr>
          <w:sz w:val="16"/>
          <w:szCs w:val="16"/>
        </w:rPr>
        <w:t xml:space="preserve"> </w:t>
      </w:r>
      <w:r w:rsidRPr="00EE6629">
        <w:rPr>
          <w:sz w:val="16"/>
          <w:szCs w:val="16"/>
        </w:rPr>
        <w:t>By inviting Trump to be the first foreign leader to meet with the new emperor, Japanese Prime Minister Shinzo Abe showcased how his country prioritizes its relationship with the United States — and with Trump specifically, who</w:t>
      </w:r>
      <w:r>
        <w:rPr>
          <w:sz w:val="16"/>
          <w:szCs w:val="16"/>
        </w:rPr>
        <w:t xml:space="preserve"> </w:t>
      </w:r>
      <w:hyperlink r:id="rId211" w:history="1">
        <w:r w:rsidRPr="00EE6629">
          <w:rPr>
            <w:rStyle w:val="Hyperlink"/>
            <w:sz w:val="16"/>
            <w:szCs w:val="16"/>
          </w:rPr>
          <w:t>boasted last week</w:t>
        </w:r>
      </w:hyperlink>
      <w:r>
        <w:rPr>
          <w:sz w:val="16"/>
          <w:szCs w:val="16"/>
        </w:rPr>
        <w:t xml:space="preserve"> </w:t>
      </w:r>
      <w:r w:rsidRPr="00EE6629">
        <w:rPr>
          <w:sz w:val="16"/>
          <w:szCs w:val="16"/>
        </w:rPr>
        <w:t>about being “the guest of honor at the biggest event that they’ve had in over 200 years.”</w:t>
      </w:r>
      <w:r>
        <w:rPr>
          <w:sz w:val="16"/>
          <w:szCs w:val="16"/>
        </w:rPr>
        <w:t xml:space="preserve"> </w:t>
      </w:r>
      <w:r w:rsidRPr="00EE6629">
        <w:rPr>
          <w:sz w:val="16"/>
          <w:szCs w:val="16"/>
        </w:rPr>
        <w:t>Abe’s “</w:t>
      </w:r>
      <w:hyperlink r:id="rId212" w:history="1">
        <w:r w:rsidRPr="00EE6629">
          <w:rPr>
            <w:rStyle w:val="Hyperlink"/>
            <w:sz w:val="16"/>
            <w:szCs w:val="16"/>
          </w:rPr>
          <w:t>charm offensive</w:t>
        </w:r>
      </w:hyperlink>
      <w:r w:rsidRPr="00EE6629">
        <w:rPr>
          <w:sz w:val="16"/>
          <w:szCs w:val="16"/>
        </w:rPr>
        <w:t>” was in full swing. Aside from Trump’s meeting with Emperor Naruhito and political photo ops, the Japanese government put together an impressive schedule designed to appeal to the president’s tastes and cultivate personal relations between the two leaders, including ringside seats at</w:t>
      </w:r>
      <w:r>
        <w:rPr>
          <w:sz w:val="16"/>
          <w:szCs w:val="16"/>
        </w:rPr>
        <w:t xml:space="preserve"> </w:t>
      </w:r>
      <w:hyperlink r:id="rId213" w:history="1">
        <w:r w:rsidRPr="00EE6629">
          <w:rPr>
            <w:rStyle w:val="Hyperlink"/>
            <w:sz w:val="16"/>
            <w:szCs w:val="16"/>
          </w:rPr>
          <w:t>a sumo tournament</w:t>
        </w:r>
      </w:hyperlink>
      <w:r w:rsidRPr="00EE6629">
        <w:rPr>
          <w:sz w:val="16"/>
          <w:szCs w:val="16"/>
        </w:rPr>
        <w:t>,</w:t>
      </w:r>
      <w:r>
        <w:rPr>
          <w:sz w:val="16"/>
          <w:szCs w:val="16"/>
        </w:rPr>
        <w:t xml:space="preserve"> </w:t>
      </w:r>
      <w:hyperlink r:id="rId214" w:history="1">
        <w:r w:rsidRPr="00EE6629">
          <w:rPr>
            <w:rStyle w:val="Hyperlink"/>
            <w:sz w:val="16"/>
            <w:szCs w:val="16"/>
          </w:rPr>
          <w:t>golf</w:t>
        </w:r>
      </w:hyperlink>
      <w:r w:rsidRPr="00EE6629">
        <w:rPr>
          <w:sz w:val="16"/>
          <w:szCs w:val="16"/>
        </w:rPr>
        <w:t>, double cheeseburgers</w:t>
      </w:r>
      <w:r>
        <w:rPr>
          <w:sz w:val="16"/>
          <w:szCs w:val="16"/>
        </w:rPr>
        <w:t xml:space="preserve"> </w:t>
      </w:r>
      <w:hyperlink r:id="rId215" w:history="1">
        <w:r w:rsidRPr="00EE6629">
          <w:rPr>
            <w:rStyle w:val="Hyperlink"/>
            <w:sz w:val="16"/>
            <w:szCs w:val="16"/>
          </w:rPr>
          <w:t>made with American beef</w:t>
        </w:r>
      </w:hyperlink>
      <w:r>
        <w:rPr>
          <w:sz w:val="16"/>
          <w:szCs w:val="16"/>
        </w:rPr>
        <w:t xml:space="preserve"> </w:t>
      </w:r>
      <w:r w:rsidRPr="00EE6629">
        <w:rPr>
          <w:sz w:val="16"/>
          <w:szCs w:val="16"/>
        </w:rPr>
        <w:t>and dinner at</w:t>
      </w:r>
      <w:r>
        <w:rPr>
          <w:sz w:val="16"/>
          <w:szCs w:val="16"/>
        </w:rPr>
        <w:t xml:space="preserve"> </w:t>
      </w:r>
      <w:hyperlink r:id="rId216" w:history="1">
        <w:r w:rsidRPr="00EE6629">
          <w:rPr>
            <w:rStyle w:val="Hyperlink"/>
            <w:sz w:val="16"/>
            <w:szCs w:val="16"/>
          </w:rPr>
          <w:t>a traditional charcoal grill restaurant</w:t>
        </w:r>
      </w:hyperlink>
      <w:r w:rsidRPr="00EE6629">
        <w:rPr>
          <w:sz w:val="16"/>
          <w:szCs w:val="16"/>
        </w:rPr>
        <w:t>.</w:t>
      </w:r>
      <w:r>
        <w:rPr>
          <w:sz w:val="16"/>
          <w:szCs w:val="16"/>
        </w:rPr>
        <w:t xml:space="preserve"> </w:t>
      </w:r>
      <w:r w:rsidRPr="00EE6629">
        <w:rPr>
          <w:sz w:val="16"/>
          <w:szCs w:val="16"/>
        </w:rPr>
        <w:t>[</w:t>
      </w:r>
      <w:hyperlink r:id="rId217" w:history="1">
        <w:r w:rsidRPr="00EE6629">
          <w:rPr>
            <w:rStyle w:val="Hyperlink"/>
            <w:sz w:val="16"/>
            <w:szCs w:val="16"/>
          </w:rPr>
          <w:t>Trump goes to Tokyo. There will be pomp and photo ops.</w:t>
        </w:r>
      </w:hyperlink>
      <w:r w:rsidRPr="00EE6629">
        <w:rPr>
          <w:sz w:val="16"/>
          <w:szCs w:val="16"/>
        </w:rPr>
        <w:t>]</w:t>
      </w:r>
      <w:r>
        <w:rPr>
          <w:sz w:val="16"/>
          <w:szCs w:val="16"/>
        </w:rPr>
        <w:t xml:space="preserve"> </w:t>
      </w:r>
      <w:r w:rsidRPr="00EE6629">
        <w:rPr>
          <w:sz w:val="16"/>
          <w:szCs w:val="16"/>
        </w:rPr>
        <w:t>The key takeaways? Predictably, the visit was</w:t>
      </w:r>
      <w:r>
        <w:rPr>
          <w:sz w:val="16"/>
          <w:szCs w:val="16"/>
        </w:rPr>
        <w:t xml:space="preserve"> </w:t>
      </w:r>
      <w:hyperlink r:id="rId218" w:history="1">
        <w:r w:rsidRPr="00EE6629">
          <w:rPr>
            <w:rStyle w:val="Hyperlink"/>
            <w:sz w:val="16"/>
            <w:szCs w:val="16"/>
          </w:rPr>
          <w:t>more about ceremony</w:t>
        </w:r>
      </w:hyperlink>
      <w:r>
        <w:rPr>
          <w:sz w:val="16"/>
          <w:szCs w:val="16"/>
        </w:rPr>
        <w:t xml:space="preserve"> </w:t>
      </w:r>
      <w:r w:rsidRPr="00EE6629">
        <w:rPr>
          <w:sz w:val="16"/>
          <w:szCs w:val="16"/>
        </w:rPr>
        <w:t>than about policy substance, but it highlighted important dimensions of current U.S.-Japan relations.</w:t>
      </w:r>
      <w:r>
        <w:rPr>
          <w:sz w:val="16"/>
          <w:szCs w:val="16"/>
        </w:rPr>
        <w:t xml:space="preserve"> </w:t>
      </w:r>
      <w:r w:rsidRPr="00EE6629">
        <w:rPr>
          <w:sz w:val="16"/>
          <w:szCs w:val="16"/>
        </w:rPr>
        <w:t xml:space="preserve">1. </w:t>
      </w:r>
      <w:r w:rsidRPr="00BD281D">
        <w:rPr>
          <w:rStyle w:val="StyleUnderline"/>
        </w:rPr>
        <w:t xml:space="preserve">U.S.-Japan trade talks have been temporarily delayed </w:t>
      </w:r>
      <w:r w:rsidRPr="00BD281D">
        <w:t>While</w:t>
      </w:r>
      <w:r w:rsidRPr="00EE6629">
        <w:rPr>
          <w:sz w:val="16"/>
          <w:szCs w:val="16"/>
        </w:rPr>
        <w:t xml:space="preserve"> the media attention has focused on U.S.-China trade, U.S.-Japan</w:t>
      </w:r>
      <w:r>
        <w:rPr>
          <w:sz w:val="16"/>
          <w:szCs w:val="16"/>
        </w:rPr>
        <w:t xml:space="preserve"> </w:t>
      </w:r>
      <w:hyperlink r:id="rId219" w:history="1">
        <w:r w:rsidRPr="00EE6629">
          <w:rPr>
            <w:rStyle w:val="Hyperlink"/>
            <w:sz w:val="16"/>
            <w:szCs w:val="16"/>
          </w:rPr>
          <w:t>bilateral trade talks</w:t>
        </w:r>
      </w:hyperlink>
      <w:r>
        <w:rPr>
          <w:sz w:val="16"/>
          <w:szCs w:val="16"/>
        </w:rPr>
        <w:t xml:space="preserve"> </w:t>
      </w:r>
      <w:r w:rsidRPr="00EE6629">
        <w:rPr>
          <w:sz w:val="16"/>
          <w:szCs w:val="16"/>
        </w:rPr>
        <w:t xml:space="preserve">are also ongoing. </w:t>
      </w:r>
      <w:r w:rsidRPr="00BD281D">
        <w:rPr>
          <w:rStyle w:val="StyleUnderline"/>
        </w:rPr>
        <w:t>Abe and Trump did not discuss substantive details of a U.S.-Japan pact, but they did address timing. Both agreed to “</w:t>
      </w:r>
      <w:hyperlink r:id="rId220" w:history="1">
        <w:r w:rsidRPr="00BD281D">
          <w:rPr>
            <w:rStyle w:val="StyleUnderline"/>
          </w:rPr>
          <w:t>accelerate</w:t>
        </w:r>
      </w:hyperlink>
      <w:r w:rsidRPr="00BD281D">
        <w:rPr>
          <w:rStyle w:val="StyleUnderline"/>
        </w:rPr>
        <w:t xml:space="preserve">” the trade talks in line with the U.S. desire to conclude an agreement as soon as possible — but Trump also publicly commented that </w:t>
      </w:r>
      <w:hyperlink r:id="rId221" w:history="1">
        <w:r w:rsidRPr="00BD281D">
          <w:rPr>
            <w:rStyle w:val="StyleUnderline"/>
          </w:rPr>
          <w:t>the deal would wait until after July</w:t>
        </w:r>
      </w:hyperlink>
      <w:r w:rsidRPr="00BD281D">
        <w:rPr>
          <w:rStyle w:val="StyleUnderline"/>
        </w:rPr>
        <w:t xml:space="preserve">. This delay is significant because it allows Abe to steer clear of </w:t>
      </w:r>
      <w:hyperlink r:id="rId222" w:history="1">
        <w:r w:rsidRPr="00BD281D">
          <w:rPr>
            <w:rStyle w:val="StyleUnderline"/>
          </w:rPr>
          <w:t>controversial concessions</w:t>
        </w:r>
      </w:hyperlink>
      <w:r w:rsidRPr="00BD281D">
        <w:rPr>
          <w:rStyle w:val="StyleUnderline"/>
        </w:rPr>
        <w:t xml:space="preserve"> to the United States until after he has finished navigating a </w:t>
      </w:r>
      <w:hyperlink r:id="rId223" w:history="1">
        <w:r w:rsidRPr="00BD281D">
          <w:rPr>
            <w:rStyle w:val="StyleUnderline"/>
          </w:rPr>
          <w:t>potential double election</w:t>
        </w:r>
      </w:hyperlink>
      <w:r w:rsidRPr="00BD281D">
        <w:rPr>
          <w:rStyle w:val="StyleUnderline"/>
        </w:rPr>
        <w:t>.</w:t>
      </w:r>
      <w:r>
        <w:rPr>
          <w:rStyle w:val="Emphasis"/>
        </w:rPr>
        <w:t xml:space="preserve"> </w:t>
      </w:r>
      <w:r w:rsidRPr="00EE6629">
        <w:rPr>
          <w:sz w:val="16"/>
          <w:szCs w:val="16"/>
        </w:rPr>
        <w:t>Trump has incentive to help Abe politically, since ensuring stable government seems likely to help smooth the negotiation process. And if Japan offers enough of the right kind of concessions in politicized sectors such as agriculture and automobiles, this could also help Trump to please his own domestic audiences.</w:t>
      </w:r>
      <w:r>
        <w:rPr>
          <w:sz w:val="16"/>
          <w:szCs w:val="16"/>
        </w:rPr>
        <w:t xml:space="preserve"> </w:t>
      </w:r>
      <w:r w:rsidRPr="00BD281D">
        <w:rPr>
          <w:rStyle w:val="StyleUnderline"/>
        </w:rPr>
        <w:t xml:space="preserve">When the United States withdrew from the </w:t>
      </w:r>
      <w:hyperlink r:id="rId224" w:history="1">
        <w:r w:rsidRPr="00BD281D">
          <w:rPr>
            <w:rStyle w:val="StyleUnderline"/>
          </w:rPr>
          <w:t>Trans-Pacific Partnership</w:t>
        </w:r>
      </w:hyperlink>
      <w:r w:rsidRPr="00BD281D">
        <w:rPr>
          <w:rStyle w:val="StyleUnderline"/>
        </w:rPr>
        <w:t xml:space="preserve"> agreement in 2017, it forfeited important Japanese trade concessions. Washington wants those concessions and more in the upcoming bilateral talks, as Trump made clear with frequent </w:t>
      </w:r>
      <w:hyperlink r:id="rId225" w:history="1">
        <w:r w:rsidRPr="00BD281D">
          <w:rPr>
            <w:rStyle w:val="StyleUnderline"/>
          </w:rPr>
          <w:t>comments about the trade imbalance</w:t>
        </w:r>
      </w:hyperlink>
      <w:r w:rsidRPr="00BD281D">
        <w:rPr>
          <w:rStyle w:val="StyleUnderline"/>
        </w:rPr>
        <w:t xml:space="preserve"> during his visit. [</w:t>
      </w:r>
      <w:hyperlink r:id="rId226" w:history="1">
        <w:r w:rsidRPr="00EE6629">
          <w:rPr>
            <w:rStyle w:val="Hyperlink"/>
            <w:sz w:val="16"/>
            <w:szCs w:val="16"/>
          </w:rPr>
          <w:t>Okay, the Trans-Pacific Partnership is dead. What was it?</w:t>
        </w:r>
      </w:hyperlink>
      <w:r w:rsidRPr="00EE6629">
        <w:rPr>
          <w:sz w:val="16"/>
          <w:szCs w:val="16"/>
        </w:rPr>
        <w:t>]</w:t>
      </w:r>
      <w:r>
        <w:rPr>
          <w:sz w:val="16"/>
          <w:szCs w:val="16"/>
        </w:rPr>
        <w:t xml:space="preserve"> </w:t>
      </w:r>
      <w:r w:rsidRPr="00EE6629">
        <w:rPr>
          <w:sz w:val="16"/>
          <w:szCs w:val="16"/>
        </w:rPr>
        <w:t>Aside from the potential concessions, talks with Japan will set expectations for negotiations with other U.S. trade partners. The Trump administration argues that imports of automobiles and auto parts</w:t>
      </w:r>
      <w:r>
        <w:rPr>
          <w:sz w:val="16"/>
          <w:szCs w:val="16"/>
        </w:rPr>
        <w:t xml:space="preserve"> </w:t>
      </w:r>
      <w:hyperlink r:id="rId227" w:history="1">
        <w:r w:rsidRPr="00EE6629">
          <w:rPr>
            <w:rStyle w:val="Hyperlink"/>
            <w:sz w:val="16"/>
            <w:szCs w:val="16"/>
          </w:rPr>
          <w:t>harm U.S. national security</w:t>
        </w:r>
      </w:hyperlink>
      <w:r>
        <w:rPr>
          <w:sz w:val="16"/>
          <w:szCs w:val="16"/>
        </w:rPr>
        <w:t xml:space="preserve"> </w:t>
      </w:r>
      <w:r w:rsidRPr="00EE6629">
        <w:rPr>
          <w:sz w:val="16"/>
          <w:szCs w:val="16"/>
        </w:rPr>
        <w:t xml:space="preserve">because they hurt domestic producers and their ability to invest in new technologies. </w:t>
      </w:r>
      <w:r w:rsidRPr="00BD281D">
        <w:rPr>
          <w:rStyle w:val="StyleUnderline"/>
        </w:rPr>
        <w:t xml:space="preserve">Japan and the European Union have </w:t>
      </w:r>
      <w:hyperlink r:id="rId228" w:history="1">
        <w:r w:rsidRPr="00BD281D">
          <w:rPr>
            <w:rStyle w:val="StyleUnderline"/>
          </w:rPr>
          <w:t>six months</w:t>
        </w:r>
      </w:hyperlink>
      <w:r w:rsidRPr="00BD281D">
        <w:rPr>
          <w:rStyle w:val="StyleUnderline"/>
        </w:rPr>
        <w:t xml:space="preserve"> to negotiate new deals with the United States before Washington imposes tariffs on these imports.</w:t>
      </w:r>
      <w:r>
        <w:rPr>
          <w:rStyle w:val="Emphasis"/>
        </w:rPr>
        <w:t xml:space="preserve"> </w:t>
      </w:r>
      <w:r w:rsidRPr="00EE6629">
        <w:rPr>
          <w:sz w:val="16"/>
          <w:szCs w:val="16"/>
        </w:rPr>
        <w:t>Although Abe seemed to catch a break with the delay, the reprieve is</w:t>
      </w:r>
      <w:r>
        <w:rPr>
          <w:sz w:val="16"/>
          <w:szCs w:val="16"/>
        </w:rPr>
        <w:t xml:space="preserve"> </w:t>
      </w:r>
      <w:hyperlink r:id="rId229" w:history="1">
        <w:r w:rsidRPr="00EE6629">
          <w:rPr>
            <w:rStyle w:val="Hyperlink"/>
            <w:sz w:val="16"/>
            <w:szCs w:val="16"/>
          </w:rPr>
          <w:t>likely to be brief</w:t>
        </w:r>
      </w:hyperlink>
      <w:r w:rsidRPr="00EE6629">
        <w:rPr>
          <w:sz w:val="16"/>
          <w:szCs w:val="16"/>
        </w:rPr>
        <w:t xml:space="preserve">. </w:t>
      </w:r>
      <w:r w:rsidRPr="00BD281D">
        <w:rPr>
          <w:rStyle w:val="StyleUnderline"/>
        </w:rPr>
        <w:t xml:space="preserve">Trump implied that a deal could be announced </w:t>
      </w:r>
      <w:hyperlink r:id="rId230" w:history="1">
        <w:r w:rsidRPr="00BD281D">
          <w:rPr>
            <w:rStyle w:val="StyleUnderline"/>
          </w:rPr>
          <w:t>as early as August</w:t>
        </w:r>
      </w:hyperlink>
      <w:r w:rsidRPr="00BD281D">
        <w:rPr>
          <w:rStyle w:val="StyleUnderline"/>
        </w:rPr>
        <w:t xml:space="preserve">, although Japan will probably attempt to </w:t>
      </w:r>
      <w:hyperlink r:id="rId231" w:history="1">
        <w:r w:rsidRPr="00BD281D">
          <w:rPr>
            <w:rStyle w:val="StyleUnderline"/>
          </w:rPr>
          <w:t>delay negotiations</w:t>
        </w:r>
      </w:hyperlink>
      <w:r w:rsidRPr="00BD281D">
        <w:rPr>
          <w:rStyle w:val="StyleUnderline"/>
        </w:rPr>
        <w:t xml:space="preserve"> further. Abe’s government might also try to obtain better terms by offering to redress the trade imbalance through other means, such as additional </w:t>
      </w:r>
      <w:hyperlink r:id="rId232" w:history="1">
        <w:r w:rsidRPr="00BD281D">
          <w:rPr>
            <w:rStyle w:val="StyleUnderline"/>
          </w:rPr>
          <w:t>defense procurement</w:t>
        </w:r>
      </w:hyperlink>
      <w:r w:rsidRPr="00BD281D">
        <w:rPr>
          <w:rStyle w:val="StyleUnderline"/>
        </w:rPr>
        <w:t xml:space="preserve"> or </w:t>
      </w:r>
      <w:hyperlink r:id="rId233" w:history="1">
        <w:r w:rsidRPr="00BD281D">
          <w:rPr>
            <w:rStyle w:val="StyleUnderline"/>
          </w:rPr>
          <w:t>investment in the United States</w:t>
        </w:r>
      </w:hyperlink>
      <w:r w:rsidRPr="00BD281D">
        <w:rPr>
          <w:rStyle w:val="StyleUnderline"/>
        </w:rPr>
        <w:t xml:space="preserve"> by Japanese companies. 2</w:t>
      </w:r>
      <w:r w:rsidRPr="00EE6629">
        <w:rPr>
          <w:sz w:val="16"/>
          <w:szCs w:val="16"/>
        </w:rPr>
        <w:t>. Security cooperation is generally strong — and expanding to new frontiers</w:t>
      </w:r>
      <w:r>
        <w:rPr>
          <w:sz w:val="16"/>
          <w:szCs w:val="16"/>
        </w:rPr>
        <w:t xml:space="preserve"> </w:t>
      </w:r>
      <w:r w:rsidRPr="00EE6629">
        <w:rPr>
          <w:sz w:val="16"/>
          <w:szCs w:val="16"/>
        </w:rPr>
        <w:t>Despite Trump’s well-known criticisms of alliances and</w:t>
      </w:r>
      <w:r>
        <w:rPr>
          <w:sz w:val="16"/>
          <w:szCs w:val="16"/>
        </w:rPr>
        <w:t xml:space="preserve"> </w:t>
      </w:r>
      <w:hyperlink r:id="rId234" w:history="1">
        <w:r w:rsidRPr="00EE6629">
          <w:rPr>
            <w:rStyle w:val="Hyperlink"/>
            <w:sz w:val="16"/>
            <w:szCs w:val="16"/>
          </w:rPr>
          <w:t>burden</w:t>
        </w:r>
      </w:hyperlink>
      <w:r w:rsidRPr="00EE6629">
        <w:rPr>
          <w:sz w:val="16"/>
          <w:szCs w:val="16"/>
        </w:rPr>
        <w:t>-</w:t>
      </w:r>
      <w:hyperlink r:id="rId235" w:history="1">
        <w:r w:rsidRPr="00EE6629">
          <w:rPr>
            <w:rStyle w:val="Hyperlink"/>
            <w:sz w:val="16"/>
            <w:szCs w:val="16"/>
          </w:rPr>
          <w:t>sharing</w:t>
        </w:r>
      </w:hyperlink>
      <w:r w:rsidRPr="00EE6629">
        <w:rPr>
          <w:sz w:val="16"/>
          <w:szCs w:val="16"/>
        </w:rPr>
        <w:t>, this visit was devoted to reaffirming the commitment of the United States and Japan to their long-standing security relationship. Trump visited the U.S. naval base at Yokosuka and gave a speech aboard the USS Wasp</w:t>
      </w:r>
      <w:r>
        <w:rPr>
          <w:sz w:val="16"/>
          <w:szCs w:val="16"/>
        </w:rPr>
        <w:t xml:space="preserve"> </w:t>
      </w:r>
      <w:hyperlink r:id="rId236" w:history="1">
        <w:r w:rsidRPr="00EE6629">
          <w:rPr>
            <w:rStyle w:val="Hyperlink"/>
            <w:sz w:val="16"/>
            <w:szCs w:val="16"/>
          </w:rPr>
          <w:t>emphasizing American military might</w:t>
        </w:r>
      </w:hyperlink>
      <w:r w:rsidRPr="00EE6629">
        <w:rPr>
          <w:sz w:val="16"/>
          <w:szCs w:val="16"/>
        </w:rPr>
        <w:t>. He also visited the JS Kaga, an</w:t>
      </w:r>
      <w:r>
        <w:rPr>
          <w:sz w:val="16"/>
          <w:szCs w:val="16"/>
        </w:rPr>
        <w:t xml:space="preserve"> </w:t>
      </w:r>
      <w:hyperlink r:id="rId237" w:history="1">
        <w:r w:rsidRPr="00EE6629">
          <w:rPr>
            <w:rStyle w:val="Hyperlink"/>
            <w:sz w:val="16"/>
            <w:szCs w:val="16"/>
          </w:rPr>
          <w:t>Izumo-class helicopter carrier</w:t>
        </w:r>
      </w:hyperlink>
      <w:r>
        <w:rPr>
          <w:sz w:val="16"/>
          <w:szCs w:val="16"/>
        </w:rPr>
        <w:t xml:space="preserve"> </w:t>
      </w:r>
      <w:r w:rsidRPr="00EE6629">
        <w:rPr>
          <w:sz w:val="16"/>
          <w:szCs w:val="16"/>
        </w:rPr>
        <w:t>that Tokyo views as a symbol of</w:t>
      </w:r>
      <w:r>
        <w:rPr>
          <w:sz w:val="16"/>
          <w:szCs w:val="16"/>
        </w:rPr>
        <w:t xml:space="preserve"> </w:t>
      </w:r>
      <w:hyperlink r:id="rId238" w:history="1">
        <w:r w:rsidRPr="00EE6629">
          <w:rPr>
            <w:rStyle w:val="Hyperlink"/>
            <w:sz w:val="16"/>
            <w:szCs w:val="16"/>
          </w:rPr>
          <w:t>its increasing contributions</w:t>
        </w:r>
      </w:hyperlink>
      <w:r>
        <w:rPr>
          <w:sz w:val="16"/>
          <w:szCs w:val="16"/>
        </w:rPr>
        <w:t xml:space="preserve"> </w:t>
      </w:r>
      <w:r w:rsidRPr="00EE6629">
        <w:rPr>
          <w:sz w:val="16"/>
          <w:szCs w:val="16"/>
        </w:rPr>
        <w:t>to the alliance and</w:t>
      </w:r>
      <w:r>
        <w:rPr>
          <w:sz w:val="16"/>
          <w:szCs w:val="16"/>
        </w:rPr>
        <w:t xml:space="preserve"> </w:t>
      </w:r>
      <w:hyperlink r:id="rId239" w:history="1">
        <w:r w:rsidRPr="00EE6629">
          <w:rPr>
            <w:rStyle w:val="Hyperlink"/>
            <w:sz w:val="16"/>
            <w:szCs w:val="16"/>
          </w:rPr>
          <w:t>to regional security</w:t>
        </w:r>
      </w:hyperlink>
      <w:r w:rsidRPr="00EE6629">
        <w:rPr>
          <w:sz w:val="16"/>
          <w:szCs w:val="16"/>
        </w:rPr>
        <w:t>.</w:t>
      </w:r>
      <w:r>
        <w:rPr>
          <w:sz w:val="16"/>
          <w:szCs w:val="16"/>
        </w:rPr>
        <w:t xml:space="preserve"> </w:t>
      </w:r>
      <w:r w:rsidRPr="00EE6629">
        <w:rPr>
          <w:sz w:val="16"/>
          <w:szCs w:val="16"/>
        </w:rPr>
        <w:t>In addition, the two leaders announced plans for</w:t>
      </w:r>
      <w:r>
        <w:rPr>
          <w:sz w:val="16"/>
          <w:szCs w:val="16"/>
        </w:rPr>
        <w:t xml:space="preserve"> </w:t>
      </w:r>
      <w:hyperlink r:id="rId240" w:history="1">
        <w:r w:rsidRPr="00EE6629">
          <w:rPr>
            <w:rStyle w:val="Hyperlink"/>
            <w:sz w:val="16"/>
            <w:szCs w:val="16"/>
          </w:rPr>
          <w:t>a U.S.-Japanese manned moon mission</w:t>
        </w:r>
      </w:hyperlink>
      <w:r w:rsidRPr="00EE6629">
        <w:rPr>
          <w:sz w:val="16"/>
          <w:szCs w:val="16"/>
        </w:rPr>
        <w:t>, a new area of bilateral cooperation that directly responds to recent Chinese actions. In January, China became the first country to land on the far side of the moon, and its</w:t>
      </w:r>
      <w:r>
        <w:rPr>
          <w:sz w:val="16"/>
          <w:szCs w:val="16"/>
        </w:rPr>
        <w:t xml:space="preserve"> </w:t>
      </w:r>
      <w:hyperlink r:id="rId241" w:history="1">
        <w:r w:rsidRPr="00EE6629">
          <w:rPr>
            <w:rStyle w:val="Hyperlink"/>
            <w:sz w:val="16"/>
            <w:szCs w:val="16"/>
          </w:rPr>
          <w:t>space exploration ambitions</w:t>
        </w:r>
      </w:hyperlink>
      <w:r>
        <w:rPr>
          <w:sz w:val="16"/>
          <w:szCs w:val="16"/>
        </w:rPr>
        <w:t xml:space="preserve"> </w:t>
      </w:r>
      <w:r w:rsidRPr="00EE6629">
        <w:rPr>
          <w:sz w:val="16"/>
          <w:szCs w:val="16"/>
        </w:rPr>
        <w:t>have</w:t>
      </w:r>
      <w:r>
        <w:rPr>
          <w:sz w:val="16"/>
          <w:szCs w:val="16"/>
        </w:rPr>
        <w:t xml:space="preserve"> </w:t>
      </w:r>
      <w:hyperlink r:id="rId242" w:history="1">
        <w:r w:rsidRPr="00EE6629">
          <w:rPr>
            <w:rStyle w:val="Hyperlink"/>
            <w:sz w:val="16"/>
            <w:szCs w:val="16"/>
          </w:rPr>
          <w:t>reinvigorated U.S. interest</w:t>
        </w:r>
      </w:hyperlink>
      <w:r>
        <w:rPr>
          <w:sz w:val="16"/>
          <w:szCs w:val="16"/>
        </w:rPr>
        <w:t xml:space="preserve"> </w:t>
      </w:r>
      <w:r w:rsidRPr="00EE6629">
        <w:rPr>
          <w:sz w:val="16"/>
          <w:szCs w:val="16"/>
        </w:rPr>
        <w:t>in returning to the lunar surface for the first time since 1972. Trump directly linked the joint mission to security concerns, saying, “From a military standpoint,</w:t>
      </w:r>
      <w:r>
        <w:rPr>
          <w:sz w:val="16"/>
          <w:szCs w:val="16"/>
        </w:rPr>
        <w:t xml:space="preserve"> </w:t>
      </w:r>
      <w:hyperlink r:id="rId243" w:history="1">
        <w:r w:rsidRPr="00EE6629">
          <w:rPr>
            <w:rStyle w:val="Hyperlink"/>
            <w:sz w:val="16"/>
            <w:szCs w:val="16"/>
          </w:rPr>
          <w:t>there is nothing more important right now than space</w:t>
        </w:r>
      </w:hyperlink>
      <w:r w:rsidRPr="00EE6629">
        <w:rPr>
          <w:sz w:val="16"/>
          <w:szCs w:val="16"/>
        </w:rPr>
        <w:t>.”</w:t>
      </w:r>
      <w:r>
        <w:rPr>
          <w:sz w:val="16"/>
          <w:szCs w:val="16"/>
        </w:rPr>
        <w:t xml:space="preserve"> </w:t>
      </w:r>
      <w:r w:rsidRPr="00EE6629">
        <w:rPr>
          <w:sz w:val="16"/>
          <w:szCs w:val="16"/>
        </w:rPr>
        <w:t xml:space="preserve">3. But the </w:t>
      </w:r>
      <w:r w:rsidRPr="00BD281D">
        <w:rPr>
          <w:rStyle w:val="StyleUnderline"/>
        </w:rPr>
        <w:t>allies continue to suffer from mixed signals The two leaders’ symbolic displays of the strengths of the U.S.-Japan relationship danced around latent tensions in the security arena — as illustrated by their divergent treatments of the North Korean issue. For Japan, Trump’s visit was an opportunity to coordinate policy and keep Tokyo’s views in the picture — and minimize chances that Japan will be surprised by future developments in U.S. talks with North Korea.</w:t>
      </w:r>
      <w:r>
        <w:rPr>
          <w:sz w:val="16"/>
          <w:szCs w:val="16"/>
        </w:rPr>
        <w:t xml:space="preserve"> </w:t>
      </w:r>
      <w:r w:rsidRPr="00EE6629">
        <w:rPr>
          <w:sz w:val="16"/>
          <w:szCs w:val="16"/>
        </w:rPr>
        <w:t>[</w:t>
      </w:r>
      <w:hyperlink r:id="rId244" w:history="1">
        <w:r w:rsidRPr="00EE6629">
          <w:rPr>
            <w:rStyle w:val="Hyperlink"/>
            <w:sz w:val="16"/>
            <w:szCs w:val="16"/>
          </w:rPr>
          <w:t>These are U.S. allies’ 3 big questions for the second Trump-Kim summit</w:t>
        </w:r>
      </w:hyperlink>
      <w:r w:rsidRPr="00EE6629">
        <w:rPr>
          <w:sz w:val="16"/>
          <w:szCs w:val="16"/>
        </w:rPr>
        <w:t>]</w:t>
      </w:r>
      <w:r>
        <w:rPr>
          <w:sz w:val="16"/>
          <w:szCs w:val="16"/>
        </w:rPr>
        <w:t xml:space="preserve"> </w:t>
      </w:r>
      <w:r w:rsidRPr="00EE6629">
        <w:rPr>
          <w:sz w:val="16"/>
          <w:szCs w:val="16"/>
        </w:rPr>
        <w:t>Japan scored at least one win. Trump</w:t>
      </w:r>
      <w:r>
        <w:rPr>
          <w:sz w:val="16"/>
          <w:szCs w:val="16"/>
        </w:rPr>
        <w:t xml:space="preserve"> </w:t>
      </w:r>
      <w:hyperlink r:id="rId245" w:anchor=".XOzUjS2ZPOQ" w:history="1">
        <w:r w:rsidRPr="00EE6629">
          <w:rPr>
            <w:rStyle w:val="Hyperlink"/>
            <w:sz w:val="16"/>
            <w:szCs w:val="16"/>
          </w:rPr>
          <w:t>met with the families of Japanese abductees</w:t>
        </w:r>
      </w:hyperlink>
      <w:r>
        <w:rPr>
          <w:sz w:val="16"/>
          <w:szCs w:val="16"/>
        </w:rPr>
        <w:t xml:space="preserve"> </w:t>
      </w:r>
      <w:r w:rsidRPr="00EE6629">
        <w:rPr>
          <w:sz w:val="16"/>
          <w:szCs w:val="16"/>
        </w:rPr>
        <w:t>on Monday, reaffirming U.S. support for securing the return of Japanese citizens kidnapped by North Korean agents in the 1970s and 1980s. This was a political boon for Abe, who has been an advocate for the abductees’ return since early in his career.</w:t>
      </w:r>
      <w:r>
        <w:rPr>
          <w:sz w:val="16"/>
          <w:szCs w:val="16"/>
        </w:rPr>
        <w:t xml:space="preserve"> </w:t>
      </w:r>
      <w:r w:rsidRPr="00EE6629">
        <w:rPr>
          <w:sz w:val="16"/>
          <w:szCs w:val="16"/>
        </w:rPr>
        <w:t xml:space="preserve">However, </w:t>
      </w:r>
      <w:r w:rsidRPr="00BD281D">
        <w:rPr>
          <w:rStyle w:val="StyleUnderline"/>
        </w:rPr>
        <w:t xml:space="preserve">the visit also exposed worrying gaps in the allies’ perspectives. Trump minimized concerns about North Korea’s recent short-range missile tests, claiming that he was </w:t>
      </w:r>
      <w:hyperlink r:id="rId246" w:history="1">
        <w:r w:rsidRPr="00BD281D">
          <w:rPr>
            <w:rStyle w:val="StyleUnderline"/>
          </w:rPr>
          <w:t>personally not bothered</w:t>
        </w:r>
      </w:hyperlink>
      <w:r w:rsidRPr="00BD281D">
        <w:rPr>
          <w:rStyle w:val="StyleUnderline"/>
        </w:rPr>
        <w:t xml:space="preserve"> by them. But the missiles that Trump dismissed as “</w:t>
      </w:r>
      <w:hyperlink r:id="rId247" w:history="1">
        <w:r w:rsidRPr="00BD281D">
          <w:rPr>
            <w:rStyle w:val="StyleUnderline"/>
          </w:rPr>
          <w:t>small weapons</w:t>
        </w:r>
      </w:hyperlink>
      <w:r w:rsidRPr="00BD281D">
        <w:rPr>
          <w:rStyle w:val="StyleUnderline"/>
        </w:rPr>
        <w:t>” pose a serious threat to Japan due to its proximity to the Korean Peninsula. Abe hedged. He expressed “</w:t>
      </w:r>
      <w:hyperlink r:id="rId248" w:history="1">
        <w:r w:rsidRPr="00BD281D">
          <w:rPr>
            <w:rStyle w:val="StyleUnderline"/>
          </w:rPr>
          <w:t>great regret</w:t>
        </w:r>
      </w:hyperlink>
      <w:r w:rsidRPr="00BD281D">
        <w:rPr>
          <w:rStyle w:val="StyleUnderline"/>
        </w:rPr>
        <w:t>” over the tests and insisted that they violated U.N. policy,</w:t>
      </w:r>
      <w:r w:rsidRPr="00EE6629">
        <w:rPr>
          <w:sz w:val="16"/>
          <w:szCs w:val="16"/>
        </w:rPr>
        <w:t xml:space="preserve"> yet he also maintained that Japan and the United States are “</w:t>
      </w:r>
      <w:hyperlink r:id="rId249" w:history="1">
        <w:r w:rsidRPr="00EE6629">
          <w:rPr>
            <w:rStyle w:val="Hyperlink"/>
            <w:sz w:val="16"/>
            <w:szCs w:val="16"/>
          </w:rPr>
          <w:t>perfectly aligned</w:t>
        </w:r>
      </w:hyperlink>
      <w:r w:rsidRPr="00EE6629">
        <w:rPr>
          <w:sz w:val="16"/>
          <w:szCs w:val="16"/>
        </w:rPr>
        <w:t>” with regard to sanctions.</w:t>
      </w:r>
      <w:r>
        <w:rPr>
          <w:sz w:val="16"/>
          <w:szCs w:val="16"/>
        </w:rPr>
        <w:t xml:space="preserve"> </w:t>
      </w:r>
      <w:r w:rsidRPr="00EE6629">
        <w:rPr>
          <w:sz w:val="16"/>
          <w:szCs w:val="16"/>
        </w:rPr>
        <w:t>What happens now?</w:t>
      </w:r>
      <w:r>
        <w:rPr>
          <w:sz w:val="16"/>
          <w:szCs w:val="16"/>
        </w:rPr>
        <w:t xml:space="preserve"> </w:t>
      </w:r>
      <w:r w:rsidRPr="00EE6629">
        <w:rPr>
          <w:sz w:val="16"/>
          <w:szCs w:val="16"/>
        </w:rPr>
        <w:t xml:space="preserve">Abe and Trump pulled off a showy demonstration of the bonds between their two countries. In addition to the personal rapport between the two leaders, the U.S. and Japan share many common interests — as well as common adversaries. However, </w:t>
      </w:r>
      <w:r w:rsidRPr="00BD281D">
        <w:rPr>
          <w:rStyle w:val="StyleUnderline"/>
        </w:rPr>
        <w:t>Trump’s trip also revealed persistent and troubling areas of divergence on issues such as trade and North Korea.</w:t>
      </w:r>
      <w:r>
        <w:rPr>
          <w:sz w:val="16"/>
          <w:szCs w:val="16"/>
        </w:rPr>
        <w:t xml:space="preserve"> </w:t>
      </w:r>
      <w:r w:rsidRPr="00EE6629">
        <w:rPr>
          <w:sz w:val="16"/>
          <w:szCs w:val="16"/>
        </w:rPr>
        <w:t>The United States and Japan will eventually have to tackle these disagreements. But with this visit, that day of reckoning seems to have been postponed a while longer.</w:t>
      </w:r>
      <w:r>
        <w:rPr>
          <w:sz w:val="16"/>
          <w:szCs w:val="16"/>
        </w:rPr>
        <w:t xml:space="preserve"> </w:t>
      </w:r>
    </w:p>
    <w:p w:rsidR="00C03524" w:rsidRPr="00436DDD" w:rsidRDefault="00C03524" w:rsidP="00C03524"/>
    <w:p w:rsidR="00C03524" w:rsidRDefault="00C03524" w:rsidP="00C03524">
      <w:pPr>
        <w:pStyle w:val="Heading3"/>
      </w:pPr>
      <w:r>
        <w:t>Alliance Fragile</w:t>
      </w:r>
    </w:p>
    <w:p w:rsidR="00C03524" w:rsidRDefault="00C03524" w:rsidP="00C03524">
      <w:pPr>
        <w:pStyle w:val="Heading4"/>
        <w:rPr>
          <w:rFonts w:eastAsia="Times New Roman"/>
        </w:rPr>
      </w:pPr>
      <w:r>
        <w:rPr>
          <w:rFonts w:eastAsia="Times New Roman"/>
        </w:rPr>
        <w:t>Japan is preparing for US abandonment by building its defense and relations with other major military powers</w:t>
      </w:r>
    </w:p>
    <w:p w:rsidR="00C03524" w:rsidRPr="00E13C5D" w:rsidRDefault="00C03524" w:rsidP="00C03524">
      <w:r w:rsidRPr="00E13C5D">
        <w:rPr>
          <w:rFonts w:eastAsiaTheme="majorEastAsia" w:cstheme="majorBidi"/>
          <w:b/>
          <w:iCs/>
          <w:sz w:val="26"/>
        </w:rPr>
        <w:t>The Economist 2018</w:t>
      </w:r>
      <w:r w:rsidRPr="00E13C5D">
        <w:t xml:space="preserve"> (weekly magazine-format newspaper owned by the </w:t>
      </w:r>
      <w:hyperlink r:id="rId250" w:tooltip="Economist Group" w:history="1">
        <w:r w:rsidRPr="00E13C5D">
          <w:rPr>
            <w:rStyle w:val="Hyperlink"/>
          </w:rPr>
          <w:t>Economist Group</w:t>
        </w:r>
      </w:hyperlink>
      <w:r w:rsidRPr="00E13C5D">
        <w:t> and edited at offices in London where Journalists often co-operate on articles, and some articles are heavily edited, so authors can speak with a collective voice, “Japan is worried</w:t>
      </w:r>
      <w:r>
        <w:t xml:space="preserve"> about its alliance with Americ” The Economist, 9/6/2018, </w:t>
      </w:r>
      <w:hyperlink r:id="rId251" w:history="1">
        <w:r>
          <w:rPr>
            <w:rStyle w:val="Hyperlink"/>
          </w:rPr>
          <w:t>https://www.economist.com/asia/2018/09/06/japan-is-worried-about-its-alliance-with-america</w:t>
        </w:r>
      </w:hyperlink>
      <w:r>
        <w:t>, vf)</w:t>
      </w:r>
    </w:p>
    <w:p w:rsidR="00C03524" w:rsidRPr="00CE2788" w:rsidRDefault="00C03524" w:rsidP="00C03524">
      <w:pPr>
        <w:rPr>
          <w:sz w:val="16"/>
        </w:rPr>
      </w:pPr>
      <w:r w:rsidRPr="00CE2788">
        <w:rPr>
          <w:sz w:val="16"/>
        </w:rPr>
        <w:t xml:space="preserve">At the same time, </w:t>
      </w:r>
      <w:r w:rsidRPr="00CE2788">
        <w:rPr>
          <w:rStyle w:val="Emphasis"/>
        </w:rPr>
        <w:t>the alliance between Japan and America is under unprecedented stress, mainly because of America’s president, Donald Trump</w:t>
      </w:r>
      <w:r w:rsidRPr="00CE2788">
        <w:rPr>
          <w:sz w:val="16"/>
        </w:rPr>
        <w:t xml:space="preserve"> (pictured with Japan’s prime minister, Shinzo Abe, in Tokyo last November). There are worries in Tokyo that Mr Trump might strike a deal with North Korea’s leader, Kim Jong Un, that protects America but leaves Japan exposed to a North Korean attack. </w:t>
      </w:r>
      <w:r w:rsidRPr="00CE2788">
        <w:rPr>
          <w:rStyle w:val="Emphasis"/>
        </w:rPr>
        <w:t>Japan has been feeling largely sidelined during the recent high-level diplomacy surrounding North Korea’s nukes.</w:t>
      </w:r>
      <w:r w:rsidRPr="00CE2788">
        <w:rPr>
          <w:sz w:val="16"/>
        </w:rPr>
        <w:t xml:space="preserve"> Indeed, Katsuyuki Kawai, an adviser to Mr Abe, describes the Trump-Kim summit in June in Singapore as a wake-up call for Japan. After the meeting, Mr Trump announced a suspension of exercises with South Korea and aired the idea of withdrawing American troops from the Korean peninsula. “We have decisively entered a new security environment,” says Mr Kawai.</w:t>
      </w:r>
    </w:p>
    <w:p w:rsidR="00C03524" w:rsidRPr="00CE2788" w:rsidRDefault="00C03524" w:rsidP="00C03524">
      <w:pPr>
        <w:rPr>
          <w:sz w:val="16"/>
        </w:rPr>
      </w:pPr>
      <w:r w:rsidRPr="00CE2788">
        <w:rPr>
          <w:sz w:val="16"/>
        </w:rPr>
        <w:t>Few observers go quite that far, but Japanese and American officials wince at Mr Trump’s casual raising of doubts about his commitment to allies and about his belief in the global economic order that has allowed Japan to prosper. They still prefer not to air their worries publicly. For example, Taro Kono, the foreign minister, praises the alliance as “stronger than ever”. He points to the personal rapport between Mr Abe and Mr Trump, who has spent more time talking to Japan’s prime minister than to any other country’s leader. On February 14th the two men spoke by telephone for more than an hour about North Korea and other matters. Mr Kono jokes that having such a long chat on Valentine’s Day is something he would not do with his wife.</w:t>
      </w:r>
    </w:p>
    <w:p w:rsidR="00C03524" w:rsidRPr="00CE2788" w:rsidRDefault="00C03524" w:rsidP="00C03524">
      <w:pPr>
        <w:rPr>
          <w:sz w:val="16"/>
        </w:rPr>
      </w:pPr>
      <w:r w:rsidRPr="00CE2788">
        <w:rPr>
          <w:sz w:val="16"/>
        </w:rPr>
        <w:t>Yet in private some Japanese officials say that Mr Trump unnerves them when he says that America is being taken advantage of by other countries, including allies, and that he resents spending so much on deployments abroad. Japan-hands in America say he does not seem to understand that the 54,000 American troops in Japan are there to defend not just Japan, but also American primacy in the region.</w:t>
      </w:r>
    </w:p>
    <w:p w:rsidR="00C03524" w:rsidRPr="00CE2788" w:rsidRDefault="00C03524" w:rsidP="00C03524">
      <w:pPr>
        <w:rPr>
          <w:sz w:val="16"/>
        </w:rPr>
      </w:pPr>
      <w:r w:rsidRPr="00CE2788">
        <w:rPr>
          <w:sz w:val="16"/>
        </w:rPr>
        <w:t>Most imminently, a storm is looming over trade. Mr Trump is obsessed with America’s trade deficits, and one of its largest is with Japan. It was nearly $70bn last year (see chart). Mr Trump wants a deal with Japan that could oblige it to reduce tariffs on agricultural imports. Japan is resisting. It says that Mr Trump should look not just at trade but also at the scale of Japanese investment in America. Japanese firms make 3.8m cars there annually, more than double the number they send to America from Japan.</w:t>
      </w:r>
    </w:p>
    <w:p w:rsidR="00C03524" w:rsidRPr="00CE2788" w:rsidRDefault="00C03524" w:rsidP="00C03524">
      <w:pPr>
        <w:rPr>
          <w:sz w:val="16"/>
        </w:rPr>
      </w:pPr>
      <w:r w:rsidRPr="00CE2788">
        <w:rPr>
          <w:sz w:val="16"/>
        </w:rPr>
        <w:t>But Mr Blair, the former Pacific forces chief (who also served as President Barack Obama’s director of national intelligence), describes Mr Trump’s refusal to exempt Japan from his tariffs on steel and aluminium as “a dress rehearsal” for things to come. Unlike China, Japan has refrained from retaliating against Mr Trump’s assaults on free trade. But if America applies tariffs of 25% on cars, as he has threatened, Mr Abe would find it hard not to respond in kind. Japan’s exports of cars to America have doubled in the past six years, to $40bn. Extra tariffs on them could be an embarrassment too far for Mr Abe, on top of the humiliation he has already suffered as a result of Mr Trump’s Japan-neglecting diplomacy in the region.</w:t>
      </w:r>
    </w:p>
    <w:p w:rsidR="00C03524" w:rsidRPr="00425D30" w:rsidRDefault="00C03524" w:rsidP="00C03524">
      <w:pPr>
        <w:rPr>
          <w:rStyle w:val="Emphasis"/>
        </w:rPr>
      </w:pPr>
      <w:r w:rsidRPr="00425D30">
        <w:rPr>
          <w:rStyle w:val="Emphasis"/>
        </w:rPr>
        <w:t>Japan and America have had squabbles in the past, but security and trade have been kept apart. Now Mr Trump appears ready to exploit military ties as bargaining chips in economic affairs. Japanese officials have watched nervously how he has used his country’s previously rock-solid alliance with South Korea as leverage in trade talks, and how he has threatened not to defend allies in NATO that fail to boost their military spending. Mr Trump has moaned about the cost of keeping American troops in South Korea. That makes officials in Tokyo wonder whether he feels the same about American bases in Japan. “What happened to NATO will sooner or later come to us,” says Ryozo Kato, a former Japanese ambassador to Washington.</w:t>
      </w:r>
    </w:p>
    <w:p w:rsidR="00C03524" w:rsidRPr="00CE2788" w:rsidRDefault="00C03524" w:rsidP="00C03524">
      <w:pPr>
        <w:rPr>
          <w:sz w:val="16"/>
        </w:rPr>
      </w:pPr>
      <w:r w:rsidRPr="00425D30">
        <w:rPr>
          <w:rStyle w:val="Emphasis"/>
        </w:rPr>
        <w:t>Few observers believe there will be an alliance-rending rupture between Japan and America. But Mr Trump’s unpredictability is prompting Japan’s leader to step up his efforts to fashion a more independent and assertive foreign policy. This has included mending fences with its big neighbours</w:t>
      </w:r>
      <w:r w:rsidRPr="00CE2788">
        <w:rPr>
          <w:sz w:val="16"/>
        </w:rPr>
        <w:t xml:space="preserve">. Since Xi Jinping, China’s leader, and Mr Abe met on the sidelines of a regional summit late last year, the tempo of official exchanges between China, the world’s second-largest economy, and Japan, the third-largest, has increased. </w:t>
      </w:r>
      <w:r w:rsidRPr="00425D30">
        <w:rPr>
          <w:rStyle w:val="Emphasis"/>
        </w:rPr>
        <w:t>Mr Abe will visit Beijing in October, the first trip to China’s capital by a Japanese prime minister in seven years. He has also been trying to improve relations with Russia</w:t>
      </w:r>
      <w:r w:rsidRPr="00CE2788">
        <w:rPr>
          <w:sz w:val="16"/>
        </w:rPr>
        <w:t>, despite territorial disputes that still cause rancour. On September 10th he will visit Vladivostok to attend an economic forum. While there he is likely to meet Russia’s president, Vladimir Putin, and possibly also Mr Xi.</w:t>
      </w:r>
    </w:p>
    <w:p w:rsidR="00C03524" w:rsidRPr="00CE2788" w:rsidRDefault="00C03524" w:rsidP="00C03524">
      <w:pPr>
        <w:rPr>
          <w:sz w:val="16"/>
        </w:rPr>
      </w:pPr>
      <w:r w:rsidRPr="00CE2788">
        <w:rPr>
          <w:sz w:val="16"/>
        </w:rPr>
        <w:t>Mr Abe’s most striking departure from American foreign policy has been in the realm of trade. He has disregarded Mr Trump’s contempt for the Trans-Pacific Partnership, a free-trade deal that was close to being concluded when Mr Trump decided America would no longer be part of it. Mr Abe persuaded the ten remaining would-be members of the pact to reach a deal anyway. He is now urging them to speed up ratification of it. In July, after years of tortured negotiations, Japan signed a separate pact with the EU, creating the world’s biggest bilateral free-trade area. Mr Abe hailed it as a move against global protectionism—a dig at Mr Trump. Japan is working hard on another trade deal, the Regional Comprehensive Economic Partnership. This would involve the ten members of ASEAN and several other countries.</w:t>
      </w:r>
    </w:p>
    <w:p w:rsidR="00C03524" w:rsidRPr="00CE2788" w:rsidRDefault="00C03524" w:rsidP="00C03524">
      <w:pPr>
        <w:rPr>
          <w:sz w:val="16"/>
        </w:rPr>
      </w:pPr>
      <w:r w:rsidRPr="00CE2788">
        <w:rPr>
          <w:sz w:val="16"/>
        </w:rPr>
        <w:t>In the security realm, Japan sees no real alternative to its reliance on American protection. Indeed, Mr Abe has been trying to strengthen military ties with America by introducing legislation that gives Japan’s armed forces—though still constrained by a pacifist constitution—more leeway to help allies globally. (Though he will be anxious to avoid casualties. When he sent peacekeepers abroad last year, Mr Abe pledged to resign if one were killed.)</w:t>
      </w:r>
    </w:p>
    <w:p w:rsidR="00C03524" w:rsidRPr="004C29AE" w:rsidRDefault="00C03524" w:rsidP="00C03524">
      <w:pPr>
        <w:rPr>
          <w:rStyle w:val="Emphasis"/>
        </w:rPr>
      </w:pPr>
      <w:r w:rsidRPr="004C29AE">
        <w:rPr>
          <w:rStyle w:val="Emphasis"/>
        </w:rPr>
        <w:t>Japan is cultivating other military partners as well. For example, it is keen to bolster co-operation among members of the so-called Quad, an evolving security partnership between Japan, America, Australia and India. It is also talking to NATO and individual European countries, especially Britain and France, about strengthening defence ties. Last month it sent three destroyers to South-East Asia to reinforce military relationships in that region, too.</w:t>
      </w:r>
    </w:p>
    <w:p w:rsidR="00C03524" w:rsidRPr="00CE2788" w:rsidRDefault="00C03524" w:rsidP="00C03524">
      <w:pPr>
        <w:rPr>
          <w:sz w:val="16"/>
        </w:rPr>
      </w:pPr>
      <w:r w:rsidRPr="004C29AE">
        <w:rPr>
          <w:rStyle w:val="Emphasis"/>
        </w:rPr>
        <w:t>Japan is also trying to beef up its defences</w:t>
      </w:r>
      <w:r w:rsidRPr="00CE2788">
        <w:rPr>
          <w:sz w:val="16"/>
        </w:rPr>
        <w:t xml:space="preserve">. In August it launched a new destroyer equipped with American anti-missile weapons. </w:t>
      </w:r>
      <w:r w:rsidRPr="004C29AE">
        <w:rPr>
          <w:rStyle w:val="Emphasis"/>
        </w:rPr>
        <w:t>It plans to install a new onshore anti-missile system by 2023</w:t>
      </w:r>
      <w:r w:rsidRPr="00CE2788">
        <w:rPr>
          <w:sz w:val="16"/>
        </w:rPr>
        <w:t>. It also says it will buy air-launched cruise missiles that analysts say could be used against North Korea, as well as more American-made F-35 fighter jets. The ruling Liberal Democratic Party says it wants to boost defence spending to 2% of GDP, the target set by NATO (though it is unfulfilled by many members). Japan spent 0.9% of GDP on defence in 2017, compared with an average of 1.3% among European members of NATO and 3.1% in America.</w:t>
      </w:r>
    </w:p>
    <w:p w:rsidR="00C03524" w:rsidRDefault="00C03524" w:rsidP="00C03524"/>
    <w:p w:rsidR="00C03524" w:rsidRPr="004D5A37" w:rsidRDefault="00C03524" w:rsidP="00C03524">
      <w:pPr>
        <w:pStyle w:val="Heading4"/>
      </w:pPr>
      <w:r>
        <w:t>Trump’s criticism that the Japanese security alliance isn’t reciprocal and the Aff signals US willingness to withdraw base and assurances, creating Japanese abandonment</w:t>
      </w:r>
    </w:p>
    <w:p w:rsidR="00C03524" w:rsidRPr="004D5A37" w:rsidRDefault="00C03524" w:rsidP="00C03524">
      <w:r w:rsidRPr="004D5A37">
        <w:rPr>
          <w:rStyle w:val="Style13ptBold"/>
        </w:rPr>
        <w:t>Reuters</w:t>
      </w:r>
      <w:r w:rsidRPr="004D5A37">
        <w:t xml:space="preserve">; </w:t>
      </w:r>
      <w:r w:rsidRPr="004D5A37">
        <w:rPr>
          <w:rStyle w:val="Style13ptBold"/>
        </w:rPr>
        <w:t>6-26</w:t>
      </w:r>
      <w:r w:rsidRPr="004D5A37">
        <w:t>-2019; (Reuters, "Trump Renews Criticism of Japan-US Alliance Before G20 Summit,", No Publication, 6-26-2019, https://www.nytimes.com/reuters/2019/06/26/world/asia/26reuters-g20-summit-trump-japan.html?searchResultPosition=3, debateshark)</w:t>
      </w:r>
    </w:p>
    <w:p w:rsidR="00C03524" w:rsidRPr="004D5A37" w:rsidRDefault="00C03524" w:rsidP="00C03524">
      <w:r w:rsidRPr="004D5A37">
        <w:t xml:space="preserve">TOKYO — </w:t>
      </w:r>
      <w:r w:rsidRPr="004D5A37">
        <w:rPr>
          <w:rStyle w:val="Emphasis"/>
        </w:rPr>
        <w:t>U.S. President Donald Trump renewed his criticism of the U.S.-Japan security alliance, the linchpin of Tokyo's security policies, ahead of talks with Japanese Prime Minister Shinzo Abe on the sidelines of a Group of 20 summit in Osaka this week.</w:t>
      </w:r>
      <w:r>
        <w:rPr>
          <w:rStyle w:val="Emphasis"/>
        </w:rPr>
        <w:t xml:space="preserve"> </w:t>
      </w:r>
      <w:r w:rsidRPr="004D5A37">
        <w:t>Trump was responding to a question in a Fox television interview in Washington on Wednesday about what bilateral deals he would like to see with various countries including Japan. Tokyo and Washington are engaged in difficult trade talks as Trump's administration seeks to lower the U.S. trade deficit.</w:t>
      </w:r>
      <w:r>
        <w:t xml:space="preserve"> </w:t>
      </w:r>
      <w:r w:rsidRPr="004D5A37">
        <w:t xml:space="preserve">"Almost all countries in this world take tremendous advantage of the United States ... Like even Japan on the treaty, we have a treaty with Japan. If Japan is attacked, we will fight World War Three," </w:t>
      </w:r>
      <w:r w:rsidRPr="004D5A37">
        <w:rPr>
          <w:rStyle w:val="Emphasis"/>
        </w:rPr>
        <w:t>Trump said.</w:t>
      </w:r>
      <w:r>
        <w:t xml:space="preserve"> </w:t>
      </w:r>
      <w:r w:rsidRPr="004D5A37">
        <w:rPr>
          <w:rStyle w:val="Emphasis"/>
        </w:rPr>
        <w:t>"We will go in and we will protect them and we will fight with our lives and with our treasure. We will fight at all costs, right? But if we’re attacked, Japan doesn’t have to help us at all. They can watch it on a Sony television, the attack."</w:t>
      </w:r>
      <w:r>
        <w:rPr>
          <w:rStyle w:val="Emphasis"/>
        </w:rPr>
        <w:t xml:space="preserve"> </w:t>
      </w:r>
      <w:r w:rsidRPr="004D5A37">
        <w:t>Japanese Chief Cabinet Secretary Yoshihide Suga, asked about the remarks, said the two governments had not discussed revising the treaty and dismissed the notion that the pact was unfair.</w:t>
      </w:r>
      <w:r>
        <w:t xml:space="preserve"> </w:t>
      </w:r>
      <w:r w:rsidRPr="004D5A37">
        <w:t>"The obligations of the United States and Japan ... are balanced between both countries," he told a news conference.</w:t>
      </w:r>
      <w:r>
        <w:t xml:space="preserve"> </w:t>
      </w:r>
      <w:r w:rsidRPr="004D5A37">
        <w:rPr>
          <w:rStyle w:val="StyleUnderline"/>
        </w:rPr>
        <w:t>Japan in return provides military bases that Washington uses to project power deep into Asia, including the biggest concentration of U.S. Marines outside the United States on Okinawa, and the forward deployment of an aircraft carrier strike group at the Yokosuka naval base near Tokyo.</w:t>
      </w:r>
      <w:r>
        <w:rPr>
          <w:rStyle w:val="StyleUnderline"/>
        </w:rPr>
        <w:t xml:space="preserve"> </w:t>
      </w:r>
      <w:r w:rsidRPr="004D5A37">
        <w:t>T</w:t>
      </w:r>
      <w:r w:rsidRPr="004D5A37">
        <w:rPr>
          <w:rStyle w:val="StyleUnderline"/>
        </w:rPr>
        <w:t>rump is scheduled to hold nine bilateral meetings, with nations such as Japan, China and Russia, at the June 28-29 G20 summit.</w:t>
      </w:r>
      <w:r>
        <w:t xml:space="preserve"> </w:t>
      </w:r>
      <w:r w:rsidRPr="004D5A37">
        <w:rPr>
          <w:rStyle w:val="Emphasis"/>
        </w:rPr>
        <w:t>A deterioration in U.S.-Japan ties that resulted in an end to the security pact, which puts Japan under the U.S. nuclear umbrella, could force Washington to withdraw a major portion of its military forces from Asia at a time when China’s military power is growing.</w:t>
      </w:r>
      <w:r>
        <w:rPr>
          <w:rStyle w:val="Emphasis"/>
        </w:rPr>
        <w:t xml:space="preserve"> </w:t>
      </w:r>
      <w:r w:rsidRPr="004D5A37">
        <w:rPr>
          <w:rStyle w:val="Emphasis"/>
        </w:rPr>
        <w:t>It would also force Japan to seek new alliances in the region and bolster its own defenses, raising concern about nuclear proliferation in the tense region.</w:t>
      </w:r>
      <w:r>
        <w:rPr>
          <w:rStyle w:val="Emphasis"/>
        </w:rPr>
        <w:t xml:space="preserve"> </w:t>
      </w:r>
      <w:r w:rsidRPr="004D5A37">
        <w:t>On a visit to Japan in May, Trump said he expected Japan’s military to reinforce U.S. forces throughout Asia and elsewhere as Tokyo bolsters the ability of its forces to operate further from its shores.</w:t>
      </w:r>
      <w:r>
        <w:t xml:space="preserve"> </w:t>
      </w:r>
      <w:r w:rsidRPr="004D5A37">
        <w:t>Abe, who has cultivated warm ties with Trump since the U.S. leader took office, has pledged to strengthen Japan's defenses. He also wants to revise the nation's post-war, pacifist constitution to clarify the ambiguous status of its military.</w:t>
      </w:r>
    </w:p>
    <w:p w:rsidR="00C03524" w:rsidRDefault="00C03524" w:rsidP="00C03524"/>
    <w:p w:rsidR="00C03524" w:rsidRDefault="00C03524" w:rsidP="00C03524"/>
    <w:p w:rsidR="00C03524" w:rsidRPr="00D96A33" w:rsidRDefault="00C03524" w:rsidP="00C03524"/>
    <w:p w:rsidR="0092589A" w:rsidRPr="006545B1" w:rsidRDefault="0092589A" w:rsidP="0092589A">
      <w:pPr>
        <w:pStyle w:val="Heading3"/>
      </w:pPr>
      <w:r>
        <w:t xml:space="preserve">Link – </w:t>
      </w:r>
      <w:r>
        <w:t>Top Level</w:t>
      </w:r>
      <w:r>
        <w:t xml:space="preserve"> </w:t>
      </w:r>
    </w:p>
    <w:p w:rsidR="0092589A" w:rsidRPr="00F26967" w:rsidRDefault="0092589A" w:rsidP="0092589A">
      <w:pPr>
        <w:pStyle w:val="Heading4"/>
      </w:pPr>
      <w:r>
        <w:t xml:space="preserve">Arms sales send signals of commitment – ending them would signal a shift toward abandonment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2" w:history="1">
        <w:r w:rsidRPr="00762176">
          <w:rPr>
            <w:rStyle w:val="Hyperlink"/>
          </w:rPr>
          <w:t>https://conservancy.umn.edu/handle/11299/199011</w:t>
        </w:r>
      </w:hyperlink>
      <w:r>
        <w:t>, mmv)</w:t>
      </w:r>
    </w:p>
    <w:p w:rsidR="0092589A" w:rsidRDefault="0092589A" w:rsidP="0092589A">
      <w:pPr>
        <w:tabs>
          <w:tab w:val="left" w:pos="6570"/>
        </w:tabs>
      </w:pPr>
      <w:r w:rsidRPr="00F26967">
        <w:rPr>
          <w:rStyle w:val="StyleUnderline"/>
        </w:rPr>
        <w:t>Weapons transfers are intimately linked to foreign policy and grand strategy because they reveal information about the political relationship between the sender and receiver. To actors in the international system, weapons are credible signals of alignment and intentions, even when the weapon does not affect the relative balance of power</w:t>
      </w:r>
      <w:r>
        <w:t xml:space="preserve">. State leaders and policymakers have long observed that weapons transfers have effects beyond the military balance. Scholarly assessments of the consequences of arms transfers have not incorporated this insight, and thus reaches contradictory conclusions: arms might increase the likelihood of conflict, or decrease it; arms might build alliance trust, or they might undermine it; or, they might have no independent effect on state behavior whatsoever.54 </w:t>
      </w:r>
      <w:r w:rsidRPr="00F26967">
        <w:rPr>
          <w:rStyle w:val="StyleUnderline"/>
        </w:rPr>
        <w:t>I argue that weapons affect a state’s military power and send signals about the relationship between the sending and receiving state. The signals sent by weapons transfers help states differentiate between close friends, acquaintances, and opponents in a manner that is clear and comprehensible in an otherwise noisy international system</w:t>
      </w:r>
      <w:r>
        <w:t xml:space="preserve">. These political signals have observable effects on a state’s foreign policy behavior. </w:t>
      </w:r>
      <w:r w:rsidRPr="00F26967">
        <w:rPr>
          <w:rStyle w:val="StyleUnderline"/>
        </w:rPr>
        <w:t>Weapons are intimately linked to grand strategy and foreign policy because they create two types of power</w:t>
      </w:r>
      <w:r>
        <w:t xml:space="preserve">.55 Weapons most clearly provide material power, enabling a state to more credibly make coercive threats or undertake forceful diplomatic actions because of increased capabilities. </w:t>
      </w:r>
      <w:r w:rsidRPr="00F26967">
        <w:rPr>
          <w:rStyle w:val="StyleUnderline"/>
        </w:rPr>
        <w:t>Weapons transfers are also signals of political ties, which creates a more diffuse, relational power. Weapons transfers signal the extent and depth of states’ political alignments, and can even sort states in intra-group status hierarchies</w:t>
      </w:r>
      <w:r>
        <w:t xml:space="preserve">. </w:t>
      </w:r>
      <w:r w:rsidRPr="00F26967">
        <w:rPr>
          <w:rStyle w:val="StyleUnderline"/>
        </w:rPr>
        <w:t>Weapons transfers are bright lines against the noisy (and sticky) background that is state’s broader political networks</w:t>
      </w:r>
      <w:r>
        <w:t xml:space="preserve">. They affect the shape of and tensions in the network. </w:t>
      </w:r>
      <w:r w:rsidRPr="00F26967">
        <w:rPr>
          <w:rStyle w:val="StyleUnderline"/>
        </w:rPr>
        <w:t>State leaders use the ties created by weapons transfers as a convenient shortcut for understanding how states are related to one another, where the center of power is located, and the relative power of one group of states compared to another</w:t>
      </w:r>
      <w:r>
        <w:t xml:space="preserve">. In focusing on the signals sent by weapons transfers, I show, for example, that </w:t>
      </w:r>
      <w:r w:rsidRPr="00F26967">
        <w:rPr>
          <w:rStyle w:val="StyleUnderline"/>
        </w:rPr>
        <w:t>some transfers facilitate cooperation, while other transfers incentivize prevention or aggression</w:t>
      </w:r>
      <w:r>
        <w:t xml:space="preserve">. These foreign policy outcomes, determined by the signal sent by weapons transfers, more generally show the importance of the symbols and signals that make and unmake relations that constitute world politics. As the following empirical chapters show, without an analysis of the political effects of weapons transfers, explanations of international political outcomes are incomplete. Chapter three, on India and Pakistan, shows how weapons transfers can moderate a revisionist state’s impulses to take advantage of its weakened neighbor. The chapter on the Middle East offers a revised explanation for the 1967 war, focusing on the arms transfers that fueled uncertainty about political relationships. Chapter five demonstrates how weapons transfers expand foreign policy options available to states by allowing them to hold on to otherwise contradictory relationships. </w:t>
      </w:r>
      <w:r w:rsidRPr="00F26967">
        <w:rPr>
          <w:rStyle w:val="StyleUnderline"/>
        </w:rPr>
        <w:t>The US used transfers to simultaneously reassure Taiwan and deter China – the foundation of the policy of strategic ambiguity. Finally, chapter six shows that states remain sensitive to and interested in arms signals even when the state can produce its own weapons. These cases are specific instances of more general patterns in which weapons transfers have a causal effect on state behavior</w:t>
      </w:r>
      <w:r>
        <w:t xml:space="preserve">. It is these political effects, and how they explain foreign policy decisions, that are the focus of the remainder of this chapter. </w:t>
      </w:r>
      <w:r w:rsidRPr="00F26967">
        <w:rPr>
          <w:rStyle w:val="StyleUnderline"/>
        </w:rPr>
        <w:t>This chapter develops an explanation of foreign policy behavior based on signals sent through international conventional weapons transfers</w:t>
      </w:r>
      <w:r>
        <w:t xml:space="preserve">. First, I situate my discussion of arms as signals within existing scholarship. Second, I go beyond existing literature by explicitly and systematically building a theory of the political effects of weapons transfers. Third, I discuss scope conditions for this theory. Fourth, I show the broader theoretical significance of this theory with respect to foreign policy, signaling, and hierarchies in international security. I conclude with a discussion of case selection and concept analysis. POLITICAL RELATIONSHIPS AND ARMS TRANSFERS What do weapons do for a state? While existing literature acknowledges that states can seek weapons for purposes beyond relative capabilities, there is not yet a coherent description of the political effects of arms transfers. Scholarship generally treats “conventional weapons” as a monolithic category, overlooking differences between planes, tanks, and ICBMs. Any first step toward creating a typology of weapons must therefore take into account the different functions and perceptions of weapons. Weapons quite obviously affect relative capabilities. Greater capabilities give a state increased ability to coerce its adversaries or to conduct military operations. However, the effects of capabilities are not universal. A tank enables a very different type of fighting than long-range bombers; a refueling plane is quite different from a submarine. A logical first cut for differentiating among types of weapons is based on their military utility. Second, scholars have a sense that weapons can be acquired for reasons other than relative capabilities, but have not explored these purposes. With the exception of ambiguous statements that some weapons are more “symbolic” than others, non-military reasons for weapons acquisition are, in the conventional realm, largely ignored. Linguistic politics approaches suggest the salient point of information is the name of the weapon,56 whereas others have argued the weapon itself is a symbol, and that supersonic aircraft are particularly notable because they are “expensive, visible, and get a great deal of attention in the policy-making process.”57 Other weapons thought to receive significant attention are submarines and main battle tanks.58 It’s not clear, though, why submarines, supersonic aircraft, and tanks are conceptually distinct from other types of weapons. </w:t>
      </w:r>
      <w:r w:rsidRPr="00F26967">
        <w:rPr>
          <w:rStyle w:val="StyleUnderline"/>
        </w:rPr>
        <w:t>There is, however, a sense that weapons can be used as political signals. Arms can be part of a reciprocal agreement for some other good, or they can be a means of gaining influence in the receiving state</w:t>
      </w:r>
      <w:r>
        <w:t xml:space="preserve">.59 As I show later, </w:t>
      </w:r>
      <w:r w:rsidRPr="00F26967">
        <w:rPr>
          <w:rStyle w:val="StyleUnderline"/>
        </w:rPr>
        <w:t>weapons are long-term investments and providing (or denying) new technologies to a state is a central process in the development of status hierarchies</w:t>
      </w:r>
      <w:r>
        <w:t xml:space="preserve">. Unlike iPads, new fighter jet models are not released every year. </w:t>
      </w:r>
      <w:r w:rsidRPr="00F26967">
        <w:rPr>
          <w:rStyle w:val="StyleUnderline"/>
        </w:rPr>
        <w:t>The transfer of high-tech weapons thus creates durable status hierarchies between and within groups of states. Additionally, arms can send signals ranging from “gestures of political support,” to friendship and trust, to signals of technological modernity</w:t>
      </w:r>
      <w:r>
        <w:t xml:space="preserve">.60 In sum, arms can do things, but there is no consensus about which arms or what things. </w:t>
      </w:r>
      <w:r w:rsidRPr="00F26967">
        <w:rPr>
          <w:rStyle w:val="StyleUnderline"/>
        </w:rPr>
        <w:t>There is also a startling lack of attention to the decision not to sell arms, even though withholding arms can be an act of great political import</w:t>
      </w:r>
      <w:r>
        <w:t>. Freedman is a rare exception, accurately observing that, “</w:t>
      </w:r>
      <w:r w:rsidRPr="00F26967">
        <w:rPr>
          <w:rStyle w:val="StyleUnderline"/>
        </w:rPr>
        <w:t>though only limited political benefits can normally be expected from agreeing to sell arms, since this is seen in commercial terms, refusing to sell arms is a major political act. It appears as a calculated insult, reflecting on the stability, trust, and credit-worthiness, or technical competence of the would-be recipient</w:t>
      </w:r>
      <w:r>
        <w:t xml:space="preserve">.”61 However, </w:t>
      </w:r>
      <w:r w:rsidRPr="00F26967">
        <w:rPr>
          <w:rStyle w:val="StyleUnderline"/>
        </w:rPr>
        <w:t>other researchers have not pursued this line of thinking, perhaps because the usual databases focus on the arms transfers that come to fruition. Since withholding arms means a transfer does not appear in these databases, the act is usually ignored</w:t>
      </w:r>
      <w:r>
        <w:t xml:space="preserve">.62 </w:t>
      </w:r>
    </w:p>
    <w:p w:rsidR="0092589A" w:rsidRDefault="0092589A" w:rsidP="0092589A">
      <w:pPr>
        <w:tabs>
          <w:tab w:val="left" w:pos="6570"/>
        </w:tabs>
      </w:pPr>
    </w:p>
    <w:p w:rsidR="0092589A" w:rsidRDefault="0092589A" w:rsidP="0092589A">
      <w:pPr>
        <w:pStyle w:val="Heading3"/>
      </w:pPr>
      <w:r>
        <w:t>Link – Ending Sales</w:t>
      </w:r>
    </w:p>
    <w:p w:rsidR="0092589A" w:rsidRDefault="0092589A" w:rsidP="0092589A">
      <w:pPr>
        <w:pStyle w:val="Heading4"/>
      </w:pPr>
      <w:r>
        <w:t xml:space="preserve">The link is magnified by the </w:t>
      </w:r>
      <w:r w:rsidRPr="00F26967">
        <w:rPr>
          <w:i/>
        </w:rPr>
        <w:t>shift</w:t>
      </w:r>
      <w:r>
        <w:t xml:space="preserve"> in US posture – ending arms sales out of the blue sends an international signal of a global shift away from our allies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3" w:history="1">
        <w:r w:rsidRPr="00762176">
          <w:rPr>
            <w:rStyle w:val="Hyperlink"/>
          </w:rPr>
          <w:t>https://conservancy.umn.edu/handle/11299/199011</w:t>
        </w:r>
      </w:hyperlink>
      <w:r>
        <w:t>, mmv)</w:t>
      </w:r>
    </w:p>
    <w:p w:rsidR="0092589A" w:rsidRDefault="0092589A" w:rsidP="0092589A">
      <w:pPr>
        <w:tabs>
          <w:tab w:val="left" w:pos="6570"/>
        </w:tabs>
      </w:pPr>
      <w:r>
        <w:t xml:space="preserve">Unexpected Transfers: </w:t>
      </w:r>
      <w:r w:rsidRPr="00F26967">
        <w:rPr>
          <w:rStyle w:val="StyleUnderline"/>
        </w:rPr>
        <w:t>Upgrade and Downgrade Signals Transfers can be unexpected in either a positive or negative way, which correspond, respectively, with upgrade and downgrade signals</w:t>
      </w:r>
      <w:r>
        <w:t xml:space="preserve">. </w:t>
      </w:r>
      <w:r w:rsidRPr="00F26967">
        <w:rPr>
          <w:rStyle w:val="StyleUnderline"/>
        </w:rPr>
        <w:t>An absence of transfers between states that have substantial common interests is unexpected</w:t>
      </w:r>
      <w:r>
        <w:t xml:space="preserve">. To rely on the familiar example of the NATO allies, </w:t>
      </w:r>
      <w:r w:rsidRPr="00F26967">
        <w:rPr>
          <w:rStyle w:val="StyleUnderline"/>
        </w:rPr>
        <w:t>it would be very surprising if a NATO ally was denied the transfer of a weapon other allies possessed, or if a NATO ally decided to seek weapons from outside the alliance</w:t>
      </w:r>
      <w:r>
        <w:t xml:space="preserve">. </w:t>
      </w:r>
      <w:r w:rsidRPr="00F26967">
        <w:rPr>
          <w:rStyle w:val="StyleUnderline"/>
        </w:rPr>
        <w:t>The lack of transfer sends a downgrade signal: it is a visible interruption to the shared ties between the states</w:t>
      </w:r>
      <w:r>
        <w:t>.96</w:t>
      </w:r>
    </w:p>
    <w:p w:rsidR="0092589A" w:rsidRDefault="0092589A" w:rsidP="0092589A">
      <w:pPr>
        <w:tabs>
          <w:tab w:val="left" w:pos="6570"/>
        </w:tabs>
      </w:pPr>
      <w:r>
        <w:t>Footnote beings</w:t>
      </w:r>
    </w:p>
    <w:p w:rsidR="0092589A" w:rsidRDefault="0092589A" w:rsidP="0092589A">
      <w:pPr>
        <w:tabs>
          <w:tab w:val="left" w:pos="6570"/>
        </w:tabs>
      </w:pPr>
      <w:r>
        <w:t xml:space="preserve">96 Some might argue that </w:t>
      </w:r>
      <w:r w:rsidRPr="00F26967">
        <w:rPr>
          <w:rStyle w:val="StyleUnderline"/>
        </w:rPr>
        <w:t>the lack of a transfer in this condition is epiphenomenal to a larger strategic interest shift</w:t>
      </w:r>
      <w:r>
        <w:t xml:space="preserve"> (e.g., the US pivot to Asia might lead to fewer transfers to Europe). While it is plausible that the lack of a transfer might signal a downgrading of the states’ relationship, this should be a very rare case. </w:t>
      </w:r>
      <w:r w:rsidRPr="00F26967">
        <w:rPr>
          <w:rStyle w:val="StyleUnderline"/>
        </w:rPr>
        <w:t>States, even if undertaking a strategic shift, will still want their friends and allies to have advanced weaponry. Being seen to draw away from or downgrade the relationship with states with whom you share significant strategic interests could undermine the sender’s reputation as a reliable ally</w:t>
      </w:r>
      <w:r>
        <w:t>.</w:t>
      </w:r>
    </w:p>
    <w:p w:rsidR="0092589A" w:rsidRDefault="0092589A" w:rsidP="0092589A">
      <w:pPr>
        <w:tabs>
          <w:tab w:val="left" w:pos="6570"/>
        </w:tabs>
      </w:pPr>
      <w:r>
        <w:t>Footnotes ends</w:t>
      </w:r>
    </w:p>
    <w:p w:rsidR="0092589A" w:rsidRDefault="0092589A" w:rsidP="0092589A">
      <w:pPr>
        <w:tabs>
          <w:tab w:val="left" w:pos="6570"/>
        </w:tabs>
      </w:pPr>
      <w:r>
        <w:t xml:space="preserve">Downgrade signals can also come if the transfer is a mismatch with the receiver’s expectations. This can be caused by receiving a lower quantity or lower type of weapon, such as expecting fighter jets but receiving cargo planes. </w:t>
      </w:r>
      <w:r w:rsidRPr="00F26967">
        <w:rPr>
          <w:rStyle w:val="StyleUnderline"/>
        </w:rPr>
        <w:t>Mismatched transfers indicate a growing rift between the sender and receiver</w:t>
      </w:r>
      <w:r>
        <w:t xml:space="preserve">. Jordan, for example, expected to receive the F-104 Starfighter jet, a bling weapon, from the United States in 1967. It was instead sent a small number of backbone and blip weapons, including rifles and utility trucks, leading King Hussein to reconsider what he thought was a close US-Jordanian relationship. </w:t>
      </w:r>
      <w:r w:rsidRPr="00F26967">
        <w:rPr>
          <w:rStyle w:val="StyleUnderline"/>
        </w:rPr>
        <w:t>Importantly, a downgrade signal can be initiated by the sender or the receiver of a weapon. The sender can choose to prevent the receiver from acquiring a weapon, or the receiver can rebuff offers. The downgrade signal is sent regardless</w:t>
      </w:r>
      <w:r>
        <w:t>. For example, in March 2015, Sweden decided not to negotiate a new defense agreement with Saudi Arabia, a move that signaled new tensions and disputes between the two states.97</w:t>
      </w:r>
    </w:p>
    <w:p w:rsidR="0092589A" w:rsidRDefault="0092589A" w:rsidP="0092589A">
      <w:pPr>
        <w:tabs>
          <w:tab w:val="left" w:pos="6570"/>
        </w:tabs>
      </w:pPr>
    </w:p>
    <w:p w:rsidR="0092589A" w:rsidRPr="00D96A33" w:rsidRDefault="0092589A" w:rsidP="0092589A">
      <w:pPr>
        <w:pStyle w:val="Heading4"/>
      </w:pPr>
      <w:r>
        <w:t xml:space="preserve">Amrs sales are a piece of the security Japan feels </w:t>
      </w:r>
    </w:p>
    <w:p w:rsidR="0092589A" w:rsidRPr="00D96A33" w:rsidRDefault="0092589A" w:rsidP="0092589A">
      <w:r w:rsidRPr="00D96A33">
        <w:rPr>
          <w:rStyle w:val="Style13ptBold"/>
        </w:rPr>
        <w:t>Reuters; 6-25</w:t>
      </w:r>
      <w:r w:rsidRPr="00D96A33">
        <w:t>-2019; (Reuters, "Trump Reassures Tokyo He Will Stick With Security Pact-Japan Government,", No Publication, 6-25-2019, https://www.nytimes.com/reuters/2019/06/25/world/asia/25reuters-usa-japan-defense-reaction.html?searchResultPosition=4, debateshark)</w:t>
      </w:r>
    </w:p>
    <w:p w:rsidR="0092589A" w:rsidRPr="00D96A33" w:rsidRDefault="0092589A" w:rsidP="0092589A">
      <w:r w:rsidRPr="00D96A33">
        <w:t xml:space="preserve">TOKYO — </w:t>
      </w:r>
      <w:r w:rsidRPr="00143632">
        <w:rPr>
          <w:rStyle w:val="Emphasis"/>
        </w:rPr>
        <w:t>U.S. President Donald Trump on Tuesday reassured Japan he was committed to a military treaty that both nations have described as a cornerstone of security in Asia, after a media report said he had spoken privately about withdrawing from the pact.</w:t>
      </w:r>
      <w:r>
        <w:t xml:space="preserve"> </w:t>
      </w:r>
      <w:r w:rsidRPr="00D96A33">
        <w:t>Citing unidentified sources, Bloomberg reported on Monday that Trump had discussed ending the pact which he believed is one-sided because it obligated the United States to defend Japan if attacked but did not require Tokyo to respond in kind.</w:t>
      </w:r>
      <w:r>
        <w:t xml:space="preserve"> </w:t>
      </w:r>
      <w:r w:rsidRPr="00143632">
        <w:rPr>
          <w:rStyle w:val="Emphasis"/>
        </w:rPr>
        <w:t>The report said Trump was also unhappy with plans to relocate the U.S. base on Japan's Okinawa island.</w:t>
      </w:r>
      <w:r>
        <w:rPr>
          <w:rStyle w:val="Emphasis"/>
        </w:rPr>
        <w:t xml:space="preserve"> </w:t>
      </w:r>
      <w:r w:rsidRPr="00D96A33">
        <w:t>"The thing reported in the media you mentioned does not exist," chief government spokesman Yoshihide Suga told reporters in Tokyo when asked about the report.</w:t>
      </w:r>
      <w:r>
        <w:t xml:space="preserve"> </w:t>
      </w:r>
      <w:r w:rsidRPr="00D96A33">
        <w:t>"We have received confirmation from the U.S. president it is incompatible with the U.S. government policy," he added.</w:t>
      </w:r>
      <w:r>
        <w:t xml:space="preserve"> </w:t>
      </w:r>
      <w:r w:rsidRPr="00D96A33">
        <w:t>Under the security agreement, the United States has committed to defend Japan, which renounced the right to wage war after its defeat in World War Two.</w:t>
      </w:r>
      <w:r>
        <w:t xml:space="preserve"> </w:t>
      </w:r>
      <w:r w:rsidRPr="00D96A33">
        <w:t>Japan in return provides military bases that Washington uses to project power deep into Asia, including the biggest concentration of U.S. Marines outside the United States on Okinawa, and the forward deployment of an aircraft carrier strike group at the Yokosuka naval base near Tokyo.</w:t>
      </w:r>
      <w:r>
        <w:t xml:space="preserve"> </w:t>
      </w:r>
      <w:r w:rsidRPr="00143632">
        <w:rPr>
          <w:rStyle w:val="Emphasis"/>
        </w:rPr>
        <w:t>Ending the pact, which also puts Japan under the U.S. nuclear umbrella, could force Washington to withdraw a major portion of its military forces from Asia at a time when China's military power is growing.</w:t>
      </w:r>
      <w:r>
        <w:rPr>
          <w:rStyle w:val="Emphasis"/>
        </w:rPr>
        <w:t xml:space="preserve"> </w:t>
      </w:r>
      <w:r w:rsidRPr="00143632">
        <w:rPr>
          <w:rStyle w:val="Emphasis"/>
        </w:rPr>
        <w:t>It would also force Japan to seek new alliances in the region and bolster its own defences, which in turn could raise concern about nuclear proliferation in the already tense region.</w:t>
      </w:r>
      <w:r>
        <w:rPr>
          <w:rStyle w:val="Emphasis"/>
        </w:rPr>
        <w:t xml:space="preserve"> </w:t>
      </w:r>
      <w:r w:rsidRPr="00143632">
        <w:rPr>
          <w:rStyle w:val="Emphasis"/>
        </w:rPr>
        <w:t>Washington's close ties to Tokyo have also benefited U.S. military contractors such as Lockheed Martin Corp and Raytheon Co, which have sold billions of dollars of equipment to Japan's Self Defence Forces.</w:t>
      </w:r>
      <w:r>
        <w:rPr>
          <w:rStyle w:val="Emphasis"/>
        </w:rPr>
        <w:t xml:space="preserve"> </w:t>
      </w:r>
      <w:r w:rsidRPr="00D96A33">
        <w:t>On a visit to Japan in May, Trump said he expected Japan's military to reinforce U.S. forces throughout Asia and elsewhere as Tokyo bolsters the ability of its forces to operate further from its shores.</w:t>
      </w:r>
      <w:r>
        <w:t xml:space="preserve"> </w:t>
      </w:r>
      <w:r w:rsidRPr="00D96A33">
        <w:t>Part of that military upgrade includes a commitment by Japan to buy 97 F-35 stealth fighters, including some short take-off and vertical landing (STOVL)B variants worth more than $8 billion (£6.3 billion).</w:t>
      </w:r>
      <w:r>
        <w:t xml:space="preserve"> </w:t>
      </w:r>
      <w:r w:rsidRPr="00D96A33">
        <w:t>Japan says it eventually wants to field a force of around 150 of the advanced fighter jets, the biggest outside the U.S. military, as it tries to keep ahead of China's advances in military technology.</w:t>
      </w:r>
    </w:p>
    <w:p w:rsidR="0092589A" w:rsidRDefault="0092589A" w:rsidP="0092589A">
      <w:pPr>
        <w:tabs>
          <w:tab w:val="left" w:pos="6570"/>
        </w:tabs>
      </w:pPr>
    </w:p>
    <w:p w:rsidR="0092589A" w:rsidRDefault="0092589A" w:rsidP="0092589A">
      <w:pPr>
        <w:pStyle w:val="Heading3"/>
      </w:pPr>
      <w:r>
        <w:t>Saudi Arabia</w:t>
      </w:r>
    </w:p>
    <w:p w:rsidR="0092589A" w:rsidRDefault="0092589A" w:rsidP="0092589A">
      <w:pPr>
        <w:pStyle w:val="Heading4"/>
      </w:pPr>
      <w:r>
        <w:t xml:space="preserve">Israel-Saudi-Japan arms sales are all inter-related – perception of shift in one is universal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4" w:history="1">
        <w:r w:rsidRPr="00762176">
          <w:rPr>
            <w:rStyle w:val="Hyperlink"/>
          </w:rPr>
          <w:t>https://conservancy.umn.edu/handle/11299/199011</w:t>
        </w:r>
      </w:hyperlink>
      <w:r>
        <w:t>, mmv)</w:t>
      </w:r>
    </w:p>
    <w:p w:rsidR="0092589A" w:rsidRPr="00725D93" w:rsidRDefault="0092589A" w:rsidP="0092589A">
      <w:r w:rsidRPr="00F3364B">
        <w:rPr>
          <w:rStyle w:val="StyleUnderline"/>
        </w:rPr>
        <w:t>Today, the F-15 Eagle fighter jet plays this role</w:t>
      </w:r>
      <w:r>
        <w:t xml:space="preserve">. It one of a number of highly capable and prestigious fighter jets in the US arsenal, such as the F-16 Fighting Falcon jet. But </w:t>
      </w:r>
      <w:r w:rsidRPr="00F3364B">
        <w:rPr>
          <w:rStyle w:val="StyleUnderline"/>
        </w:rPr>
        <w:t>the F-15 is used to distinguish significant non-NATO US allies from other US allies. It is used by Japan, Saudi Arabia, and Israel</w:t>
      </w:r>
      <w:r>
        <w:t xml:space="preserve">. </w:t>
      </w:r>
      <w:r w:rsidRPr="00F3364B">
        <w:rPr>
          <w:rStyle w:val="StyleUnderline"/>
        </w:rPr>
        <w:t>By contrast, the F-16 Fighting Falcon is used by twentysix states</w:t>
      </w:r>
      <w:r>
        <w:t xml:space="preserve">, including Chile, Indonesia, Iraq, Jordan, and Turkey. Though the F-16 has some European operators, such as Norway, the Netherlands, Greece, and Belgium, the plane is more widely distributed than the F-15. </w:t>
      </w:r>
      <w:r w:rsidRPr="00F3364B">
        <w:rPr>
          <w:rStyle w:val="StyleUnderline"/>
        </w:rPr>
        <w:t>The spread of fighter jets is one key way of establishing status hierarchies, though states usually reserve the best for themselves</w:t>
      </w:r>
      <w:r>
        <w:t>. The F-22 jet is only used by the US, and the Eurofighter Typhoon aircraft is only used by six states: the UK, Germany, Italy, Spain, Austria, and Saudi Arabia.117</w:t>
      </w:r>
    </w:p>
    <w:p w:rsidR="0092589A" w:rsidRPr="0092589A" w:rsidRDefault="0092589A" w:rsidP="0092589A"/>
    <w:p w:rsidR="0092589A" w:rsidRDefault="0092589A" w:rsidP="0092589A">
      <w:pPr>
        <w:pStyle w:val="Heading3"/>
      </w:pPr>
      <w:r>
        <w:t>Taiwan</w:t>
      </w:r>
    </w:p>
    <w:p w:rsidR="0092589A" w:rsidRDefault="0092589A" w:rsidP="0092589A">
      <w:pPr>
        <w:pStyle w:val="Heading4"/>
      </w:pPr>
      <w:r>
        <w:t>Arms sales to Taiwan uniquely get construed as a signal of US deterrence to all our allies – specifically Japan</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5" w:history="1">
        <w:r w:rsidRPr="00762176">
          <w:rPr>
            <w:rStyle w:val="Hyperlink"/>
          </w:rPr>
          <w:t>https://conservancy.umn.edu/handle/11299/199011</w:t>
        </w:r>
      </w:hyperlink>
      <w:r>
        <w:t>, mmv)</w:t>
      </w:r>
    </w:p>
    <w:p w:rsidR="0092589A" w:rsidRDefault="0092589A" w:rsidP="0092589A">
      <w:r>
        <w:t xml:space="preserve">Though this case is similar to the previous chapters, it differs in three key ways. First, there exists a real and significant arms imbalance between China and Taiwan. Though Taiwan had the support of the US, it was outnumbered by Chinese forces. Additionally, many of the more advanced weapons that Taiwan counted on were operated by and/or loaned to Taiwan, including F-4 Phantom jet squadrons. Unlike the other cases, Taiwan didn’t have full control over its weapons. </w:t>
      </w:r>
      <w:r w:rsidRPr="006545B1">
        <w:rPr>
          <w:rStyle w:val="StyleUnderline"/>
        </w:rPr>
        <w:t>Second, the signals sent by all actors were deliberately ambiguous. The US though ambiguity was required to restrain Taiwan and to not embolden China. Many within the US government also believed that commitments to Taiwan were interdependent with other commitments</w:t>
      </w:r>
      <w:r>
        <w:t>. As the State Department remarked, “</w:t>
      </w:r>
      <w:r w:rsidRPr="006545B1">
        <w:rPr>
          <w:rStyle w:val="StyleUnderline"/>
        </w:rPr>
        <w:t>we don’t intend to normalize in such a manner that we downgrade the integrity of our commitments in the eyes of such important allies as Japan or the Western European countries</w:t>
      </w:r>
      <w:r>
        <w:t xml:space="preserve">.”445 </w:t>
      </w:r>
      <w:r w:rsidRPr="006545B1">
        <w:rPr>
          <w:rStyle w:val="StyleUnderline"/>
        </w:rPr>
        <w:t>Kissinger also believed that China saw US commitments as linked, writing, “The Chinese are well aware that our setbacks in Indochina have increased the Administration’s domestic and international political vulnerabilities, creating a context where any major change in our relationship with Taiwan which implied abandonment of yet another ally would be unacceptable at this time</w:t>
      </w:r>
      <w:r>
        <w:t xml:space="preserve">.”446 </w:t>
      </w:r>
      <w:r w:rsidRPr="006545B1">
        <w:rPr>
          <w:rStyle w:val="StyleUnderline"/>
        </w:rPr>
        <w:t>Creating an ambiguous set of relationships would help the US guard against charges that it had abandoned an ally</w:t>
      </w:r>
      <w:r>
        <w:t xml:space="preserve">. This had two consequences: </w:t>
      </w:r>
      <w:r w:rsidRPr="006545B1">
        <w:rPr>
          <w:rStyle w:val="StyleUnderline"/>
        </w:rPr>
        <w:t>the sensitivity to (un)related commitments gave Taiwan and China more leverage in negotiating with the US, since the US was loath to be seen as abandoning its allies. The second consequence is that the US was more sensitive to the substitutability of signals, both military and non-military, including diplomatic visits, co-production arrangements, and embassy status</w:t>
      </w:r>
      <w:r>
        <w:t xml:space="preserve">. Finally, </w:t>
      </w:r>
      <w:r w:rsidRPr="006545B1">
        <w:rPr>
          <w:rStyle w:val="StyleUnderline"/>
        </w:rPr>
        <w:t>the third major difference in this case is that arms transfers were both leading and lagging indicators of political relationships. Sometimes policy was formulated, announced, and then supported or contradicted by arms transfers</w:t>
      </w:r>
      <w:r>
        <w:t xml:space="preserve">. Other times, arms transfers foreshadowed policy changes. </w:t>
      </w:r>
      <w:r w:rsidRPr="006545B1">
        <w:rPr>
          <w:rStyle w:val="StyleUnderline"/>
        </w:rPr>
        <w:t>This inconsistency contributed to ambiguity in US policy: just looking at policy pronouncements would give one impression, whereas examining arms transfers would give a different impression</w:t>
      </w:r>
      <w:r>
        <w:t>. This is therefore the most complex, but, I suspect, the most interesting case in which to examine arms transfer signals, the substitutability of signals, and the interdependence of commitments.</w:t>
      </w:r>
    </w:p>
    <w:p w:rsidR="0092589A" w:rsidRDefault="0092589A" w:rsidP="0092589A"/>
    <w:p w:rsidR="0092589A" w:rsidRDefault="0092589A" w:rsidP="0092589A">
      <w:pPr>
        <w:pStyle w:val="Heading4"/>
      </w:pPr>
      <w:r>
        <w:t xml:space="preserve">Commitments to Taiwan serve as the model for commitments to our other allies in East Asia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6" w:history="1">
        <w:r w:rsidRPr="00762176">
          <w:rPr>
            <w:rStyle w:val="Hyperlink"/>
          </w:rPr>
          <w:t>https://conservancy.umn.edu/handle/11299/199011</w:t>
        </w:r>
      </w:hyperlink>
      <w:r>
        <w:t>, mmv)</w:t>
      </w:r>
    </w:p>
    <w:p w:rsidR="0092589A" w:rsidRDefault="0092589A" w:rsidP="0092589A">
      <w:r>
        <w:t xml:space="preserve">In addition to the delicate signaling to China and Taiwan, </w:t>
      </w:r>
      <w:r w:rsidRPr="006545B1">
        <w:rPr>
          <w:rStyle w:val="StyleUnderline"/>
        </w:rPr>
        <w:t>the US was also concerned with the reactions of relevant third parties. The State Department was well aware that “our other Asian allies, particularly Japan and the Philippines, have an interest in the US defense commitment to [Taiwan] and, in the long term, in the nature of any settlement that might be reached between Taipei and Peking</w:t>
      </w:r>
      <w:r>
        <w:t>.”507 Kissinger stated this more bluntly: “</w:t>
      </w:r>
      <w:r w:rsidRPr="006545B1">
        <w:rPr>
          <w:rStyle w:val="StyleUnderline"/>
        </w:rPr>
        <w:t>The US does not need Taiwan. The problem we have is the impact internationally of a sudden total reversal of an American position on other friendly countries, and even perhaps on countries that are not friendly to the US</w:t>
      </w:r>
      <w:r>
        <w:t>.”508 With no clear way to satisfy the concerns of Taiwan, China, and other allies, the response to NSSM 212 presented four options for Ford’s consideration. The State Department, Defense Department, and CIA did not recommend the same policy, and the internal debates show the difficulties of calibrating arms transfers to send just the right signal.</w:t>
      </w:r>
    </w:p>
    <w:p w:rsidR="0092589A" w:rsidRDefault="0092589A" w:rsidP="0092589A"/>
    <w:p w:rsidR="0092589A" w:rsidRDefault="0092589A" w:rsidP="0092589A">
      <w:pPr>
        <w:pStyle w:val="Heading3"/>
      </w:pPr>
      <w:r>
        <w:t>The Ukraine</w:t>
      </w:r>
    </w:p>
    <w:p w:rsidR="0092589A" w:rsidRDefault="0092589A" w:rsidP="0092589A">
      <w:pPr>
        <w:pStyle w:val="Heading4"/>
      </w:pPr>
      <w:r>
        <w:t xml:space="preserve">Ending arms sales to the Ukraine would be perceived as backing off of Russian containment, spills over to East Asia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7" w:history="1">
        <w:r w:rsidRPr="00762176">
          <w:rPr>
            <w:rStyle w:val="Hyperlink"/>
          </w:rPr>
          <w:t>https://conservancy.umn.edu/handle/11299/199011</w:t>
        </w:r>
      </w:hyperlink>
      <w:r>
        <w:t>, mmv)</w:t>
      </w:r>
    </w:p>
    <w:p w:rsidR="0092589A" w:rsidRPr="006545B1" w:rsidRDefault="0092589A" w:rsidP="0092589A">
      <w:pPr>
        <w:rPr>
          <w:sz w:val="16"/>
        </w:rPr>
      </w:pPr>
      <w:r w:rsidRPr="006545B1">
        <w:rPr>
          <w:sz w:val="16"/>
        </w:rPr>
        <w:t xml:space="preserve">The history of US signaling in East Asia further suggests that uncertainty can be, at times, a goal of signaling. Compared to the other two cases, signaling designed to communicate uncertainty was more successful than signals designed to send specific messages about an upgrade or downgrade in relations. Whether this is a lesson that future policymakers should take heed of is less clear. </w:t>
      </w:r>
      <w:r w:rsidRPr="006545B1">
        <w:rPr>
          <w:rStyle w:val="StyleUnderline"/>
        </w:rPr>
        <w:t>Though intended signals are often misperceived</w:t>
      </w:r>
      <w:r w:rsidRPr="006545B1">
        <w:rPr>
          <w:sz w:val="16"/>
        </w:rPr>
        <w:t xml:space="preserve"> – that is, the receiver often reads a stronger signal than the sender often wishes to send – </w:t>
      </w:r>
      <w:r w:rsidRPr="006545B1">
        <w:rPr>
          <w:rStyle w:val="StyleUnderline"/>
        </w:rPr>
        <w:t>it might be the case that some signal is better than no signal. Further, I’m skeptical that the deliberate use of uncertainty could be as effectively used in many other situations</w:t>
      </w:r>
      <w:r w:rsidRPr="006545B1">
        <w:rPr>
          <w:sz w:val="16"/>
        </w:rPr>
        <w:t xml:space="preserve">. The structural environment and the political context seem unique: where else will the US – or another state – have the option to abandon one ally in favor of establishing relations with a newly internationally-focused former adversary? </w:t>
      </w:r>
      <w:r w:rsidRPr="006545B1">
        <w:rPr>
          <w:rStyle w:val="StyleUnderline"/>
        </w:rPr>
        <w:t>What this case does say for policy should come from the simultaneous reassurance signal (to Taiwan) and deterrence signal (to China) that the US sent through arms transfers. This type of multiregister/multi-audience signaling is frequently desired by states, and could be of use in other areas, including NATO’s eastern border with Russia</w:t>
      </w:r>
      <w:r w:rsidRPr="006545B1">
        <w:rPr>
          <w:sz w:val="16"/>
        </w:rPr>
        <w:t xml:space="preserve">. However, </w:t>
      </w:r>
      <w:r w:rsidRPr="006545B1">
        <w:rPr>
          <w:rStyle w:val="StyleUnderline"/>
        </w:rPr>
        <w:t xml:space="preserve">the high stakes of the Taiwan case – the potential abandonment of a loyal anti-communist Cold Warrior – increased actor’s sensitivity to and interest in signals. </w:t>
      </w:r>
      <w:r w:rsidRPr="006545B1">
        <w:rPr>
          <w:sz w:val="16"/>
        </w:rPr>
        <w:t>It is unclear if</w:t>
      </w:r>
      <w:r w:rsidRPr="006545B1">
        <w:rPr>
          <w:rStyle w:val="StyleUnderline"/>
        </w:rPr>
        <w:t xml:space="preserve"> a similar sensitivity yet exists in Eastern Europe</w:t>
      </w:r>
      <w:r w:rsidRPr="006545B1">
        <w:rPr>
          <w:sz w:val="16"/>
        </w:rPr>
        <w:t>, or if current political leaders would be able to display the nuance needed for this type of delicate signaling.</w:t>
      </w:r>
    </w:p>
    <w:p w:rsidR="0092589A" w:rsidRDefault="0092589A" w:rsidP="0092589A"/>
    <w:p w:rsidR="0092589A" w:rsidRDefault="0092589A" w:rsidP="0092589A">
      <w:pPr>
        <w:pStyle w:val="Heading4"/>
      </w:pPr>
      <w:r>
        <w:t xml:space="preserve">Yes, this example does apply to the conflict in Ukraine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58" w:history="1">
        <w:r w:rsidRPr="00762176">
          <w:rPr>
            <w:rStyle w:val="Hyperlink"/>
          </w:rPr>
          <w:t>https://conservancy.umn.edu/handle/11299/199011</w:t>
        </w:r>
      </w:hyperlink>
      <w:r>
        <w:t>, mmv)</w:t>
      </w:r>
    </w:p>
    <w:p w:rsidR="0092589A" w:rsidRDefault="0092589A" w:rsidP="0092589A">
      <w:r>
        <w:t xml:space="preserve">The case of US arms transfers to Taiwan in advance of the opening to China presents the most complex, and hardest, case for the use of arms transfers as signals of political alignment. This chapter highlights the key role arms transfers played in producing and sustaining US policy of strategic ambiguity. Even as the US was normalizing relations with China, it used arms transfers to Taiwan to simultaneously deter China and reassure Taiwan. </w:t>
      </w:r>
      <w:r w:rsidRPr="006545B1">
        <w:rPr>
          <w:rStyle w:val="StyleUnderline"/>
        </w:rPr>
        <w:t>This was arguably the most successful use of arms transfers as signals, as the policy of strategic ambiguity has persisted through the present period</w:t>
      </w:r>
      <w:r>
        <w:t xml:space="preserve">, and has worked to prevent the outbreak of armed conflict between China and Taiwan. </w:t>
      </w:r>
      <w:r w:rsidRPr="006545B1">
        <w:rPr>
          <w:rStyle w:val="StyleUnderline"/>
        </w:rPr>
        <w:t>This case also showed just how much effort goes in to maintaining the status quo. Contrary to the belief that change is harder than maintaining the status quo, the United States</w:t>
      </w:r>
      <w:r>
        <w:t xml:space="preserve"> and Taiwan </w:t>
      </w:r>
      <w:r w:rsidRPr="006545B1">
        <w:rPr>
          <w:rStyle w:val="StyleUnderline"/>
        </w:rPr>
        <w:t>had to put significant time, resources, and effort into continuing their relationship over time. Overall, then, the theory performs well in explaining otherwise puzzling foreign policy shifts, and should continue to offer insights into contemporary or future cases that share the context of an enduring rivalry or high tensions</w:t>
      </w:r>
      <w:r>
        <w:t xml:space="preserve">. </w:t>
      </w:r>
      <w:r w:rsidRPr="006545B1">
        <w:rPr>
          <w:rStyle w:val="StyleUnderline"/>
        </w:rPr>
        <w:t>Contemporary parallels</w:t>
      </w:r>
      <w:r>
        <w:t xml:space="preserve"> might </w:t>
      </w:r>
      <w:r w:rsidRPr="006545B1">
        <w:rPr>
          <w:rStyle w:val="StyleUnderline"/>
        </w:rPr>
        <w:t>include tensions between Russia and the Baltic region</w:t>
      </w:r>
      <w:r>
        <w:t xml:space="preserve">,631 </w:t>
      </w:r>
      <w:r w:rsidRPr="006545B1">
        <w:rPr>
          <w:rStyle w:val="StyleUnderline"/>
        </w:rPr>
        <w:t>Russia and the Ukraine</w:t>
      </w:r>
      <w:r>
        <w:t xml:space="preserve">,632 as well as rising tensions between Turkey, Syria, and the European Union states.633 The final empirical chapter addresses arms signals once states are able to produce their own weapons. This chapter shows that </w:t>
      </w:r>
      <w:r w:rsidRPr="006545B1">
        <w:rPr>
          <w:rStyle w:val="StyleUnderline"/>
        </w:rPr>
        <w:t>arms remain important and sought-after signals even once states have domestic production capabilities</w:t>
      </w:r>
      <w:r>
        <w:t xml:space="preserve">. That is, the ability to produce one’s own weapons does not remove the function or effect of arms transfers as signals. India, which has, over the previous fifteen years, embarked on an extraordinary program to develop its production capabilities, still seeks signals through its arms purchases abroad. Even Israel, which develops its own, highly sophisticated weapons, still cares about the signals it receives from the US, as well as the signals other states in the region receive from the US. </w:t>
      </w:r>
      <w:r w:rsidRPr="006545B1">
        <w:rPr>
          <w:rStyle w:val="StyleUnderline"/>
        </w:rPr>
        <w:t>Though the economics of arms transfers have becoming increasingly important in 21st century, arms continue to be credible signals of international alignment</w:t>
      </w:r>
      <w:r>
        <w:t>.</w:t>
      </w:r>
    </w:p>
    <w:p w:rsidR="0092589A" w:rsidRDefault="0092589A" w:rsidP="0092589A"/>
    <w:p w:rsidR="0092589A" w:rsidRDefault="0092589A" w:rsidP="0092589A"/>
    <w:p w:rsidR="0092589A" w:rsidRDefault="0092589A" w:rsidP="0092589A">
      <w:pPr>
        <w:pStyle w:val="Heading4"/>
      </w:pPr>
      <w:r>
        <w:t xml:space="preserve">Japan fears abandonment when we reduce arms sales meant to contain Russia – NATO uniquely important </w:t>
      </w:r>
    </w:p>
    <w:p w:rsidR="0092589A" w:rsidRPr="00DF1F2C" w:rsidRDefault="0092589A" w:rsidP="0092589A">
      <w:r w:rsidRPr="00DF1F2C">
        <w:rPr>
          <w:rStyle w:val="Style13ptBold"/>
        </w:rPr>
        <w:t>Yarhi-Milo et al. 17</w:t>
      </w:r>
      <w:r>
        <w:t xml:space="preserve"> (Keren, assistant professor of politics and international affairs at the Woodrow Wilson School of Public and International Affairs at Princeton University, Alexander Lanoszka, lecturer in the Department of International Politics at City, University of London, Zack Cooper, fellow with the Center for Strategic and International Studies, Washington Post, “How can Donald Trump reassure nervous U.S. allies? By giving them weapons.”, </w:t>
      </w:r>
      <w:hyperlink r:id="rId259" w:history="1">
        <w:r w:rsidRPr="00111245">
          <w:rPr>
            <w:rStyle w:val="Hyperlink"/>
          </w:rPr>
          <w:t>https://www.washingtonpost.com/news/monkey-cage/wp/2017/01/13/can-donald-trump-rely-on-arms-transfers-to-reassure-u-s-allies/?utm_term=.96a663ca8087</w:t>
        </w:r>
      </w:hyperlink>
      <w:r>
        <w:t>, 1/13/2017, 6/29/2019) DG</w:t>
      </w:r>
    </w:p>
    <w:p w:rsidR="0092589A" w:rsidRPr="00DF1F2C" w:rsidRDefault="0092589A" w:rsidP="0092589A">
      <w:pPr>
        <w:rPr>
          <w:rStyle w:val="Emphasis"/>
        </w:rPr>
      </w:pPr>
      <w:r w:rsidRPr="00DF1F2C">
        <w:rPr>
          <w:sz w:val="14"/>
        </w:rPr>
        <w:t xml:space="preserve">After Jan. 20, President Donald </w:t>
      </w:r>
      <w:r w:rsidRPr="00761156">
        <w:rPr>
          <w:rStyle w:val="StyleUnderline"/>
        </w:rPr>
        <w:t>Trump will juggle a number of important tensions with longstanding U.S. allies</w:t>
      </w:r>
      <w:r w:rsidRPr="00DF1F2C">
        <w:rPr>
          <w:sz w:val="14"/>
        </w:rPr>
        <w:t xml:space="preserve">. For example, </w:t>
      </w:r>
      <w:r w:rsidRPr="00761156">
        <w:rPr>
          <w:rStyle w:val="StyleUnderline"/>
        </w:rPr>
        <w:t>Trump’s tweets suggest rapprochement with Russia is a priority, yet NATO allies and the U.S. Congress will press for support to NATO allies</w:t>
      </w:r>
      <w:r w:rsidRPr="00DF1F2C">
        <w:rPr>
          <w:sz w:val="14"/>
        </w:rPr>
        <w:t xml:space="preserve">, such as those in the Baltic region. In Asia, </w:t>
      </w:r>
      <w:r w:rsidRPr="00761156">
        <w:rPr>
          <w:rStyle w:val="StyleUnderline"/>
        </w:rPr>
        <w:t>Trump</w:t>
      </w:r>
      <w:r w:rsidRPr="00DF1F2C">
        <w:rPr>
          <w:sz w:val="14"/>
        </w:rPr>
        <w:t xml:space="preserve"> has promised to take a strong line against Chinese assertiveness, but </w:t>
      </w:r>
      <w:r w:rsidRPr="00761156">
        <w:rPr>
          <w:rStyle w:val="StyleUnderline"/>
        </w:rPr>
        <w:t>has also questioned whether Japan and South Korea are contributing enough to contain China.</w:t>
      </w:r>
      <w:r w:rsidRPr="00DF1F2C">
        <w:rPr>
          <w:sz w:val="14"/>
        </w:rPr>
        <w:t xml:space="preserve"> So Trump faces this dilemma: </w:t>
      </w:r>
      <w:r w:rsidRPr="00761156">
        <w:rPr>
          <w:rStyle w:val="Emphasis"/>
        </w:rPr>
        <w:t>how can he reassure allies while engaging adversaries? Our research suggests one possibility: arms transfers.</w:t>
      </w:r>
      <w:r w:rsidRPr="00DF1F2C">
        <w:rPr>
          <w:sz w:val="14"/>
        </w:rPr>
        <w:t xml:space="preserve"> In our recent International Security article, </w:t>
      </w:r>
      <w:r w:rsidRPr="00761156">
        <w:rPr>
          <w:rStyle w:val="StyleUnderline"/>
        </w:rPr>
        <w:t>we elaborate on the “patron’s dilemma</w:t>
      </w:r>
      <w:r w:rsidRPr="00DF1F2C">
        <w:rPr>
          <w:sz w:val="14"/>
        </w:rPr>
        <w:t xml:space="preserve">” that arises when relationships with allies change. We explain </w:t>
      </w:r>
      <w:r w:rsidRPr="00761156">
        <w:rPr>
          <w:rStyle w:val="StyleUnderline"/>
        </w:rPr>
        <w:t>the decades-old U.S. playbook, which calls for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to signal reassurance and deterrence via arms transfers, while improving ties with adversaries</w:t>
      </w:r>
      <w:r w:rsidRPr="00DF1F2C">
        <w:rPr>
          <w:sz w:val="14"/>
        </w:rPr>
        <w:t xml:space="preserve">. Will Trump follow this playbook? </w:t>
      </w:r>
      <w:r w:rsidRPr="00761156">
        <w:rPr>
          <w:rStyle w:val="Emphasis"/>
        </w:rPr>
        <w:t>Arms transfers are particularly useful when geostrategic priorities are shifting</w:t>
      </w:r>
      <w:r w:rsidRPr="00DF1F2C">
        <w:rPr>
          <w:sz w:val="14"/>
        </w:rPr>
        <w:t xml:space="preserve">. Here’s why we think Trump will use this foreign policy tool: </w:t>
      </w:r>
      <w:r w:rsidRPr="00761156">
        <w:rPr>
          <w:rStyle w:val="Emphasis"/>
        </w:rPr>
        <w:t>Arms transfers accomplish two important goals: upgrading local deterrent capabilities and offsetting fears of abandonment</w:t>
      </w:r>
      <w:r w:rsidRPr="00DF1F2C">
        <w:rPr>
          <w:sz w:val="14"/>
        </w:rPr>
        <w:t xml:space="preserve">. </w:t>
      </w:r>
      <w:r w:rsidRPr="00761156">
        <w:rPr>
          <w:rStyle w:val="StyleUnderline"/>
        </w:rPr>
        <w:t>Allies are better equipped to defend themselves</w:t>
      </w:r>
      <w:r w:rsidRPr="00DF1F2C">
        <w:rPr>
          <w:sz w:val="14"/>
        </w:rPr>
        <w:t xml:space="preserve">, thanks to U.S. weapons. </w:t>
      </w:r>
      <w:r w:rsidRPr="00761156">
        <w:rPr>
          <w:rStyle w:val="StyleUnderline"/>
        </w:rPr>
        <w:t>Arms transfers</w:t>
      </w:r>
      <w:r w:rsidRPr="00DF1F2C">
        <w:rPr>
          <w:sz w:val="14"/>
        </w:rPr>
        <w:t xml:space="preserve"> typically don’t attract as much attention as U.S. military deployments or new treaty commitments. But they can </w:t>
      </w:r>
      <w:r w:rsidRPr="00761156">
        <w:rPr>
          <w:rStyle w:val="StyleUnderline"/>
        </w:rPr>
        <w:t>enable the recipient to engage in aggressive foreign policies that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might not desire, especially if the arms transfers enable offensive operations</w:t>
      </w:r>
      <w:r w:rsidRPr="00DF1F2C">
        <w:rPr>
          <w:sz w:val="14"/>
        </w:rPr>
        <w:t xml:space="preserve">. Experts call this worry “entrapment” — when an ally gets drawn into another country’s conflict. Arms transfers signal a different form of commitment than alliances. After all, treaty alliances tie hands by requiring allies to fight for one another in any future conflict. Such treaties are formalized security ties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First, U.S. foreign policymakers look at shared security interests when deciding whether to form or maintain an alliance. To make this determination, U.S. policymakers typically ask whether the client state has a similar or different ranking of security threats than that of the United States. 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Second, U.S. leaders decide whether to arm the client. In making this decision, </w:t>
      </w:r>
      <w:r w:rsidRPr="00761156">
        <w:rPr>
          <w:rStyle w:val="StyleUnderline"/>
        </w:rPr>
        <w:t>policymakers ask whether the client can deter its adversary without U.S. assistance.</w:t>
      </w:r>
      <w:r w:rsidRPr="00DF1F2C">
        <w:rPr>
          <w:sz w:val="14"/>
        </w:rPr>
        <w:t xml:space="preserve"> If the local security balance favors an adversary, then transfers of U.S. weapons may be necessary to bolster the client’s security. 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seek rapprochement with Russia, is there a quid pro quo? </w:t>
      </w:r>
      <w:r w:rsidRPr="00761156">
        <w:rPr>
          <w:rStyle w:val="StyleUnderline"/>
        </w:rPr>
        <w:t>A close aide of</w:t>
      </w:r>
      <w:r w:rsidRPr="00DF1F2C">
        <w:rPr>
          <w:sz w:val="14"/>
        </w:rPr>
        <w:t xml:space="preserve"> Vladimir</w:t>
      </w:r>
      <w:r w:rsidRPr="00761156">
        <w:rPr>
          <w:rStyle w:val="StyleUnderline"/>
        </w:rPr>
        <w:t xml:space="preserve"> Putin</w:t>
      </w:r>
      <w:r w:rsidRPr="00DF1F2C">
        <w:rPr>
          <w:sz w:val="14"/>
        </w:rPr>
        <w:t xml:space="preserve"> has already </w:t>
      </w:r>
      <w:r w:rsidRPr="00761156">
        <w:rPr>
          <w:rStyle w:val="StyleUnderline"/>
        </w:rPr>
        <w:t xml:space="preserve">suggested that pulling back NATO forces from the Baltic region would reassure Moscow that Washington seeks closer ties. Yet if Trump obliges, then he might be </w:t>
      </w:r>
      <w:r w:rsidRPr="00761156">
        <w:rPr>
          <w:rStyle w:val="Emphasis"/>
        </w:rPr>
        <w:t>under pressure from Congress and from NATO allies</w:t>
      </w:r>
      <w:r w:rsidRPr="00761156">
        <w:rPr>
          <w:rStyle w:val="StyleUnderline"/>
        </w:rPr>
        <w:t xml:space="preserve"> to reassure Baltic countries that the U</w:t>
      </w:r>
      <w:r w:rsidRPr="00DF1F2C">
        <w:rPr>
          <w:sz w:val="14"/>
        </w:rPr>
        <w:t xml:space="preserve">nited </w:t>
      </w:r>
      <w:r w:rsidRPr="00761156">
        <w:rPr>
          <w:rStyle w:val="StyleUnderline"/>
        </w:rPr>
        <w:t>S</w:t>
      </w:r>
      <w:r w:rsidRPr="00DF1F2C">
        <w:rPr>
          <w:sz w:val="14"/>
        </w:rPr>
        <w:t xml:space="preserve">tates </w:t>
      </w:r>
      <w:r w:rsidRPr="00761156">
        <w:rPr>
          <w:rStyle w:val="StyleUnderline"/>
        </w:rPr>
        <w:t>will minimize the risks of Russia</w:t>
      </w:r>
      <w:r w:rsidRPr="00DF1F2C">
        <w:rPr>
          <w:sz w:val="14"/>
        </w:rPr>
        <w:t xml:space="preserve"> exploiting any great power bargain. To solidify the U.S. long-term commitment, </w:t>
      </w:r>
      <w:r w:rsidRPr="00761156">
        <w:rPr>
          <w:rStyle w:val="StyleUnderline"/>
        </w:rPr>
        <w:t xml:space="preserve">Washington might offer lethal defensive </w:t>
      </w:r>
      <w:r w:rsidRPr="00761156">
        <w:rPr>
          <w:rStyle w:val="Emphasis"/>
        </w:rPr>
        <w:t>weapons</w:t>
      </w:r>
      <w:r w:rsidRPr="00761156">
        <w:rPr>
          <w:rStyle w:val="StyleUnderline"/>
        </w:rPr>
        <w:t xml:space="preserve"> to boost Baltic ground and air defenses. </w:t>
      </w:r>
      <w:r w:rsidRPr="00DF1F2C">
        <w:rPr>
          <w:sz w:val="14"/>
        </w:rPr>
        <w:t xml:space="preserve">This move </w:t>
      </w:r>
      <w:r w:rsidRPr="00761156">
        <w:rPr>
          <w:rStyle w:val="Emphasis"/>
        </w:rPr>
        <w:t>would then enhance local deterrence</w:t>
      </w:r>
      <w:r w:rsidRPr="00DF1F2C">
        <w:rPr>
          <w:sz w:val="14"/>
        </w:rPr>
        <w:t xml:space="preserve">. Russia might have no other choice than to accept this compromise if its desire for rapprochement is sincere. For a precedent, look no further than the recent Iran deal. Since the July 2015 Iran nuclear deal, </w:t>
      </w:r>
      <w:r w:rsidRPr="00761156">
        <w:rPr>
          <w:rStyle w:val="StyleUnderline"/>
        </w:rPr>
        <w:t>Saudi Arabia has received large amounts of U.S. weapons,</w:t>
      </w:r>
      <w:r w:rsidRPr="00DF1F2C">
        <w:rPr>
          <w:sz w:val="14"/>
        </w:rPr>
        <w:t xml:space="preserve"> including an arms agreement worth $1 billion, to attenuate its security concerns. This scenario played out often after the normalization of relations with China. Washington agreed to recognize Beijing as the official government of China. Yet Washington often made major arms transfers like fighter jets and surface-to-air missile systems to Taiwan to reassure Taipei that the United States remained committed to Taiwan’s ability to defend itself against mainland China. Following Obama’s footsteps? Unlike his stance on Russia, Trump appears to favor a more hawkish approach toward China, as evidence by his comments on the one-China policy. Yet </w:t>
      </w:r>
      <w:r w:rsidRPr="00DF1F2C">
        <w:rPr>
          <w:rStyle w:val="StyleUnderline"/>
        </w:rPr>
        <w:t>Trump’s comments about burden-sharing by Japan and South Korea create a tension because balancing against China would require strengthening</w:t>
      </w:r>
      <w:r w:rsidRPr="00DF1F2C">
        <w:rPr>
          <w:sz w:val="14"/>
        </w:rPr>
        <w:t xml:space="preserve"> — not weakening — </w:t>
      </w:r>
      <w:r w:rsidRPr="00DF1F2C">
        <w:rPr>
          <w:rStyle w:val="StyleUnderline"/>
        </w:rPr>
        <w:t xml:space="preserve">alliances with Japan and South Korea. </w:t>
      </w:r>
      <w:r w:rsidRPr="00DF1F2C">
        <w:rPr>
          <w:sz w:val="14"/>
        </w:rPr>
        <w:t xml:space="preserve">History suggests that more arms sales to Taiwan are possible because the cross-strait military balance is worsening due to China’s military modernization. The Trump administration might feel it necessary to make larger, more advanced, and more sustained arms packages than those committed to by President Obama in 2015. Moreover, </w:t>
      </w:r>
      <w:r w:rsidRPr="00DF1F2C">
        <w:rPr>
          <w:rStyle w:val="StyleUnderline"/>
        </w:rPr>
        <w:t>despite calls for greater alliance burden-</w:t>
      </w:r>
      <w:r w:rsidRPr="00725D93">
        <w:rPr>
          <w:rStyle w:val="StyleUnderline"/>
        </w:rPr>
        <w:t>sharing by Japan and South Korea,</w:t>
      </w:r>
      <w:r w:rsidRPr="00DF1F2C">
        <w:rPr>
          <w:sz w:val="14"/>
        </w:rPr>
        <w:t xml:space="preserve"> </w:t>
      </w:r>
      <w:r w:rsidRPr="00DF1F2C">
        <w:rPr>
          <w:rStyle w:val="Emphasis"/>
        </w:rPr>
        <w:t>the new Trump administration might invest more in those alliances to maintain local military balances</w:t>
      </w:r>
      <w:r w:rsidRPr="00DF1F2C">
        <w:rPr>
          <w:sz w:val="14"/>
        </w:rPr>
        <w:t xml:space="preserve"> </w:t>
      </w:r>
      <w:r w:rsidRPr="00725D93">
        <w:rPr>
          <w:rStyle w:val="StyleUnderline"/>
        </w:rPr>
        <w:t>against China and North Korea</w:t>
      </w:r>
      <w:r w:rsidRPr="00DF1F2C">
        <w:rPr>
          <w:sz w:val="14"/>
        </w:rPr>
        <w:t xml:space="preserve">, respectively. In short, </w:t>
      </w:r>
      <w:r w:rsidRPr="00DF1F2C">
        <w:rPr>
          <w:rStyle w:val="Emphasis"/>
        </w:rPr>
        <w:t>the Trump administration might end up relying on arms transfers as its chief tool of reassurance and deterrence from Europe to Asia.</w:t>
      </w:r>
      <w:r w:rsidRPr="00DF1F2C">
        <w:rPr>
          <w:sz w:val="14"/>
        </w:rPr>
        <w:t xml:space="preserve"> In doing so, </w:t>
      </w:r>
      <w:r w:rsidRPr="00DF1F2C">
        <w:rPr>
          <w:rStyle w:val="StyleUnderline"/>
        </w:rPr>
        <w:t>Trump would follow in the footsteps of the Obama administration, which authorized more arms sales than any U.S. administration since World War II</w:t>
      </w:r>
      <w:r w:rsidRPr="00DF1F2C">
        <w:rPr>
          <w:sz w:val="14"/>
        </w:rPr>
        <w:t xml:space="preserve">. </w:t>
      </w:r>
      <w:r w:rsidRPr="00DF1F2C">
        <w:rPr>
          <w:rStyle w:val="Emphasis"/>
        </w:rPr>
        <w:t>For alliance politics, arms transfers might be the new art of the deal.</w:t>
      </w:r>
    </w:p>
    <w:p w:rsidR="00C03524" w:rsidRDefault="00C03524" w:rsidP="00C03524"/>
    <w:p w:rsidR="0092589A" w:rsidRDefault="0092589A" w:rsidP="00C03524"/>
    <w:p w:rsidR="0092589A" w:rsidRDefault="0092589A" w:rsidP="0092589A">
      <w:pPr>
        <w:pStyle w:val="Heading3"/>
      </w:pPr>
      <w:r>
        <w:t>Israel</w:t>
      </w:r>
    </w:p>
    <w:p w:rsidR="0092589A" w:rsidRDefault="0092589A" w:rsidP="0092589A">
      <w:pPr>
        <w:pStyle w:val="Heading4"/>
      </w:pPr>
      <w:r>
        <w:t>Plan would be a massive shift in posture in the Middle East, sends global ripple effects</w:t>
      </w:r>
    </w:p>
    <w:p w:rsidR="0092589A" w:rsidRPr="00F3364B"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60" w:history="1">
        <w:r w:rsidRPr="00762176">
          <w:rPr>
            <w:rStyle w:val="Hyperlink"/>
          </w:rPr>
          <w:t>https://conservancy.umn.edu/handle/11299/199011</w:t>
        </w:r>
      </w:hyperlink>
      <w:r>
        <w:t>, mmv)</w:t>
      </w:r>
    </w:p>
    <w:p w:rsidR="0092589A" w:rsidRDefault="0092589A" w:rsidP="0092589A">
      <w:r>
        <w:t xml:space="preserve">Second, </w:t>
      </w:r>
      <w:r w:rsidRPr="00F3364B">
        <w:rPr>
          <w:rStyle w:val="StyleUnderline"/>
        </w:rPr>
        <w:t>receivers can try to move senders into structurally central positions, thus binding the sender to the receiver. The history of US-Israeli arms transfers is instructive. Despite efforts to portray its transfers to Israel as one-off transfers devoid of signaling content, the US became widely identified as Israel’s primary weapons supplier</w:t>
      </w:r>
      <w:r>
        <w:t xml:space="preserve"> by 1966. </w:t>
      </w:r>
      <w:r w:rsidRPr="00F3364B">
        <w:rPr>
          <w:rStyle w:val="StyleUnderline"/>
        </w:rPr>
        <w:t>Repeated Israeli requests for bling and boom weapons</w:t>
      </w:r>
      <w:r>
        <w:t xml:space="preserve">, including M-48 Patton tanks, A-4E Skyhawk jets, and F-4 Phantom nuclear-capable jets, </w:t>
      </w:r>
      <w:r w:rsidRPr="00F3364B">
        <w:rPr>
          <w:rStyle w:val="StyleUnderline"/>
        </w:rPr>
        <w:t>resulted in multiple US transfers to Israel – some made for the sole purpose of forcing Israel to temporarily pause its demands on the US. As weapons transfers increased in type and number, the US found itself structurally central to relations in the Middle East, and unable to disengage, showing that receivers can exert significant influence over senders</w:t>
      </w:r>
      <w:r>
        <w:t>, too.</w:t>
      </w:r>
    </w:p>
    <w:p w:rsidR="0092589A" w:rsidRDefault="0092589A" w:rsidP="0092589A">
      <w:pPr>
        <w:tabs>
          <w:tab w:val="left" w:pos="8655"/>
        </w:tabs>
      </w:pPr>
      <w:r>
        <w:tab/>
      </w:r>
    </w:p>
    <w:p w:rsidR="0092589A" w:rsidRDefault="0092589A" w:rsidP="0092589A"/>
    <w:p w:rsidR="0092589A" w:rsidRDefault="0092589A" w:rsidP="0092589A">
      <w:pPr>
        <w:pStyle w:val="Heading4"/>
      </w:pPr>
      <w:r>
        <w:t xml:space="preserve">Israel-Saudi-Japan arms sales are all inter-related – perception of shift in one is universal </w:t>
      </w:r>
    </w:p>
    <w:p w:rsidR="0092589A" w:rsidRDefault="0092589A" w:rsidP="0092589A">
      <w:pPr>
        <w:tabs>
          <w:tab w:val="left" w:pos="6570"/>
        </w:tabs>
      </w:pPr>
      <w:r w:rsidRPr="000E473D">
        <w:rPr>
          <w:rStyle w:val="Style13ptBold"/>
        </w:rPr>
        <w:t>Spindel 2018</w:t>
      </w:r>
      <w:r>
        <w:t xml:space="preserve"> (Jennifer Spindel, Assistant Professor of International Security in the Department of International and Area Studies at the University of Oklahoma, "Beyond Military Power: The Symbolic Politics of Conventional Weapons Transfers", University of Minnesota Ph.D. dissertation. May 2018. Major: Political Science. Advisor: Ronald Krebs, </w:t>
      </w:r>
      <w:hyperlink r:id="rId261" w:history="1">
        <w:r w:rsidRPr="00762176">
          <w:rPr>
            <w:rStyle w:val="Hyperlink"/>
          </w:rPr>
          <w:t>https://conservancy.umn.edu/handle/11299/199011</w:t>
        </w:r>
      </w:hyperlink>
      <w:r>
        <w:t>, mmv)</w:t>
      </w:r>
    </w:p>
    <w:p w:rsidR="0092589A" w:rsidRPr="00725D93" w:rsidRDefault="0092589A" w:rsidP="0092589A">
      <w:r w:rsidRPr="00F3364B">
        <w:rPr>
          <w:rStyle w:val="StyleUnderline"/>
        </w:rPr>
        <w:t>Today, the F-15 Eagle fighter jet plays this role</w:t>
      </w:r>
      <w:r>
        <w:t xml:space="preserve">. It one of a number of highly capable and prestigious fighter jets in the US arsenal, such as the F-16 Fighting Falcon jet. But </w:t>
      </w:r>
      <w:r w:rsidRPr="00F3364B">
        <w:rPr>
          <w:rStyle w:val="StyleUnderline"/>
        </w:rPr>
        <w:t>the F-15 is used to distinguish significant non-NATO US allies from other US allies. It is used by Japan, Saudi Arabia, and Israel</w:t>
      </w:r>
      <w:r>
        <w:t xml:space="preserve">. </w:t>
      </w:r>
      <w:r w:rsidRPr="00F3364B">
        <w:rPr>
          <w:rStyle w:val="StyleUnderline"/>
        </w:rPr>
        <w:t>By contrast, the F-16 Fighting Falcon is used by twentysix states</w:t>
      </w:r>
      <w:r>
        <w:t xml:space="preserve">, including Chile, Indonesia, Iraq, Jordan, and Turkey. Though the F-16 has some European operators, such as Norway, the Netherlands, Greece, and Belgium, the plane is more widely distributed than the F-15. </w:t>
      </w:r>
      <w:r w:rsidRPr="00F3364B">
        <w:rPr>
          <w:rStyle w:val="StyleUnderline"/>
        </w:rPr>
        <w:t>The spread of fighter jets is one key way of establishing status hierarchies, though states usually reserve the best for themselves</w:t>
      </w:r>
      <w:r>
        <w:t>. The F-22 jet is only used by the US, and the Eurofighter Typhoon aircraft is only used by six states: the UK, Germany, Italy, Spain, Austria, and Saudi Arabia.117</w:t>
      </w:r>
    </w:p>
    <w:p w:rsidR="0092589A" w:rsidRPr="00C03524" w:rsidRDefault="0092589A" w:rsidP="00C03524"/>
    <w:p w:rsidR="0008358E" w:rsidRDefault="0008358E" w:rsidP="0008358E">
      <w:pPr>
        <w:pStyle w:val="Heading2"/>
      </w:pPr>
      <w:r>
        <w:t>Prolif Good</w:t>
      </w:r>
      <w:r w:rsidR="00655FC5">
        <w:t xml:space="preserve"> – Plutonium Stockpiles </w:t>
      </w:r>
    </w:p>
    <w:p w:rsidR="00A77135" w:rsidRDefault="00A77135" w:rsidP="00A77135">
      <w:pPr>
        <w:pStyle w:val="Heading3"/>
      </w:pPr>
      <w:r>
        <w:t>Stockpile Increasing</w:t>
      </w:r>
    </w:p>
    <w:p w:rsidR="00A77135" w:rsidRDefault="00A77135" w:rsidP="00A77135">
      <w:pPr>
        <w:pStyle w:val="Heading4"/>
      </w:pPr>
      <w:r>
        <w:t xml:space="preserve">Japan just promised to decrease its stockpiles, but the proposed plan will only make tensions worse </w:t>
      </w:r>
    </w:p>
    <w:p w:rsidR="00A77135" w:rsidRPr="006B4AA0" w:rsidRDefault="00A77135" w:rsidP="00A77135">
      <w:r w:rsidRPr="006B4AA0">
        <w:rPr>
          <w:rStyle w:val="Style13ptBold"/>
        </w:rPr>
        <w:t>Kuperman and Acharya 2018</w:t>
      </w:r>
      <w:r>
        <w:t xml:space="preserve"> (Alan Kuperman, associate professor at the LBJ School of Public Affairs at the University of Texas at Austin, where he is coordinator of the Nuclear Proliferation Prevention Project, Hina Acharya, 2018 graduate of the school’s Master of Global Policy Studies program, "Japan’s Misguided Plutonium Policy", Arms Control Association, October 2018, </w:t>
      </w:r>
      <w:hyperlink r:id="rId262" w:history="1">
        <w:r w:rsidRPr="004A67EA">
          <w:rPr>
            <w:rStyle w:val="Hyperlink"/>
          </w:rPr>
          <w:t>https://www.armscontrol.org/act/2018-10/features/japan’s-misguided-plutonium-policy</w:t>
        </w:r>
      </w:hyperlink>
      <w:r>
        <w:t>, mmv)</w:t>
      </w:r>
    </w:p>
    <w:p w:rsidR="00A77135" w:rsidRDefault="00A77135" w:rsidP="00A77135">
      <w:pPr>
        <w:tabs>
          <w:tab w:val="left" w:pos="2910"/>
        </w:tabs>
      </w:pPr>
      <w:r w:rsidRPr="006B4AA0">
        <w:rPr>
          <w:rStyle w:val="StyleUnderline"/>
        </w:rPr>
        <w:t>Japan’s pilot-scale reprocessing plant is being decommissioned, but the Japanese government still anticipates the start of commercial operations at the Rokkasho reprocessing plant in 2021</w:t>
      </w:r>
      <w:r>
        <w:t xml:space="preserve">, </w:t>
      </w:r>
      <w:r w:rsidRPr="006B4AA0">
        <w:rPr>
          <w:rStyle w:val="StyleUnderline"/>
        </w:rPr>
        <w:t>producing up to an additional eight metric tons of plutonium annually</w:t>
      </w:r>
      <w:r>
        <w:t>.31 This plan continues on apparent autopilot despite Japan having terminated the FBR program, which was the original rationale for reprocessing, and the country currently operating only a fraction of its LWRs in the wake of the Fukushima disaster.</w:t>
      </w:r>
      <w:r>
        <w:tab/>
      </w:r>
    </w:p>
    <w:p w:rsidR="00A77135" w:rsidRDefault="00A77135" w:rsidP="00A77135">
      <w:pPr>
        <w:tabs>
          <w:tab w:val="left" w:pos="2910"/>
        </w:tabs>
      </w:pPr>
      <w:r w:rsidRPr="006B4AA0">
        <w:rPr>
          <w:rStyle w:val="StyleUnderline"/>
        </w:rPr>
        <w:t>The consequence of reprocessing spent fuel for four decades, while failing repeatedly to implement large-scale use of MOX fuel, is that Japan has accumulated more than 47 metric tons of unirradiated plutonium. That is more plutonium than in the nuclear weapons programs of the UK, France, China, Israel, India, Pakistan, and North Korea—combined</w:t>
      </w:r>
      <w:r>
        <w:t>.</w:t>
      </w:r>
    </w:p>
    <w:p w:rsidR="00A77135" w:rsidRDefault="00A77135" w:rsidP="00A77135">
      <w:pPr>
        <w:tabs>
          <w:tab w:val="left" w:pos="2910"/>
        </w:tabs>
      </w:pPr>
      <w:r w:rsidRPr="006B4AA0">
        <w:rPr>
          <w:rStyle w:val="StyleUnderline"/>
        </w:rPr>
        <w:t>The plutonium is reactor-grade but fully capable of producing reliable nuclear weapons</w:t>
      </w:r>
      <w:r>
        <w:t xml:space="preserve">.32 At the start of 2018, Japan possessed 10.5 metric tons of plutonium domestically, while also owning 15.5 metric tons in France and 21.2 metric tons in the UK. </w:t>
      </w:r>
      <w:r w:rsidRPr="006B4AA0">
        <w:t>Since then, Japan has inserted and irradiated additional MOX fuel in the Genkai-3 reactor, reducing its domestic stock of unirradiated plutonium by 640 kilograms to less than 10 metric tons, but its stockpile in the UK will soon grow by an equivalent amount</w:t>
      </w:r>
      <w:r>
        <w:t>.33</w:t>
      </w:r>
    </w:p>
    <w:p w:rsidR="00A77135" w:rsidRDefault="00A77135" w:rsidP="00A77135">
      <w:pPr>
        <w:tabs>
          <w:tab w:val="left" w:pos="2910"/>
        </w:tabs>
      </w:pPr>
      <w:r>
        <w:t>Flawed Plan</w:t>
      </w:r>
    </w:p>
    <w:p w:rsidR="00A77135" w:rsidRDefault="00A77135" w:rsidP="00A77135">
      <w:pPr>
        <w:tabs>
          <w:tab w:val="left" w:pos="2910"/>
        </w:tabs>
      </w:pPr>
      <w:r w:rsidRPr="006B4AA0">
        <w:rPr>
          <w:rStyle w:val="StyleUnderline"/>
        </w:rPr>
        <w:t>On July 31, 2018, the JAEC issued its revised guidelines titled “Basic Principles on Japan’s Utilization of Plutonium.”</w:t>
      </w:r>
      <w:r>
        <w:t xml:space="preserve">34 </w:t>
      </w:r>
      <w:r w:rsidRPr="006B4AA0">
        <w:rPr>
          <w:rStyle w:val="StyleUnderline"/>
        </w:rPr>
        <w:t>This document initially declares, promisingly, that “Japan will reduce the size of its plutonium stockpile,” but the strategy is actually based on boosting plutonium commerce by “promoting collaboration and cooperation among the operators” of Japan’s nuclear power plants to increase their use of MOX fuel</w:t>
      </w:r>
      <w:r>
        <w:t>. Further revealing the intention to expand the plutonium economy, the JAEC reports that “Japan Nuclear Fuel Limited (JNFL) plans to complete the construction of the Rokkasho Reprocessing Plant and the MOX Fuel Fabrication Plant in the first half” of fiscal years 2021 and 2022, respectively.</w:t>
      </w:r>
    </w:p>
    <w:p w:rsidR="00A77135" w:rsidRDefault="00A77135" w:rsidP="00A77135">
      <w:pPr>
        <w:tabs>
          <w:tab w:val="left" w:pos="2910"/>
        </w:tabs>
      </w:pPr>
      <w:r w:rsidRPr="006B4AA0">
        <w:rPr>
          <w:rStyle w:val="StyleUnderline"/>
        </w:rPr>
        <w:t>This policy, ostensibly intended to reduce Japan’s plutonium stockpile by increasing domestic use of MOX fuel, has four major problems. First, Japan cannot quickly accelerate use of MOX fuel because it lacks the reactors to do so</w:t>
      </w:r>
      <w:r>
        <w:t xml:space="preserve">. </w:t>
      </w:r>
      <w:r w:rsidRPr="006B4AA0">
        <w:rPr>
          <w:rStyle w:val="StyleUnderline"/>
        </w:rPr>
        <w:t>Only nine Japanese reactors are licensed to use MOX fuel</w:t>
      </w:r>
      <w:r>
        <w:t xml:space="preserve">. Of those, two (Onagawa-3 and Kashiwazaki Kariwa-3) have not applied to restart in the wake of the 2011 earthquake-driven Fukushima disaster. The potential restart of two others (Tomari-3 and Shimane-2) is hindered by related earthquake concerns. In Shizuoka, the governor and mayors oppose the restart of another reactor (Hamaoka-4). Operation of a sixth reactor (Ikata-3) was suspended in December 2017 by court injunction. </w:t>
      </w:r>
      <w:r w:rsidRPr="006B4AA0">
        <w:rPr>
          <w:rStyle w:val="StyleUnderline"/>
        </w:rPr>
        <w:t>That leaves only three reactors that currently can operate with MOX fuel</w:t>
      </w:r>
      <w:r>
        <w:t xml:space="preserve">: Takahama-3 and -4 and Genkai-3. </w:t>
      </w:r>
      <w:r w:rsidRPr="006B4AA0">
        <w:rPr>
          <w:rStyle w:val="StyleUnderline"/>
        </w:rPr>
        <w:t>Together they annually can irradiate only 1.5 metric tons of plutonium, or barely 3 percent of Japan’s stockpile, a rate much too slow to address international concerns</w:t>
      </w:r>
      <w:r>
        <w:t>.</w:t>
      </w:r>
    </w:p>
    <w:p w:rsidR="00A77135" w:rsidRDefault="00A77135" w:rsidP="00A77135">
      <w:pPr>
        <w:tabs>
          <w:tab w:val="left" w:pos="2910"/>
        </w:tabs>
      </w:pPr>
      <w:r w:rsidRPr="006B4AA0">
        <w:rPr>
          <w:rStyle w:val="StyleUnderline"/>
        </w:rPr>
        <w:t>Second, even if Japan could increase the use of MOX fuel by licensing other reactors to use it, that would be counterproductive. Increased domestic use of MOX fuel would spur calls from Japan’s nuclear industry to finalize the domestic reprocessing plant and finish construction of the adjoining MOX fuel fabrication facility</w:t>
      </w:r>
      <w:r>
        <w:t xml:space="preserve">, which is only 12 percent complete because work was suspended after the Fukushima accident. The JAEC plan says the MOX fuel industry should “minimize the feedstock” of plutonium, but Japanese officials insist they will need a five-year working stock, which is potentially up to 40 metric tons of plutonium, in light of the new reprocessing plant’s capacity of eight metric tons annually. </w:t>
      </w:r>
      <w:r w:rsidRPr="006B4AA0">
        <w:rPr>
          <w:rStyle w:val="StyleUnderline"/>
        </w:rPr>
        <w:t>This obviously would not solve the plutonium-stockpile problem but rather perpetuate and magnify it in Japan</w:t>
      </w:r>
      <w:r>
        <w:t>. For perspective, the working stock of France’s MOX fuel industry is 35 metric tons of plutonium, but Japanese officials say that Japan’s more diverse reactors would require a greater variety of MOX fuel and thus extra working stock.</w:t>
      </w:r>
    </w:p>
    <w:p w:rsidR="00A77135" w:rsidRDefault="00A77135" w:rsidP="00A77135">
      <w:pPr>
        <w:tabs>
          <w:tab w:val="left" w:pos="2910"/>
        </w:tabs>
      </w:pPr>
      <w:r w:rsidRPr="006B4AA0">
        <w:rPr>
          <w:rStyle w:val="StyleUnderline"/>
        </w:rPr>
        <w:t xml:space="preserve">Third, there are quicker and safer ways for Japan to reduce its plutonium stockpile. </w:t>
      </w:r>
      <w:r w:rsidRPr="006B4AA0">
        <w:t>About 21</w:t>
      </w:r>
      <w:r>
        <w:t xml:space="preserve"> (soon to be 22) metric tons of Japan’s plutonium, nearly half the stockpile, is in </w:t>
      </w:r>
      <w:r w:rsidRPr="006B4AA0">
        <w:rPr>
          <w:rStyle w:val="StyleUnderline"/>
        </w:rPr>
        <w:t>the UK, which has offered to take ownership for the right price</w:t>
      </w:r>
      <w:r>
        <w:t xml:space="preserve">. Other countries already have accepted this UK offer, including Germany, the Netherlands, Spain, and Sweden.35 </w:t>
      </w:r>
      <w:r w:rsidRPr="006B4AA0">
        <w:rPr>
          <w:rStyle w:val="StyleUnderline"/>
        </w:rPr>
        <w:t>Japan should do likewise, quickly paying the UK to take title to all of its plutonium there, which overnight would cut Japan’s stockpile by 45 percent, much faster than the 3 percent annual reduction through MOX fuel use</w:t>
      </w:r>
      <w:r>
        <w:t>.</w:t>
      </w:r>
    </w:p>
    <w:p w:rsidR="00A77135" w:rsidRDefault="00A77135" w:rsidP="00A77135">
      <w:pPr>
        <w:tabs>
          <w:tab w:val="left" w:pos="2910"/>
        </w:tabs>
      </w:pPr>
      <w:r>
        <w:t>Japanese utilities also could save money by doing so because they would avoid the expense of storing the plutonium in the UK and eventually fabricating it into MOX fuel, which costs nine times more than LEU fuel.36 Japan’s government could even subsidize the title transfer by using its reprocessing fund, which holds payments by utilities to manage nuclear waste.</w:t>
      </w:r>
    </w:p>
    <w:p w:rsidR="00A77135" w:rsidRDefault="00A77135" w:rsidP="00A77135">
      <w:pPr>
        <w:tabs>
          <w:tab w:val="left" w:pos="2910"/>
        </w:tabs>
      </w:pPr>
      <w:r w:rsidRPr="006B4AA0">
        <w:rPr>
          <w:rStyle w:val="StyleUnderline"/>
        </w:rPr>
        <w:t>Fourth, most of Japan’s 10 metric tons of domestic unirradiated plutonium cannot currently be used in its reactors</w:t>
      </w:r>
      <w:r>
        <w:t xml:space="preserve">. More than six metric tons are in the form of separated plutonium, which Japan has no commercial facility to fabricate into MOX fuel. Another nearly two metric tons was fully or partially fabricated into a different type of fuel for the now-terminated FBRs, which cannot be inserted into LWRs. </w:t>
      </w:r>
      <w:r w:rsidRPr="006B4AA0">
        <w:rPr>
          <w:rStyle w:val="StyleUnderline"/>
        </w:rPr>
        <w:t>That means only 1.7 metric tons of the unirradiated plutonium in Japan, contained in imported MOX fuel, is readily usable in reactors, and some of it only if more reactors are restarted</w:t>
      </w:r>
      <w:r>
        <w:t>.</w:t>
      </w:r>
    </w:p>
    <w:p w:rsidR="00A77135" w:rsidRDefault="00A77135" w:rsidP="00A77135">
      <w:pPr>
        <w:tabs>
          <w:tab w:val="left" w:pos="2910"/>
        </w:tabs>
      </w:pPr>
      <w:r>
        <w:t>For the other eight metric tons held domestically, Japan could develop technology to dispose of it as waste in coordination with the United States, which last May announced its own plan to dispose of 34 metric tons of weapons plutonium as waste. To the JAEC’s credit, its plan calls for examining the “disposal of plutonium that is associated with research and development purposes.” Tokyo and Washington already have a mechanism for such technical cooperation, known as the U.S.-Japan Plutonium Management Experts Group, which should be revitalized to expedite such disposal.</w:t>
      </w:r>
    </w:p>
    <w:p w:rsidR="00A77135" w:rsidRDefault="00A77135" w:rsidP="00A77135">
      <w:pPr>
        <w:tabs>
          <w:tab w:val="left" w:pos="4005"/>
        </w:tabs>
      </w:pPr>
      <w:r>
        <w:t>Recommendations</w:t>
      </w:r>
      <w:r>
        <w:tab/>
      </w:r>
    </w:p>
    <w:p w:rsidR="00A77135" w:rsidRDefault="00A77135" w:rsidP="00A77135">
      <w:pPr>
        <w:tabs>
          <w:tab w:val="left" w:pos="2910"/>
        </w:tabs>
      </w:pPr>
      <w:r>
        <w:t>Japan needs a different plan than boosting use of MOX fuel to attain its stated national goal of reducing its plutonium stockpile. To start, Japan should pay the UK to take ownership of the 22 metric tons there. Next, Tokyo should work with Washington on technology to quickly dispose as waste the eight metric tons of plutonium in Japan that cannot readily be used as fuel. That leaves about 15.5 metric tons of plutonium in France and two metric tons in Japan, a more manageable quantity that could be dealt with relatively quickly as a combination of waste and MOX fuel.</w:t>
      </w:r>
    </w:p>
    <w:p w:rsidR="00A77135" w:rsidRDefault="00A77135" w:rsidP="00A77135">
      <w:pPr>
        <w:tabs>
          <w:tab w:val="left" w:pos="2910"/>
        </w:tabs>
      </w:pPr>
      <w:r>
        <w:t>In this way, Japan could eliminate its plutonium stockpile in perhaps five years, assuming that it also terminated its costly, unnecessary, dangerous, and incomplete facilities for reprocessing spent fuel and fabricating MOX fuel. Going forward, Japan should switch to direct disposal of spent fuel, as all other countries, except France, that previously used MOX fuel in multiple thermal reactors already have done. Indeed, the JAEC’s most useful recommendation is to “[s]teadily promote efforts toward expanding storage capacity for spent fuel.”</w:t>
      </w:r>
    </w:p>
    <w:p w:rsidR="00A77135" w:rsidRDefault="00A77135" w:rsidP="00A77135">
      <w:pPr>
        <w:tabs>
          <w:tab w:val="left" w:pos="2910"/>
        </w:tabs>
      </w:pPr>
      <w:r w:rsidRPr="006B4AA0">
        <w:rPr>
          <w:rStyle w:val="StyleUnderline"/>
        </w:rPr>
        <w:t>Assuming Japan does not secretly wish to preserve a nuclear weapons option, this proposed road map could reduce its plutonium stockpile rapidly. If Japan instead expands use of MOX fuel as the JAEC recommends, thereby increasing its domestic stockpile of plutonium, neighboring countries will question Japan’s intentions and respond accordingly</w:t>
      </w:r>
      <w:r>
        <w:t xml:space="preserve">. </w:t>
      </w:r>
      <w:r w:rsidRPr="006B4AA0">
        <w:rPr>
          <w:rStyle w:val="StyleUnderline"/>
        </w:rPr>
        <w:t>That could ignite a latent or, even worse, actual nuclear arms race in East Asia</w:t>
      </w:r>
      <w:r>
        <w:t>. The Japanese government should think twice to make sure that its energy policy does not undermine its security policy.</w:t>
      </w:r>
    </w:p>
    <w:p w:rsidR="00A77135" w:rsidRDefault="00A77135" w:rsidP="00A77135">
      <w:pPr>
        <w:tabs>
          <w:tab w:val="left" w:pos="2910"/>
        </w:tabs>
      </w:pPr>
    </w:p>
    <w:p w:rsidR="00A77135" w:rsidRDefault="00A77135" w:rsidP="00A77135">
      <w:pPr>
        <w:pStyle w:val="Heading4"/>
      </w:pPr>
      <w:r>
        <w:t xml:space="preserve">The proposal to reduce stockpiles only increases the risk of latent proliferation in East Asia </w:t>
      </w:r>
    </w:p>
    <w:p w:rsidR="00A77135" w:rsidRDefault="00A77135" w:rsidP="00A77135">
      <w:pPr>
        <w:tabs>
          <w:tab w:val="left" w:pos="2910"/>
        </w:tabs>
      </w:pPr>
      <w:r w:rsidRPr="00B13CC3">
        <w:rPr>
          <w:rStyle w:val="Style13ptBold"/>
        </w:rPr>
        <w:t>Rich 2018</w:t>
      </w:r>
      <w:r>
        <w:t xml:space="preserve"> (Motoko Rich, Tokyo bureau chief for The New York Times, "Japan Has Enough Nuclear Material to Build an Arsenal. Its Plan: Recycle.", The New York Times, September 22 2018, </w:t>
      </w:r>
      <w:hyperlink r:id="rId263" w:history="1">
        <w:r w:rsidRPr="004A67EA">
          <w:rPr>
            <w:rStyle w:val="Hyperlink"/>
          </w:rPr>
          <w:t>https://www.nytimes.com/2018/09/22/world/asia/japan-nuclear-weapon-recycle.html</w:t>
        </w:r>
      </w:hyperlink>
      <w:r>
        <w:t>, mmv)</w:t>
      </w:r>
    </w:p>
    <w:p w:rsidR="00A77135" w:rsidRDefault="00A77135" w:rsidP="00A77135">
      <w:pPr>
        <w:tabs>
          <w:tab w:val="left" w:pos="2910"/>
        </w:tabs>
      </w:pPr>
      <w:r>
        <w:t xml:space="preserve">It is a predicament with global ramifications. </w:t>
      </w:r>
      <w:r w:rsidRPr="00B13CC3">
        <w:rPr>
          <w:rStyle w:val="StyleUnderline"/>
        </w:rPr>
        <w:t>While waiting for the plant to be built, Japan has amassed a stockpile of 47 metric tons of plutonium, raising concerns about nuclear proliferation and Tokyo’s commitment to refrain from building nuclear arms even as it joins the United States in pressing North Korea to give up its arsenal</w:t>
      </w:r>
      <w:r>
        <w:t>.</w:t>
      </w:r>
    </w:p>
    <w:p w:rsidR="00A77135" w:rsidRDefault="00A77135" w:rsidP="00A77135">
      <w:pPr>
        <w:tabs>
          <w:tab w:val="left" w:pos="2910"/>
        </w:tabs>
      </w:pPr>
      <w:r>
        <w:t xml:space="preserve">In August, </w:t>
      </w:r>
      <w:r w:rsidRPr="00B13CC3">
        <w:rPr>
          <w:rStyle w:val="StyleUnderline"/>
        </w:rPr>
        <w:t>North Korea’s state-run Rodong Sinmun newspaper accused Japan of accumulating plutonium “for its nuclear armament.”</w:t>
      </w:r>
    </w:p>
    <w:p w:rsidR="00A77135" w:rsidRDefault="00A77135" w:rsidP="00A77135">
      <w:pPr>
        <w:tabs>
          <w:tab w:val="left" w:pos="2910"/>
        </w:tabs>
      </w:pPr>
      <w:r w:rsidRPr="00B13CC3">
        <w:rPr>
          <w:rStyle w:val="StyleUnderline"/>
        </w:rPr>
        <w:t>Japan pledged for the first time this past summer to reduce the stockpile, saying the recycling plant would convert the plutonium into fuel</w:t>
      </w:r>
      <w:r>
        <w:t xml:space="preserve"> for use in Japanese reactors. </w:t>
      </w:r>
      <w:r w:rsidRPr="00B13CC3">
        <w:rPr>
          <w:rStyle w:val="StyleUnderline"/>
        </w:rPr>
        <w:t>But if the plant opens as scheduled in four years, the nation’s hoard of plutonium could grow rather than shrink</w:t>
      </w:r>
      <w:r>
        <w:t>.</w:t>
      </w:r>
    </w:p>
    <w:p w:rsidR="00A77135" w:rsidRDefault="00A77135" w:rsidP="00A77135">
      <w:pPr>
        <w:tabs>
          <w:tab w:val="left" w:pos="2910"/>
        </w:tabs>
      </w:pPr>
      <w:r>
        <w:t>That is because only four of Japan’s working reactors are technically capable of using the new fuel, and at least a dozen more would need to be upgraded and operating to consume the plutonium that the recycling plant would extract each year from nuclear waste.</w:t>
      </w:r>
    </w:p>
    <w:p w:rsidR="00A77135" w:rsidRDefault="00A77135" w:rsidP="00A77135">
      <w:pPr>
        <w:tabs>
          <w:tab w:val="left" w:pos="2910"/>
        </w:tabs>
      </w:pPr>
      <w:r>
        <w:t>“At the end of the day, Japan is really in a vise of its own making,” said James M. Acton, a researcher at the Carnegie Endowment for International Peace in Washington. “There is no easy way forward, and all those ways forward have significant costs associated with it.”</w:t>
      </w:r>
    </w:p>
    <w:p w:rsidR="00A77135" w:rsidRDefault="00A77135" w:rsidP="00A77135">
      <w:pPr>
        <w:tabs>
          <w:tab w:val="left" w:pos="2910"/>
        </w:tabs>
      </w:pPr>
      <w:r>
        <w:t>A handful of countries reprocess nuclear fuel, including France, India, Russia and Britain. But the Japanese plan faces a daunting set of practical and political challenges, and if it does not work, the nation will be left with another problem: about 18,000 metric tons of nuclear waste in the form of spent fuel rods that it has accumulated and stored all these years.</w:t>
      </w:r>
    </w:p>
    <w:p w:rsidR="00A77135" w:rsidRDefault="00A77135" w:rsidP="00A77135">
      <w:pPr>
        <w:tabs>
          <w:tab w:val="left" w:pos="2910"/>
        </w:tabs>
      </w:pPr>
      <w:r w:rsidRPr="00B13CC3">
        <w:rPr>
          <w:rStyle w:val="StyleUnderline"/>
        </w:rPr>
        <w:t>Japan’s neighbors, most notably China, have long objected to the stockpile of plutonium, which was extracted from the waste during tests of the recycling plant and at a government research facility, as well as by commercial recycling plants abroad</w:t>
      </w:r>
      <w:r>
        <w:t xml:space="preserve">. </w:t>
      </w:r>
      <w:r w:rsidRPr="00B13CC3">
        <w:rPr>
          <w:rStyle w:val="StyleUnderline"/>
        </w:rPr>
        <w:t>Most of this plutonium is now stored overseas</w:t>
      </w:r>
      <w:r>
        <w:t>, in France and Britain, but 10 metric tons remain in Japan, more than a third of it in Rokkasho, the northeastern fishing town where the recycling plant is being built.</w:t>
      </w:r>
    </w:p>
    <w:p w:rsidR="00A77135" w:rsidRDefault="00A77135" w:rsidP="00A77135">
      <w:pPr>
        <w:tabs>
          <w:tab w:val="left" w:pos="2910"/>
        </w:tabs>
      </w:pPr>
      <w:r w:rsidRPr="00B13CC3">
        <w:rPr>
          <w:rStyle w:val="StyleUnderline"/>
        </w:rPr>
        <w:t>Japan says it stores its plutonium in a form that would be difficult to convert into weapons</w:t>
      </w:r>
      <w:r>
        <w:t xml:space="preserve">, and that it takes measures to ensure it never falls into the wrong hands. </w:t>
      </w:r>
      <w:r w:rsidRPr="00B13CC3">
        <w:rPr>
          <w:rStyle w:val="StyleUnderline"/>
        </w:rPr>
        <w:t>But experts are worried the sheer size of the stockpile — the largest of any country without nuclear weapons, and in theory enough to make 6,000 bombs — could be used to justify a nuclear buildup by North Korea and others in the region</w:t>
      </w:r>
      <w:r>
        <w:t>.</w:t>
      </w:r>
    </w:p>
    <w:p w:rsidR="00A77135" w:rsidRPr="00B13CC3" w:rsidRDefault="00A77135" w:rsidP="00A77135">
      <w:pPr>
        <w:tabs>
          <w:tab w:val="left" w:pos="2910"/>
        </w:tabs>
        <w:rPr>
          <w:rStyle w:val="StyleUnderline"/>
        </w:rPr>
      </w:pPr>
      <w:r w:rsidRPr="00B13CC3">
        <w:rPr>
          <w:rStyle w:val="StyleUnderline"/>
        </w:rPr>
        <w:t>Any recycling plan that adds to the stockpile looks like “a route to weaponize down the road,”</w:t>
      </w:r>
      <w:r>
        <w:t xml:space="preserve"> said Alicia Dressman, a nuclear policy specialist. “</w:t>
      </w:r>
      <w:r w:rsidRPr="00B13CC3">
        <w:rPr>
          <w:rStyle w:val="StyleUnderline"/>
        </w:rPr>
        <w:t>This is what really concerns Japan’s neighbors and allies.”</w:t>
      </w:r>
    </w:p>
    <w:p w:rsidR="00A77135" w:rsidRDefault="00A77135" w:rsidP="00A77135">
      <w:pPr>
        <w:tabs>
          <w:tab w:val="left" w:pos="2910"/>
        </w:tabs>
      </w:pPr>
      <w:r w:rsidRPr="00B13CC3">
        <w:rPr>
          <w:rStyle w:val="StyleUnderline"/>
        </w:rPr>
        <w:t>Japan maintains that its plutonium is for peaceful energy purposes and that it will produce only as much as it needs for its reactors</w:t>
      </w:r>
      <w:r>
        <w:t>. “We are committed to nonproliferation,” said Hideo Kawabuchi, an official at the Japan Atomic Energy Commission.</w:t>
      </w:r>
    </w:p>
    <w:p w:rsidR="00A77135" w:rsidRDefault="00A77135" w:rsidP="00A77135">
      <w:pPr>
        <w:tabs>
          <w:tab w:val="left" w:pos="2910"/>
        </w:tabs>
      </w:pPr>
      <w:r w:rsidRPr="00B13CC3">
        <w:rPr>
          <w:rStyle w:val="StyleUnderline"/>
        </w:rPr>
        <w:t>But the launch of the Rokkasho plant has been delayed so long — and popular opposition to restarting additional nuclear reactors remains so strong — that skepticism abounds over the plan to recycle the stockpile. Critics say Japan should concede the plant will not solve the problem and start looking for a place to bury its nuclear waste</w:t>
      </w:r>
      <w:r>
        <w:t>.</w:t>
      </w:r>
    </w:p>
    <w:p w:rsidR="00A77135" w:rsidRDefault="00A77135" w:rsidP="00A77135">
      <w:pPr>
        <w:tabs>
          <w:tab w:val="left" w:pos="2910"/>
        </w:tabs>
      </w:pPr>
      <w:r>
        <w:t>“You kind of look at it and say, ‘My God, it’s 30 years later, and that future didn’t happen,’ ” said Sharon Squassoni, a nonproliferation specialist at George Washington University. “It’s just wishful thinking about how this is going to solve their myriad problems.”</w:t>
      </w:r>
    </w:p>
    <w:p w:rsidR="00A77135" w:rsidRDefault="00A77135" w:rsidP="00A77135">
      <w:pPr>
        <w:tabs>
          <w:tab w:val="left" w:pos="2910"/>
        </w:tabs>
      </w:pPr>
      <w:r>
        <w:t>Engineers have repeatedly revised the design of the plant to address water leaks and earthquake safety, and it took years to develop a safe way to dispose of hazardous byproducts. After the Fukushima disaster, government regulators demanded even more safety measures.</w:t>
      </w:r>
    </w:p>
    <w:p w:rsidR="00A77135" w:rsidRDefault="00A77135" w:rsidP="00A77135">
      <w:pPr>
        <w:tabs>
          <w:tab w:val="left" w:pos="2910"/>
        </w:tabs>
      </w:pPr>
      <w:r w:rsidRPr="00B13CC3">
        <w:rPr>
          <w:rStyle w:val="StyleUnderline"/>
        </w:rPr>
        <w:t>Giving up on the recycling plant, though, would be politically difficult</w:t>
      </w:r>
      <w:r>
        <w:t>, not least because Aomori Prefecture, where it is, has threatened to send the 3,000 metric tons of nuclear waste stored here back to communities around the country with nuclear plants.</w:t>
      </w:r>
    </w:p>
    <w:p w:rsidR="00A77135" w:rsidRDefault="00A77135" w:rsidP="00A77135">
      <w:pPr>
        <w:tabs>
          <w:tab w:val="left" w:pos="2910"/>
        </w:tabs>
      </w:pPr>
      <w:r>
        <w:t>Pulling the plug would also deprive one of Japan’s poorest regions of an economic lifeline. Over the years, the central government has awarded nearly $3 billion in incentives to the prefecture, where political leaders reliably support Japan’s governing party. Even inoperative, the plant employs more than one in 10 residents in Rokkasho and accounts for more than half the town’s tax revenues.</w:t>
      </w:r>
    </w:p>
    <w:p w:rsidR="00A77135" w:rsidRPr="00B13CC3" w:rsidRDefault="00A77135" w:rsidP="00A77135">
      <w:pPr>
        <w:tabs>
          <w:tab w:val="left" w:pos="2910"/>
        </w:tabs>
        <w:rPr>
          <w:rStyle w:val="StyleUnderline"/>
        </w:rPr>
      </w:pPr>
      <w:r>
        <w:t>“</w:t>
      </w:r>
      <w:r w:rsidRPr="00B13CC3">
        <w:rPr>
          <w:rStyle w:val="StyleUnderline"/>
        </w:rPr>
        <w:t>It is now indispensable for Rokkasho</w:t>
      </w:r>
      <w:r>
        <w:t xml:space="preserve">,” said Kenji Kudo, the fourth generation to run his family’s clothing distribution company, which sells uniforms and protective gear to the plant. </w:t>
      </w:r>
      <w:r w:rsidRPr="00B13CC3">
        <w:rPr>
          <w:rStyle w:val="StyleUnderline"/>
        </w:rPr>
        <w:t>As demand from local squid fishermen disappeared, he added, the plant “rescued our business.”</w:t>
      </w:r>
    </w:p>
    <w:p w:rsidR="00A77135" w:rsidRDefault="00A77135" w:rsidP="00A77135">
      <w:pPr>
        <w:tabs>
          <w:tab w:val="left" w:pos="2910"/>
        </w:tabs>
      </w:pPr>
      <w:r>
        <w:t>The town has also received more than $555 million in government subsidies for hosting the facility, including funding for a 680-seat concert hall, an international school with just eight students and a new pool and gym complex that opened last year.</w:t>
      </w:r>
    </w:p>
    <w:p w:rsidR="00A77135" w:rsidRDefault="00A77135" w:rsidP="00A77135">
      <w:pPr>
        <w:tabs>
          <w:tab w:val="left" w:pos="2910"/>
        </w:tabs>
      </w:pPr>
      <w:r>
        <w:t>There are small reminders that the munificence comes with some risk. A screen in the lobby of the concert hall reports the radiation level at 32 places around the prefecture, and a sign at a local nursing home warns residents not to use the baths “in case of nuclear disaster.”</w:t>
      </w:r>
    </w:p>
    <w:p w:rsidR="00A77135" w:rsidRDefault="00A77135" w:rsidP="00A77135">
      <w:pPr>
        <w:tabs>
          <w:tab w:val="left" w:pos="2910"/>
        </w:tabs>
      </w:pPr>
      <w:r>
        <w:t>Kaoru Sasaki, director of the nursing home, said she doubts the plant will ever operate, given concerns about nuclear power around the country. “But we don’t talk about that among friends here,” she said. “It is so important to the community.”</w:t>
      </w:r>
    </w:p>
    <w:p w:rsidR="00A77135" w:rsidRDefault="00A77135" w:rsidP="00A77135">
      <w:pPr>
        <w:tabs>
          <w:tab w:val="left" w:pos="2910"/>
        </w:tabs>
      </w:pPr>
      <w:r>
        <w:t>The plant itself is sprawled across nearly 1,000 acres of farmland, surrounded by fields of solar panels and wind turbines. Some 6,000 workers are now installing steel nets to protect it against tornadoes and digging ditches for pipes to carry water from a swamp into its cooling towers. Inside a large control room, workers in turquoise jumpsuits mill about computer consoles, monitoring dormant machinery.</w:t>
      </w:r>
    </w:p>
    <w:p w:rsidR="00A77135" w:rsidRDefault="00A77135" w:rsidP="00A77135">
      <w:pPr>
        <w:tabs>
          <w:tab w:val="left" w:pos="2910"/>
        </w:tabs>
      </w:pPr>
      <w:r>
        <w:t>The final piece of the plant to come online will be a facility, now under construction, that will take a mix of plutonium and uranium and turn that into fuel. But no one knows what would happen if the government cannot persuade communities to reopen and upgrade more reactors to use this type of fuel.</w:t>
      </w:r>
    </w:p>
    <w:p w:rsidR="00A77135" w:rsidRDefault="00A77135" w:rsidP="00A77135">
      <w:pPr>
        <w:tabs>
          <w:tab w:val="left" w:pos="2910"/>
        </w:tabs>
      </w:pPr>
      <w:r>
        <w:t>“</w:t>
      </w:r>
      <w:r w:rsidRPr="00B13CC3">
        <w:rPr>
          <w:rStyle w:val="StyleUnderline"/>
        </w:rPr>
        <w:t>Our only plan right now is that we want to start reprocessing in 2021</w:t>
      </w:r>
      <w:r>
        <w:t>,” said Koji Kosugi, general manager for international cooperation and nonproliferation at Japan Nuclear Fuel. “</w:t>
      </w:r>
      <w:r w:rsidRPr="00B13CC3">
        <w:rPr>
          <w:rStyle w:val="StyleUnderline"/>
        </w:rPr>
        <w:t>But we do not yet know how it will be consumed. This is something that has to be worked out with the utilities and the Japanese government</w:t>
      </w:r>
      <w:r>
        <w:t>.”</w:t>
      </w:r>
    </w:p>
    <w:p w:rsidR="00A77135" w:rsidRDefault="00A77135" w:rsidP="00A77135">
      <w:pPr>
        <w:tabs>
          <w:tab w:val="left" w:pos="2910"/>
        </w:tabs>
      </w:pPr>
      <w:r>
        <w:t>One of the reasons Japan is so wedded to recycling may be that it does not want to confront the politically toxic question of what to do with its nuclear waste, much of which is being stored temporarily in cooling pools on the sites of its nuclear power plants.</w:t>
      </w:r>
    </w:p>
    <w:p w:rsidR="00A77135" w:rsidRDefault="00A77135" w:rsidP="00A77135">
      <w:pPr>
        <w:tabs>
          <w:tab w:val="left" w:pos="2910"/>
        </w:tabs>
      </w:pPr>
      <w:r w:rsidRPr="00B13CC3">
        <w:rPr>
          <w:rStyle w:val="StyleUnderline"/>
        </w:rPr>
        <w:t>Thomas M. Countryman</w:t>
      </w:r>
      <w:r>
        <w:t xml:space="preserve">, an Obama administration official who is now </w:t>
      </w:r>
      <w:r w:rsidRPr="00B13CC3">
        <w:rPr>
          <w:rStyle w:val="StyleUnderline"/>
        </w:rPr>
        <w:t>chairman of the nonpartisan Arms Control Association in Washington, said the Rokkasho plant is “in a sense a delaying tactic in order to put off the most difficult decision that any country has to face</w:t>
      </w:r>
      <w:r>
        <w:t>.”</w:t>
      </w:r>
    </w:p>
    <w:p w:rsidR="00A77135" w:rsidRDefault="00A77135" w:rsidP="00A77135">
      <w:pPr>
        <w:tabs>
          <w:tab w:val="left" w:pos="2910"/>
        </w:tabs>
      </w:pPr>
    </w:p>
    <w:p w:rsidR="00A77135" w:rsidRDefault="00A77135" w:rsidP="00A77135">
      <w:pPr>
        <w:tabs>
          <w:tab w:val="left" w:pos="2910"/>
        </w:tabs>
      </w:pPr>
    </w:p>
    <w:p w:rsidR="00A77135" w:rsidRPr="0054028F" w:rsidRDefault="00A77135" w:rsidP="00A77135">
      <w:pPr>
        <w:pStyle w:val="Heading4"/>
      </w:pPr>
      <w:r w:rsidRPr="0054028F">
        <w:t xml:space="preserve">Japan’s stockpiles expected to increase – generating greater mistrust and lowering the threshold for miscalculation </w:t>
      </w:r>
    </w:p>
    <w:p w:rsidR="00A77135" w:rsidRPr="0054028F" w:rsidRDefault="00A77135" w:rsidP="00A77135">
      <w:r w:rsidRPr="0054028F">
        <w:rPr>
          <w:rStyle w:val="Style13ptBold"/>
        </w:rPr>
        <w:t>Suzuki 2016</w:t>
      </w:r>
      <w:r w:rsidRPr="0054028F">
        <w:t xml:space="preserve"> (Tatsujiro, Research Center for Nuclear Weapons Abolition at Nagasaki University, "Nuclear Stability in Asia: Strengthening Order in Times of Crisis", 10th Berlin Conference on Asia Security (BCAS), June 19-21 2016, </w:t>
      </w:r>
      <w:hyperlink r:id="rId264" w:history="1">
        <w:r w:rsidRPr="0054028F">
          <w:rPr>
            <w:rStyle w:val="Hyperlink"/>
          </w:rPr>
          <w:t>https://www.swp-berlin.org/fileadmin/contents/products/projekt_papiere/BCAS2016_Tatsujiro_Suzuki_web.pdf</w:t>
        </w:r>
      </w:hyperlink>
      <w:r w:rsidRPr="0054028F">
        <w:t>, mmv)</w:t>
      </w:r>
    </w:p>
    <w:p w:rsidR="00A77135" w:rsidRPr="00040D0B" w:rsidRDefault="00A77135" w:rsidP="00A77135">
      <w:r w:rsidRPr="0054028F">
        <w:t xml:space="preserve">As a result of Japan's basic nuclear policy of recycling plutonium from spent fuel, </w:t>
      </w:r>
      <w:r w:rsidRPr="0054028F">
        <w:rPr>
          <w:rStyle w:val="StyleUnderline"/>
        </w:rPr>
        <w:t>Japan has already accumulated 47.8 tons of plutonium</w:t>
      </w:r>
      <w:r w:rsidRPr="0054028F">
        <w:t xml:space="preserve"> (10.8 tons in Japan and 37.0 tons in France and UK where Japan had commercial reprocessing contracts)7. </w:t>
      </w:r>
      <w:r w:rsidRPr="0054028F">
        <w:rPr>
          <w:rStyle w:val="StyleUnderline"/>
        </w:rPr>
        <w:t>This is the largest stockpile among non-nuclear weapon states and could increase further if the Rokkasho reprocessing plant starts operation and its recycling program</w:t>
      </w:r>
      <w:r w:rsidRPr="0054028F">
        <w:t xml:space="preserve"> into 15-18 reactors as currently planned does not smoothly move ahead. </w:t>
      </w:r>
      <w:r w:rsidRPr="0054028F">
        <w:rPr>
          <w:rStyle w:val="StyleUnderline"/>
        </w:rPr>
        <w:t>As a result</w:t>
      </w:r>
      <w:r w:rsidRPr="0054028F">
        <w:t xml:space="preserve">, if the Rokkasho plant starts operating, </w:t>
      </w:r>
      <w:r w:rsidRPr="0054028F">
        <w:rPr>
          <w:rStyle w:val="StyleUnderline"/>
        </w:rPr>
        <w:t>Japan's plutonium stockpile is likely to grow</w:t>
      </w:r>
      <w:r w:rsidRPr="0054028F">
        <w:t xml:space="preserve"> (Takubo and von Hippel 2013).8 Most recently, </w:t>
      </w:r>
      <w:r w:rsidRPr="0054028F">
        <w:rPr>
          <w:rStyle w:val="StyleUnderline"/>
        </w:rPr>
        <w:t>a senior US government officials expressed his concern over Japan's plutonium stockpile and its reprocessing policy</w:t>
      </w:r>
      <w:r w:rsidRPr="0054028F">
        <w:t xml:space="preserve">. John Wolfsthal, senior director for arms control and non-proliferation at the National Security Council said in a recent interview with Kyodo Press as following: "There is no question that plutonium recycling in Japan has been expensive that is a challenging future for Japan. </w:t>
      </w:r>
      <w:r w:rsidRPr="0054028F">
        <w:rPr>
          <w:rStyle w:val="StyleUnderline"/>
        </w:rPr>
        <w:t>If Japan were to change course, they would find the United States to be supportive</w:t>
      </w:r>
      <w:r w:rsidRPr="0054028F">
        <w:t xml:space="preserve">... Upcoming renewal of 2018 of a bilateral nuclear agreement with Japan has the potential to become a very controversial issue. . . </w:t>
      </w:r>
      <w:r w:rsidRPr="0054028F">
        <w:rPr>
          <w:rStyle w:val="StyleUnderline"/>
        </w:rPr>
        <w:t>If Japan keeps recycling plutonium, what is to stop other countries from thinking the exact same thing</w:t>
      </w:r>
      <w:r w:rsidRPr="0054028F">
        <w:t>?"9 This is exactly the concern expressed by US and other experts on an Open Letter to Prime Minister Abe on March 28, 2016, saying: "</w:t>
      </w:r>
      <w:r w:rsidRPr="0054028F">
        <w:rPr>
          <w:rStyle w:val="StyleUnderline"/>
        </w:rPr>
        <w:t>We call on Japan to announce... an indefinite postponement of its plan</w:t>
      </w:r>
      <w:r w:rsidRPr="0054028F">
        <w:t xml:space="preserve"> </w:t>
      </w:r>
      <w:r w:rsidRPr="0054028F">
        <w:rPr>
          <w:rStyle w:val="StyleUnderline"/>
        </w:rPr>
        <w:t>to start the Rokkasho reprocessing plant in order to further the mutual goal of US and Japan to minimize global stocks of separated plutonium.</w:t>
      </w:r>
      <w:r w:rsidRPr="0054028F">
        <w:t xml:space="preserve">"10 </w:t>
      </w:r>
      <w:r w:rsidRPr="0054028F">
        <w:rPr>
          <w:rStyle w:val="StyleUnderline"/>
        </w:rPr>
        <w:t>Concern over reprocessing programs are also spreading in the Northeast Asia. ROK government</w:t>
      </w:r>
      <w:r w:rsidRPr="0054028F">
        <w:t xml:space="preserve">, during the bilateral negotiation with the US, </w:t>
      </w:r>
      <w:r w:rsidRPr="0054028F">
        <w:rPr>
          <w:rStyle w:val="StyleUnderline"/>
        </w:rPr>
        <w:t>strongly insisted that it has a sovereign right to reprocessing as Japan does. China is now planning to build a commercial reprocessing plant, imported from France while criticizing Japan for holding large plutonium stockpile. So it has become a regional security issue and needs to be dealt with serious attention</w:t>
      </w:r>
      <w:r w:rsidRPr="0054028F">
        <w:t>.11</w:t>
      </w:r>
    </w:p>
    <w:p w:rsidR="00A77135" w:rsidRDefault="00A77135" w:rsidP="00A77135">
      <w:pPr>
        <w:tabs>
          <w:tab w:val="left" w:pos="2910"/>
        </w:tabs>
      </w:pPr>
    </w:p>
    <w:p w:rsidR="0008358E" w:rsidRDefault="0008358E" w:rsidP="0008358E">
      <w:pPr>
        <w:pStyle w:val="Heading3"/>
      </w:pPr>
      <w:r>
        <w:t>Stockpiles Bad</w:t>
      </w:r>
      <w:r w:rsidR="00A77135">
        <w:t xml:space="preserve"> – Nuclear Ambiguity </w:t>
      </w:r>
    </w:p>
    <w:p w:rsidR="0008358E" w:rsidRPr="0048724C" w:rsidRDefault="0008358E" w:rsidP="0008358E">
      <w:pPr>
        <w:pStyle w:val="Heading4"/>
      </w:pPr>
      <w:r>
        <w:t xml:space="preserve">Stockpiles of plutonium make nuclear ambiguity inevitable – triggers the impact </w:t>
      </w:r>
    </w:p>
    <w:p w:rsidR="0008358E" w:rsidRPr="0048724C" w:rsidRDefault="0008358E" w:rsidP="0008358E">
      <w:r w:rsidRPr="0048724C">
        <w:rPr>
          <w:rStyle w:val="Style13ptBold"/>
        </w:rPr>
        <w:t>Stronell 2018</w:t>
      </w:r>
      <w:r>
        <w:t xml:space="preserve"> (Caitlin Stronell, Citizens' Nuclear Information Center reporter, "The problems with Japan's plutonium: What are they and how do we deal with them?", Nuclear Monitor Issue: #863, June 22 2018, </w:t>
      </w:r>
      <w:hyperlink r:id="rId265" w:history="1">
        <w:r w:rsidRPr="004A67EA">
          <w:rPr>
            <w:rStyle w:val="Hyperlink"/>
          </w:rPr>
          <w:t>https://www.wiseinternational.org/nuclear-monitor/863/problems-japans-plutonium-what-are-they-and-how-do-we-deal-them</w:t>
        </w:r>
      </w:hyperlink>
      <w:r>
        <w:t>, mmv)</w:t>
      </w:r>
    </w:p>
    <w:p w:rsidR="0008358E" w:rsidRDefault="0008358E" w:rsidP="0008358E">
      <w:r>
        <w:t xml:space="preserve">Prof. von Hippel's detailed technical solutions were very convincing. </w:t>
      </w:r>
      <w:r w:rsidRPr="0048724C">
        <w:rPr>
          <w:rStyle w:val="StyleUnderline"/>
        </w:rPr>
        <w:t>Yet despite the dangers of holding such a large plutonium stockpile (47 metric tons, enough for approximately 6,000 nuclear weapons), despite the massive costs involved and despite having no concrete viable plans as to how to actually use the separated plutonium, official Japanese government policy is to continue to separate even more plutonium at the Rokkasho Reprocessing Plant, which is currently due to commence operations in 2021</w:t>
      </w:r>
      <w:r>
        <w:t xml:space="preserve">. In the panel discussion which followed Prof. von Hippel's presentation, Prof. Oguma agreed that reprocessing was most certainly problematic, but, he pointed out, it will be extremely difficult to just put up onsite storage of spent fuel, no matter how reasonable a technical solution it is. Political consent must be gained from the people in communities, which will not just be hosting the nuclear power plant, but will be asked to store its radioactive waste as well. As Prof. Oguma pointed out, especially post-Fukushima Daiichi, no one trusts the Japanese Government's nuclear policy and the likelihood that they will agree to yet another imposition that can be perceived to be long-term and dangerous, is very low. </w:t>
      </w:r>
      <w:r w:rsidRPr="0048724C">
        <w:rPr>
          <w:rStyle w:val="StyleUnderline"/>
        </w:rPr>
        <w:t>Much of the Japanese public also believes that onsite storage is merely an excuse for the nuclear industry to keep afloat</w:t>
      </w:r>
      <w:r>
        <w:t xml:space="preserve">. If spent fuel pools fill up, utilities will not be able to operate their plants. For many activists this is one way of closing them down, which is their main aim. Prof. Oguma argued that a minimum requirement for any form of political consent to onsite storage would be a clear commitment by the government to phase out all nuclear power by a fixed date, so that the final amount of waste can be determined and will not just keep growing, along with the burden on local people. This is a significant difference in perspective. Prof. von Hippel's main aim is to stop reprocessing and reduce stocks of separated plutonium, even if nuclear power generation continues, but Prof. Oguma claims that without an overall reassessment of the entire nuclear power policy it will be impossible to gain political consent for Prof. von Hippel's proposed onsite storage. The economics is not as straightforward as it sounds either. While it is undoubtedly cheaper, in a purely mathematical sense, to simply dispose of spent fuel as waste, instead of reprocessing it and fabricating MOX fuel, the accounting systems of utilities make the more efficient alternative of direct disposal very difficult. At the moment, spent fuel is counted as an asset on utility balance sheets under the premise that it will become MOX fuel. If reprocessing is officially abandoned, all of the spent fuel 'assets' will become 'liabilities' and many utilities will be facing possible bankruptcy. </w:t>
      </w:r>
      <w:r w:rsidRPr="0048724C">
        <w:rPr>
          <w:rStyle w:val="StyleUnderline"/>
        </w:rPr>
        <w:t>Prof. Oguma suggested that the only way to overcome all these political and economic barriers is for the government to disclose all information on nuclear power and reprocessing and to conduct an open public debate on how to proceed</w:t>
      </w:r>
      <w:r>
        <w:t xml:space="preserve">. If a public consensus is reached, based on all the scientific, technical and economic data available, then reprocessing should be stopped. </w:t>
      </w:r>
      <w:r w:rsidRPr="0048724C">
        <w:rPr>
          <w:rStyle w:val="StyleUnderline"/>
        </w:rPr>
        <w:t>CNIC's Hajime Matsukubo pointed out that the Japanese government's accountability crisis was not just domestic, but international. Building up such large stocks of plutonium at huge cost and with no credible purpose inevitably makes neighboring countries suspect Japan's intentions</w:t>
      </w:r>
      <w:r>
        <w:t xml:space="preserve">. Indeed </w:t>
      </w:r>
      <w:r w:rsidRPr="0048724C">
        <w:rPr>
          <w:rStyle w:val="StyleUnderline"/>
        </w:rPr>
        <w:t>documents recently revealed show that the present Vice Minister of the Ministry of Foreign Affairs has long been an advocate of Japan becoming a nuclear weapons state</w:t>
      </w:r>
      <w:r>
        <w:t xml:space="preserve">. </w:t>
      </w:r>
      <w:r w:rsidRPr="0048724C">
        <w:rPr>
          <w:rStyle w:val="StyleUnderline"/>
        </w:rPr>
        <w:t>Japan's opposition to President Obama's proposal that the US adopt a no first-use of nuclear weapons policy, was reported in the Japanese media</w:t>
      </w:r>
      <w:r>
        <w:t xml:space="preserve">. </w:t>
      </w:r>
      <w:r w:rsidRPr="0048724C">
        <w:rPr>
          <w:rStyle w:val="StyleUnderline"/>
        </w:rPr>
        <w:t>Thus Japan's credibility as a strong advocator of non-proliferation is already failing and the plan to separate even more plutonium at Rokkasho could easily provoke a regional nuclear arms race, destabilizing the region, just as hopes rise that the situation in North Korea may improve</w:t>
      </w:r>
      <w:r>
        <w:t xml:space="preserve">. </w:t>
      </w:r>
      <w:r w:rsidRPr="0048724C">
        <w:rPr>
          <w:rStyle w:val="StyleUnderline"/>
        </w:rPr>
        <w:t>Mr. Matsukubo also pointed out that Japan is the only non-nuclear weapons state that is permitted to separate plutonium under the US-Japan Nuclear Cooperation (123) Agreement</w:t>
      </w:r>
      <w:r>
        <w:t xml:space="preserve">. </w:t>
      </w:r>
      <w:r w:rsidRPr="0048724C">
        <w:rPr>
          <w:rStyle w:val="StyleUnderline"/>
        </w:rPr>
        <w:t>This creates double standards which weaken the entire global non-proliferation regime</w:t>
      </w:r>
      <w:r>
        <w:t xml:space="preserve">. For example, Saudi Arabia is negotiating a 123 Agreement with the US and demands that it also be allowed to reprocess spent fuel 'like Japan.' </w:t>
      </w:r>
      <w:r w:rsidRPr="0048724C">
        <w:rPr>
          <w:rStyle w:val="StyleUnderline"/>
        </w:rPr>
        <w:t>For all of the above</w:t>
      </w:r>
      <w:r>
        <w:t xml:space="preserve"> safety, economic and </w:t>
      </w:r>
      <w:r w:rsidRPr="0048724C">
        <w:rPr>
          <w:rStyle w:val="StyleUnderline"/>
        </w:rPr>
        <w:t>non-proliferation reasons, it would seem that there is plenty of ammunition for the movement against reprocessing</w:t>
      </w:r>
      <w:r>
        <w:t xml:space="preserve">. Indeed, Mr. Matsukubo said that in many ways it should be easier to stop reprocessing than stop nuclear power generation. Why hasn't this happened? As well as the difficulties mentioned by Prof. Oguma, there is also the factor that the movement against reprocessing in Japan has not been as strong as the movement against nuclear power. Reprocessing seems like a more convoluted, more removed issue, perhaps difficult for people to grasp and focus on. All speakers agreed that the movement against reprocessing must be strengthened. The first thing that must be done to achieve this is to raise awareness and understanding regarding this issue within the broader anti-nuclear movement (both power generation and weapons) and the general public. Providing accurate information on the nuclear fuel cycle in a format that people can understand is the vital first step. As many people as possible must be informed about the costs, the dangers and the alternatives. The movement must be strong enough to demand that governments and utilities disclose all data, engage in an open debate and commit to implementing the consensus which emerges. Prof. Oguma said that he and many other activists in Japan were committed to conveying the messages of Fukushima to the larger world, and to contributing to international solidarity on ending nuclear power. This also includes understanding how other countries see Japan. </w:t>
      </w:r>
      <w:r w:rsidRPr="0048724C">
        <w:rPr>
          <w:rStyle w:val="StyleUnderline"/>
        </w:rPr>
        <w:t>The plutonium issue is one that has particularly strong international impacts and implications and by pursuing this present policy the Japanese government is only damaging Japan's international credibility, especially regarding non-proliferation</w:t>
      </w:r>
      <w:r>
        <w:t>.</w:t>
      </w:r>
    </w:p>
    <w:p w:rsidR="0008358E" w:rsidRDefault="0008358E" w:rsidP="0008358E"/>
    <w:p w:rsidR="00672B53" w:rsidRDefault="00672B53" w:rsidP="0008358E"/>
    <w:p w:rsidR="00672B53" w:rsidRDefault="00672B53" w:rsidP="00672B53">
      <w:pPr>
        <w:pStyle w:val="Heading4"/>
      </w:pPr>
      <w:r>
        <w:t xml:space="preserve">Stockpiles generate nuclear ambiguity and uneasy – clarity in Japanese nuclear capacity is key </w:t>
      </w:r>
    </w:p>
    <w:p w:rsidR="00672B53" w:rsidRDefault="00672B53" w:rsidP="00672B53">
      <w:r w:rsidRPr="0045604E">
        <w:rPr>
          <w:rStyle w:val="Heading4Char"/>
        </w:rPr>
        <w:t>Zhang 2014</w:t>
      </w:r>
      <w:r>
        <w:t xml:space="preserve"> (Hui Zhang, physicist and a senior research associate at the Project on Managing the Atom in the Belfer Center for Science and International Affairs at Harvard University, "China worries about Japanese plutonium stocks", Bulletin of the Atomic Scientists, June 17 2014, </w:t>
      </w:r>
      <w:hyperlink r:id="rId266" w:history="1">
        <w:r w:rsidRPr="00762176">
          <w:rPr>
            <w:rStyle w:val="Hyperlink"/>
          </w:rPr>
          <w:t>https://thebulletin.org/2014/06/china-worries-about-japanese-plutonium-stocks/</w:t>
        </w:r>
      </w:hyperlink>
      <w:r>
        <w:t>, mmv)</w:t>
      </w:r>
    </w:p>
    <w:p w:rsidR="00672B53" w:rsidRDefault="00672B53" w:rsidP="00672B53">
      <w:r>
        <w:t xml:space="preserve">In fact, even before the Nuclear Security Summit this March, </w:t>
      </w:r>
      <w:r w:rsidRPr="00953F2D">
        <w:rPr>
          <w:rStyle w:val="StyleUnderline"/>
        </w:rPr>
        <w:t>Chinese authorities were already expressing serious concerns about Japan’s huge surplus of plutonium stocks. China’s Foreign Ministry spokesman</w:t>
      </w:r>
      <w:r>
        <w:t xml:space="preserve">, Qin Gang, </w:t>
      </w:r>
      <w:r w:rsidRPr="00953F2D">
        <w:rPr>
          <w:rStyle w:val="StyleUnderline"/>
        </w:rPr>
        <w:t>told reporters on March 11 that Japan’s existing stockpiles of separated plutonium are “far exceeding … [the] normal needs” of a nuclear power program</w:t>
      </w:r>
      <w:r>
        <w:t xml:space="preserve">, a concern only reinforced by Japanese plans to separate more such materials. </w:t>
      </w:r>
      <w:r w:rsidRPr="00953F2D">
        <w:rPr>
          <w:rStyle w:val="StyleUnderline"/>
        </w:rPr>
        <w:t>Chinese policymakers suspect that the real intention behind Tokyo’s plutonium recycling program may be to develop a nuclear weapon</w:t>
      </w:r>
      <w:r>
        <w:t>.</w:t>
      </w:r>
    </w:p>
    <w:p w:rsidR="00672B53" w:rsidRDefault="00672B53" w:rsidP="00672B53">
      <w:r>
        <w:t xml:space="preserve">Beijing argues that while Tokyo did agree at the March summit to turn over to Washington 331 kilograms of weapons-grade plutonium and roughly 215 kilograms of weapons-grade highly enriched uranium, this represents just a tiny part of Japan’s stores. </w:t>
      </w:r>
      <w:r w:rsidRPr="0045604E">
        <w:rPr>
          <w:rStyle w:val="StyleUnderline"/>
        </w:rPr>
        <w:t>Beyond the unreported plutonium, Japan still stores nine metric tons of separated plutonium at home and 35 metric tons in France and the United Kingdom.</w:t>
      </w:r>
      <w:r>
        <w:t xml:space="preserve"> (Japan has been shipping its spent nuclear fuel to Europe for reprocessing at facilities there, under a reprocessing agreement that was at its peak in the 1990s. After completing this procedure, the materials are shipped back to Japan in the form of MOX fuel.)</w:t>
      </w:r>
    </w:p>
    <w:p w:rsidR="00672B53" w:rsidRDefault="00672B53" w:rsidP="00672B53">
      <w:r w:rsidRPr="0045604E">
        <w:rPr>
          <w:rStyle w:val="StyleUnderline"/>
        </w:rPr>
        <w:t>These plutonium stocks are large enough to manufacture more than 5,500 bombs, using an average of 8 kilograms of plutonium per bomb</w:t>
      </w:r>
      <w:r>
        <w:t xml:space="preserve">. Furthermore, </w:t>
      </w:r>
      <w:r w:rsidRPr="0045604E">
        <w:rPr>
          <w:rStyle w:val="StyleUnderline"/>
        </w:rPr>
        <w:t>once Japan’s Rokkasho nuclear reprocessing facility starts operating</w:t>
      </w:r>
      <w:r>
        <w:t>—a priority of Japan’s prime minister, Shinzo Abe—</w:t>
      </w:r>
      <w:r w:rsidRPr="0045604E">
        <w:rPr>
          <w:rStyle w:val="StyleUnderline"/>
        </w:rPr>
        <w:t>then about eight tons of plutonium each year, or enough to build almost 1,000 bombs, would be added to Japan’s already immense plutonium stockpile</w:t>
      </w:r>
      <w:r>
        <w:t>. According to NBC News, “Once the Nuclear Fuel Reprocessing Center at Rokkasho opens, the size of this stockpile could double in five and a half years.”</w:t>
      </w:r>
    </w:p>
    <w:p w:rsidR="00672B53" w:rsidRDefault="00672B53" w:rsidP="00672B53">
      <w:r>
        <w:t xml:space="preserve">In addition, </w:t>
      </w:r>
      <w:r w:rsidRPr="0045604E">
        <w:rPr>
          <w:rStyle w:val="StyleUnderline"/>
        </w:rPr>
        <w:t>nuclear-weapons experts point out that Japan has already produced roughly 50 kilograms of “supergrade plutonium” in the natural uranium blankets of its Joyo and Monju prototype fast-breeder reactors</w:t>
      </w:r>
      <w:r>
        <w:t xml:space="preserve">. Once separated, </w:t>
      </w:r>
      <w:r w:rsidRPr="0045604E">
        <w:rPr>
          <w:rStyle w:val="StyleUnderline"/>
        </w:rPr>
        <w:t>it would be enough to build more than 10 bombs. In addition, because this fuel is of better quality than the usual weapons-grade plutonium, it would be easier to make smaller bombs</w:t>
      </w:r>
      <w:r>
        <w:t>.</w:t>
      </w:r>
    </w:p>
    <w:p w:rsidR="00672B53" w:rsidRDefault="00672B53" w:rsidP="00672B53">
      <w:r>
        <w:t xml:space="preserve">An accounting. Rokkasho’s reprocessing facilities are, of course, under international safeguards. But given the natural variations and fluctuations in any manufacturing process, it is nearly impossible to account for every last bit of plutonium produced; accordingly, measurements that are just a single percentage point off might “miss” up to 10 bombs’ worth of plutonium at such a large plant. Indeed, Tokyo admitted as much to the IAEA in 2003, when it reported to the agency that more than 200 kilograms of plutonium—or enough for 25 bombs—produced at its Tokai pilot reprocessing plant could not be accounted for. </w:t>
      </w:r>
      <w:r w:rsidRPr="0045604E">
        <w:rPr>
          <w:rStyle w:val="StyleUnderline"/>
        </w:rPr>
        <w:t>Supposedly, this was due to a measurement error that was three times higher than normal, or an error rate of three percent instead of one percent. Tokyo later gave some explanations, but they did not convince China’s strategists</w:t>
      </w:r>
      <w:r>
        <w:t>.</w:t>
      </w:r>
    </w:p>
    <w:p w:rsidR="00672B53" w:rsidRDefault="00672B53" w:rsidP="00672B53">
      <w:r>
        <w:t xml:space="preserve">With this experience in mind, </w:t>
      </w:r>
      <w:r w:rsidRPr="0045604E">
        <w:rPr>
          <w:rStyle w:val="StyleUnderline"/>
        </w:rPr>
        <w:t>Chinese experts worry that once it is operating, Rokkasho’s reprocessing facilities could provide Japan with a steady and undetectable supply of plutonium, enough for 10 nuclear bombs per year</w:t>
      </w:r>
      <w:r>
        <w:t>.</w:t>
      </w:r>
    </w:p>
    <w:p w:rsidR="00672B53" w:rsidRDefault="00672B53" w:rsidP="00672B53">
      <w:r>
        <w:t>Japan’s rationale for plutonium recycling. Tokyo defends its plutonium-recycling program by saying that it is intended solely for civilian purposes, such as providing reprocessed plutonium as fuel for its nuclear-powered reactors.</w:t>
      </w:r>
    </w:p>
    <w:p w:rsidR="00672B53" w:rsidRDefault="00672B53" w:rsidP="00672B53">
      <w:r>
        <w:t xml:space="preserve">Indeed, this is a laudable goal. However, efforts in the past several decades show that building and maintaining a fast breeder reactor that produces more plutonium than it consumes is an endeavor that is much more costly and unreliable than working with water-cooled reactors. And cheap uranium fuel will not be a problem, at least in this century.  Consequently, a breeder reactor that is commercially viable will not be feasible before 2050, if ever. In fact, Japan’s Monju prototype breeder reactor operated for only a few months in 1995, and it is now slated mainly for other research uses. </w:t>
      </w:r>
    </w:p>
    <w:p w:rsidR="00672B53" w:rsidRDefault="00672B53" w:rsidP="00672B53">
      <w:r>
        <w:t xml:space="preserve">And any plans that Japan might have had to recycle its stockpile of plutonium into MOX fuel for use in light-water reactors came to grief with the Fukushima accident. Moreover, selling MOX on the international market is unlikely, as more countries realize that there are few economic reasons to use MOX fuel, and no significant environmental benefits. </w:t>
      </w:r>
      <w:r w:rsidRPr="0045604E">
        <w:rPr>
          <w:rStyle w:val="StyleUnderline"/>
        </w:rPr>
        <w:t>Furthermore, despite the Abe government’s pro-nuclear tilt, the future of nuclear power generation in Japan remains highly uncertain. Without a clear prospect of using MOX fuel in the near future, it makes no sense, from the Chinese viewpoint, to continue separating more plutonium—except as a way of keeping open the option for nuclear weapons</w:t>
      </w:r>
      <w:r>
        <w:t>.</w:t>
      </w:r>
    </w:p>
    <w:p w:rsidR="00672B53" w:rsidRDefault="00672B53" w:rsidP="00672B53">
      <w:r>
        <w:t>If Tokyo is really pursuing its plutonium-recycling program for purely civilian purposes, then it should take steps to address international concerns about its surplus plutonium, based on its 1991 pledge to the IAEA to follow the principles of a “no surplus plutonium policy.”</w:t>
      </w:r>
    </w:p>
    <w:p w:rsidR="00672B53" w:rsidRDefault="00672B53" w:rsidP="00672B53">
      <w:r>
        <w:t xml:space="preserve">Proliferation worries. </w:t>
      </w:r>
      <w:r w:rsidRPr="0045604E">
        <w:rPr>
          <w:rStyle w:val="StyleUnderline"/>
        </w:rPr>
        <w:t>Japan is the only non-nuclear state that continues to reprocess its nuclear fuel. By pursuing this activity, it encourages its neighbors to do the same. This could lead to a broader race for building reprocessing technology—or even weapons—in east Asia</w:t>
      </w:r>
      <w:r>
        <w:t xml:space="preserve">, further destabilizing the region. </w:t>
      </w:r>
      <w:r w:rsidRPr="0045604E">
        <w:rPr>
          <w:rStyle w:val="StyleUnderline"/>
        </w:rPr>
        <w:t>Indeed, in its negotiations for a new Agreement of Nuclear Cooperation with the United States, Seoul has been insisting on the same right to reprocess as Japan</w:t>
      </w:r>
      <w:r>
        <w:t>.</w:t>
      </w:r>
    </w:p>
    <w:p w:rsidR="00672B53" w:rsidRDefault="00672B53" w:rsidP="00672B53">
      <w:r>
        <w:t xml:space="preserve">Furthermore, </w:t>
      </w:r>
      <w:r w:rsidRPr="0045604E">
        <w:rPr>
          <w:rStyle w:val="StyleUnderline"/>
        </w:rPr>
        <w:t>many Chinese question Tokyo’s real intent in moving forward with reprocessing at a time when the current world trend is in the opposite direction</w:t>
      </w:r>
      <w:r>
        <w:t>. In fact, a recent communiqué from The Hague Nuclear Security Summit encourages nation-states “to keep their stockpile of separated plutonium to the minimum level…”</w:t>
      </w:r>
    </w:p>
    <w:p w:rsidR="00672B53" w:rsidRDefault="00672B53" w:rsidP="00672B53">
      <w:r w:rsidRPr="0045604E">
        <w:rPr>
          <w:rStyle w:val="StyleUnderline"/>
        </w:rPr>
        <w:t>Closely related to this worry of China’s is the thought of Japan’s sophisticated and advanced space program, which includes successfully tested solid-propellant rocket technology, along with guidance and re-entry technology</w:t>
      </w:r>
      <w:r>
        <w:t xml:space="preserve">. Those technologies, Chinese experts believe, could be adapted to develop intercontinental ballistic missiles. </w:t>
      </w:r>
      <w:r w:rsidRPr="0045604E">
        <w:rPr>
          <w:rStyle w:val="StyleUnderline"/>
        </w:rPr>
        <w:t>Chinese nuclear-weapons specialists emphasize that Japan has everything technically needed to make nuclear weapons; the only thing lacking is the political will</w:t>
      </w:r>
      <w:r>
        <w:t>. Once committed, Japan could make its nuclear weapons and become a full-fledged nuclear state in a short time, as many Japanese officials have repeatedly admitted. A former prime minister of Japan, Tsutomu Hata, once told reporters in 1994 that it was certainly the case that Japan had the capability to possess nuclear weapons, even if it had not made them yet, according to Selig Harrison’s book, Japan’s Nuclear Future.</w:t>
      </w:r>
    </w:p>
    <w:p w:rsidR="00672B53" w:rsidRDefault="00672B53" w:rsidP="00672B53">
      <w:r w:rsidRPr="0045604E">
        <w:rPr>
          <w:rStyle w:val="StyleUnderline"/>
        </w:rPr>
        <w:t>China argues that Tokyo has closely linked its plutonium-recycling program with defense from the very beginning of its nuclear program</w:t>
      </w:r>
      <w:r>
        <w:t xml:space="preserve">. As early as 1967, a high-level Japanese study commissioned by the government pointed out that the plutonium stocks resulting from its civilian nuclear power program would give Japan the option of making nuclear weapons. </w:t>
      </w:r>
      <w:r w:rsidRPr="0045604E">
        <w:rPr>
          <w:rStyle w:val="StyleUnderline"/>
        </w:rPr>
        <w:t>The strategy to keep the nuclear weapons option open was set out by the Ministry of Foreign Affairs in 1969 in an internal document that was leaked to the daily newspaper Mainichi Shimbun in 1994</w:t>
      </w:r>
      <w:r>
        <w:t>. The document said that “for the time being we will maintain the policy of not possessing nuclear weapons.” But regardless of joining the Nuclear Non-Proliferation Treaty (NPT) or not, “we will keep the economic and technical potential for the production of nuclear weapons, while seeing to it that Japan will not be interfered with in this regard.”</w:t>
      </w:r>
    </w:p>
    <w:p w:rsidR="00672B53" w:rsidRDefault="00672B53" w:rsidP="00672B53">
      <w:r>
        <w:t>And during the signing and ratifying of the NPT in the 1970s, one of Tokyo’s preconditions was that Washington promise not to interfere with Japan’s pursuit of independent reprocessing capabilities.</w:t>
      </w:r>
    </w:p>
    <w:p w:rsidR="00672B53" w:rsidRDefault="00672B53" w:rsidP="00672B53">
      <w:r>
        <w:t xml:space="preserve">What’s more, </w:t>
      </w:r>
      <w:r w:rsidRPr="0045604E">
        <w:rPr>
          <w:rStyle w:val="StyleUnderline"/>
        </w:rPr>
        <w:t>many Japanese high-level officials have argued publicly that Japan should have nuclear weapons, and that this development “would not violate its constitution.” A Japanese white paper on defense from 1970 made the same legalistic argument about the possession of small-yield, purely defensive nuclear weapons</w:t>
      </w:r>
      <w:r>
        <w:t>, but admitted that in view of the danger of adverse foreign reaction and possible war, a policy should be followed of not acquiring nuclear weapons “at present,” said the Japan Times—implying that this policy could be changed at some time in the future.</w:t>
      </w:r>
    </w:p>
    <w:p w:rsidR="00672B53" w:rsidRDefault="00672B53" w:rsidP="00672B53">
      <w:r w:rsidRPr="0045604E">
        <w:rPr>
          <w:rStyle w:val="StyleUnderline"/>
        </w:rPr>
        <w:t>Many Chinese worry that as Japan’s politics move rightward, they could cause the country to seek its own nuclear weapons. In its eyes, Beijing has been seeing increasing signs that Tokyo could move toward possible re-militarization</w:t>
      </w:r>
      <w:r>
        <w:t>: continued visits by Japanese politicians to the Yasukuni Shrine (a memorial noted for containing the remains of over a thousand convicted World War II war criminals); the Japanese government’s refusal to apologize to its neighbors for the invasions and atrocities conducted on those countries’ soil by the Imperial Japanese Army during World War II; the approval of revisionist history textbooks that downplay the role of Japan as an aggressor state in that conflict; the stated intention of Japanese politicians to revise the “no war” clause in the constitution; and the recent territorial debates between the two countries.</w:t>
      </w:r>
    </w:p>
    <w:p w:rsidR="00672B53" w:rsidRDefault="00672B53" w:rsidP="00672B53">
      <w:r>
        <w:t>Some Chinese fear that Tokyo may use some pretext someday to decide to have nuclear weapons, such as overstating the threat of a nuclear North Korea or the ongoing modernization of China’s nuclear force. They pay heed to the statements of individuals such as Japan’s then-Foreign Minister Kaban Muto, who in July, 1993, declared: “If North Korea develops nuclear weapons and that becomes a threat to Japan, first there is the nuclear umbrella of the US upon which we can rely. But if it comes down to a crunch, possessing the will that ‘we can do it’ is important.”</w:t>
      </w:r>
    </w:p>
    <w:p w:rsidR="00672B53" w:rsidRPr="0045604E" w:rsidRDefault="00672B53" w:rsidP="00672B53">
      <w:pPr>
        <w:rPr>
          <w:b/>
          <w:u w:val="single"/>
        </w:rPr>
      </w:pPr>
      <w:r w:rsidRPr="0045604E">
        <w:rPr>
          <w:rStyle w:val="StyleUnderline"/>
        </w:rPr>
        <w:t>In fact, since North Korea conducted its nuclear tests in 2006, hawkish Japanese politicians have called the government to consider developing nuclear weapons.</w:t>
      </w:r>
    </w:p>
    <w:p w:rsidR="00672B53" w:rsidRPr="0045604E" w:rsidRDefault="00672B53" w:rsidP="00672B53">
      <w:pPr>
        <w:rPr>
          <w:b/>
          <w:u w:val="single"/>
        </w:rPr>
      </w:pPr>
      <w:r w:rsidRPr="0045604E">
        <w:rPr>
          <w:rStyle w:val="StyleUnderline"/>
        </w:rPr>
        <w:t>Many Chinese experts fear that a nuclear Japan would destabilize and threaten the security situation not only in the region, but also the whole world. Surely, this would be in no one’s interest.</w:t>
      </w:r>
    </w:p>
    <w:p w:rsidR="00672B53" w:rsidRDefault="00672B53" w:rsidP="00672B53">
      <w:r w:rsidRPr="0045604E">
        <w:rPr>
          <w:rStyle w:val="StyleUnderline"/>
        </w:rPr>
        <w:t>Tokyo should address these concerns over its reprocessing plans and its plutonium stocks. These worries, if left to fester, can have negative consequences for regional security in Asia</w:t>
      </w:r>
      <w:r>
        <w:t>. To reduce suspicions, Tokyo should take specific steps to abide strictly by its “no surplus plutonium policy.” It is time for Tokyo to stop reprocessing, and eliminate its surplus plutonium as soon as possible.</w:t>
      </w:r>
    </w:p>
    <w:p w:rsidR="00436DDD" w:rsidRDefault="00436DDD" w:rsidP="0008358E"/>
    <w:p w:rsidR="00436DDD" w:rsidRDefault="00436DDD" w:rsidP="00436DDD">
      <w:pPr>
        <w:pStyle w:val="Heading4"/>
      </w:pPr>
      <w:r>
        <w:t xml:space="preserve">Concern over Japanese prolif high – ambiguity makes it worse </w:t>
      </w:r>
    </w:p>
    <w:p w:rsidR="00436DDD" w:rsidRPr="00975903" w:rsidRDefault="00436DDD" w:rsidP="00436DDD">
      <w:r w:rsidRPr="00975903">
        <w:rPr>
          <w:rStyle w:val="Style13ptBold"/>
        </w:rPr>
        <w:t>NTI 2018</w:t>
      </w:r>
      <w:r>
        <w:rPr>
          <w:rStyle w:val="Style13ptBold"/>
        </w:rPr>
        <w:t xml:space="preserve"> </w:t>
      </w:r>
      <w:r w:rsidRPr="00975903">
        <w:t>(The Nuclear Threat Initiative, a nonpartisan, nonprofit organization founded in 2001 by former U.S. Senator </w:t>
      </w:r>
      <w:hyperlink r:id="rId267" w:tooltip="Sam Nunn" w:history="1">
        <w:r w:rsidRPr="00975903">
          <w:rPr>
            <w:rStyle w:val="Hyperlink"/>
          </w:rPr>
          <w:t>Sam Nunn</w:t>
        </w:r>
      </w:hyperlink>
      <w:r w:rsidRPr="00975903">
        <w:t> and philanthropist </w:t>
      </w:r>
      <w:hyperlink r:id="rId268" w:tooltip="Ted Turner" w:history="1">
        <w:r w:rsidRPr="00975903">
          <w:rPr>
            <w:rStyle w:val="Hyperlink"/>
          </w:rPr>
          <w:t>Ted Turner</w:t>
        </w:r>
      </w:hyperlink>
      <w:r w:rsidRPr="00975903">
        <w:t> in the </w:t>
      </w:r>
      <w:hyperlink r:id="rId269" w:tooltip="United States" w:history="1">
        <w:r w:rsidRPr="00975903">
          <w:rPr>
            <w:rStyle w:val="Hyperlink"/>
          </w:rPr>
          <w:t>United States</w:t>
        </w:r>
      </w:hyperlink>
      <w:r w:rsidRPr="00975903">
        <w:t>, which works to prevent catastrophic attacks and accidents with </w:t>
      </w:r>
      <w:hyperlink r:id="rId270" w:tooltip="Weapons of mass destruction" w:history="1">
        <w:r w:rsidRPr="00975903">
          <w:rPr>
            <w:rStyle w:val="Hyperlink"/>
          </w:rPr>
          <w:t>weapons of mass destruction</w:t>
        </w:r>
      </w:hyperlink>
      <w:r w:rsidRPr="00975903">
        <w:t> and disruption – </w:t>
      </w:r>
      <w:hyperlink r:id="rId271" w:tooltip="Nuclear weapon" w:history="1">
        <w:r w:rsidRPr="00975903">
          <w:rPr>
            <w:rStyle w:val="Hyperlink"/>
          </w:rPr>
          <w:t>nuclear</w:t>
        </w:r>
      </w:hyperlink>
      <w:r w:rsidRPr="00975903">
        <w:t>, </w:t>
      </w:r>
      <w:hyperlink r:id="rId272" w:tooltip="Biological weapon" w:history="1">
        <w:r w:rsidRPr="00975903">
          <w:rPr>
            <w:rStyle w:val="Hyperlink"/>
          </w:rPr>
          <w:t>biological,</w:t>
        </w:r>
      </w:hyperlink>
      <w:r w:rsidRPr="00975903">
        <w:t> </w:t>
      </w:r>
      <w:hyperlink r:id="rId273" w:tooltip="Radiological warfare" w:history="1">
        <w:r w:rsidRPr="00975903">
          <w:rPr>
            <w:rStyle w:val="Hyperlink"/>
          </w:rPr>
          <w:t>radiological</w:t>
        </w:r>
      </w:hyperlink>
      <w:r w:rsidRPr="00975903">
        <w:t>, </w:t>
      </w:r>
      <w:hyperlink r:id="rId274" w:tooltip="Chemical weapon" w:history="1">
        <w:r w:rsidRPr="00975903">
          <w:rPr>
            <w:rStyle w:val="Hyperlink"/>
          </w:rPr>
          <w:t>chemical</w:t>
        </w:r>
      </w:hyperlink>
      <w:r w:rsidRPr="00975903">
        <w:t>, and </w:t>
      </w:r>
      <w:hyperlink r:id="rId275" w:tooltip="Cyberwarfare" w:history="1">
        <w:r w:rsidRPr="00975903">
          <w:rPr>
            <w:rStyle w:val="Hyperlink"/>
          </w:rPr>
          <w:t>cyber</w:t>
        </w:r>
      </w:hyperlink>
      <w:r w:rsidRPr="00975903">
        <w:t xml:space="preserve">, “Japan” The Nuclear Threat Initiative, 8/2018, </w:t>
      </w:r>
      <w:hyperlink r:id="rId276" w:history="1">
        <w:r w:rsidRPr="00975903">
          <w:rPr>
            <w:rStyle w:val="Hyperlink"/>
          </w:rPr>
          <w:t>https://www.nti.org/learn/countries/japan/nuclear,</w:t>
        </w:r>
      </w:hyperlink>
      <w:r w:rsidRPr="00975903">
        <w:t xml:space="preserve"> vf)</w:t>
      </w:r>
    </w:p>
    <w:p w:rsidR="00436DDD" w:rsidRDefault="00436DDD" w:rsidP="00436DDD">
      <w:r w:rsidRPr="000A7A3A">
        <w:t xml:space="preserve">Nevertheless, </w:t>
      </w:r>
      <w:r w:rsidRPr="00BD281D">
        <w:rPr>
          <w:rStyle w:val="StyleUnderline"/>
        </w:rPr>
        <w:t>several neighboring countries have expressed concerns about possible Japanese nuclear ambitions due to Japanese officials' occasional nuclearization debates. Recent tension developing in the region, particularly on the Korean peninsula, has led to increased discussions in Japan about the once-taboo subject of nuclear weapons development, including comments by high-ranking officials on the possibility of amending the three non-nuclear principles in 2002</w:t>
      </w:r>
      <w:r w:rsidRPr="000A7A3A">
        <w:t>. Most recently, after North Korea conducted its nuclear weapon test in October 2006, high-ranking Japanese officials made some comments advocating that the debate over developing nuclear weapons should not be prohibited. It appears that the threshold for the debate of nuclear weapons in Japan has been lowered. [72]</w:t>
      </w:r>
    </w:p>
    <w:p w:rsidR="00436DDD" w:rsidRDefault="00436DDD" w:rsidP="0008358E"/>
    <w:p w:rsidR="00F71D9E" w:rsidRDefault="00F71D9E" w:rsidP="00A77135">
      <w:pPr>
        <w:pStyle w:val="Heading3"/>
      </w:pPr>
      <w:r>
        <w:t>Stockpiles Bad – Nuclear Terror</w:t>
      </w:r>
    </w:p>
    <w:p w:rsidR="00F71D9E" w:rsidRDefault="00F71D9E" w:rsidP="00F71D9E">
      <w:pPr>
        <w:pStyle w:val="Heading4"/>
      </w:pPr>
      <w:r>
        <w:t xml:space="preserve">Plutonium stockpiles increase the chance of nuclear terrorism </w:t>
      </w:r>
    </w:p>
    <w:p w:rsidR="00F71D9E" w:rsidRPr="00F71D9E" w:rsidRDefault="00F71D9E" w:rsidP="00F71D9E">
      <w:r w:rsidRPr="00F71D9E">
        <w:rPr>
          <w:rStyle w:val="Style13ptBold"/>
        </w:rPr>
        <w:t>UCS 2008</w:t>
      </w:r>
      <w:r>
        <w:t xml:space="preserve"> (Union of Concered Scientists, Science for a Healthy Planet and Safer World, "Nuclear Terrorism Overview", Union of Concerned Scientists, August 19 2008, </w:t>
      </w:r>
      <w:hyperlink r:id="rId277" w:history="1">
        <w:r w:rsidRPr="00762176">
          <w:rPr>
            <w:rStyle w:val="Hyperlink"/>
          </w:rPr>
          <w:t>https://www.ucsusa.org/nuclear-weapons/nuclear-terrorism/overview</w:t>
        </w:r>
      </w:hyperlink>
      <w:r>
        <w:t>, mmv)</w:t>
      </w:r>
    </w:p>
    <w:p w:rsidR="00F71D9E" w:rsidRPr="00F71D9E" w:rsidRDefault="00F71D9E" w:rsidP="00F71D9E">
      <w:pPr>
        <w:rPr>
          <w:sz w:val="16"/>
        </w:rPr>
      </w:pPr>
      <w:r w:rsidRPr="00F71D9E">
        <w:rPr>
          <w:rStyle w:val="StyleUnderline"/>
        </w:rPr>
        <w:t>A nuclear weapon requires either highly enriched uranium (HEU) or plutonium</w:t>
      </w:r>
      <w:r w:rsidRPr="00F71D9E">
        <w:rPr>
          <w:sz w:val="16"/>
        </w:rPr>
        <w:t xml:space="preserve">. Fortunately, these materials are not found in nature and are difficult to produce. </w:t>
      </w:r>
      <w:r w:rsidRPr="00F71D9E">
        <w:rPr>
          <w:rStyle w:val="StyleUnderline"/>
        </w:rPr>
        <w:t>This means there are only two plausible ways for terrorists to acquire nuclear weapons</w:t>
      </w:r>
      <w:r w:rsidRPr="00F71D9E">
        <w:rPr>
          <w:sz w:val="16"/>
        </w:rPr>
        <w:t xml:space="preserve">. First, they could steal an intact nuclear weapon from existing arsenals or purchase a stolen weapon. </w:t>
      </w:r>
      <w:r w:rsidRPr="00F71D9E">
        <w:rPr>
          <w:rStyle w:val="StyleUnderline"/>
        </w:rPr>
        <w:t>More likely, terrorists could acquire the material needed to build a nuclear weapon and the expertise to construct a workable bomb from this material</w:t>
      </w:r>
      <w:r w:rsidRPr="00F71D9E">
        <w:rPr>
          <w:sz w:val="16"/>
        </w:rPr>
        <w:t xml:space="preserve">. Because only a relatively small amount of HEU or plutonium is needed to build a bomb, </w:t>
      </w:r>
      <w:r w:rsidRPr="00F71D9E">
        <w:rPr>
          <w:rStyle w:val="StyleUnderline"/>
        </w:rPr>
        <w:t>terrorists could feasibly steal enough material to build one or more nuclear weapons</w:t>
      </w:r>
      <w:r w:rsidRPr="00F71D9E">
        <w:rPr>
          <w:sz w:val="16"/>
        </w:rPr>
        <w:t xml:space="preserve">. A crude nuclear weapon would use 40-50 kilograms (88-110 pounds) of HEU; a more sophisticated design would require 12 kilograms (26 pounds) of HEU or 4 kilograms (9 pounds) of plutonium. The theft of HEU would be especially worrisome, because it is relatively straightforward to make a bomb using this material. </w:t>
      </w:r>
      <w:r w:rsidRPr="00F71D9E">
        <w:rPr>
          <w:rStyle w:val="StyleUnderline"/>
        </w:rPr>
        <w:t>Unfortunately, there are numerous potential sources of nuclear weapons and weapons materials worldwide and several types of shortcomings in current security and accounting measures</w:t>
      </w:r>
      <w:r w:rsidRPr="00F71D9E">
        <w:rPr>
          <w:sz w:val="16"/>
        </w:rPr>
        <w:t xml:space="preserve">, some of which we list below. </w:t>
      </w:r>
      <w:r w:rsidRPr="00F71D9E">
        <w:rPr>
          <w:rStyle w:val="StyleUnderline"/>
        </w:rPr>
        <w:t>Several countries possess large stockpiles of civil plutonium for use in nuclear power reactors. Civil stockpiles stored in</w:t>
      </w:r>
      <w:r w:rsidRPr="00F71D9E">
        <w:rPr>
          <w:sz w:val="16"/>
        </w:rPr>
        <w:t xml:space="preserve"> Belgium, France, Germany, India, </w:t>
      </w:r>
      <w:r w:rsidRPr="00F71D9E">
        <w:rPr>
          <w:rStyle w:val="StyleUnderline"/>
        </w:rPr>
        <w:t>Japan</w:t>
      </w:r>
      <w:r w:rsidRPr="00F71D9E">
        <w:rPr>
          <w:sz w:val="16"/>
        </w:rPr>
        <w:t xml:space="preserve">, Russia, and the United Kingdom comprise more than 230 metric tons of plutonium. Despite these enormous stockpiles, France, India, Japan, Russia, and the UK continue reprocessing in order to produce more civil plutonium. While civil plutonium is not "weapon-grade," it can still be used to make nuclear weapons. The United States has a relatively small amount of civil plutonium compared with these other countries because it decided in the 1970s to suspend the separation of plutonium from civil spent nuclear fuel. Russia and the United States possess enormous stockpiles of military plutonium from dismantled nuclear weapons. Russia's stockpile comprises some 150 metric tons and the U.S. stockpile comprises 100 metric tons. Each country has pledged to dispose of 34 metric tons, but neither effort has gotten off the ground. Moreover, the method they have chosen—turning the plutonium into fuel for nuclear reactors—could actually increase the risk of plutonium theft unless stringent security measures are applied. HEU is used to fuel well over 100 research reactors worldwide in dozens of countries. Many of these facilities are in academic or industrial settings with inadequate security—making them even more attractive targets for terrorists seeking nuclear weapons materials. In 2005, the U.S. Congress eliminated long-standing restrictions on exporting HEU to other countries for the purpose of making medical isotopes. Russia and the United States possess enormous stockpiles of military HEU. Russia has more than 1,000 metric tons, half of which it now considers "excess" to its security needs and is being converted to low-enriched uranium that cannot be used for weapons. The United States has more than 700 metric tons, of which it has declared 174 metric tons as excess. The HEU conversion and disposal programs in both countries are proceeding slowly, and even after their completion, each country will be left with more than 500 metric tons of HEU—enough for 10,000 simple nuclear weapons. Thousands of so-called tactical nuclear weapons—many of which are quite small and do not have electronic locks to prevent their unauthorized use—are stored in Russia, some in poorly secured locations. In addition, the United States maintains some 150 tactical nuclear weapons in Europe as part of NATO forces, and stores roughly 1,000 such weapons within its own borders. Tons of Russian nuclear materials are stored under inadequate security. During the Soviet era, the state limited access to cities in which these materials were stored, but did not keep strict account of the material or worry about theft by citizens who did have access. Since the collapse of the Soviet Union, that is no longer a viable strategy. Security upgrades (such as fences and controlled access) have been made to many sites, but not all. </w:t>
      </w:r>
      <w:r w:rsidRPr="00F71D9E">
        <w:rPr>
          <w:rStyle w:val="StyleUnderline"/>
        </w:rPr>
        <w:t>Even in countries such as</w:t>
      </w:r>
      <w:r w:rsidRPr="00F71D9E">
        <w:rPr>
          <w:sz w:val="16"/>
        </w:rPr>
        <w:t xml:space="preserve"> France, </w:t>
      </w:r>
      <w:r w:rsidRPr="00F71D9E">
        <w:rPr>
          <w:rStyle w:val="StyleUnderline"/>
        </w:rPr>
        <w:t>Japan</w:t>
      </w:r>
      <w:r w:rsidRPr="00F71D9E">
        <w:rPr>
          <w:sz w:val="16"/>
        </w:rPr>
        <w:t xml:space="preserve">, and the United States, </w:t>
      </w:r>
      <w:r w:rsidRPr="00F71D9E">
        <w:rPr>
          <w:rStyle w:val="StyleUnderline"/>
        </w:rPr>
        <w:t>security measures for protecting weapon-usable materials from theft are probably inadequate to protect against contemporary terrorist threats</w:t>
      </w:r>
      <w:r w:rsidRPr="00F71D9E">
        <w:rPr>
          <w:sz w:val="16"/>
        </w:rPr>
        <w:t>.</w:t>
      </w:r>
    </w:p>
    <w:p w:rsidR="00F71D9E" w:rsidRDefault="00F71D9E" w:rsidP="00F71D9E"/>
    <w:p w:rsidR="00453344" w:rsidRDefault="00453344" w:rsidP="00F71D9E"/>
    <w:p w:rsidR="00453344" w:rsidRDefault="00453344" w:rsidP="00453344">
      <w:pPr>
        <w:pStyle w:val="Heading4"/>
      </w:pPr>
      <w:r>
        <w:t>Reprocessed plutonium is an ideal target for nuclear terror</w:t>
      </w:r>
    </w:p>
    <w:p w:rsidR="0012374E" w:rsidRDefault="0012374E" w:rsidP="00F71D9E">
      <w:r w:rsidRPr="0012374E">
        <w:rPr>
          <w:rStyle w:val="Style13ptBold"/>
        </w:rPr>
        <w:t>Abe 2017</w:t>
      </w:r>
      <w:r>
        <w:t xml:space="preserve"> (Nobumase Abe, "NUCLEAR TERRORISM AND SPENT FUEL STORAGE IN NORTHEAST ASIA", NAPSNet Special Report, Nautilus Institute for Security and Sustainability, December 8 2017, </w:t>
      </w:r>
      <w:hyperlink r:id="rId278" w:history="1">
        <w:r w:rsidRPr="00762176">
          <w:rPr>
            <w:rStyle w:val="Hyperlink"/>
          </w:rPr>
          <w:t>https://nautilus.org/napsnet/napsnet-special-reports/nuclear-terrorism-and-spent-fuel-storage-in-northeast-asia/</w:t>
        </w:r>
      </w:hyperlink>
      <w:r>
        <w:t>, mmv)</w:t>
      </w:r>
    </w:p>
    <w:p w:rsidR="0012374E" w:rsidRDefault="0012374E" w:rsidP="00F71D9E">
      <w:r w:rsidRPr="0012374E">
        <w:rPr>
          <w:rStyle w:val="StyleUnderline"/>
        </w:rPr>
        <w:t>Most of the spent nuclear fuel in Japan is in the water pools located on the nuclear power station sites, in transit to the nuclear fuel reprocessing plant at Rokkashomura in Aomori Prefecture, or in storage space there waiting for reprocessing. In terms of the attractiveness for any terrorist, the Fukushima Daiichi accident revealed the vulnerability of the water tanks to the loss of cooling water that can be caused either by their physical destruction, by disrupting the water supply to their cooling system, or by disrupting the power supply for that purpose</w:t>
      </w:r>
      <w:r>
        <w:t>. The latter may be easier to do but can be restored after the terrorist (group) was overcome by security forces. The Government of Japan and the Nuclear Regulation Authority are promoting the efforts to build interim dry-cask storages and encouraging power companies to move the spent fuel from cooling pools to dry-cas</w:t>
      </w:r>
      <w:r w:rsidR="00453344">
        <w:t>k storages as soon as possible.</w:t>
      </w:r>
    </w:p>
    <w:p w:rsidR="0012374E" w:rsidRDefault="0012374E" w:rsidP="00F71D9E">
      <w:r w:rsidRPr="00453344">
        <w:rPr>
          <w:rStyle w:val="StyleUnderline"/>
        </w:rPr>
        <w:t>In terms of “attractiveness”, the plutonium separated from spent fuel and yet to be manufactured into MOX fuel may be more or as attractive as the spent fuel which has to be left to be overheated and explode for the radioactive fission products to be released, which then has to be flown away distant to enough to cause any havoc in the neighborhood</w:t>
      </w:r>
      <w:r>
        <w:t xml:space="preserve">. Terrorists will have to wait for the luck to have the fission products released and blown away by the winds. In comparison, </w:t>
      </w:r>
      <w:r w:rsidRPr="00453344">
        <w:rPr>
          <w:rStyle w:val="StyleUnderline"/>
        </w:rPr>
        <w:t>stealing separated plutonium, particularly in powder form, and dispersing it in populated neighborhood may be more attractive and easier way to create a panic among the people because of the known health risk of inhaling plutonium. While plutonium separated from light-water reactor spent fuel may not be high grade for weapon purpose, it may be even better terrorist weapon for its higher spontaneously decaying Pu240 content</w:t>
      </w:r>
      <w:r>
        <w:t>. Indeed, the handling of plutonium when manufacturing a Pu-containing explosive device can be highly hazardous to health i</w:t>
      </w:r>
      <w:r w:rsidR="00453344">
        <w:t>f the terrorists care about it.</w:t>
      </w:r>
    </w:p>
    <w:p w:rsidR="0012374E" w:rsidRDefault="0012374E" w:rsidP="00F71D9E">
      <w:r w:rsidRPr="00453344">
        <w:rPr>
          <w:rStyle w:val="StyleUnderline"/>
        </w:rPr>
        <w:t>The cooling pools in Japan are all located on the nuclear power station premises and very often housed in the same building as the reactors. Thus, they are guarded with the same perimeter defenses as the reactors themselves</w:t>
      </w:r>
      <w:r>
        <w:t xml:space="preserve">. For the purpose of physical destruction, the cooling pools may be easier to destroy than the reactors and the container vessels that are made of tough metal alloys to withstand potential internal explosions. </w:t>
      </w:r>
      <w:r w:rsidRPr="00453344">
        <w:rPr>
          <w:rStyle w:val="StyleUnderline"/>
        </w:rPr>
        <w:t>The cooling pools located outside the reactor houses may be easier to attack but the attractiveness of the spent fuel there may be a little less because they are cooler and less prone to become overheated and explode</w:t>
      </w:r>
      <w:r>
        <w:t xml:space="preserve">. </w:t>
      </w:r>
      <w:r w:rsidRPr="00453344">
        <w:rPr>
          <w:rStyle w:val="StyleUnderline"/>
        </w:rPr>
        <w:t>There is a risk for spent fuel being transported to be intercepted or thrown into an accident to cause public panicking</w:t>
      </w:r>
      <w:r>
        <w:t xml:space="preserve">. But, the spent fuel had been cooled down enough to be loaded into transportation casks and thus may be less attractive. Obtaining plutonium or any hazardous radioactive material from spent fuel rods for the use in a dispersal </w:t>
      </w:r>
      <w:r w:rsidR="00453344">
        <w:t>device may be a hard job to do.</w:t>
      </w:r>
    </w:p>
    <w:p w:rsidR="0012374E" w:rsidRDefault="0012374E" w:rsidP="00F71D9E">
      <w:r>
        <w:t xml:space="preserve">As discussed above, </w:t>
      </w:r>
      <w:r w:rsidRPr="00453344">
        <w:rPr>
          <w:rStyle w:val="StyleUnderline"/>
        </w:rPr>
        <w:t>separated plutonium in powder form may be a most attractive target for terrorists to obtain. It exists at the end of the reprocessing process at a reprocessing plant and in a storage space waiting for manufacturing into MOX fuel. At Rokkashomura, they are both in the same reprocessing plant compound</w:t>
      </w:r>
      <w:r>
        <w:t>.</w:t>
      </w:r>
    </w:p>
    <w:p w:rsidR="0012374E" w:rsidRDefault="0012374E" w:rsidP="00F71D9E"/>
    <w:p w:rsidR="0012374E" w:rsidRPr="00F71D9E" w:rsidRDefault="0012374E" w:rsidP="00F71D9E"/>
    <w:p w:rsidR="00A77135" w:rsidRDefault="00A77135" w:rsidP="00A77135">
      <w:pPr>
        <w:pStyle w:val="Heading3"/>
      </w:pPr>
      <w:r>
        <w:t xml:space="preserve">Stockpiles Bad – Latent Prolif </w:t>
      </w:r>
    </w:p>
    <w:p w:rsidR="00EC3A21" w:rsidRDefault="00EC3A21" w:rsidP="00EC3A21">
      <w:pPr>
        <w:pStyle w:val="Heading4"/>
      </w:pPr>
      <w:r>
        <w:t xml:space="preserve">Plutonium reprocessing is creating a latent arms race in East Asia </w:t>
      </w:r>
    </w:p>
    <w:p w:rsidR="00EC3A21" w:rsidRPr="00FC7009" w:rsidRDefault="00EC3A21" w:rsidP="00EC3A21">
      <w:r w:rsidRPr="00FC7009">
        <w:rPr>
          <w:rStyle w:val="Style13ptBold"/>
        </w:rPr>
        <w:t>Sokolski 2016</w:t>
      </w:r>
      <w:r>
        <w:t xml:space="preserve"> (Henry Sokolski, executive director of The Nonproliferation Policy Education Center, "Can East Asia avoid a nuclear explosive materials arms race?", Bulletin of the Atomic Scientists, March 28 2016, </w:t>
      </w:r>
      <w:hyperlink r:id="rId279" w:history="1">
        <w:r w:rsidRPr="00762176">
          <w:rPr>
            <w:rStyle w:val="Hyperlink"/>
          </w:rPr>
          <w:t>https://thebulletin.org/2016/03/can-east-asia-avoid-a-nuclear-explosive-materials-arms-race/</w:t>
        </w:r>
      </w:hyperlink>
      <w:r>
        <w:t>, mmv)</w:t>
      </w:r>
    </w:p>
    <w:p w:rsidR="00EC3A21" w:rsidRDefault="00EC3A21" w:rsidP="00EC3A21">
      <w:r>
        <w:t xml:space="preserve">Later this week, from March 31 to April 1, Washington will host the fourth and final Nuclear Security Summit. </w:t>
      </w:r>
      <w:r w:rsidRPr="00FC7009">
        <w:rPr>
          <w:rStyle w:val="StyleUnderline"/>
        </w:rPr>
        <w:t>Unfortunately, the commercial plutonium plans of Japan, Korea, and China won’t be on the agenda. That's a shame because, as everyone knows, plutonium is a nuclear explosive. What’s at stake is nothing less than a race to stockpile plutonium in East Asia that could end very, very badly</w:t>
      </w:r>
      <w:r>
        <w:t>.</w:t>
      </w:r>
    </w:p>
    <w:p w:rsidR="00EC3A21" w:rsidRDefault="00EC3A21" w:rsidP="00EC3A21">
      <w:r w:rsidRPr="00FC7009">
        <w:rPr>
          <w:rStyle w:val="StyleUnderline"/>
        </w:rPr>
        <w:t>North Korea’s fourth nuclear test, on January 6, intensified these concerns. Shortly after the test, leaders of the South Korean National Assembly’s ruling party publicly urged President Park Geun-hye to consider reprocessing fuel from nuclear power plants to extract plutonium, as a military hedge against further North Korean nuclearization</w:t>
      </w:r>
      <w:r>
        <w:t xml:space="preserve">. Technically, this is feasible: </w:t>
      </w:r>
      <w:r w:rsidRPr="00FC7009">
        <w:rPr>
          <w:rStyle w:val="StyleUnderline"/>
        </w:rPr>
        <w:t>A recent analysis in Seoul’s leading daily, Chosun Ilbo, detailed how South Korea could use its existing facilities to acquire its first bomb, perhaps as early as 18 months from now</w:t>
      </w:r>
      <w:r>
        <w:t>.</w:t>
      </w:r>
    </w:p>
    <w:p w:rsidR="00EC3A21" w:rsidRDefault="00EC3A21" w:rsidP="00EC3A21">
      <w:r w:rsidRPr="00FC7009">
        <w:rPr>
          <w:rStyle w:val="StyleUnderline"/>
        </w:rPr>
        <w:t>Those pushing to acquire a nuclear option want a countermeasure against the North. They also complain that Washington has authorized Japan</w:t>
      </w:r>
      <w:r>
        <w:t xml:space="preserve">, America’s other East Asian security ally, </w:t>
      </w:r>
      <w:r w:rsidRPr="00FC7009">
        <w:rPr>
          <w:rStyle w:val="StyleUnderline"/>
        </w:rPr>
        <w:t>to reprocess spent US-origin fuel</w:t>
      </w:r>
      <w:r>
        <w:t xml:space="preserve"> (fuel made in the United States but burned in reactors in Japan) </w:t>
      </w:r>
      <w:r w:rsidRPr="00FC7009">
        <w:rPr>
          <w:rStyle w:val="StyleUnderline"/>
        </w:rPr>
        <w:t>to produce plutonium</w:t>
      </w:r>
      <w:r>
        <w:t>. This grates on Seoul, given the historical enmity between Japan and South Korea. Washington has yet to grant South Korea similar recycling rights.</w:t>
      </w:r>
    </w:p>
    <w:p w:rsidR="00EC3A21" w:rsidRDefault="00EC3A21" w:rsidP="00EC3A21">
      <w:r>
        <w:t xml:space="preserve">In fact, </w:t>
      </w:r>
      <w:r w:rsidRPr="00FC7009">
        <w:rPr>
          <w:rStyle w:val="StyleUnderline"/>
        </w:rPr>
        <w:t>Japan now has about 11 metric tons of plutonium on its soil</w:t>
      </w:r>
      <w:r>
        <w:t xml:space="preserve"> (and another 37 metric tons stored abroad)—</w:t>
      </w:r>
      <w:r w:rsidRPr="00FC7009">
        <w:rPr>
          <w:rStyle w:val="StyleUnderline"/>
        </w:rPr>
        <w:t>enough to make roughly 2,000 nuclear weapons—and plans to open a large, decades-delayed commercial reprocessing plant at Rokkasho after the US-Japan civilian nuclear cooperation agreement automatically renews late in 2018</w:t>
      </w:r>
      <w:r>
        <w:t>. The Rokkasho plant will produce enough plutonium to make more than 1,500 nuclear warheads annually—roughly equivalent to the entire operationally deployed US nuclear force.</w:t>
      </w:r>
    </w:p>
    <w:p w:rsidR="00EC3A21" w:rsidRDefault="00EC3A21" w:rsidP="00EC3A21">
      <w:r w:rsidRPr="00FC7009">
        <w:rPr>
          <w:rStyle w:val="StyleUnderline"/>
        </w:rPr>
        <w:t>This has raised China’s hackles. Chinese officials in Beijing and at the United Nations have repeatedly complained that Japan's continued stockpiling and planned production of plutonium is a not-so-subtle threat to go nuclear</w:t>
      </w:r>
      <w:r>
        <w:t xml:space="preserve">. There is a bit of hypocrisy in this. </w:t>
      </w:r>
      <w:r w:rsidRPr="00FC7009">
        <w:rPr>
          <w:rStyle w:val="StyleUnderline"/>
        </w:rPr>
        <w:t>Just last week, Beijing announced its latest five-year plan to commercially reprocess spent fuel, and is in the late stages of negotiations with the French firm Areva for a reprocessing plant similar in size to that of Rokkasho</w:t>
      </w:r>
      <w:r>
        <w:t xml:space="preserve">. </w:t>
      </w:r>
      <w:r w:rsidRPr="00FC7009">
        <w:rPr>
          <w:rStyle w:val="StyleUnderline"/>
        </w:rPr>
        <w:t>If China builds and operates this plant, it plans to stockpile plutonium for 10 to 20 years</w:t>
      </w:r>
      <w:r>
        <w:t>—ostensibly for advanced reactor fuel—</w:t>
      </w:r>
      <w:r w:rsidRPr="00FC7009">
        <w:rPr>
          <w:rStyle w:val="StyleUnderline"/>
        </w:rPr>
        <w:t>producing enough plutonium for between 15,000 and 30,000 bombs, roughly the number of weapons’ worth of nuclear explosives that the United States or Russia could remilitarize if they weaponized the massive amounts of surplus nuclear weapons fuel in their respective stockpiles</w:t>
      </w:r>
      <w:r>
        <w:t>.</w:t>
      </w:r>
    </w:p>
    <w:p w:rsidR="00EC3A21" w:rsidRDefault="00EC3A21" w:rsidP="00EC3A21">
      <w:r w:rsidRPr="00FC7009">
        <w:rPr>
          <w:rStyle w:val="StyleUnderline"/>
        </w:rPr>
        <w:t>This could be militarily significant. Currently, China’s nuclear arsenal is believed to be only 200 to 400 weapons. Its surplus plutonium stockpile, moreover, is only large enough to produce some additional hundreds of bombs, and China lacks any working military plutonium production reactor</w:t>
      </w:r>
      <w:r>
        <w:t>. Would a Chinese commercial plutonium program serve as a work-around? This may not be China’s intention now, but if tensions in the region increased, might this change? One has to hope not.</w:t>
      </w:r>
    </w:p>
    <w:p w:rsidR="00EC3A21" w:rsidRDefault="00EC3A21" w:rsidP="00A77135">
      <w:pPr>
        <w:tabs>
          <w:tab w:val="left" w:pos="2910"/>
        </w:tabs>
      </w:pPr>
    </w:p>
    <w:p w:rsidR="00EC3A21" w:rsidRDefault="00EC3A21" w:rsidP="00EC3A21">
      <w:pPr>
        <w:pStyle w:val="Heading4"/>
      </w:pPr>
      <w:r>
        <w:t xml:space="preserve">Japan’s stockpiles are pushing other countries to develop their own capacity </w:t>
      </w:r>
      <w:r>
        <w:tab/>
      </w:r>
    </w:p>
    <w:p w:rsidR="00EC3A21" w:rsidRDefault="00EC3A21" w:rsidP="00EC3A21">
      <w:pPr>
        <w:tabs>
          <w:tab w:val="left" w:pos="2910"/>
        </w:tabs>
      </w:pPr>
      <w:r w:rsidRPr="00B32019">
        <w:rPr>
          <w:rStyle w:val="Style13ptBold"/>
        </w:rPr>
        <w:t>Ito 2018</w:t>
      </w:r>
      <w:r>
        <w:t xml:space="preserve"> (Shingo Ito, reporter, "Japan's growing plutonium stockpile fuels fears", Phys.org, July 17 2018, </w:t>
      </w:r>
      <w:hyperlink r:id="rId280" w:history="1">
        <w:r w:rsidRPr="004A67EA">
          <w:rPr>
            <w:rStyle w:val="Hyperlink"/>
          </w:rPr>
          <w:t>https://phys.org/news/2018-07-japan-plutonium-stockpile-fuels.html</w:t>
        </w:r>
      </w:hyperlink>
      <w:r>
        <w:t>, mmv)</w:t>
      </w:r>
    </w:p>
    <w:p w:rsidR="00EC3A21" w:rsidRDefault="00EC3A21" w:rsidP="00EC3A21">
      <w:pPr>
        <w:tabs>
          <w:tab w:val="left" w:pos="2910"/>
        </w:tabs>
      </w:pPr>
      <w:r w:rsidRPr="00B32019">
        <w:rPr>
          <w:rStyle w:val="StyleUnderline"/>
        </w:rPr>
        <w:t>Tokyo's reprocessing programme also runs the risk of sparking a regional race, warned Thomas Countryman, a former US State Department official for arms control and non-proliferation</w:t>
      </w:r>
      <w:r>
        <w:t>.</w:t>
      </w:r>
    </w:p>
    <w:p w:rsidR="00EC3A21" w:rsidRDefault="00EC3A21" w:rsidP="00EC3A21">
      <w:pPr>
        <w:tabs>
          <w:tab w:val="left" w:pos="2910"/>
        </w:tabs>
      </w:pPr>
      <w:r>
        <w:t>"</w:t>
      </w:r>
      <w:r w:rsidRPr="00B32019">
        <w:rPr>
          <w:rStyle w:val="StyleUnderline"/>
        </w:rPr>
        <w:t>In the region, it is not in the interest of the United States or Japan or the world to see South Korea or China imitate Japan and enter the field of civilian reprocessing</w:t>
      </w:r>
      <w:r>
        <w:t>," he told Japanese lawmakers last month.</w:t>
      </w:r>
    </w:p>
    <w:p w:rsidR="00EC3A21" w:rsidRDefault="00EC3A21" w:rsidP="00EC3A21">
      <w:pPr>
        <w:tabs>
          <w:tab w:val="left" w:pos="2910"/>
        </w:tabs>
      </w:pPr>
      <w:r>
        <w:t>"</w:t>
      </w:r>
      <w:r w:rsidRPr="00B32019">
        <w:rPr>
          <w:rStyle w:val="StyleUnderline"/>
        </w:rPr>
        <w:t>This would increase the risk to nuclear security, that is, the risk terrorists or criminals might divert plutonium, and it would increase regional competition in a technology that offers more risks than it does benefits</w:t>
      </w:r>
      <w:r>
        <w:t>," he added.</w:t>
      </w:r>
    </w:p>
    <w:p w:rsidR="00EC3A21" w:rsidRDefault="00EC3A21" w:rsidP="00EC3A21">
      <w:pPr>
        <w:tabs>
          <w:tab w:val="left" w:pos="2910"/>
        </w:tabs>
      </w:pPr>
      <w:r w:rsidRPr="00B32019">
        <w:rPr>
          <w:rStyle w:val="StyleUnderline"/>
        </w:rPr>
        <w:t>China is already pushing for its own reprocessing capacity with the help of French and Russian partners, while South Korea has been researching reprocessing technologies but faces objections from environmentalists</w:t>
      </w:r>
      <w:r>
        <w:t>.</w:t>
      </w:r>
    </w:p>
    <w:p w:rsidR="00EC3A21" w:rsidRPr="00B32019" w:rsidRDefault="00EC3A21" w:rsidP="00EC3A21">
      <w:pPr>
        <w:tabs>
          <w:tab w:val="left" w:pos="2910"/>
        </w:tabs>
        <w:rPr>
          <w:rStyle w:val="StyleUnderline"/>
        </w:rPr>
      </w:pPr>
      <w:r w:rsidRPr="00B32019">
        <w:rPr>
          <w:rStyle w:val="StyleUnderline"/>
        </w:rPr>
        <w:t>Japan, the only nation in the world to have suffered an atomic bomb attack, insists it would never use its plutonium for military purposes.</w:t>
      </w:r>
    </w:p>
    <w:p w:rsidR="00EC3A21" w:rsidRDefault="00EC3A21" w:rsidP="00EC3A21">
      <w:pPr>
        <w:tabs>
          <w:tab w:val="left" w:pos="2910"/>
        </w:tabs>
      </w:pPr>
      <w:r>
        <w:t>The reserves are subject to monitoring by the International Atomic Energy Agency, which has not raised public concerns about the stocks.</w:t>
      </w:r>
    </w:p>
    <w:p w:rsidR="00EC3A21" w:rsidRDefault="00EC3A21" w:rsidP="00EC3A21">
      <w:pPr>
        <w:tabs>
          <w:tab w:val="left" w:pos="2910"/>
        </w:tabs>
      </w:pPr>
      <w:r w:rsidRPr="00B32019">
        <w:rPr>
          <w:rStyle w:val="StyleUnderline"/>
        </w:rPr>
        <w:t>But some activists fear Japan views the stockpile as a way of keeping its options open on nuclear weapons</w:t>
      </w:r>
      <w:r>
        <w:t>.</w:t>
      </w:r>
    </w:p>
    <w:p w:rsidR="00EC3A21" w:rsidRDefault="00EC3A21" w:rsidP="00EC3A21">
      <w:pPr>
        <w:tabs>
          <w:tab w:val="left" w:pos="2910"/>
        </w:tabs>
      </w:pPr>
      <w:r>
        <w:t>"</w:t>
      </w:r>
      <w:r w:rsidRPr="00B32019">
        <w:rPr>
          <w:rStyle w:val="StyleUnderline"/>
        </w:rPr>
        <w:t>Japan appears be caught up in the idea that in an emergency it can produce nuclear weapons with its reprocessing technology</w:t>
      </w:r>
      <w:r>
        <w:t>," said Hideyuji Ban, co-director of the Citizens' Nuclear Information Centre, an anti-nuclear NGO.</w:t>
      </w:r>
    </w:p>
    <w:p w:rsidR="00EC3A21" w:rsidRDefault="00EC3A21" w:rsidP="00EC3A21">
      <w:pPr>
        <w:tabs>
          <w:tab w:val="left" w:pos="2910"/>
        </w:tabs>
      </w:pPr>
      <w:r>
        <w:tab/>
      </w:r>
    </w:p>
    <w:p w:rsidR="00EC3A21" w:rsidRDefault="00EC3A21" w:rsidP="00A77135">
      <w:pPr>
        <w:tabs>
          <w:tab w:val="left" w:pos="2910"/>
        </w:tabs>
      </w:pPr>
    </w:p>
    <w:p w:rsidR="00A77135" w:rsidRPr="0054028F" w:rsidRDefault="00A77135" w:rsidP="00A77135">
      <w:pPr>
        <w:pStyle w:val="Heading4"/>
      </w:pPr>
      <w:r w:rsidRPr="0054028F">
        <w:t>Latent proliferation is inevitable in the status quo – takes out your prolif bad offense</w:t>
      </w:r>
    </w:p>
    <w:p w:rsidR="00A77135" w:rsidRPr="0054028F" w:rsidRDefault="00A77135" w:rsidP="00A77135">
      <w:r w:rsidRPr="0054028F">
        <w:rPr>
          <w:rStyle w:val="Style13ptBold"/>
        </w:rPr>
        <w:t>Burnie et al 2016</w:t>
      </w:r>
      <w:r w:rsidRPr="0054028F">
        <w:t xml:space="preserve"> (Shaun Burnie, Senior Nuclear Specialist, Greenpeace Germany, and Dr Frank Barnaby formerly of the UK Atomic Weapons Establishment and Director of the Stockholm International Peace Research Institute, SIPRI, together with Tom Clements Director Savannah River Site Watch, , Aileen Mioko Smith Director, Green Action Japan, and Kendra Ulrich, Senior Global Energy Campaigner, Greenpeace Japan, “Nuclear Proliferation in Plain Sight: Japan’s Plutonium Fuel Cycle–A Technical and Economic Failure But a Strategic Success”, The Asia-Pacific Journal: Japan Focus, Vol. 14, Issue 5, No. 2, March 1, 2016, </w:t>
      </w:r>
      <w:r w:rsidR="00DD15FD">
        <w:rPr>
          <w:rStyle w:val="Hyperlink"/>
        </w:rPr>
        <w:t>https://apjjf.org/-shaun-burnie--frank-barnaby--tom-clements--aileen-mioko-smith--kendra-ulrich/4860/article.pdf</w:t>
      </w:r>
      <w:r w:rsidRPr="0054028F">
        <w:t>, mmv)</w:t>
      </w:r>
    </w:p>
    <w:p w:rsidR="00A77135" w:rsidRPr="0054028F" w:rsidRDefault="00A77135" w:rsidP="00A77135">
      <w:r w:rsidRPr="0054028F">
        <w:t xml:space="preserve">Five years after the March 11th 2001 earthquake and tsunami destroyed four reactors at the Fukushima Daiichi site, Japan's nuclear industry remains in crisis. Three reactors are operating as of February 1st 2016, a reduction of 94% of reactors since 2011. Prospects for a restart of even half of the 54 reactors formerly operating are almost zero. For decades the center of the nations nuclear and energy policy was based on the utilization of plutonium to fuel fast breeder reactors, together with the use of plutonium MOX fuel in commercial power reactors. The program has absorbed trillions of yen yet has utterly failed to deliver the energy security used to justify it. The contradictions and technical and financial obstacles, all of which have been evident since the 1970's, have reached a new critical juncture. </w:t>
      </w:r>
      <w:r w:rsidRPr="0054028F">
        <w:rPr>
          <w:rStyle w:val="StyleUnderline"/>
        </w:rPr>
        <w:t>Key elements of Japan's plutonium program are on the edge of complete failure</w:t>
      </w:r>
      <w:r w:rsidRPr="0054028F">
        <w:t xml:space="preserve"> – from the MONJU fast reactor to the Rokkasho Mura reprocessing plant. </w:t>
      </w:r>
      <w:r w:rsidRPr="0054028F">
        <w:rPr>
          <w:rStyle w:val="StyleUnderline"/>
        </w:rPr>
        <w:t>Major developments in the last months would suggest that fundamental change is on the horizon. However appearances are deceptive. The nuclear establishment is putting in place mechanisms to try and save a program that was always much more than 'just' energy security, but also national security. It is Japan's de facto nuclear weapons status that will increasingly come to the fore, as the justification for the peaceful use of plutonium is exposed further as a delusion. As nuclear proliferation and conflict points escalate in East Asia, Japan's stockpiling of thousands of kilograms of weapons usable plutonium with no credible peaceful use is driving further proliferation in the region</w:t>
      </w:r>
      <w:r w:rsidRPr="0054028F">
        <w:t>. Two years before the extension of the U.S. Japan nuclear cooperation agreement, the legal basis for the nations plutonium program, the time for a rethink, long past, is more urgent than ever.</w:t>
      </w:r>
    </w:p>
    <w:p w:rsidR="00A77135" w:rsidRDefault="00A77135" w:rsidP="00A77135">
      <w:pPr>
        <w:tabs>
          <w:tab w:val="left" w:pos="3558"/>
          <w:tab w:val="left" w:pos="4080"/>
        </w:tabs>
      </w:pPr>
      <w:r w:rsidRPr="0054028F">
        <w:tab/>
      </w:r>
      <w:r>
        <w:tab/>
      </w:r>
    </w:p>
    <w:p w:rsidR="00A77135" w:rsidRPr="0008358E" w:rsidRDefault="00A77135" w:rsidP="0008358E"/>
    <w:p w:rsidR="00A77135" w:rsidRDefault="00A77135" w:rsidP="0008358E">
      <w:pPr>
        <w:pStyle w:val="Heading3"/>
      </w:pPr>
      <w:r>
        <w:t xml:space="preserve">Latent Prolif – </w:t>
      </w:r>
      <w:r w:rsidR="009514C1">
        <w:t>Escalation</w:t>
      </w:r>
      <w:r>
        <w:t xml:space="preserve"> </w:t>
      </w:r>
    </w:p>
    <w:p w:rsidR="00A77135" w:rsidRPr="0054028F" w:rsidRDefault="00A77135" w:rsidP="00A77135">
      <w:pPr>
        <w:pStyle w:val="Heading4"/>
      </w:pPr>
      <w:r w:rsidRPr="0054028F">
        <w:t xml:space="preserve">Nuclear ambiguity and opaque proliferation is the only scenario for nuclear miscalc and escalation – also causes nuclear terror </w:t>
      </w:r>
    </w:p>
    <w:p w:rsidR="00A77135" w:rsidRPr="0054028F" w:rsidRDefault="00A77135" w:rsidP="00A77135">
      <w:r w:rsidRPr="0054028F">
        <w:rPr>
          <w:rStyle w:val="Style13ptBold"/>
        </w:rPr>
        <w:t>Wesley 2005</w:t>
      </w:r>
      <w:r w:rsidRPr="0054028F">
        <w:t xml:space="preserve"> (Michael, Professor of National Security at the National Security College, “It’s time to scrap the NPT”, Australian Journal of International Affairs 59:3, 283-299, </w:t>
      </w:r>
      <w:hyperlink r:id="rId281" w:history="1">
        <w:r w:rsidRPr="0054028F">
          <w:rPr>
            <w:rStyle w:val="Hyperlink"/>
          </w:rPr>
          <w:t>http://www.tandfonline.com/doi/abs/10.1080/10357710500231230</w:t>
        </w:r>
      </w:hyperlink>
      <w:r w:rsidRPr="0054028F">
        <w:t xml:space="preserve">, mmv) </w:t>
      </w:r>
    </w:p>
    <w:p w:rsidR="00A77135" w:rsidRPr="0054028F" w:rsidRDefault="00A77135" w:rsidP="00A77135">
      <w:r w:rsidRPr="0054028F">
        <w:rPr>
          <w:rStyle w:val="StyleUnderline"/>
        </w:rPr>
        <w:t>By prohibiting proliferation</w:t>
      </w:r>
      <w:r w:rsidRPr="0054028F">
        <w:t xml:space="preserve">, without the capacity or moral authority to enforce such a prohibition, </w:t>
      </w:r>
      <w:r w:rsidRPr="0054028F">
        <w:rPr>
          <w:rStyle w:val="StyleUnderline"/>
        </w:rPr>
        <w:t>the NPT makes opaque proliferation the only option for aspiring nuclear weapons states</w:t>
      </w:r>
      <w:r w:rsidRPr="0054028F">
        <w:t xml:space="preserve">.4 </w:t>
      </w:r>
      <w:r w:rsidRPr="0054028F">
        <w:rPr>
          <w:rStyle w:val="StyleUnderline"/>
        </w:rPr>
        <w:t>Opaque proliferation is destabilising to regional security. It breeds miscalculation</w:t>
      </w:r>
      <w:r w:rsidRPr="0054028F">
        <w:t>*/both overestimation of a state’s nuclear weapons development (as shown by the case of Iraq), and underestimation (in the case of Libya)*/</w:t>
      </w:r>
      <w:r w:rsidRPr="0054028F">
        <w:rPr>
          <w:rStyle w:val="StyleUnderline"/>
        </w:rPr>
        <w:t>that can force neighbouring states into potentially catastrophic moves. Even more dangerous</w:t>
      </w:r>
      <w:r w:rsidRPr="0054028F">
        <w:t>, argues Lewis Dunn</w:t>
      </w:r>
      <w:r w:rsidRPr="0054028F">
        <w:rPr>
          <w:rStyle w:val="StyleUnderline"/>
        </w:rPr>
        <w:t>, is the likelihood that states with covert nuclear weapons programs will develop weak failsafe mechanisms and nuclear doctrine that is destabilising</w:t>
      </w:r>
      <w:r w:rsidRPr="0054028F">
        <w:t xml:space="preserve">: </w:t>
      </w:r>
      <w:r w:rsidRPr="0054028F">
        <w:rPr>
          <w:rStyle w:val="StyleUnderline"/>
        </w:rPr>
        <w:t>In camera decision making may result in uncontrolled programs, less attention to safety and control problems and only limited assessment of the risks of nuclear weapon deployments or use. The necessary exercises cannot be conducted, nor can procedures for handling nuclear warheads be practised, nor alert procedures tested</w:t>
      </w:r>
      <w:r w:rsidRPr="0054028F">
        <w:t xml:space="preserve">. As a result, </w:t>
      </w:r>
      <w:r w:rsidRPr="0054028F">
        <w:rPr>
          <w:rStyle w:val="StyleUnderline"/>
        </w:rPr>
        <w:t>the risk of accidents or incidents may rise greatly in the event of deployment in a crisis or a conventional conflict. Miscalculations by neighbours or outsiders also appear more likely, given their uncertainties about the adversary’s capabilities, as well as their lack of information to judge whether crisis deployments mean that war is imminent</w:t>
      </w:r>
      <w:r w:rsidRPr="0054028F">
        <w:t xml:space="preserve"> (1991: 20, italics in original). And because both the NPT and the current US counter-proliferation doctrine place such emphasis on preventing and reversing the spread of nuclear weapons, states such as Pakistan, which desperately need assistance with both failsafe technology and stabilising nuclear doctrine, have been suspicious of US offers of assistance (Pregenzer 2003). As the dramatic revelations of the nature and extent of the A. Q. Khan network showed, </w:t>
      </w:r>
      <w:r w:rsidRPr="0054028F">
        <w:rPr>
          <w:rStyle w:val="StyleUnderline"/>
        </w:rPr>
        <w:t>some states undertaking opaque proliferation have been prepared to rely on transnational smuggling networks to gain vital components</w:t>
      </w:r>
      <w:r w:rsidRPr="0054028F">
        <w:t xml:space="preserve">, materials and knowledge. </w:t>
      </w:r>
      <w:r w:rsidRPr="0054028F">
        <w:rPr>
          <w:rStyle w:val="StyleUnderline"/>
        </w:rPr>
        <w:t>Quite apart from the incapacity of the NPT regime to deal with this new form of proliferation</w:t>
      </w:r>
      <w:r w:rsidRPr="0054028F">
        <w:t xml:space="preserve"> (Clary 2004), </w:t>
      </w:r>
      <w:r w:rsidRPr="0054028F">
        <w:rPr>
          <w:rStyle w:val="StyleUnderline"/>
        </w:rPr>
        <w:t>such non-state networks raise very real risks that for the right price, criminals or other facilitators could pass nuclear materials to terrorist groups or extortionists</w:t>
      </w:r>
      <w:r w:rsidRPr="0054028F">
        <w:t xml:space="preserve"> (Albright and Hinderstein 2005). Both through its inadequacies and its obsessive focus on stopping the spread of nuclear weapons, </w:t>
      </w:r>
      <w:r w:rsidRPr="0054028F">
        <w:rPr>
          <w:rStyle w:val="StyleUnderline"/>
        </w:rPr>
        <w:t>the NPT could be contributing to the ultimate nightmare: terrorists armed with nuclear or radiological weapons.</w:t>
      </w:r>
    </w:p>
    <w:p w:rsidR="00A77135" w:rsidRDefault="00A77135" w:rsidP="00A77135"/>
    <w:p w:rsidR="009514C1" w:rsidRDefault="009514C1" w:rsidP="009514C1">
      <w:pPr>
        <w:pStyle w:val="Heading3"/>
      </w:pPr>
      <w:r>
        <w:t xml:space="preserve">Latent Prolif – NPT </w:t>
      </w:r>
      <w:r w:rsidR="00E146DF">
        <w:t>Collapse</w:t>
      </w:r>
    </w:p>
    <w:p w:rsidR="00C86496" w:rsidRDefault="00C86496" w:rsidP="00C86496">
      <w:pPr>
        <w:pStyle w:val="Heading4"/>
      </w:pPr>
      <w:r>
        <w:t>Japanese latent prolif is what is collapsing the NPT now</w:t>
      </w:r>
    </w:p>
    <w:p w:rsidR="00C86496" w:rsidRPr="004955CF" w:rsidRDefault="00C86496" w:rsidP="00C86496">
      <w:r w:rsidRPr="004955CF">
        <w:rPr>
          <w:rStyle w:val="Style13ptBold"/>
        </w:rPr>
        <w:t>Bowen et al 2016</w:t>
      </w:r>
      <w:r>
        <w:t xml:space="preserve"> (Wyn Bowen, professor of nonproliferation and international security and the director of the Centre for Science and Security Studies, Dina Esfandiary, predoctoral International Security Program Fellow at Harvard Kennedy School's Belfer Center and a Fellow at The Century Foundation, Matthew Moran, Reader in International Security in the Department of War Studies, King’s College London. He also serves as Co-Director of the Centre for Science and Security Studies, "Opaque Proliferation and Moves Towards Latency", Living on the Edge, June 9 2019, https://link.springer.com/chapter/10.1057/978-1-137-27309-3_3, mmv)</w:t>
      </w:r>
    </w:p>
    <w:p w:rsidR="00C86496" w:rsidRDefault="00C86496" w:rsidP="00C86496">
      <w:r>
        <w:t xml:space="preserve">Levite draws on the examples of Great Britain, Sweden and Egypt to help illustrate the concept. </w:t>
      </w:r>
      <w:r w:rsidRPr="004955CF">
        <w:rPr>
          <w:rStyle w:val="StyleUnderline"/>
        </w:rPr>
        <w:t>However, like other commentators, he focuses primarily on the case of Japan as ‘the most salient example of nuclear hedging to date’.</w:t>
      </w:r>
      <w:r>
        <w:t xml:space="preserve"> </w:t>
      </w:r>
      <w:r w:rsidRPr="004955CF">
        <w:rPr>
          <w:rStyle w:val="StyleUnderline"/>
        </w:rPr>
        <w:t>This case</w:t>
      </w:r>
      <w:r>
        <w:t>, he argues, ‘</w:t>
      </w:r>
      <w:r w:rsidRPr="004955CF">
        <w:rPr>
          <w:rStyle w:val="StyleUnderline"/>
        </w:rPr>
        <w:t>illustrates how a state signatory to the NPT and a champion of non-proliferation and disarmament can legitimately maintain a nuclear fuel cycle capability and possess huge</w:t>
      </w:r>
      <w:r>
        <w:rPr>
          <w:rStyle w:val="StyleUnderline"/>
        </w:rPr>
        <w:t xml:space="preserve"> quantities of weapons-grade fi</w:t>
      </w:r>
      <w:r w:rsidRPr="004955CF">
        <w:rPr>
          <w:rStyle w:val="StyleUnderline"/>
        </w:rPr>
        <w:t>ssile material’</w:t>
      </w:r>
      <w:r>
        <w:t xml:space="preserve">. 20 The perception being that, based on technical wherewithal, Japan has the capability and expertise ‘to go nuclear very quickly’. 21 Elsewhere, Yoshihara and Holmes argue that ‘Tokyo will hedge its bets on whether to go nuclear—if indeed it has not already embarked on such an approach’. 22 They contend that </w:t>
      </w:r>
      <w:r w:rsidRPr="004955CF">
        <w:rPr>
          <w:rStyle w:val="StyleUnderline"/>
        </w:rPr>
        <w:t>the Japanese leadership ‘will postpone a decision for as long as possible, monitoring its security surroundings while quietly building up the planning and strategy</w:t>
      </w:r>
      <w:r>
        <w:rPr>
          <w:rStyle w:val="StyleUnderline"/>
        </w:rPr>
        <w:t xml:space="preserve"> </w:t>
      </w:r>
      <w:r w:rsidRPr="004955CF">
        <w:rPr>
          <w:rStyle w:val="StyleUnderline"/>
        </w:rPr>
        <w:t xml:space="preserve">making processes, expertise, infrastructure, and material </w:t>
      </w:r>
      <w:r>
        <w:rPr>
          <w:rStyle w:val="StyleUnderline"/>
        </w:rPr>
        <w:t>that would make possible the fi</w:t>
      </w:r>
      <w:r w:rsidRPr="004955CF">
        <w:rPr>
          <w:rStyle w:val="StyleUnderline"/>
        </w:rPr>
        <w:t>elding of a modest arsenal within a reasonable amount of time’</w:t>
      </w:r>
      <w:r>
        <w:t xml:space="preserve">. 23 Ultimately, however, looking from the outside in, there is simply not enough evidence to substantiate the claim that Japan is engaged in a coherent strategy of hedging. As we explain below, proliferation intent is a core element of nuclear hedging, and, in the Japanese case, this cannot be determined. Certainly, there are some relevant indicators. Levite notes, for example, that Japanese government offi cials have regularly drawn attention to the fact that the country’s famous three nuclear principles (no possession, production or import of nuclear weapons) could potentially be subject to change if its strategic partnership with the USA was to deteriorate and Japan felt it required its own deterrent. 24 It is also true that Tokyo has examined the weapons option in the past despite Japan’s three non-nuclear principles. This included a secret assessment prompted by China joining the nuclear club in the mid-1960s and concerns over America’s security commitment to Japan, and a later assessment by the Japan Defense Agency in 1995 against the backdrop of the nuclear crisis in North Korea. 25 Crucially, however, both assessments concluded that Japan should continue to rely on the American security guarantee and extended nuclear deterrence, and not to pursue a national nuclear weapons capability. Furthermore, Japan remains in full compliance with its IAEA safeguards, which took effect in 1977 after Tokyo ratifi ed the NPT in 1976, having originally signed the Treaty in 1970. </w:t>
      </w:r>
      <w:r w:rsidRPr="004955CF">
        <w:rPr>
          <w:rStyle w:val="StyleUnderline"/>
        </w:rPr>
        <w:t>This situation is markedly different to the Iranian context since Tehran has been found in non-compliance with its IAEA safeguards obligations</w:t>
      </w:r>
      <w:r>
        <w:t xml:space="preserve">. For his part, Llewelyn Hughes argues convincingly that </w:t>
      </w:r>
      <w:r w:rsidRPr="004955CF">
        <w:rPr>
          <w:rStyle w:val="StyleUnderline"/>
        </w:rPr>
        <w:t>despite maintaining ‘a significant civilian nuclear energy program, including plutonium reprocessing facilities, nuclear hedging has not been implemented as a coherent national strategy’ in Japan</w:t>
      </w:r>
      <w:r>
        <w:t xml:space="preserve">. 26 He claims that based on available evidence, Japanese ‘civilian energy bureaucrats have designed a nuclear energy program to manage perceived risks associated with reliance on external markets for the supply of petroleum, rather than as a hedge against abandonment by the United States; documentary evidence shows that military planners do not see a strategic logic in nuclearization regardless of the status of the US-Japan alliance; and stability in Japanese public opinion against nuclearization suggests there are few incentives for political leaders to push for policy change’. 27 </w:t>
      </w:r>
      <w:r w:rsidRPr="004955CF">
        <w:rPr>
          <w:rStyle w:val="StyleUnderline"/>
        </w:rPr>
        <w:t>Hughes argues that, in the Japanese case, the most that can be said is that ‘institutional hedging by decision-makers has ensured that the formal barriers to nuclearization are surmountable’</w:t>
      </w:r>
      <w:r>
        <w:t xml:space="preserve">. 28 This is primarily a bureaucratic issue, derived from organisational changes that have taken place within Japan’s political structures and which have ‘increased the freedom of action of leaders’ in terms of agenda setting and changing policy. 29 These changes include increased agenda-setting power for the prime minister, an expansion of the role and authority of the Cabinet Secretariat, and the emergence and consolidation of the cabinet offi ce as a source of political power. 30 </w:t>
      </w:r>
      <w:r w:rsidRPr="004955CF">
        <w:rPr>
          <w:rStyle w:val="StyleUnderline"/>
        </w:rPr>
        <w:t>Regardless of whether the Japan case should be characterised as ‘institutional’ hedging rather than truly ‘national’ hedging, the country’s membership of the NPT and its development of a full-fuel cycle is at the heart of the issue</w:t>
      </w:r>
      <w:r>
        <w:t xml:space="preserve">. As Levite argues, </w:t>
      </w:r>
      <w:r w:rsidRPr="004955CF">
        <w:rPr>
          <w:rStyle w:val="StyleUnderline"/>
        </w:rPr>
        <w:t>the NPT encouraged some states to ‘trade nuclear [weapons] development for nuclear hedging’.</w:t>
      </w:r>
      <w:r>
        <w:t xml:space="preserve"> 31 </w:t>
      </w:r>
      <w:r w:rsidRPr="004955CF">
        <w:rPr>
          <w:rStyle w:val="StyleUnderline"/>
        </w:rPr>
        <w:t>Facilitati</w:t>
      </w:r>
      <w:r>
        <w:rPr>
          <w:rStyle w:val="StyleUnderline"/>
        </w:rPr>
        <w:t>ng this, he argues, are the ‘fl</w:t>
      </w:r>
      <w:r w:rsidRPr="004955CF">
        <w:rPr>
          <w:rStyle w:val="StyleUnderline"/>
        </w:rPr>
        <w:t>exibility implicit in NPT definitions of proscribed activities, the narrow focus on International Atomic Energy (IAEA) safeg</w:t>
      </w:r>
      <w:r>
        <w:rPr>
          <w:rStyle w:val="StyleUnderline"/>
        </w:rPr>
        <w:t>uards as the core of its verifi</w:t>
      </w:r>
      <w:r w:rsidRPr="004955CF">
        <w:rPr>
          <w:rStyle w:val="StyleUnderline"/>
        </w:rPr>
        <w:t>cation regime, and the NPT’s provisions allowing members to engage in fuel-cycle activities’</w:t>
      </w:r>
      <w:r>
        <w:t xml:space="preserve">. 32 In some cases, including Iran and Iraq, Levite argues that </w:t>
      </w:r>
      <w:r w:rsidRPr="004955CF">
        <w:rPr>
          <w:rStyle w:val="StyleUnderline"/>
        </w:rPr>
        <w:t>this has allowed countries to pursue nuclear weapons ‘while being members of the NPT’.</w:t>
      </w:r>
      <w:r>
        <w:t xml:space="preserve"> 33 Writing over a decade earlier at the end of the Cold War, Cohen and Frankel similarly noted that, </w:t>
      </w:r>
      <w:r w:rsidRPr="004955CF">
        <w:rPr>
          <w:rStyle w:val="StyleUnderline"/>
        </w:rPr>
        <w:t>while the NPT regime has ‘delegitimised nuclear weapons among nations’, ‘[t]his does not mean that nations have lost interest in the acquisition of nuclear weapons, but rather that nations cannot voice this interest publicly in the international arena’</w:t>
      </w:r>
      <w:r>
        <w:t xml:space="preserve">. 34 Hedging thus holds considerable appeal, particularly since the value of nuclear hedging ‘goes well beyond the nuclear weapons option that it facilitates politically as well as technically’. 35 </w:t>
      </w:r>
      <w:r w:rsidRPr="004955CF">
        <w:rPr>
          <w:rStyle w:val="StyleUnderline"/>
        </w:rPr>
        <w:t xml:space="preserve">Hedging positions a state relatively close to the nuclear weapons threshold. It may be perceived </w:t>
      </w:r>
      <w:r>
        <w:rPr>
          <w:rStyle w:val="StyleUnderline"/>
        </w:rPr>
        <w:t>to hold value as a tool of infl</w:t>
      </w:r>
      <w:r w:rsidRPr="004955CF">
        <w:rPr>
          <w:rStyle w:val="StyleUnderline"/>
        </w:rPr>
        <w:t>uence, coercion or deterrence, even if this value draws on a latent form of power</w:t>
      </w:r>
      <w:r>
        <w:t>.</w:t>
      </w:r>
    </w:p>
    <w:p w:rsidR="00C86496" w:rsidRDefault="00C86496" w:rsidP="00C86496"/>
    <w:p w:rsidR="00C86496" w:rsidRPr="00C86496" w:rsidRDefault="00C86496" w:rsidP="00C86496"/>
    <w:p w:rsidR="00A77135" w:rsidRPr="0054028F" w:rsidRDefault="00A77135" w:rsidP="00A77135">
      <w:pPr>
        <w:pStyle w:val="Heading4"/>
      </w:pPr>
      <w:r w:rsidRPr="0054028F">
        <w:t xml:space="preserve">Latent proliferation capabilities create nuclear ambiguity and decks NPT effectiveness </w:t>
      </w:r>
    </w:p>
    <w:p w:rsidR="00DD15FD" w:rsidRPr="0054028F" w:rsidRDefault="00DD15FD" w:rsidP="00DD15FD">
      <w:r w:rsidRPr="0054028F">
        <w:rPr>
          <w:rStyle w:val="Style13ptBold"/>
        </w:rPr>
        <w:t>Burnie et al 2016</w:t>
      </w:r>
      <w:r w:rsidRPr="0054028F">
        <w:t xml:space="preserve"> (Shaun Burnie, Senior Nuclear Specialist, Greenpeace Germany, and Dr Frank Barnaby formerly of the UK Atomic Weapons Establishment and Director of the Stockholm International Peace Research Institute, SIPRI, together with Tom Clements Director Savannah River Site Watch, , Aileen Mioko Smith Director, Green Action Japan, and Kendra Ulrich, Senior Global Energy Campaigner, Greenpeace Japan, “Nuclear Proliferation in Plain Sight: Japan’s Plutonium Fuel Cycle–A Technical and Economic Failure But a Strategic Success”, The Asia-Pacific Journal: Japan Focus, Vol. 14, Issue 5, No. 2, March 1, 2016, </w:t>
      </w:r>
      <w:r>
        <w:rPr>
          <w:rStyle w:val="Hyperlink"/>
        </w:rPr>
        <w:t>https://apjjf.org/-shaun-burnie--frank-barnaby--tom-clements--aileen-mioko-smith--kendra-ulrich/4860/article.pdf</w:t>
      </w:r>
      <w:r w:rsidRPr="0054028F">
        <w:t>, mmv)</w:t>
      </w:r>
    </w:p>
    <w:p w:rsidR="00A77135" w:rsidRPr="0054028F" w:rsidRDefault="00A77135" w:rsidP="00A77135">
      <w:pPr>
        <w:rPr>
          <w:rStyle w:val="StyleUnderline"/>
        </w:rPr>
      </w:pPr>
      <w:r w:rsidRPr="0054028F">
        <w:rPr>
          <w:rStyle w:val="StyleUnderline"/>
        </w:rPr>
        <w:t>"It's a tacit nuclear deterrent,"</w:t>
      </w:r>
      <w:r w:rsidRPr="0054028F">
        <w:rPr>
          <w:sz w:val="16"/>
        </w:rPr>
        <w:t xml:space="preserve"> Shigeru Ishiba, former Liberal Democratic Party Defense Minister observed, speaking in 2011 while in opposition.151 </w:t>
      </w:r>
      <w:r w:rsidRPr="0054028F">
        <w:rPr>
          <w:rStyle w:val="StyleUnderline"/>
        </w:rPr>
        <w:t>The way things are supposed to be, their formal truth and therefore their appearance and perception, are central to understanding the continuation of Japan's nuclear fuel cycle program. Equally, reality and genuine motives are just as important to understand</w:t>
      </w:r>
      <w:r w:rsidRPr="0054028F">
        <w:rPr>
          <w:sz w:val="16"/>
        </w:rPr>
        <w:t xml:space="preserve">. While not unique to Japan, it is so central to Japanese culture that terminology helpfully exists to aid ones understanding: it is the difference between 'tatemae' and 'honne'. </w:t>
      </w:r>
      <w:r w:rsidRPr="0054028F">
        <w:rPr>
          <w:rStyle w:val="StyleUnderline"/>
        </w:rPr>
        <w:t>In the case of Japan's nuclear fuel cycle the distinction between the two runs through the core of the entire program.</w:t>
      </w:r>
      <w:r w:rsidRPr="0054028F">
        <w:rPr>
          <w:sz w:val="16"/>
        </w:rPr>
        <w:t xml:space="preserve"> </w:t>
      </w:r>
      <w:r w:rsidRPr="0054028F">
        <w:rPr>
          <w:rStyle w:val="StyleUnderline"/>
        </w:rPr>
        <w:t xml:space="preserve">As explained by successive governments and utilities, the formal truth justifying the vast scale of Japan's plutonium </w:t>
      </w:r>
      <w:r w:rsidRPr="0054028F">
        <w:rPr>
          <w:sz w:val="16"/>
        </w:rPr>
        <w:t>fuel cycle is that historically it</w:t>
      </w:r>
      <w:r w:rsidRPr="0054028F">
        <w:rPr>
          <w:rStyle w:val="StyleUnderline"/>
          <w:sz w:val="16"/>
        </w:rPr>
        <w:t xml:space="preserve"> </w:t>
      </w:r>
      <w:r w:rsidRPr="0054028F">
        <w:rPr>
          <w:rStyle w:val="StyleUnderline"/>
        </w:rPr>
        <w:t xml:space="preserve">is </w:t>
      </w:r>
      <w:r w:rsidRPr="0054028F">
        <w:rPr>
          <w:sz w:val="16"/>
        </w:rPr>
        <w:t>driven by</w:t>
      </w:r>
      <w:r w:rsidRPr="0054028F">
        <w:rPr>
          <w:rStyle w:val="StyleUnderline"/>
        </w:rPr>
        <w:t xml:space="preserve"> energy security considerations</w:t>
      </w:r>
      <w:r w:rsidRPr="0054028F">
        <w:rPr>
          <w:sz w:val="16"/>
        </w:rPr>
        <w:t xml:space="preserve">, is a resource poor nation, and that the deployment of fast breeder reactors and large scale plutonium reprocessing will provide that security – </w:t>
      </w:r>
      <w:r w:rsidRPr="0054028F">
        <w:rPr>
          <w:rStyle w:val="StyleUnderline"/>
        </w:rPr>
        <w:t>atomic 'tatemae'. Its latest incarnation</w:t>
      </w:r>
      <w:r w:rsidRPr="0054028F">
        <w:rPr>
          <w:sz w:val="16"/>
        </w:rPr>
        <w:t xml:space="preserve">, offered to explain the need for the national government to become more active in overseeing the nation's reprocessing and plutonium MOX program, has seen the energy security card once again deployed, "A nuclear fuel cycle is very important for Japan, which faces a scarcity of natural resources," a senior METI official said in November 2015.152 </w:t>
      </w:r>
      <w:r w:rsidRPr="0054028F">
        <w:rPr>
          <w:rStyle w:val="StyleUnderline"/>
        </w:rPr>
        <w:t>The reality is that Japan's plutonium program has nothing to do with energy security and everything to do with national security. The possession of thousands of kilograms of plutonium capable of being used to manufacture nuclear weapons clearly also serves Japan's perceived strategic interests but without explicitly having to declare that this is one of its intended purposes – plutonium 'honne'</w:t>
      </w:r>
      <w:r w:rsidRPr="0054028F">
        <w:rPr>
          <w:sz w:val="16"/>
        </w:rPr>
        <w:t xml:space="preserve">. Yet, much of this </w:t>
      </w:r>
      <w:r w:rsidRPr="0054028F">
        <w:rPr>
          <w:rStyle w:val="StyleUnderline"/>
        </w:rPr>
        <w:t>proliferation, conducted</w:t>
      </w:r>
      <w:r w:rsidRPr="0054028F">
        <w:rPr>
          <w:sz w:val="16"/>
        </w:rPr>
        <w:t xml:space="preserve"> in plain sight over the decades, has been there for all to see. </w:t>
      </w:r>
      <w:r w:rsidRPr="0054028F">
        <w:rPr>
          <w:rStyle w:val="StyleUnderline"/>
        </w:rPr>
        <w:t>Located in a highly unstable region, with rising tensions, and with enormous uncertainties as to its future security needs, Japan's development of plutonium technologies and materials serves a future potential military application</w:t>
      </w:r>
      <w:r w:rsidRPr="0054028F">
        <w:rPr>
          <w:sz w:val="16"/>
        </w:rPr>
        <w:t xml:space="preserve">. This was one of the determinants behind the decisions on the nuclear fuel cycle of the 1950s and 1960s. It gave the nation a future option – one that may never have to be realized, but is there all the same. This also serves its national interest vis a vis its regional neighbors as well in its security relationship with the United States. </w:t>
      </w:r>
      <w:r w:rsidRPr="0054028F">
        <w:rPr>
          <w:rStyle w:val="StyleUnderline"/>
        </w:rPr>
        <w:t>The ambiguity of what Japan could do with its plutonium stocks, while remaining an active member state of the Nuclear Non Proliferation Treaty (NPT), demonstrates the major flaws in the non-proliferation regime, where the risks of a nation possessing weapons material is judged on political allegiance and not on the inherent nature of the nuclear material.</w:t>
      </w:r>
      <w:r w:rsidRPr="0054028F">
        <w:rPr>
          <w:sz w:val="16"/>
        </w:rPr>
        <w:t xml:space="preserve"> </w:t>
      </w:r>
      <w:r w:rsidRPr="0054028F">
        <w:rPr>
          <w:rStyle w:val="StyleUnderline"/>
        </w:rPr>
        <w:t>Japan</w:t>
      </w:r>
      <w:r w:rsidRPr="0054028F">
        <w:rPr>
          <w:sz w:val="16"/>
        </w:rPr>
        <w:t xml:space="preserve">, along with other official non-nuclear weapon states, </w:t>
      </w:r>
      <w:r w:rsidRPr="0054028F">
        <w:rPr>
          <w:rStyle w:val="StyleUnderline"/>
        </w:rPr>
        <w:t>insisted on the right to acquire nuclear weapon material for peaceful use during their negotiation of the terms of the NPT during the late 1960s and their ratification of membership.</w:t>
      </w:r>
      <w:r w:rsidRPr="0054028F">
        <w:rPr>
          <w:sz w:val="16"/>
        </w:rPr>
        <w:t xml:space="preserve"> In </w:t>
      </w:r>
      <w:r w:rsidRPr="0054028F">
        <w:rPr>
          <w:rStyle w:val="StyleUnderline"/>
        </w:rPr>
        <w:t>the case of Japan it took until 1975 for ratification, in part due to concerns within Japan's nuclear establishment that plans for reprocessing and the full development of the nuclear fuel cycle could be curtailed by NPT membership.153 The last four decades have shown that they should have had no such concerns.</w:t>
      </w:r>
    </w:p>
    <w:p w:rsidR="00A77135" w:rsidRDefault="00A77135" w:rsidP="00A77135"/>
    <w:p w:rsidR="009514C1" w:rsidRDefault="009514C1" w:rsidP="00A77135"/>
    <w:p w:rsidR="009514C1" w:rsidRPr="00A77135" w:rsidRDefault="009514C1" w:rsidP="00A77135"/>
    <w:p w:rsidR="0008358E" w:rsidRPr="0008358E" w:rsidRDefault="00A77135" w:rsidP="0008358E">
      <w:pPr>
        <w:pStyle w:val="Heading3"/>
      </w:pPr>
      <w:r>
        <w:t>Stockpiles Bad –</w:t>
      </w:r>
      <w:r w:rsidR="0008358E">
        <w:t xml:space="preserve"> SK Prolif</w:t>
      </w:r>
    </w:p>
    <w:p w:rsidR="0008358E" w:rsidRPr="008C69C1" w:rsidRDefault="0008358E" w:rsidP="0008358E">
      <w:pPr>
        <w:pStyle w:val="Heading4"/>
      </w:pPr>
      <w:r>
        <w:t xml:space="preserve">Nuclear ambiguity causes South Korean prolif </w:t>
      </w:r>
    </w:p>
    <w:p w:rsidR="0008358E" w:rsidRDefault="0008358E" w:rsidP="0008358E">
      <w:r w:rsidRPr="00C42A4F">
        <w:rPr>
          <w:rStyle w:val="Style13ptBold"/>
        </w:rPr>
        <w:t>Radzinsky 2018</w:t>
      </w:r>
      <w:r>
        <w:t xml:space="preserve"> (Brian Radzinsky, George Washington University, "Nuclear Risks in Northeast Asia: Opportunities and Challenges for Extended Deterrence and Assurance", Journal for Peace and Nuclear Disarmament, Vol 1 Issue 2, April 12 2018,  </w:t>
      </w:r>
      <w:hyperlink r:id="rId282" w:history="1">
        <w:r w:rsidRPr="004A67EA">
          <w:rPr>
            <w:rStyle w:val="Hyperlink"/>
          </w:rPr>
          <w:t>https://www.tandfonline.com/doi/full/10.1080/25751654.2018.1482527</w:t>
        </w:r>
      </w:hyperlink>
      <w:r>
        <w:t>, mmv)</w:t>
      </w:r>
    </w:p>
    <w:p w:rsidR="0008358E" w:rsidRDefault="0008358E" w:rsidP="0008358E">
      <w:r>
        <w:t xml:space="preserve">Former US Assistant Secretary of State Countryman disagreed. His concerns ‘extend beyond nuclear security’, although he echoed Reis’s praise of the US officials who worked with Japan to improve its plutonium security. </w:t>
      </w:r>
      <w:r w:rsidRPr="00C42A4F">
        <w:rPr>
          <w:rStyle w:val="StyleUnderline"/>
        </w:rPr>
        <w:t>Countryman’s principal concern is that Japan and its partners will become complacent in addressing concerns about the plutonium</w:t>
      </w:r>
      <w:r>
        <w:t xml:space="preserve">. Although Japan is the US’ ‘most consistent’ partner in its nonproliferation efforts, </w:t>
      </w:r>
      <w:r w:rsidRPr="00C42A4F">
        <w:rPr>
          <w:rStyle w:val="StyleUnderline"/>
        </w:rPr>
        <w:t>Japan’s credibility in these efforts is undermined by the fact of its accumulation of plutonium. The US and Japan should work to reduce the risk posed by the stockpile, reassure neighbors and promote greater consistency between Japanese energy policy and Japan’s standards for nonproliferation</w:t>
      </w:r>
      <w:r>
        <w:t xml:space="preserve">. </w:t>
      </w:r>
      <w:r w:rsidRPr="00C42A4F">
        <w:rPr>
          <w:rStyle w:val="StyleUnderline"/>
        </w:rPr>
        <w:t>Countryman was more concerned about the risks posed by South Korea’s reprocessing ambitions</w:t>
      </w:r>
      <w:r>
        <w:t xml:space="preserve">. Countryman suggested that </w:t>
      </w:r>
      <w:r w:rsidRPr="00C42A4F">
        <w:rPr>
          <w:rStyle w:val="StyleUnderline"/>
        </w:rPr>
        <w:t>the primary motive behind South Korea’s request for US consent for reprocessing was to enjoy a similar status for Japan. However, he also expressed concern that South Korea was seeking a ‘hedge’, or a latent capability to develop nuclear weapons</w:t>
      </w:r>
      <w:r>
        <w:t xml:space="preserve">. </w:t>
      </w:r>
      <w:r w:rsidRPr="00C42A4F">
        <w:rPr>
          <w:rStyle w:val="StyleUnderline"/>
        </w:rPr>
        <w:t>South Korea</w:t>
      </w:r>
      <w:r>
        <w:t xml:space="preserve">, he noted, </w:t>
      </w:r>
      <w:r w:rsidRPr="00C42A4F">
        <w:rPr>
          <w:rStyle w:val="StyleUnderline"/>
        </w:rPr>
        <w:t>has explored developing nuclear weapons in the past, and South Koreans are more supportive of developing nuclear weapons than the Japanese people</w:t>
      </w:r>
      <w:r>
        <w:t xml:space="preserve">. In this context, </w:t>
      </w:r>
      <w:r w:rsidRPr="00C42A4F">
        <w:rPr>
          <w:rStyle w:val="StyleUnderline"/>
        </w:rPr>
        <w:t>Japan’s continued maintenance of a plutonium stockpile has the potential of creating the perception in South Korea of a double standard by the US</w:t>
      </w:r>
      <w:r>
        <w:t>.</w:t>
      </w:r>
    </w:p>
    <w:p w:rsidR="0008358E" w:rsidRDefault="0008358E" w:rsidP="0008358E">
      <w:pPr>
        <w:tabs>
          <w:tab w:val="left" w:pos="2910"/>
        </w:tabs>
      </w:pPr>
    </w:p>
    <w:p w:rsidR="00F71D9E" w:rsidRDefault="00F71D9E" w:rsidP="00F71D9E">
      <w:pPr>
        <w:pStyle w:val="Heading3"/>
      </w:pPr>
      <w:r>
        <w:t>Stockpiles Could Be Bombs</w:t>
      </w:r>
    </w:p>
    <w:p w:rsidR="00F71D9E" w:rsidRPr="00B61D4E" w:rsidRDefault="00F71D9E" w:rsidP="00F71D9E">
      <w:pPr>
        <w:pStyle w:val="Heading4"/>
      </w:pPr>
      <w:r>
        <w:t>Yes reactor grade plutonium like what Japan has can be used to make bombs</w:t>
      </w:r>
    </w:p>
    <w:p w:rsidR="00F71D9E" w:rsidRDefault="00F71D9E" w:rsidP="00F71D9E">
      <w:r w:rsidRPr="00FC7009">
        <w:rPr>
          <w:rStyle w:val="Style13ptBold"/>
        </w:rPr>
        <w:t>Jones 2019</w:t>
      </w:r>
      <w:r>
        <w:t xml:space="preserve"> (Gregory Jones, adjunct senior defense policy analyst at the RAND Corporation, "Reactor-grade plutonium and nuclear weapons: ending the debate", The Nonproliferation Review, Volume 26, May 9 2019, </w:t>
      </w:r>
      <w:hyperlink r:id="rId283" w:history="1">
        <w:r w:rsidRPr="00762176">
          <w:rPr>
            <w:rStyle w:val="Hyperlink"/>
          </w:rPr>
          <w:t>https://www.tandfonline.com/doi/abs/10.1080/10736700.2019.1603497</w:t>
        </w:r>
      </w:hyperlink>
      <w:r>
        <w:t>, mmv)</w:t>
      </w:r>
    </w:p>
    <w:p w:rsidR="00F71D9E" w:rsidRDefault="00F71D9E" w:rsidP="00F71D9E">
      <w:r w:rsidRPr="00FC7009">
        <w:rPr>
          <w:rStyle w:val="StyleUnderline"/>
        </w:rPr>
        <w:t>Powerful, reliable nuclear weapons can be manufactured using reactor-grade plutonium simply by using reduced-mass plutonium weapon cores</w:t>
      </w:r>
      <w:r>
        <w:t xml:space="preserve">. These weapons can be the same design, size, and weight as weapons using weapon-grade plutonium, and will require no special cooling. Depending on the specific spontaneous fission neutron rate of the reactor-grade plutonium, a simple fission weapon that would produce 20 kilotons using weapon-grade plutonium can produce a yield between 5 and 13 kilotons with no increase in the predetonation probability. By encasing the reactor-grade plutonium weapon core with just 0.5 centimeter of uranium, the core would emit significantly less gamma radiation than would an unshielded weapon-grade plutonium core. </w:t>
      </w:r>
      <w:r w:rsidRPr="00B61D4E">
        <w:rPr>
          <w:rStyle w:val="StyleUnderline"/>
        </w:rPr>
        <w:t>In the past, it was thought that boosting technology would be beyond the capability of an early-stage nuclear-weapon state, but many analysts have suggested that North Korea’s fourth nuclear test in January 2016 could have been a boosted device</w:t>
      </w:r>
      <w:r>
        <w:t xml:space="preserve">. </w:t>
      </w:r>
      <w:r w:rsidRPr="00B61D4E">
        <w:rPr>
          <w:rStyle w:val="StyleUnderline"/>
        </w:rPr>
        <w:t>Boosted weapons would produce the same yield whether they were manufactured from weapon-grade plutonium or reactor-grade plutonium. If boosted nuclear weapons become the norm for early-stage nuclear-weapon states, then these countries will be able to produce weapons with reactor-grade plutonium that are just as powerful as those using weapon-grade plutonium</w:t>
      </w:r>
      <w:r>
        <w:t xml:space="preserve">. </w:t>
      </w:r>
      <w:r w:rsidRPr="00B61D4E">
        <w:rPr>
          <w:rStyle w:val="StyleUnderline"/>
        </w:rPr>
        <w:t>Reactor-grade plutonium must be considered just as plausible as weapon-grade plutonium as a means for a country to develop or expand a nuclear arsenal</w:t>
      </w:r>
      <w:r>
        <w:t xml:space="preserve">. Over four decades ago, Major General Edward Giller, the deputy assistant administrator for national security for the Energy Research and Development Administration (the predecessor to the current Department of Energy), put the matter succinctly: “plutonium is plutonium.” 88 </w:t>
      </w:r>
      <w:r w:rsidRPr="00B61D4E">
        <w:rPr>
          <w:rStyle w:val="StyleUnderline"/>
        </w:rPr>
        <w:t>Separated plutonium can be converted into nuclear-weapon cores in just days or weeks</w:t>
      </w:r>
      <w:r>
        <w:t xml:space="preserve">.89 </w:t>
      </w:r>
      <w:r w:rsidRPr="00B61D4E">
        <w:rPr>
          <w:rStyle w:val="StyleUnderline"/>
        </w:rPr>
        <w:t>In addition, plutonium can be extracted from fresh MOX fuel and converted into nuclear-weapon cores in a similar timeframe</w:t>
      </w:r>
      <w:r>
        <w:t xml:space="preserve">. Since the fresh MOX fuel is not highly radioactive, the plutonium separation can be carried out in gloveboxes, not requiring remote operations for worker safety. </w:t>
      </w:r>
      <w:r w:rsidRPr="00B61D4E">
        <w:rPr>
          <w:rStyle w:val="StyleUnderline"/>
        </w:rPr>
        <w:t>In either case, the plutonium can be converted into weapon cores much faster than anyone could take action to stop it. It is time to end the debate over whether reactor-grade plutonium can be used to produce a nuclear arsenal and instead to begin to deal with the use of plutonium-based fuels in the nuclear industry, as well as the large stockpiles of separated reactor-grade plutonium</w:t>
      </w:r>
      <w:r>
        <w:t xml:space="preserve">. In particular, the separation of plutonium, plutonium stockpiling, and the use of plutonium-based fuels in non-nuclear-weapon states must be phased out and banned. </w:t>
      </w:r>
    </w:p>
    <w:p w:rsidR="00F71D9E" w:rsidRPr="00F71D9E" w:rsidRDefault="00F71D9E" w:rsidP="00F71D9E"/>
    <w:p w:rsidR="00655FC5" w:rsidRDefault="00655FC5" w:rsidP="0008358E">
      <w:pPr>
        <w:pStyle w:val="Heading2"/>
      </w:pPr>
      <w:r>
        <w:t>Prolif Good – General</w:t>
      </w:r>
    </w:p>
    <w:p w:rsidR="002D7C51" w:rsidRDefault="002D7C51" w:rsidP="002D7C51">
      <w:pPr>
        <w:pStyle w:val="Heading3"/>
      </w:pPr>
      <w:r>
        <w:t>Generic</w:t>
      </w:r>
      <w:r w:rsidR="00436DDD">
        <w:t xml:space="preserve"> – East Asia</w:t>
      </w:r>
    </w:p>
    <w:p w:rsidR="002D7C51" w:rsidRPr="00655FC5" w:rsidRDefault="002D7C51" w:rsidP="002D7C51">
      <w:pPr>
        <w:pStyle w:val="Heading4"/>
      </w:pPr>
      <w:r>
        <w:t xml:space="preserve">East Asian prolif is stabilizing and China will let it happen </w:t>
      </w:r>
    </w:p>
    <w:p w:rsidR="002D7C51" w:rsidRPr="00925A67" w:rsidRDefault="002D7C51" w:rsidP="002D7C51">
      <w:r w:rsidRPr="00925A67">
        <w:rPr>
          <w:rStyle w:val="Style13ptBold"/>
        </w:rPr>
        <w:t>Kausikan 2017</w:t>
      </w:r>
      <w:r w:rsidRPr="00925A67">
        <w:t xml:space="preserve"> (Bilahari Kausikan, Senior Fellow at the SMU School of Social Sciences and a Singaporean academic, “To Deter North Korea, Japan and South Korea should go Nuclear”, The Washington Post, October 10, 2017, </w:t>
      </w:r>
      <w:hyperlink r:id="rId284" w:history="1">
        <w:r w:rsidRPr="00925A67">
          <w:rPr>
            <w:rStyle w:val="Hyperlink"/>
          </w:rPr>
          <w:t>https://www.washingtonpost.com/news/theworldpost/wp/2017/10/10/to-deter-north-korea-japan-and-south-korea-should-go-nuclear/?noredirect=on&amp;utm_term=.eb2b2bcceb1c</w:t>
        </w:r>
      </w:hyperlink>
      <w:r w:rsidRPr="00925A67">
        <w:t xml:space="preserve">, Ashmit)                                                                                                                                                                         </w:t>
      </w:r>
    </w:p>
    <w:p w:rsidR="002D7C51" w:rsidRDefault="002D7C51" w:rsidP="002D7C51">
      <w:r w:rsidRPr="00655FC5">
        <w:rPr>
          <w:rStyle w:val="StyleUnderline"/>
        </w:rPr>
        <w:t>Where Japan goes, South Korea must follow</w:t>
      </w:r>
      <w:r w:rsidRPr="00655FC5">
        <w:t xml:space="preserve">. I don’t think Japan and South Korea are eager to become nuclear-armed states, nor is Washington eager for that to happen. But for all three, this is also the least bad option. </w:t>
      </w:r>
      <w:r w:rsidRPr="00655FC5">
        <w:rPr>
          <w:rStyle w:val="StyleUnderline"/>
        </w:rPr>
        <w:t>Japan and South Korea will remain within the U.S.-led Northeast Asian alliance, just as France and the U.K. remained within NATO. But a six-way balance of mutually assured destruction — among the U.S., China, Russia, Japan, South Korea and North Korea — will eventually be established in Northeast Asia</w:t>
      </w:r>
      <w:r w:rsidRPr="00655FC5">
        <w:t xml:space="preserve">. Getting to this new situation will be fraught with serious tension. </w:t>
      </w:r>
      <w:r w:rsidRPr="002D7C51">
        <w:rPr>
          <w:rStyle w:val="StyleUnderline"/>
        </w:rPr>
        <w:t>China will pull out all stops short of war to prevent Japan going nuclear</w:t>
      </w:r>
      <w:r w:rsidRPr="00655FC5">
        <w:t xml:space="preserve">, raising the shibboleth of Japan’s remilitarization to try and rally Americans, Japanese, Koreans and others in East Asia against Tokyo. </w:t>
      </w:r>
      <w:r w:rsidRPr="002D7C51">
        <w:rPr>
          <w:rStyle w:val="StyleUnderline"/>
        </w:rPr>
        <w:t>But it will fail. And the U.S.-Japan alliance will deter China from preemptive military action against Japan</w:t>
      </w:r>
      <w:r w:rsidRPr="00655FC5">
        <w:t xml:space="preserve">. War with the U.S. cannot end well for China; it would jeopardize the CCP’s rule. The decision to go nuclear will be extremely difficult for any Japanese government, far worse than the backlash against the U.S.-Japan security treaty in the 1960s and early 1970s. </w:t>
      </w:r>
      <w:r w:rsidRPr="002D7C51">
        <w:rPr>
          <w:rStyle w:val="StyleUnderline"/>
        </w:rPr>
        <w:t>But when America’s extended deterrence is eroded, a Japan without an independent nuclear deterrent would be subordinate to China. This is an existential issue for Japan</w:t>
      </w:r>
      <w:r w:rsidRPr="00655FC5">
        <w:t xml:space="preserve">. Ever since Toyotomi Hideyoshi invaded Korea in the 16th century in explicit defiance of the Chinese world order of the time, refusal to accept subordination to China has been an integral part of the Japanese sense of identity. To accept subordination would require a wrenchingly painful redefinition of what it means to be Japanese, which I do not think the Japanese will accept. </w:t>
      </w:r>
      <w:r w:rsidRPr="002D7C51">
        <w:rPr>
          <w:rStyle w:val="StyleUnderline"/>
        </w:rPr>
        <w:t>However difficult the process of getting to a six-way balance of mutually assured destruction may be, once established, it will be stabilizing</w:t>
      </w:r>
      <w:r w:rsidRPr="00655FC5">
        <w:t>. All six countries are rational and are functioning polities. The North Korean regime is brutal, but it works. Despite numerous predictions of its imminent demise, it is still here after more than 70 years. North Korea is certainly more coherent than Pakistan, which is also a nuclear-armed state but constantly teetering on the brink of failure.</w:t>
      </w:r>
    </w:p>
    <w:p w:rsidR="002D7C51" w:rsidRDefault="002D7C51" w:rsidP="002D7C51"/>
    <w:p w:rsidR="002D7C51" w:rsidRDefault="002D7C51" w:rsidP="002D7C51"/>
    <w:p w:rsidR="002D7C51" w:rsidRDefault="002D7C51" w:rsidP="002D7C51">
      <w:pPr>
        <w:pStyle w:val="Heading4"/>
      </w:pPr>
      <w:r>
        <w:t>American over-commitment with Japan creates global nuke war risk, only Japanese prolif solves</w:t>
      </w:r>
    </w:p>
    <w:p w:rsidR="002D7C51" w:rsidRPr="00DC2580" w:rsidRDefault="002D7C51" w:rsidP="002D7C51">
      <w:r w:rsidRPr="00DC2580">
        <w:rPr>
          <w:b/>
          <w:sz w:val="26"/>
          <w:szCs w:val="26"/>
        </w:rPr>
        <w:t xml:space="preserve">Bandow </w:t>
      </w:r>
      <w:r>
        <w:rPr>
          <w:b/>
          <w:sz w:val="26"/>
          <w:szCs w:val="26"/>
        </w:rPr>
        <w:t>20</w:t>
      </w:r>
      <w:r w:rsidRPr="00DC2580">
        <w:rPr>
          <w:b/>
          <w:sz w:val="26"/>
          <w:szCs w:val="26"/>
        </w:rPr>
        <w:t>18</w:t>
      </w:r>
      <w:r>
        <w:t xml:space="preserve"> </w:t>
      </w:r>
      <w:r w:rsidRPr="00DC2580">
        <w:t>(Doug Bandow</w:t>
      </w:r>
      <w:r>
        <w:t xml:space="preserve"> </w:t>
      </w:r>
      <w:r w:rsidRPr="00DC2580">
        <w:t>is a senior fellow at the Cato Institute. A former special assistant to President Ronald Reagan, he is author of Foreign Follies: America’s New Global Empire, "Why America’s Allies Should Develop Nuclear Weapons", Cato Institute, 8-9-2018, https://www.cato.org/publications/commentary/why-americas-allies-should-develop-nuclear-weapons, MR)</w:t>
      </w:r>
    </w:p>
    <w:p w:rsidR="002D7C51" w:rsidRPr="00B577D9" w:rsidRDefault="002D7C51" w:rsidP="002D7C51">
      <w:pPr>
        <w:rPr>
          <w:rStyle w:val="StyleUnderline"/>
        </w:rPr>
      </w:pPr>
      <w:r w:rsidRPr="00DC2580">
        <w:rPr>
          <w:sz w:val="16"/>
        </w:rPr>
        <w:t xml:space="preserve">Even more controversial is the case of </w:t>
      </w:r>
      <w:r w:rsidRPr="00317F5C">
        <w:rPr>
          <w:rStyle w:val="StyleUnderline"/>
        </w:rPr>
        <w:t>Japan</w:t>
      </w:r>
      <w:r w:rsidRPr="00DC2580">
        <w:rPr>
          <w:sz w:val="16"/>
        </w:rPr>
        <w:t xml:space="preserve">. The idea of </w:t>
      </w:r>
      <w:r w:rsidRPr="00317F5C">
        <w:rPr>
          <w:rStyle w:val="StyleUnderline"/>
        </w:rPr>
        <w:t xml:space="preserve">possessing nuclear weapons remains anathema to much of the Japanese population, but they also remain sheltered beneath America’s nuclear umbrella. </w:t>
      </w:r>
      <w:r w:rsidRPr="00DC2580">
        <w:rPr>
          <w:sz w:val="16"/>
        </w:rPr>
        <w:t xml:space="preserve">Despite Prime Minister Shinzo Abe’s attempt to tie himself to President Trump, an increasingly burdened America may tire of protecting its wealthiest ally. So far the proliferation door is “ajar, even if no one is leading the way through it,” observed Llewelyn Hughes of GR Japan. The idea of a Japanese nuke was studied (and rejected) by military and civilian policymakers as far back as the 1960s. During the conservative nationalist Abe’s earlier stint as prime minister a decade ago, he appeared to offer indirect support for a Japanese nuclear weapon, though nothing came of that gambit. In April 2016, </w:t>
      </w:r>
      <w:r w:rsidRPr="00317F5C">
        <w:rPr>
          <w:rStyle w:val="StyleUnderline"/>
        </w:rPr>
        <w:t>Abe observed that the Japanese Constitution does not preclude the country from possessing and using nuclear bombs,</w:t>
      </w:r>
      <w:r w:rsidRPr="00DC2580">
        <w:rPr>
          <w:sz w:val="16"/>
        </w:rPr>
        <w:t xml:space="preserve"> which reaffirmed a position going back to Prime Minister Nobusuke Kishi in 1957. The same reasoning allows Tokyo to field a “Self-Defense Force” despite the constitution’s Article Nine, which holds that “land, sea, and air forces, as well as other war potential, will never be maintained.” Most U.S. policymakers dismiss the idea of friendly proliferation in Asia, though analyst Ira Straus has proposed a nuclear loan by Washington to Japan and the ROK. </w:t>
      </w:r>
      <w:r w:rsidRPr="00317F5C">
        <w:rPr>
          <w:rStyle w:val="StyleUnderline"/>
        </w:rPr>
        <w:t>Ultimately, however, there is no reason for the U.S. to remain entangled in those nations’ defense. Both are nuclear capable and could develop their own weapons if they desired. America should consider shifting</w:t>
      </w:r>
      <w:r w:rsidRPr="00DC2580">
        <w:rPr>
          <w:sz w:val="16"/>
        </w:rPr>
        <w:t xml:space="preserve"> — permanently, not temporarily — </w:t>
      </w:r>
      <w:r w:rsidRPr="00317F5C">
        <w:rPr>
          <w:rStyle w:val="StyleUnderline"/>
        </w:rPr>
        <w:t>nuclear as well as conventional defense responsibilities onto its freeloading allies</w:t>
      </w:r>
      <w:r w:rsidRPr="00DC2580">
        <w:rPr>
          <w:sz w:val="16"/>
        </w:rPr>
        <w:t xml:space="preserve">. Uncle Sam has been profligate with his nuclear umbrellas. The 28 other NATO members — including Montenegro, President Trump’s bête noire — each received one. So did Japan and South Korea. Australia and Taiwan could also be seen as protected. Certainly Israel would be had it not developed its own arsenal. Perhaps Saudi Arabia would get one if Iran developed a bomb. Ukraine probably thought it had one after yielding its leftover Soviet nukes. </w:t>
      </w:r>
      <w:r w:rsidRPr="00317F5C">
        <w:rPr>
          <w:rStyle w:val="StyleUnderline"/>
        </w:rPr>
        <w:t>The presumption is that America’s commitments are costless since they will never be called in. Washington deters the bad guys while preventing the spread of nuclear weapons</w:t>
      </w:r>
      <w:r w:rsidRPr="00DC2580">
        <w:rPr>
          <w:sz w:val="16"/>
        </w:rPr>
        <w:t xml:space="preserve">. Whatever risk might exist, believes the Blob, it’s vastly exceeded by the dangers of proliferation. Under such assumptions, no wonder non-proliferation is one of foreign policy’s great sacred cows. </w:t>
      </w:r>
      <w:r w:rsidRPr="00317F5C">
        <w:rPr>
          <w:rStyle w:val="StyleUnderline"/>
        </w:rPr>
        <w:t>The problem with our promises to use nukes on behalf of other nations is that doing so costs nothing only so long as deterrence holds</w:t>
      </w:r>
      <w:r w:rsidRPr="00DC2580">
        <w:rPr>
          <w:sz w:val="16"/>
        </w:rPr>
        <w:t xml:space="preserve">. And history is full of conflicts in which conventional alliances failed to prevent war. World Wars I and II are prime examples. </w:t>
      </w:r>
      <w:r w:rsidRPr="00511AC5">
        <w:rPr>
          <w:rStyle w:val="StyleUnderline"/>
        </w:rPr>
        <w:t>A nuclear guarantee that failed at deterrence would force either military action likely to result in destruction on the American homeland</w:t>
      </w:r>
      <w:r w:rsidRPr="00DC2580">
        <w:rPr>
          <w:sz w:val="16"/>
        </w:rPr>
        <w:t xml:space="preserve"> or humiliating retreat and a consequent loss of credibility and honor. What U.S. cities should be held hostage for Berlin, Taipei, Podgorica, Tokyo, Warsaw, and Canberra? Only an interest most compelling could justify taking such a risk. Yet Washington has opened its nuclear umbrellas casually, even thoughtlessly, without much regard for the consequences. In fact, </w:t>
      </w:r>
      <w:r w:rsidRPr="00DC2580">
        <w:rPr>
          <w:rStyle w:val="StyleUnderline"/>
        </w:rPr>
        <w:t>most of America’s nuclear guarantees are leftovers, tied to antiquated alliances created during a different time</w:t>
      </w:r>
      <w:r w:rsidRPr="00DC2580">
        <w:rPr>
          <w:sz w:val="16"/>
        </w:rPr>
        <w:t xml:space="preserve">. But for those commitments, the U.S. would not be a nuclear target of so many opposing regimes. Through its alliances, </w:t>
      </w:r>
      <w:r w:rsidRPr="00DC2580">
        <w:rPr>
          <w:rStyle w:val="StyleUnderline"/>
        </w:rPr>
        <w:t>Washington has needlessly turned itself into an adversary of nuclear-armed powers</w:t>
      </w:r>
      <w:r w:rsidRPr="00DC2580">
        <w:rPr>
          <w:sz w:val="16"/>
        </w:rPr>
        <w:t xml:space="preserve">. Hence last year’s bizarre nuclear scare involving North Korea. No serious analyst believed the DPRK planned to start a nuclear war with America. Nothing suggested that any one of the three Kims who ruled the North were suicidal. Yet in the event of a conventional war, Pyongyang could still be tempted to either strike out in desperation or threaten attacks on civilian targets to halt an allied advance. With South Korea well able to defend itself, Washington is risking nuclear attack for no good reason. The dangers are exacerbated by the potential impact of nuclear guarantees on allied behavior, which can encourage intransigence and even recklessness. Conventional commitments are dangerous enough. In the early 2000s, Taiwan’s independence-minded Chen Shui-bian government appeared to provoke Beijing in the belief that the U.S. would deal with any consequences. In 2008, Georgia’s Mikheil Saakashvili triggered a disastrous conflict with Russia, bombarding Moscow’s troops in the breakaway territory of South Ossetia, apparently expecting Washington to enter any war on his government’s side. While </w:t>
      </w:r>
      <w:r w:rsidRPr="00DC2580">
        <w:rPr>
          <w:rStyle w:val="StyleUnderline"/>
        </w:rPr>
        <w:t>friendly proliferation</w:t>
      </w:r>
      <w:r w:rsidRPr="00DC2580">
        <w:rPr>
          <w:sz w:val="16"/>
        </w:rPr>
        <w:t xml:space="preserve"> could create instability and encourage competing arms build-ups, it </w:t>
      </w:r>
      <w:r w:rsidRPr="00DC2580">
        <w:rPr>
          <w:rStyle w:val="StyleUnderline"/>
        </w:rPr>
        <w:t>would also be the most effective way to constrain China without forcing the U.S. into a military confrontation</w:t>
      </w:r>
      <w:r w:rsidRPr="00DC2580">
        <w:rPr>
          <w:sz w:val="16"/>
        </w:rPr>
        <w:t xml:space="preserve"> over primarily allied interests </w:t>
      </w:r>
      <w:r w:rsidRPr="00DC2580">
        <w:rPr>
          <w:rStyle w:val="StyleUnderline"/>
        </w:rPr>
        <w:t>with</w:t>
      </w:r>
      <w:r w:rsidRPr="00DC2580">
        <w:rPr>
          <w:sz w:val="16"/>
        </w:rPr>
        <w:t xml:space="preserve"> what will be soon a great power, perhaps eventually even </w:t>
      </w:r>
      <w:r w:rsidRPr="00DC2580">
        <w:rPr>
          <w:rStyle w:val="StyleUnderline"/>
        </w:rPr>
        <w:t>a superpower. Enabling more nuclear states</w:t>
      </w:r>
      <w:r w:rsidRPr="00DC2580">
        <w:rPr>
          <w:sz w:val="16"/>
        </w:rPr>
        <w:t xml:space="preserve"> would be unfortunate, but it still </w:t>
      </w:r>
      <w:r w:rsidRPr="00DC2580">
        <w:rPr>
          <w:rStyle w:val="StyleUnderline"/>
        </w:rPr>
        <w:t>might be the best among bad options</w:t>
      </w:r>
      <w:r w:rsidRPr="00DC2580">
        <w:rPr>
          <w:sz w:val="16"/>
        </w:rPr>
        <w:t xml:space="preserve">. If nothing else, Americans should debate Washington’s multiple nuclear guarantees. </w:t>
      </w:r>
      <w:r w:rsidRPr="00DC2580">
        <w:rPr>
          <w:rStyle w:val="StyleUnderline"/>
        </w:rPr>
        <w:t>Recipient nations increasingly recognize that the nuclear umbrella offers an imperfect defense at best. And the U.S. government’s nuclear commitments create enormous, disproportionate costs and risks for</w:t>
      </w:r>
      <w:r>
        <w:rPr>
          <w:rStyle w:val="StyleUnderline"/>
        </w:rPr>
        <w:t xml:space="preserve"> </w:t>
      </w:r>
      <w:r w:rsidRPr="00B577D9">
        <w:rPr>
          <w:rStyle w:val="StyleUnderline"/>
        </w:rPr>
        <w:t>Americans is more difficult to fathom. For many policymakers the alliance has gone from means to end. Although it lost its raison d’être when the ROK gained the ability to protect itself, policymakers have discovered a gaggle of new goals.</w:t>
      </w:r>
    </w:p>
    <w:p w:rsidR="002D7C51" w:rsidRPr="00655FC5" w:rsidRDefault="002D7C51" w:rsidP="002D7C51"/>
    <w:p w:rsidR="002D7C51" w:rsidRPr="00655FC5" w:rsidRDefault="002D7C51" w:rsidP="002D7C51"/>
    <w:p w:rsidR="00655FC5" w:rsidRDefault="00655FC5" w:rsidP="00655FC5">
      <w:pPr>
        <w:pStyle w:val="Heading3"/>
      </w:pPr>
      <w:r>
        <w:t>North Korea</w:t>
      </w:r>
      <w:r w:rsidR="001C1C87">
        <w:t xml:space="preserve"> </w:t>
      </w:r>
      <w:r w:rsidR="00D91EB9">
        <w:t>Regime Collapse</w:t>
      </w:r>
    </w:p>
    <w:p w:rsidR="002D7C51" w:rsidRPr="0062297E" w:rsidRDefault="002D7C51" w:rsidP="002D7C51">
      <w:pPr>
        <w:pStyle w:val="Heading4"/>
      </w:pPr>
      <w:r w:rsidRPr="0062297E">
        <w:t xml:space="preserve">Japan </w:t>
      </w:r>
      <w:r>
        <w:t>prolif ends North Korean r</w:t>
      </w:r>
      <w:r w:rsidRPr="0062297E">
        <w:t>egime</w:t>
      </w:r>
      <w:r>
        <w:t xml:space="preserve"> </w:t>
      </w:r>
    </w:p>
    <w:p w:rsidR="002D7C51" w:rsidRPr="0062297E" w:rsidRDefault="002D7C51" w:rsidP="002D7C51">
      <w:r w:rsidRPr="0062297E">
        <w:rPr>
          <w:rStyle w:val="Style13ptBold"/>
        </w:rPr>
        <w:t>Van de Velde 2016</w:t>
      </w:r>
      <w:r w:rsidRPr="0062297E">
        <w:t xml:space="preserve">, (James Van de Velde, Adjunct Faculty at the National Intelligence University, the Center for Advanced Governmental Studies, Johns Hopkins University and the Edmund Walsh School of Foreign Service at Georgetown University, “Go Ahead. Let Japan and South Korea Go Nuclear,” The National Interest, 10/1/2016, </w:t>
      </w:r>
      <w:hyperlink r:id="rId285" w:history="1">
        <w:r w:rsidRPr="0062297E">
          <w:rPr>
            <w:rStyle w:val="Hyperlink"/>
          </w:rPr>
          <w:t>https://nationalinterest.org/profile/james-van-de-velde</w:t>
        </w:r>
      </w:hyperlink>
      <w:r w:rsidRPr="0062297E">
        <w:t>, 10/1/2016, vf)</w:t>
      </w:r>
    </w:p>
    <w:p w:rsidR="002D7C51" w:rsidRPr="0062297E" w:rsidRDefault="002D7C51" w:rsidP="002D7C51">
      <w:pPr>
        <w:shd w:val="clear" w:color="auto" w:fill="FFFFFF"/>
        <w:spacing w:after="100" w:afterAutospacing="1" w:line="276" w:lineRule="auto"/>
        <w:rPr>
          <w:rFonts w:ascii="Times New Roman" w:eastAsia="Times New Roman" w:hAnsi="Times New Roman" w:cs="Times New Roman"/>
          <w:color w:val="000000" w:themeColor="text1"/>
          <w:sz w:val="16"/>
          <w:szCs w:val="24"/>
        </w:rPr>
      </w:pPr>
      <w:r w:rsidRPr="00887518">
        <w:rPr>
          <w:rStyle w:val="StyleUnderline"/>
        </w:rPr>
        <w:t>Japan ought to become a nuclear-weapons power as soon as possible. South Korea ought to begin a nuclear-weapons program. The North Korean state</w:t>
      </w:r>
      <w:r w:rsidRPr="00887518">
        <w:t xml:space="preserve"> </w:t>
      </w:r>
      <w:r w:rsidRPr="0062297E">
        <w:rPr>
          <w:rFonts w:ascii="Times New Roman" w:hAnsi="Times New Roman" w:cs="Times New Roman"/>
          <w:sz w:val="16"/>
        </w:rPr>
        <w:t xml:space="preserve">is a national gulag. The </w:t>
      </w:r>
      <w:r w:rsidRPr="00887518">
        <w:rPr>
          <w:rStyle w:val="StyleUnderline"/>
        </w:rPr>
        <w:t>regime is illegitimate, unstable and totalitarian</w:t>
      </w:r>
      <w:r w:rsidRPr="0062297E">
        <w:rPr>
          <w:rFonts w:ascii="Times New Roman" w:hAnsi="Times New Roman" w:cs="Times New Roman"/>
          <w:sz w:val="16"/>
        </w:rPr>
        <w:t>—and a proliferator of nuclear-weapons technology</w:t>
      </w:r>
      <w:r w:rsidRPr="00887518">
        <w:rPr>
          <w:rStyle w:val="StyleUnderline"/>
        </w:rPr>
        <w:t>. It brings nothing to the world but misery, widespread death to the Korean people, suffering and political instability.</w:t>
      </w:r>
      <w:r w:rsidRPr="00887518">
        <w:t xml:space="preserve"> </w:t>
      </w:r>
      <w:r w:rsidRPr="0062297E">
        <w:rPr>
          <w:rFonts w:ascii="Times New Roman" w:eastAsia="Times New Roman" w:hAnsi="Times New Roman" w:cs="Times New Roman"/>
          <w:color w:val="000000" w:themeColor="text1"/>
          <w:sz w:val="16"/>
          <w:szCs w:val="24"/>
        </w:rPr>
        <w:t xml:space="preserve">Foolishly, the state is sustained by China, which thinks that it would be better to sustain North Korea than to facilitate its collapse, which might lead to a larger U.S. presence on the Korean Peninsula. But this thinking is politically shortsighted: </w:t>
      </w:r>
      <w:r w:rsidRPr="00887518">
        <w:rPr>
          <w:rStyle w:val="StyleUnderline"/>
        </w:rPr>
        <w:t>the collapse of the North Korean regime would allow the Republic of Korea to absorb the North,</w:t>
      </w:r>
      <w:r w:rsidRPr="0062297E">
        <w:rPr>
          <w:rFonts w:ascii="Times New Roman" w:eastAsia="Times New Roman" w:hAnsi="Times New Roman" w:cs="Times New Roman"/>
          <w:color w:val="000000" w:themeColor="text1"/>
          <w:sz w:val="16"/>
          <w:szCs w:val="24"/>
        </w:rPr>
        <w:t xml:space="preserve"> thereby ending the entire reason U.S. forces are on the Peninsula. American forces would likely leave Korea, not grow, once the Pyongyang regime collapses. </w:t>
      </w:r>
      <w:r w:rsidRPr="0062297E">
        <w:rPr>
          <w:rFonts w:ascii="Times New Roman" w:eastAsia="Times New Roman" w:hAnsi="Times New Roman" w:cs="Times New Roman"/>
          <w:noProof/>
          <w:color w:val="000000" w:themeColor="text1"/>
          <w:sz w:val="16"/>
          <w:szCs w:val="24"/>
        </w:rPr>
        <w:drawing>
          <wp:inline distT="0" distB="0" distL="0" distR="0" wp14:anchorId="2430B71A" wp14:editId="7BED2201">
            <wp:extent cx="9525" cy="9525"/>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xel.carambo.la/Pixel/thnt83/112176/0/1/0"/>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62297E">
        <w:rPr>
          <w:rFonts w:ascii="Times New Roman" w:eastAsia="Times New Roman" w:hAnsi="Times New Roman" w:cs="Times New Roman"/>
          <w:color w:val="000000" w:themeColor="text1"/>
          <w:sz w:val="16"/>
          <w:szCs w:val="24"/>
        </w:rPr>
        <w:t xml:space="preserve"> Further, it was China that gave North Korea many of the ballistic-missile technologies that it uses to threaten us and our allies. China is not timidly and reluctantly standing with North Korea; it is, as usual, actively contributing to the North Korean mess. </w:t>
      </w:r>
      <w:r w:rsidRPr="00887518">
        <w:rPr>
          <w:rStyle w:val="StyleUnderline"/>
        </w:rPr>
        <w:t xml:space="preserve">China uses North Korea to shove the United States away from Asia and keep Western diplomacy off balance, defensive and uninitiated. </w:t>
      </w:r>
      <w:r w:rsidRPr="00887518">
        <w:t>Nonproliferation</w:t>
      </w:r>
      <w:r w:rsidRPr="0062297E">
        <w:rPr>
          <w:rFonts w:ascii="Times New Roman" w:eastAsia="Times New Roman" w:hAnsi="Times New Roman" w:cs="Times New Roman"/>
          <w:color w:val="000000" w:themeColor="text1"/>
          <w:sz w:val="16"/>
          <w:szCs w:val="24"/>
        </w:rPr>
        <w:t xml:space="preserve"> zealots are making sure nuclear weapons now proliferate only to totalitarian states. Despite much rhetoric and sincere, well-intentioned efforts, the United States sat by as North Korea developed its nuclear weapons. It is not too late to disabuse China and North Korea of the idea that nuclear proliferation pays</w:t>
      </w:r>
      <w:r w:rsidRPr="00887518">
        <w:rPr>
          <w:rStyle w:val="StyleUnderline"/>
        </w:rPr>
        <w:t xml:space="preserve">. Japan ought to begin a sincere program to build deliverable nuclear weapons to show China that China’s support to North Korea is counterproductive and strategically naive. The Republic of Korea ought to begin a nuclear-weapons development program. </w:t>
      </w:r>
      <w:r w:rsidRPr="00887518">
        <w:t>Since</w:t>
      </w:r>
      <w:r w:rsidRPr="0062297E">
        <w:rPr>
          <w:rFonts w:ascii="Times New Roman" w:eastAsia="Times New Roman" w:hAnsi="Times New Roman" w:cs="Times New Roman"/>
          <w:color w:val="000000" w:themeColor="text1"/>
          <w:sz w:val="16"/>
          <w:szCs w:val="24"/>
        </w:rPr>
        <w:t xml:space="preserve"> China would greatly oppose Japan becoming a nuclear-weapons state, should Japan declare its intention to start a nuclear-weapons program in response to these repeated, unjustified and deeply threatening provocations by the Pyongyang regime, </w:t>
      </w:r>
      <w:r w:rsidRPr="00887518">
        <w:rPr>
          <w:rStyle w:val="StyleUnderline"/>
        </w:rPr>
        <w:t xml:space="preserve">China might finally realize that it is in its interest to facilitate the collapse of the totalitarian regime in Pyongyang and allow the Seoul government to absorb the North. </w:t>
      </w:r>
      <w:r w:rsidRPr="00887518">
        <w:t>The</w:t>
      </w:r>
      <w:r w:rsidRPr="0062297E">
        <w:rPr>
          <w:rFonts w:ascii="Times New Roman" w:hAnsi="Times New Roman" w:cs="Times New Roman"/>
          <w:sz w:val="16"/>
        </w:rPr>
        <w:t xml:space="preserve"> United States could reassure China that U.S. forces are in Korea only to defend the South Koreans. And Japan could assure China that its program is entirely defensive and would likely be suspended, should the North Korean regime collapse and the peninsula become completely denuclearized</w:t>
      </w:r>
      <w:r w:rsidRPr="00887518">
        <w:rPr>
          <w:rStyle w:val="StyleUnderline"/>
        </w:rPr>
        <w:t xml:space="preserve">. A Japanese nuclear-weapons program would be entirely within Japan’s constitutional rights, given the North Korean nuclear-weapons program. The U.S. nuclear umbrella for Japan is made credible by the presence of U.S. forces in Japan </w:t>
      </w:r>
      <w:r w:rsidRPr="00887518">
        <w:t>(which</w:t>
      </w:r>
      <w:r w:rsidRPr="0062297E">
        <w:rPr>
          <w:rFonts w:ascii="Times New Roman" w:eastAsia="Times New Roman" w:hAnsi="Times New Roman" w:cs="Times New Roman"/>
          <w:color w:val="000000" w:themeColor="text1"/>
          <w:sz w:val="16"/>
          <w:szCs w:val="24"/>
        </w:rPr>
        <w:t xml:space="preserve"> is declining, given our indebtedness and weakening of alliances), the presence of U.S. naval forces in the region (which is being challenged by China) and a strong commitment by the U.S. government (which is questioned these days). </w:t>
      </w:r>
      <w:r w:rsidRPr="00887518">
        <w:rPr>
          <w:rStyle w:val="StyleUnderline"/>
        </w:rPr>
        <w:t xml:space="preserve">But if, of course, North Korea successfully develops an intercontinental ballistic missile and a compatible nuclear warhead that could be delivered to U.S. soil, then </w:t>
      </w:r>
      <w:r w:rsidRPr="00887518">
        <w:t>the</w:t>
      </w:r>
      <w:r w:rsidRPr="0062297E">
        <w:rPr>
          <w:rFonts w:ascii="Times New Roman" w:eastAsia="Times New Roman" w:hAnsi="Times New Roman" w:cs="Times New Roman"/>
          <w:color w:val="000000" w:themeColor="text1"/>
          <w:sz w:val="16"/>
          <w:szCs w:val="24"/>
        </w:rPr>
        <w:t xml:space="preserve"> same threat to the U.S. nuclear umbrella that occurred in Europe will occur for Japan and the Republic of Korea: </w:t>
      </w:r>
      <w:r w:rsidRPr="00887518">
        <w:rPr>
          <w:rStyle w:val="StyleUnderline"/>
        </w:rPr>
        <w:t>North Korea might have the capability to strike either with a nuclear weapon and then deter the United States from retaliating with the threat of a North Korean nuclear weapon on top of an ICBM. The North Korean ballistic missile program threatens the credibility of the U.S. nuclear umbrella. Japan and the Republic of Korea have every right—in fact, a duty and a UN-protected right—to self-defense. In short, there is no future and no other solution to this regional problem other than the collapse of the Pyongyang regime.</w:t>
      </w:r>
      <w:r w:rsidRPr="0062297E">
        <w:rPr>
          <w:rFonts w:ascii="Times New Roman" w:eastAsia="Times New Roman" w:hAnsi="Times New Roman" w:cs="Times New Roman"/>
          <w:color w:val="000000" w:themeColor="text1"/>
          <w:sz w:val="16"/>
          <w:szCs w:val="24"/>
        </w:rPr>
        <w:t xml:space="preserve"> There is no historical model through which a totalitarian state like North Korea evolves. There is no confederation scenario that is possible with a totalitarian state. Unlike authoritarian states, </w:t>
      </w:r>
      <w:r w:rsidRPr="00887518">
        <w:rPr>
          <w:rStyle w:val="StyleUnderline"/>
        </w:rPr>
        <w:t>totalitarian states cannot evolve; they implode</w:t>
      </w:r>
      <w:r w:rsidRPr="0062297E">
        <w:rPr>
          <w:rFonts w:ascii="Times New Roman" w:eastAsia="Times New Roman" w:hAnsi="Times New Roman" w:cs="Times New Roman"/>
          <w:color w:val="000000" w:themeColor="text1"/>
          <w:sz w:val="16"/>
          <w:szCs w:val="24"/>
        </w:rPr>
        <w:t xml:space="preserve">. The best future—dissolution—should be something for China to seek, trigger and help manage. </w:t>
      </w:r>
      <w:r w:rsidRPr="0062297E">
        <w:rPr>
          <w:rFonts w:ascii="Times New Roman" w:hAnsi="Times New Roman" w:cs="Times New Roman"/>
          <w:sz w:val="16"/>
        </w:rPr>
        <w:t>Since the initiation of a Japanese nuclear weapons program would provoke China into concluding that North Korea is far more trouble than it is worth as a buffer against U.S. forces in the South</w:t>
      </w:r>
      <w:r w:rsidRPr="00887518">
        <w:rPr>
          <w:rStyle w:val="StyleUnderline"/>
        </w:rPr>
        <w:t xml:space="preserve">, the people of North Korea would benefit the most, since they suffer daily. The goal is to collapse the Pyongyang regime peacefully, </w:t>
      </w:r>
      <w:r w:rsidRPr="0062297E">
        <w:rPr>
          <w:rFonts w:ascii="Times New Roman" w:eastAsia="Times New Roman" w:hAnsi="Times New Roman" w:cs="Times New Roman"/>
          <w:color w:val="000000" w:themeColor="text1"/>
          <w:sz w:val="16"/>
          <w:szCs w:val="24"/>
        </w:rPr>
        <w:t xml:space="preserve">much like the East German regime collapsed. </w:t>
      </w:r>
      <w:r w:rsidRPr="0062297E">
        <w:rPr>
          <w:rStyle w:val="StyleUnderline"/>
        </w:rPr>
        <w:t xml:space="preserve">This is also the best means to effect true nuclear counter-proliferation; without it, the world will have to live with one more totalitarian nuclear state—a nuclear North Korea—forever. If </w:t>
      </w:r>
      <w:r w:rsidRPr="00887518">
        <w:rPr>
          <w:rStyle w:val="StyleUnderline"/>
        </w:rPr>
        <w:t>the Chinese</w:t>
      </w:r>
      <w:r w:rsidRPr="0062297E">
        <w:rPr>
          <w:rFonts w:ascii="Times New Roman" w:eastAsia="Times New Roman" w:hAnsi="Times New Roman" w:cs="Times New Roman"/>
          <w:color w:val="000000" w:themeColor="text1"/>
          <w:sz w:val="16"/>
          <w:szCs w:val="24"/>
        </w:rPr>
        <w:t xml:space="preserve"> played chess and not tic-tac-toe on the Korean Peninsula, they would maneuver to </w:t>
      </w:r>
      <w:r w:rsidRPr="00887518">
        <w:rPr>
          <w:rStyle w:val="StyleUnderline"/>
        </w:rPr>
        <w:t>collapse the northern regime</w:t>
      </w:r>
      <w:r w:rsidRPr="0062297E">
        <w:rPr>
          <w:rFonts w:ascii="Times New Roman" w:eastAsia="Times New Roman" w:hAnsi="Times New Roman" w:cs="Times New Roman"/>
          <w:color w:val="000000" w:themeColor="text1"/>
          <w:sz w:val="16"/>
          <w:szCs w:val="24"/>
        </w:rPr>
        <w:t xml:space="preserve"> by first opening Chinese borders (like Hungary did to East Germany) and then provide asylum to the Northern political leadership and general officer corps </w:t>
      </w:r>
      <w:r w:rsidRPr="00887518">
        <w:rPr>
          <w:rStyle w:val="StyleUnderline"/>
        </w:rPr>
        <w:t xml:space="preserve">and ask Seoul to assume economic and political responsibility for the entire Korean people, in exchange for a nuclear-free (and U.S.-military-free) Korean Peninsula. The Koreans (and Japanese) would jump at the deal. And the Japanese nuclear-weapons program would end. </w:t>
      </w:r>
      <w:r w:rsidRPr="00887518">
        <w:t>At present</w:t>
      </w:r>
      <w:r w:rsidRPr="0062297E">
        <w:rPr>
          <w:rFonts w:ascii="Times New Roman" w:eastAsia="Times New Roman" w:hAnsi="Times New Roman" w:cs="Times New Roman"/>
          <w:color w:val="000000" w:themeColor="text1"/>
          <w:sz w:val="16"/>
          <w:szCs w:val="24"/>
        </w:rPr>
        <w:t>, the Chinese wrongly think that they can tolerate the North’s antics and provocations, because they assume the Kim Jong-un regime is not serious with its threats to start large-scale conflict, and North Korea serves a purpose of keeping the Americans in the South. The North acts out with these threats to secure its continuation and appearance of legitimacy with the rest of the world, seeking a peace treaty/agreement with the United States that will allow it to continue unthreatened and deter Western designs for the Pyongyang regime’s collapse. The Chinese government must conclude that North Korea is far more of a strategic danger to China than a unified and strategically neutral Korea under the governance of Seoul. A Japanese and South Korean nuclear-weapons program would bring a geostrategic situation clearly less favorable to China. At present, politicians in the West are too timid to recommend such a step, and cling to shallow arguments that the world should be rid of nuclear weapons—so that only rogue states will have them.</w:t>
      </w:r>
    </w:p>
    <w:p w:rsidR="002D7C51" w:rsidRPr="002D7C51" w:rsidRDefault="002D7C51" w:rsidP="002D7C51"/>
    <w:p w:rsidR="00655FC5" w:rsidRDefault="00655FC5" w:rsidP="00655FC5">
      <w:pPr>
        <w:pStyle w:val="Heading4"/>
      </w:pPr>
      <w:r>
        <w:t xml:space="preserve">Japanese proliferation will trigger North Korean collapse and denuclearization </w:t>
      </w:r>
    </w:p>
    <w:p w:rsidR="00655FC5" w:rsidRPr="00F27DEC" w:rsidRDefault="00655FC5" w:rsidP="00655FC5">
      <w:pPr>
        <w:rPr>
          <w:b/>
          <w:bCs/>
          <w:sz w:val="24"/>
          <w:szCs w:val="24"/>
          <w:u w:val="single"/>
        </w:rPr>
      </w:pPr>
      <w:r w:rsidRPr="000C5F1F">
        <w:rPr>
          <w:b/>
          <w:bCs/>
        </w:rPr>
        <w:t>Van de Velde</w:t>
      </w:r>
      <w:r w:rsidRPr="000C5F1F">
        <w:t xml:space="preserve"> </w:t>
      </w:r>
      <w:r w:rsidRPr="000C5F1F">
        <w:rPr>
          <w:sz w:val="16"/>
          <w:szCs w:val="16"/>
        </w:rPr>
        <w:t>20</w:t>
      </w:r>
      <w:r w:rsidRPr="000C5F1F">
        <w:rPr>
          <w:b/>
          <w:bCs/>
        </w:rPr>
        <w:t>16</w:t>
      </w:r>
      <w:r w:rsidRPr="000C5F1F">
        <w:t xml:space="preserve"> </w:t>
      </w:r>
      <w:r w:rsidRPr="00A23233">
        <w:t xml:space="preserve">(James Van de Velde, Counterterrorism Analyst, Foreign service Officer, Naval Intelligence Reserve Officer, “Go Ahead. Let Japan and South Korea Go Nuclear”, The National Interest, October 1, 2016, https://nationalinterest.org/feature/go-ahead-let-japan-south-korea-go-nuclear-17897, Ashmit)       </w:t>
      </w:r>
      <w:r w:rsidRPr="00A23233">
        <w:rPr>
          <w:rFonts w:eastAsia="Times New Roman" w:cs="Times New Roman"/>
          <w:color w:val="050607"/>
          <w:spacing w:val="3"/>
          <w:sz w:val="16"/>
          <w:vertAlign w:val="subscript"/>
        </w:rPr>
        <w:t xml:space="preserve">                                                                                                                                                                            </w:t>
      </w:r>
      <w:r>
        <w:rPr>
          <w:rFonts w:eastAsia="Times New Roman" w:cs="Times New Roman"/>
          <w:color w:val="050607"/>
          <w:spacing w:val="3"/>
          <w:sz w:val="16"/>
          <w:vertAlign w:val="subscript"/>
        </w:rPr>
        <w:t xml:space="preserve">                                                                                                                                                                               </w:t>
      </w:r>
      <w:r w:rsidRPr="00A23233">
        <w:rPr>
          <w:rFonts w:eastAsia="Times New Roman" w:cs="Times New Roman"/>
          <w:color w:val="050607"/>
          <w:spacing w:val="3"/>
          <w:sz w:val="16"/>
          <w:vertAlign w:val="subscript"/>
        </w:rPr>
        <w:t xml:space="preserve">   </w:t>
      </w:r>
      <w:r w:rsidRPr="000C5F1F">
        <w:rPr>
          <w:rFonts w:eastAsia="Times New Roman" w:cs="Times New Roman"/>
          <w:color w:val="050607"/>
          <w:spacing w:val="3"/>
          <w:sz w:val="16"/>
          <w:vertAlign w:val="subscript"/>
        </w:rPr>
        <w:t>Foolishly, the state is sustained by</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China</w:t>
      </w:r>
      <w:r w:rsidRPr="000C5F1F">
        <w:rPr>
          <w:rFonts w:eastAsia="Times New Roman" w:cs="Times New Roman"/>
          <w:color w:val="050607"/>
          <w:spacing w:val="3"/>
          <w:sz w:val="16"/>
          <w:vertAlign w:val="subscript"/>
        </w:rPr>
        <w:t>, which</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thinks</w:t>
      </w:r>
      <w:r w:rsidRPr="000C5F1F">
        <w:rPr>
          <w:rFonts w:eastAsia="Times New Roman" w:cs="Times New Roman"/>
          <w:color w:val="050607"/>
          <w:spacing w:val="3"/>
          <w:sz w:val="16"/>
        </w:rPr>
        <w:t xml:space="preserve"> </w:t>
      </w:r>
      <w:r w:rsidRPr="000C5F1F">
        <w:rPr>
          <w:rFonts w:eastAsia="Times New Roman" w:cs="Times New Roman"/>
          <w:color w:val="050607"/>
          <w:spacing w:val="3"/>
          <w:sz w:val="16"/>
          <w:vertAlign w:val="subscript"/>
        </w:rPr>
        <w:t>that</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it would be better to sustain North Korea than to facilitate its collapse, which might lead to a larger U.S. presence</w:t>
      </w:r>
      <w:r w:rsidRPr="000C5F1F">
        <w:rPr>
          <w:rFonts w:eastAsia="Times New Roman" w:cs="Times New Roman"/>
          <w:color w:val="050607"/>
          <w:spacing w:val="3"/>
          <w:sz w:val="16"/>
          <w:vertAlign w:val="subscript"/>
        </w:rPr>
        <w:t xml:space="preserve"> on the Korean Peninsula. But </w:t>
      </w:r>
      <w:r w:rsidRPr="002978E0">
        <w:rPr>
          <w:rFonts w:eastAsia="Times New Roman" w:cs="Times New Roman"/>
          <w:b/>
          <w:bCs/>
          <w:color w:val="050607"/>
          <w:spacing w:val="3"/>
          <w:u w:val="single"/>
        </w:rPr>
        <w:t>this thinking is</w:t>
      </w:r>
      <w:r w:rsidRPr="000C5F1F">
        <w:rPr>
          <w:rFonts w:eastAsia="Times New Roman" w:cs="Times New Roman"/>
          <w:color w:val="050607"/>
          <w:spacing w:val="3"/>
          <w:sz w:val="16"/>
        </w:rPr>
        <w:t xml:space="preserve"> </w:t>
      </w:r>
      <w:r w:rsidRPr="000C5F1F">
        <w:rPr>
          <w:rFonts w:eastAsia="Times New Roman" w:cs="Times New Roman"/>
          <w:color w:val="050607"/>
          <w:spacing w:val="3"/>
          <w:sz w:val="16"/>
          <w:vertAlign w:val="subscript"/>
        </w:rPr>
        <w:t>politically</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shortsighted: the collapse of the North Korean regime would allow the Republic of Korea to absorb the North, thereby ending the entire reason U.S. forces are on the Peninsula. American forces would likely leave Korea, not grow, once the Pyongyang</w:t>
      </w:r>
      <w:r w:rsidRPr="000C5F1F">
        <w:rPr>
          <w:rFonts w:eastAsia="Times New Roman" w:cs="Times New Roman"/>
          <w:color w:val="050607"/>
          <w:spacing w:val="3"/>
          <w:sz w:val="16"/>
          <w:vertAlign w:val="subscript"/>
        </w:rPr>
        <w:t xml:space="preserve"> regime </w:t>
      </w:r>
      <w:r w:rsidRPr="002978E0">
        <w:rPr>
          <w:rFonts w:eastAsia="Times New Roman" w:cs="Times New Roman"/>
          <w:b/>
          <w:bCs/>
          <w:color w:val="050607"/>
          <w:spacing w:val="3"/>
          <w:u w:val="single"/>
        </w:rPr>
        <w:t>collapses.</w:t>
      </w:r>
      <w:r w:rsidRPr="000C5F1F">
        <w:rPr>
          <w:rFonts w:eastAsia="Times New Roman" w:cs="Times New Roman"/>
          <w:color w:val="050607"/>
          <w:spacing w:val="3"/>
          <w:sz w:val="16"/>
          <w:vertAlign w:val="subscript"/>
        </w:rPr>
        <w:t xml:space="preserve"> Further, it was </w:t>
      </w:r>
      <w:r w:rsidRPr="002978E0">
        <w:rPr>
          <w:rFonts w:eastAsia="Times New Roman" w:cs="Times New Roman"/>
          <w:b/>
          <w:bCs/>
          <w:color w:val="050607"/>
          <w:spacing w:val="3"/>
          <w:u w:val="single"/>
        </w:rPr>
        <w:t>China</w:t>
      </w:r>
      <w:r w:rsidRPr="000C5F1F">
        <w:rPr>
          <w:rFonts w:eastAsia="Times New Roman" w:cs="Times New Roman"/>
          <w:color w:val="050607"/>
          <w:spacing w:val="3"/>
          <w:sz w:val="16"/>
        </w:rPr>
        <w:t xml:space="preserve"> that </w:t>
      </w:r>
      <w:r w:rsidRPr="002978E0">
        <w:rPr>
          <w:rFonts w:eastAsia="Times New Roman" w:cs="Times New Roman"/>
          <w:b/>
          <w:bCs/>
          <w:color w:val="050607"/>
          <w:spacing w:val="3"/>
          <w:u w:val="single"/>
        </w:rPr>
        <w:t>gave North Korea</w:t>
      </w:r>
      <w:r w:rsidRPr="000C5F1F">
        <w:rPr>
          <w:rFonts w:eastAsia="Times New Roman" w:cs="Times New Roman"/>
          <w:color w:val="050607"/>
          <w:spacing w:val="3"/>
          <w:sz w:val="16"/>
        </w:rPr>
        <w:t xml:space="preserve"> </w:t>
      </w:r>
      <w:r w:rsidRPr="000C5F1F">
        <w:rPr>
          <w:rFonts w:eastAsia="Times New Roman" w:cs="Times New Roman"/>
          <w:color w:val="050607"/>
          <w:spacing w:val="3"/>
          <w:sz w:val="16"/>
          <w:vertAlign w:val="subscript"/>
        </w:rPr>
        <w:t>many of</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the ballistic-missile technologies that it uses to threaten us</w:t>
      </w:r>
      <w:r w:rsidRPr="000C5F1F">
        <w:rPr>
          <w:rFonts w:eastAsia="Times New Roman" w:cs="Times New Roman"/>
          <w:color w:val="050607"/>
          <w:spacing w:val="3"/>
          <w:sz w:val="16"/>
        </w:rPr>
        <w:t xml:space="preserve"> </w:t>
      </w:r>
      <w:r w:rsidRPr="000C5F1F">
        <w:rPr>
          <w:rFonts w:eastAsia="Times New Roman" w:cs="Times New Roman"/>
          <w:color w:val="050607"/>
          <w:spacing w:val="3"/>
          <w:sz w:val="16"/>
          <w:vertAlign w:val="subscript"/>
        </w:rPr>
        <w:t>and our allies.</w:t>
      </w:r>
      <w:r w:rsidRPr="000C5F1F">
        <w:rPr>
          <w:rFonts w:eastAsia="Times New Roman" w:cs="Times New Roman"/>
          <w:color w:val="050607"/>
          <w:spacing w:val="3"/>
          <w:sz w:val="16"/>
        </w:rPr>
        <w:t xml:space="preserve"> </w:t>
      </w:r>
      <w:r w:rsidRPr="002978E0">
        <w:rPr>
          <w:rFonts w:eastAsia="Times New Roman" w:cs="Times New Roman"/>
          <w:b/>
          <w:bCs/>
          <w:color w:val="050607"/>
          <w:spacing w:val="3"/>
          <w:u w:val="single"/>
        </w:rPr>
        <w:t>China is</w:t>
      </w:r>
      <w:r w:rsidRPr="000C5F1F">
        <w:rPr>
          <w:rFonts w:eastAsia="Times New Roman" w:cs="Times New Roman"/>
          <w:color w:val="050607"/>
          <w:spacing w:val="3"/>
          <w:sz w:val="16"/>
          <w:vertAlign w:val="subscript"/>
        </w:rPr>
        <w:t xml:space="preserve"> not timidly and reluctantly standing with North Korea; it is, as usual, </w:t>
      </w:r>
      <w:r w:rsidRPr="002978E0">
        <w:rPr>
          <w:rFonts w:eastAsia="Times New Roman" w:cs="Times New Roman"/>
          <w:b/>
          <w:bCs/>
          <w:color w:val="050607"/>
          <w:spacing w:val="3"/>
          <w:u w:val="single"/>
        </w:rPr>
        <w:t>actively contributing to the North Korean mess. China uses North Korea to shove the United States away from Asia</w:t>
      </w:r>
      <w:r w:rsidRPr="000C5F1F">
        <w:rPr>
          <w:rFonts w:eastAsia="Times New Roman" w:cs="Times New Roman"/>
          <w:color w:val="050607"/>
          <w:spacing w:val="3"/>
          <w:sz w:val="16"/>
        </w:rPr>
        <w:t xml:space="preserve"> </w:t>
      </w:r>
      <w:r w:rsidRPr="000C5F1F">
        <w:rPr>
          <w:rFonts w:eastAsia="Times New Roman" w:cs="Times New Roman"/>
          <w:color w:val="050607"/>
          <w:spacing w:val="3"/>
          <w:sz w:val="16"/>
          <w:vertAlign w:val="subscript"/>
        </w:rPr>
        <w:t xml:space="preserve">and keep Western diplomacy off balance, defensive and uninitiated. </w:t>
      </w:r>
      <w:r w:rsidRPr="000C5F1F">
        <w:rPr>
          <w:color w:val="050607"/>
          <w:spacing w:val="3"/>
          <w:sz w:val="16"/>
          <w:shd w:val="clear" w:color="auto" w:fill="FFFFFF"/>
          <w:vertAlign w:val="subscript"/>
        </w:rPr>
        <w:t>Nonproliferation zealots are making sure nuclear weapons now proliferate only to totalitarian states. Despite much rhetoric and sincere, well-intentioned efforts, the United States sat by as North Korea developed its nuclear weapons. It is not too late to disabuse China and North Korea of the idea that nuclear proliferation pays. Japan ought to begin a sincere program to build deliverable nuclear weapons to show China that China’s support to North Korea is counterproductive and strategically naive. The Republic of Korea ought to begin a nuclear-weapons development program .</w:t>
      </w:r>
      <w:r w:rsidRPr="000C5F1F">
        <w:rPr>
          <w:sz w:val="16"/>
          <w:vertAlign w:val="subscript"/>
        </w:rPr>
        <w:t>Since China would greatly oppose Japan becoming a nuclear-weapons state</w:t>
      </w:r>
      <w:r w:rsidRPr="000C5F1F">
        <w:rPr>
          <w:sz w:val="16"/>
        </w:rPr>
        <w:t>,</w:t>
      </w:r>
      <w:r w:rsidRPr="000C5F1F">
        <w:rPr>
          <w:sz w:val="16"/>
          <w:vertAlign w:val="subscript"/>
        </w:rPr>
        <w:t xml:space="preserve"> </w:t>
      </w:r>
      <w:r w:rsidRPr="0071075B">
        <w:rPr>
          <w:b/>
          <w:bCs/>
          <w:u w:val="single"/>
        </w:rPr>
        <w:t>should Japan</w:t>
      </w:r>
      <w:r w:rsidRPr="000C5F1F">
        <w:rPr>
          <w:sz w:val="16"/>
        </w:rPr>
        <w:t xml:space="preserve"> </w:t>
      </w:r>
      <w:r w:rsidRPr="000C5F1F">
        <w:rPr>
          <w:sz w:val="16"/>
          <w:vertAlign w:val="subscript"/>
        </w:rPr>
        <w:t>declare</w:t>
      </w:r>
      <w:r w:rsidRPr="000C5F1F">
        <w:rPr>
          <w:sz w:val="16"/>
        </w:rPr>
        <w:t xml:space="preserve"> </w:t>
      </w:r>
      <w:r w:rsidRPr="000C5F1F">
        <w:rPr>
          <w:sz w:val="16"/>
          <w:vertAlign w:val="subscript"/>
        </w:rPr>
        <w:t>its intention to</w:t>
      </w:r>
      <w:r w:rsidRPr="000C5F1F">
        <w:rPr>
          <w:sz w:val="16"/>
        </w:rPr>
        <w:t xml:space="preserve"> </w:t>
      </w:r>
      <w:r w:rsidRPr="0071075B">
        <w:rPr>
          <w:b/>
          <w:bCs/>
          <w:u w:val="single"/>
        </w:rPr>
        <w:t>start a nuclear-weapons program in response to</w:t>
      </w:r>
      <w:r w:rsidRPr="000C5F1F">
        <w:rPr>
          <w:sz w:val="16"/>
        </w:rPr>
        <w:t xml:space="preserve"> </w:t>
      </w:r>
      <w:r w:rsidRPr="000C5F1F">
        <w:rPr>
          <w:sz w:val="16"/>
          <w:vertAlign w:val="subscript"/>
        </w:rPr>
        <w:t xml:space="preserve">these repeated, unjustified and deeply threatening provocations by the </w:t>
      </w:r>
      <w:r w:rsidRPr="00D8274A">
        <w:rPr>
          <w:b/>
          <w:bCs/>
          <w:u w:val="single"/>
        </w:rPr>
        <w:t>Pyongyang</w:t>
      </w:r>
      <w:r w:rsidRPr="0071075B">
        <w:rPr>
          <w:b/>
          <w:bCs/>
          <w:u w:val="single"/>
        </w:rPr>
        <w:t xml:space="preserve"> </w:t>
      </w:r>
      <w:r w:rsidRPr="000C5F1F">
        <w:rPr>
          <w:sz w:val="16"/>
          <w:vertAlign w:val="subscript"/>
        </w:rPr>
        <w:t xml:space="preserve">regime, </w:t>
      </w:r>
      <w:r w:rsidRPr="0071075B">
        <w:rPr>
          <w:b/>
          <w:bCs/>
          <w:u w:val="single"/>
        </w:rPr>
        <w:t>China might</w:t>
      </w:r>
      <w:r w:rsidRPr="000C5F1F">
        <w:rPr>
          <w:sz w:val="16"/>
          <w:vertAlign w:val="subscript"/>
        </w:rPr>
        <w:t xml:space="preserve"> finally</w:t>
      </w:r>
      <w:r w:rsidRPr="000C5F1F">
        <w:rPr>
          <w:sz w:val="16"/>
        </w:rPr>
        <w:t xml:space="preserve"> </w:t>
      </w:r>
      <w:r w:rsidRPr="0071075B">
        <w:rPr>
          <w:b/>
          <w:bCs/>
          <w:u w:val="single"/>
        </w:rPr>
        <w:t>realize that it is in its interest to facilitate the collapse of</w:t>
      </w:r>
      <w:r w:rsidRPr="000C5F1F">
        <w:rPr>
          <w:sz w:val="16"/>
        </w:rPr>
        <w:t xml:space="preserve"> </w:t>
      </w:r>
      <w:r w:rsidRPr="000C5F1F">
        <w:rPr>
          <w:sz w:val="16"/>
          <w:vertAlign w:val="subscript"/>
        </w:rPr>
        <w:t>the totalitarian regime in</w:t>
      </w:r>
      <w:r w:rsidRPr="000C5F1F">
        <w:rPr>
          <w:sz w:val="16"/>
        </w:rPr>
        <w:t xml:space="preserve"> </w:t>
      </w:r>
      <w:r w:rsidRPr="0071075B">
        <w:rPr>
          <w:b/>
          <w:bCs/>
          <w:u w:val="single"/>
        </w:rPr>
        <w:t>Pyongyang and allow</w:t>
      </w:r>
      <w:r w:rsidRPr="000C5F1F">
        <w:rPr>
          <w:sz w:val="16"/>
          <w:vertAlign w:val="subscript"/>
        </w:rPr>
        <w:t xml:space="preserve"> the</w:t>
      </w:r>
      <w:r w:rsidRPr="000C5F1F">
        <w:rPr>
          <w:sz w:val="16"/>
        </w:rPr>
        <w:t xml:space="preserve"> </w:t>
      </w:r>
      <w:r w:rsidRPr="0071075B">
        <w:rPr>
          <w:b/>
          <w:bCs/>
          <w:u w:val="single"/>
        </w:rPr>
        <w:t xml:space="preserve">Seoul </w:t>
      </w:r>
      <w:r w:rsidRPr="000C5F1F">
        <w:rPr>
          <w:sz w:val="16"/>
          <w:vertAlign w:val="subscript"/>
        </w:rPr>
        <w:t>government</w:t>
      </w:r>
      <w:r w:rsidRPr="000C5F1F">
        <w:rPr>
          <w:sz w:val="16"/>
        </w:rPr>
        <w:t xml:space="preserve"> </w:t>
      </w:r>
      <w:r w:rsidRPr="0071075B">
        <w:rPr>
          <w:b/>
          <w:bCs/>
          <w:u w:val="single"/>
        </w:rPr>
        <w:t>to absorb the North. The United States could reassure China that U.S. forces are in Korea only to defend the South Koreans.</w:t>
      </w:r>
      <w:r w:rsidRPr="000C5F1F">
        <w:rPr>
          <w:sz w:val="16"/>
        </w:rPr>
        <w:t xml:space="preserve"> </w:t>
      </w:r>
      <w:r w:rsidRPr="000C5F1F">
        <w:rPr>
          <w:sz w:val="16"/>
          <w:vertAlign w:val="subscript"/>
        </w:rPr>
        <w:t xml:space="preserve">And </w:t>
      </w:r>
      <w:r w:rsidRPr="002978E0">
        <w:rPr>
          <w:b/>
          <w:bCs/>
          <w:u w:val="single"/>
        </w:rPr>
        <w:t>Japan could assure China that its program is</w:t>
      </w:r>
      <w:r w:rsidRPr="000C5F1F">
        <w:rPr>
          <w:sz w:val="16"/>
          <w:vertAlign w:val="subscript"/>
        </w:rPr>
        <w:t xml:space="preserve"> entirely</w:t>
      </w:r>
      <w:r w:rsidRPr="000C5F1F">
        <w:rPr>
          <w:sz w:val="16"/>
        </w:rPr>
        <w:t xml:space="preserve"> </w:t>
      </w:r>
      <w:r w:rsidRPr="002978E0">
        <w:rPr>
          <w:b/>
          <w:bCs/>
          <w:u w:val="single"/>
        </w:rPr>
        <w:t>defensive and would</w:t>
      </w:r>
      <w:r w:rsidRPr="000C5F1F">
        <w:rPr>
          <w:sz w:val="16"/>
          <w:vertAlign w:val="subscript"/>
        </w:rPr>
        <w:t xml:space="preserve"> likely</w:t>
      </w:r>
      <w:r w:rsidRPr="002978E0">
        <w:rPr>
          <w:b/>
          <w:bCs/>
          <w:u w:val="single"/>
        </w:rPr>
        <w:t xml:space="preserve"> be suspended, should the North Korean regime collapse and the peninsula become completely denuclearized</w:t>
      </w:r>
      <w:r w:rsidRPr="003F2936">
        <w:rPr>
          <w:b/>
          <w:bCs/>
          <w:u w:val="single"/>
        </w:rPr>
        <w:t>. A Japanese nuclear-weapons program would be entirely within Japan’s constitutional rights, given the North Korean nuclear</w:t>
      </w:r>
      <w:r w:rsidRPr="000C5F1F">
        <w:rPr>
          <w:sz w:val="16"/>
          <w:vertAlign w:val="subscript"/>
        </w:rPr>
        <w:t xml:space="preserve">-weapons </w:t>
      </w:r>
      <w:r w:rsidRPr="003F2936">
        <w:rPr>
          <w:b/>
          <w:bCs/>
          <w:u w:val="single"/>
        </w:rPr>
        <w:t>program</w:t>
      </w:r>
      <w:r w:rsidRPr="000C5F1F">
        <w:rPr>
          <w:sz w:val="16"/>
          <w:vertAlign w:val="subscript"/>
        </w:rPr>
        <w:t>.</w:t>
      </w:r>
      <w:r w:rsidRPr="002978E0">
        <w:rPr>
          <w:b/>
          <w:bCs/>
          <w:u w:val="single"/>
        </w:rPr>
        <w:t xml:space="preserve"> </w:t>
      </w:r>
      <w:r w:rsidRPr="000C5F1F">
        <w:rPr>
          <w:sz w:val="16"/>
          <w:vertAlign w:val="subscript"/>
        </w:rPr>
        <w:t>The U.S. nuclear umbrella for Japan is made credible by the presence of U.S. forces in Japan (which is declining, given our indebtedness and weakening of alliances), the presence of U.S. naval forces in the region (which is being challenged by China) and a strong commitment by the U.S. government (which is questioned these days).</w:t>
      </w:r>
      <w:r w:rsidRPr="002978E0">
        <w:rPr>
          <w:b/>
          <w:bCs/>
          <w:u w:val="single"/>
        </w:rPr>
        <w:t xml:space="preserve"> </w:t>
      </w:r>
      <w:r w:rsidRPr="000C5F1F">
        <w:rPr>
          <w:sz w:val="16"/>
          <w:vertAlign w:val="subscript"/>
        </w:rPr>
        <w:t xml:space="preserve">But if, of course, North Korea successfully develops an intercontinental ballistic missile and a compatible nuclear warhead that could be delivered to U.S. soil, then the same threat to the U.S. nuclear umbrella that occurred in Europe will occur for Japan and the Republic of Korea: North Korea might have the capability to strike either with a nuclear weapon and then deter the United States from retaliating with the threat of a North Korean nuclear weapon on top of an ICBM. The North Korean ballistic missile program threatens the credibility of the U.S. nuclear umbrella. </w:t>
      </w:r>
      <w:r w:rsidRPr="002978E0">
        <w:rPr>
          <w:b/>
          <w:bCs/>
          <w:u w:val="single"/>
        </w:rPr>
        <w:t>Japan and the Republic of Korea have every right</w:t>
      </w:r>
      <w:r w:rsidRPr="000C5F1F">
        <w:rPr>
          <w:sz w:val="16"/>
          <w:vertAlign w:val="subscript"/>
        </w:rPr>
        <w:t>—in fact, a duty and a UN-protected right—</w:t>
      </w:r>
      <w:r w:rsidRPr="002978E0">
        <w:rPr>
          <w:b/>
          <w:bCs/>
          <w:u w:val="single"/>
        </w:rPr>
        <w:t>to self-defense.</w:t>
      </w:r>
    </w:p>
    <w:p w:rsidR="00655FC5" w:rsidRDefault="00655FC5" w:rsidP="00655FC5"/>
    <w:p w:rsidR="00655FC5" w:rsidRDefault="00D91EB9" w:rsidP="00D91EB9">
      <w:pPr>
        <w:pStyle w:val="Heading3"/>
      </w:pPr>
      <w:r>
        <w:t>North Korea War</w:t>
      </w:r>
    </w:p>
    <w:p w:rsidR="00655FC5" w:rsidRDefault="00655FC5" w:rsidP="00655FC5">
      <w:pPr>
        <w:pStyle w:val="Heading4"/>
      </w:pPr>
      <w:r>
        <w:t>Japanese prolif solves North Korean aggression</w:t>
      </w:r>
    </w:p>
    <w:p w:rsidR="00655FC5" w:rsidRDefault="00655FC5" w:rsidP="00655FC5">
      <w:pPr>
        <w:rPr>
          <w:sz w:val="14"/>
        </w:rPr>
      </w:pPr>
      <w:r w:rsidRPr="002D7E4D">
        <w:rPr>
          <w:b/>
          <w:bCs/>
        </w:rPr>
        <w:t xml:space="preserve">Carpenter </w:t>
      </w:r>
      <w:r w:rsidRPr="002D7E4D">
        <w:t>20</w:t>
      </w:r>
      <w:r w:rsidRPr="002D7E4D">
        <w:rPr>
          <w:b/>
          <w:bCs/>
        </w:rPr>
        <w:t>17</w:t>
      </w:r>
      <w:r>
        <w:rPr>
          <w:sz w:val="16"/>
        </w:rPr>
        <w:t xml:space="preserve"> </w:t>
      </w:r>
      <w:r w:rsidRPr="002D7E4D">
        <w:t xml:space="preserve">(Ted Galen Carpenter, </w:t>
      </w:r>
      <w:r>
        <w:t>S</w:t>
      </w:r>
      <w:r w:rsidRPr="002D7E4D">
        <w:t xml:space="preserve">enior </w:t>
      </w:r>
      <w:r>
        <w:t>fellow</w:t>
      </w:r>
      <w:r w:rsidRPr="002D7E4D">
        <w:t xml:space="preserve"> in Defense and Foreign Policy studies at the CATO Institute and an editor at the National Interest, the author of 10 books and more than 700 articles on international affairs, “The North Korea Crisis Proves why Japan and South Korea Need Nuclear Weapons”, The National Interest, September 5, 2017, </w:t>
      </w:r>
      <w:hyperlink r:id="rId287" w:history="1">
        <w:r w:rsidRPr="002D7E4D">
          <w:rPr>
            <w:color w:val="0000FF"/>
            <w:u w:val="single"/>
          </w:rPr>
          <w:t>https://nationalinterest.org/blog/the-skeptics/the-north-korea-crisis-proves-why-japan-south-korea-need-22171</w:t>
        </w:r>
      </w:hyperlink>
      <w:r w:rsidRPr="002D7E4D">
        <w:t>, Ashmit)</w:t>
      </w:r>
      <w:r>
        <w:rPr>
          <w:sz w:val="16"/>
        </w:rPr>
        <w:t xml:space="preserve">                                                                                                                                                                                              </w:t>
      </w:r>
      <w:r w:rsidRPr="00A23233">
        <w:rPr>
          <w:sz w:val="14"/>
        </w:rPr>
        <w:t xml:space="preserve">Just when cautious optimism was beginning to resurface that the North Korea crisis might be fading slightly, </w:t>
      </w:r>
      <w:r w:rsidRPr="00910410">
        <w:rPr>
          <w:b/>
          <w:bCs/>
          <w:u w:val="single"/>
        </w:rPr>
        <w:t>Pyongyang took</w:t>
      </w:r>
      <w:r w:rsidRPr="00A23233">
        <w:rPr>
          <w:sz w:val="14"/>
        </w:rPr>
        <w:t xml:space="preserve"> yet </w:t>
      </w:r>
      <w:r w:rsidRPr="00910410">
        <w:rPr>
          <w:b/>
          <w:bCs/>
          <w:u w:val="single"/>
        </w:rPr>
        <w:t>more actions to alarm the international community.</w:t>
      </w:r>
      <w:r w:rsidRPr="00A23233">
        <w:rPr>
          <w:sz w:val="14"/>
        </w:rPr>
        <w:t xml:space="preserve"> </w:t>
      </w:r>
      <w:r w:rsidRPr="00910410">
        <w:rPr>
          <w:b/>
          <w:bCs/>
          <w:u w:val="single"/>
        </w:rPr>
        <w:t>Kim Jong-un’s government announced that it had conducted another nuclear test.</w:t>
      </w:r>
      <w:r w:rsidRPr="00A23233">
        <w:rPr>
          <w:sz w:val="14"/>
        </w:rPr>
        <w:t xml:space="preserve"> The latest move came just </w:t>
      </w:r>
      <w:r w:rsidRPr="00910410">
        <w:rPr>
          <w:b/>
          <w:bCs/>
          <w:u w:val="single"/>
        </w:rPr>
        <w:t>days after the launch of an intermediate-range missile that flew</w:t>
      </w:r>
      <w:r w:rsidRPr="00A23233">
        <w:rPr>
          <w:sz w:val="14"/>
        </w:rPr>
        <w:t xml:space="preserve"> directly </w:t>
      </w:r>
      <w:r w:rsidRPr="00910410">
        <w:rPr>
          <w:b/>
          <w:bCs/>
          <w:u w:val="single"/>
        </w:rPr>
        <w:t>over Japan</w:t>
      </w:r>
      <w:r w:rsidRPr="00A23233">
        <w:rPr>
          <w:sz w:val="14"/>
        </w:rPr>
        <w:t xml:space="preserve">’s northernmost island before breaking up and splashing down in the western Pacific. </w:t>
      </w:r>
      <w:r w:rsidRPr="00910410">
        <w:rPr>
          <w:b/>
          <w:bCs/>
          <w:u w:val="single"/>
        </w:rPr>
        <w:t>The nuclear test was even more alarming than the missile test.</w:t>
      </w:r>
      <w:r w:rsidRPr="00A23233">
        <w:rPr>
          <w:sz w:val="14"/>
        </w:rPr>
        <w:t xml:space="preserve"> Pyongyang stated that, unlike North Korea’s previous underground detonations of atomic bombs, this one was a much more destructive hydrogen bomb. Seismic data confirmed that the explosion was approximately five times larger than previous tests. The North Korean government also insisted that the device was designed to be placed on an intercontinental ballistic missile (ICBM). A missile with that range would be capable of reaching targets on the west coast of the United States, and perhaps beyond. </w:t>
      </w:r>
      <w:r w:rsidRPr="00910410">
        <w:rPr>
          <w:b/>
          <w:bCs/>
          <w:u w:val="single"/>
        </w:rPr>
        <w:t>Those</w:t>
      </w:r>
      <w:r w:rsidRPr="00A23233">
        <w:rPr>
          <w:sz w:val="14"/>
        </w:rPr>
        <w:t xml:space="preserve"> two </w:t>
      </w:r>
      <w:r w:rsidRPr="00910410">
        <w:rPr>
          <w:b/>
          <w:bCs/>
          <w:u w:val="single"/>
        </w:rPr>
        <w:t xml:space="preserve">episodes underscore the urgency for a </w:t>
      </w:r>
      <w:r w:rsidRPr="00A23233">
        <w:rPr>
          <w:sz w:val="14"/>
        </w:rPr>
        <w:t xml:space="preserve">drastic </w:t>
      </w:r>
      <w:r w:rsidRPr="00910410">
        <w:rPr>
          <w:b/>
          <w:bCs/>
          <w:u w:val="single"/>
        </w:rPr>
        <w:t>change in Washington’s policy regarding the Korean Peninsula</w:t>
      </w:r>
      <w:r w:rsidRPr="00A23233">
        <w:rPr>
          <w:sz w:val="14"/>
        </w:rPr>
        <w:t xml:space="preserve">. Indeed, such a shift in policy should have been taken years ago. </w:t>
      </w:r>
      <w:r w:rsidRPr="007A2894">
        <w:rPr>
          <w:b/>
          <w:bCs/>
          <w:u w:val="single"/>
        </w:rPr>
        <w:t>The risk-benefit calculation for America in</w:t>
      </w:r>
      <w:r w:rsidRPr="00A23233">
        <w:rPr>
          <w:sz w:val="14"/>
        </w:rPr>
        <w:t xml:space="preserve"> </w:t>
      </w:r>
      <w:r w:rsidRPr="007A2894">
        <w:rPr>
          <w:b/>
          <w:bCs/>
          <w:u w:val="single"/>
        </w:rPr>
        <w:t>continuing to take the lead role in deterring North Korea is now tilting alarmingly toward the former.</w:t>
      </w:r>
      <w:r w:rsidRPr="00A23233">
        <w:rPr>
          <w:sz w:val="14"/>
        </w:rPr>
        <w:t xml:space="preserve"> Although the latest developments are worrisome, there is no need yet to assume that North Korea currently poses a mortal threat to the American homeland. The North’s boast that it has been able to miniaturize the apparent hydrogen weapon for deployment aboard a missile should be viewed with considerable skepticism. So, too, should Pyongyang’s assertion that it already possesses missiles capable of striking the continental United States. More sober analyses point out that although Pyongyang has tested components of an ICBM, as well as testing at least three intermediate-range missiles, such achievements are not the same as a successful, full-range ICBM test. Moreover, even the more limited tests have hardly been flawless. The missile fired over Japan, for example, apparently came apart during re-entry—a defect noted in several previous tests as well. At the same time, complacency on the part of U.S. leaders and the general public is unwarranted. It is clear that </w:t>
      </w:r>
      <w:r w:rsidRPr="007A2894">
        <w:rPr>
          <w:b/>
          <w:bCs/>
          <w:u w:val="single"/>
        </w:rPr>
        <w:t xml:space="preserve">Pyongyang is making rapid strides in </w:t>
      </w:r>
      <w:r w:rsidRPr="00A23233">
        <w:rPr>
          <w:sz w:val="14"/>
        </w:rPr>
        <w:t xml:space="preserve">both </w:t>
      </w:r>
      <w:r w:rsidRPr="007A2894">
        <w:rPr>
          <w:b/>
          <w:bCs/>
          <w:u w:val="single"/>
        </w:rPr>
        <w:t>its nuclear and missile programs.</w:t>
      </w:r>
      <w:r w:rsidRPr="00A23233">
        <w:rPr>
          <w:sz w:val="14"/>
        </w:rPr>
        <w:t xml:space="preserve"> </w:t>
      </w:r>
      <w:r w:rsidRPr="007A2894">
        <w:rPr>
          <w:b/>
          <w:bCs/>
          <w:u w:val="single"/>
        </w:rPr>
        <w:t>Within a few</w:t>
      </w:r>
      <w:r w:rsidRPr="00A23233">
        <w:rPr>
          <w:sz w:val="14"/>
        </w:rPr>
        <w:t xml:space="preserve"> more</w:t>
      </w:r>
      <w:r w:rsidRPr="007A2894">
        <w:rPr>
          <w:b/>
          <w:bCs/>
          <w:u w:val="single"/>
        </w:rPr>
        <w:t xml:space="preserve"> years, North Korea will have the ability to attack the American homeland.</w:t>
      </w:r>
      <w:r w:rsidRPr="00A23233">
        <w:rPr>
          <w:sz w:val="14"/>
        </w:rPr>
        <w:t xml:space="preserve"> The real danger is not the prospect of an unprovoked strike out of the blue. Contrary to the panicky mythology that American hawks cultivate, there is no evidence that North Korean leaders are suicidal. They fully realize that any nuclear attack on the United States would lead to massive retaliation and the annihilation of the communist regime. However, while such direct deterrence remains quite credible, there is always the danger of a miscalculation. The </w:t>
      </w:r>
      <w:r w:rsidRPr="007A2894">
        <w:rPr>
          <w:b/>
          <w:bCs/>
          <w:u w:val="single"/>
        </w:rPr>
        <w:t xml:space="preserve">development of a robust North Korean nuclear arsenal </w:t>
      </w:r>
      <w:r w:rsidRPr="00A23233">
        <w:rPr>
          <w:sz w:val="14"/>
        </w:rPr>
        <w:t>and delivery system</w:t>
      </w:r>
      <w:r w:rsidRPr="007A2894">
        <w:rPr>
          <w:b/>
          <w:bCs/>
          <w:u w:val="single"/>
        </w:rPr>
        <w:t xml:space="preserve"> </w:t>
      </w:r>
      <w:r w:rsidRPr="00A23233">
        <w:rPr>
          <w:sz w:val="14"/>
        </w:rPr>
        <w:t xml:space="preserve">also </w:t>
      </w:r>
      <w:r w:rsidRPr="007A2894">
        <w:rPr>
          <w:b/>
          <w:bCs/>
          <w:u w:val="single"/>
        </w:rPr>
        <w:t>significantly erodes the credibility of extended deterrence</w:t>
      </w:r>
      <w:r w:rsidRPr="00A23233">
        <w:rPr>
          <w:sz w:val="14"/>
        </w:rPr>
        <w:t>—</w:t>
      </w:r>
      <w:r w:rsidRPr="007A2894">
        <w:rPr>
          <w:b/>
          <w:bCs/>
          <w:u w:val="single"/>
        </w:rPr>
        <w:t>Washington’s commitment to risk nuclear war to protect such allies as Japan and South Korea.</w:t>
      </w:r>
      <w:r w:rsidRPr="00A23233">
        <w:rPr>
          <w:sz w:val="14"/>
        </w:rPr>
        <w:t xml:space="preserve"> </w:t>
      </w:r>
      <w:r w:rsidRPr="007A2894">
        <w:rPr>
          <w:b/>
          <w:bCs/>
          <w:u w:val="single"/>
        </w:rPr>
        <w:t>A bold North Korean leader might</w:t>
      </w:r>
      <w:r w:rsidRPr="00A23233">
        <w:rPr>
          <w:sz w:val="14"/>
        </w:rPr>
        <w:t xml:space="preserve"> very well </w:t>
      </w:r>
      <w:r w:rsidRPr="007A2894">
        <w:rPr>
          <w:b/>
          <w:bCs/>
          <w:u w:val="single"/>
        </w:rPr>
        <w:t>wonder whether U.S. leaders would</w:t>
      </w:r>
      <w:r w:rsidRPr="00A23233">
        <w:rPr>
          <w:sz w:val="14"/>
        </w:rPr>
        <w:t xml:space="preserve"> really </w:t>
      </w:r>
      <w:r w:rsidRPr="007A2894">
        <w:rPr>
          <w:b/>
          <w:bCs/>
          <w:u w:val="single"/>
        </w:rPr>
        <w:t>chance the destruction of American cities to protect third parties</w:t>
      </w:r>
      <w:r w:rsidRPr="00A23233">
        <w:rPr>
          <w:sz w:val="14"/>
        </w:rPr>
        <w:t xml:space="preserve">, even valued allies. </w:t>
      </w:r>
      <w:r w:rsidRPr="007A2894">
        <w:rPr>
          <w:b/>
          <w:bCs/>
          <w:u w:val="single"/>
        </w:rPr>
        <w:t>The credibility</w:t>
      </w:r>
      <w:r w:rsidRPr="00A23233">
        <w:rPr>
          <w:sz w:val="14"/>
        </w:rPr>
        <w:t xml:space="preserve"> dilemma </w:t>
      </w:r>
      <w:r w:rsidRPr="007A2894">
        <w:rPr>
          <w:b/>
          <w:bCs/>
          <w:u w:val="single"/>
        </w:rPr>
        <w:t>of extended deterrence often troubled Washington’s European allies during the Cold War, and was a key reason why NATO</w:t>
      </w:r>
      <w:r w:rsidRPr="00A23233">
        <w:rPr>
          <w:sz w:val="14"/>
        </w:rPr>
        <w:t xml:space="preserve"> members</w:t>
      </w:r>
      <w:r w:rsidRPr="007A2894">
        <w:rPr>
          <w:b/>
          <w:bCs/>
          <w:u w:val="single"/>
        </w:rPr>
        <w:t xml:space="preserve"> sought</w:t>
      </w:r>
      <w:r w:rsidRPr="00A23233">
        <w:rPr>
          <w:sz w:val="14"/>
        </w:rPr>
        <w:t xml:space="preserve"> not only </w:t>
      </w:r>
      <w:r w:rsidRPr="007A2894">
        <w:rPr>
          <w:b/>
          <w:bCs/>
          <w:u w:val="single"/>
        </w:rPr>
        <w:t>multiple assurances</w:t>
      </w:r>
      <w:r w:rsidRPr="00A23233">
        <w:rPr>
          <w:sz w:val="14"/>
        </w:rPr>
        <w:t xml:space="preserve"> but the presence of U.S. troops as </w:t>
      </w:r>
      <w:r w:rsidRPr="007A2894">
        <w:rPr>
          <w:b/>
          <w:bCs/>
          <w:u w:val="single"/>
        </w:rPr>
        <w:t>a</w:t>
      </w:r>
      <w:r w:rsidRPr="00A23233">
        <w:rPr>
          <w:sz w:val="14"/>
        </w:rPr>
        <w:t xml:space="preserve"> tripwire to </w:t>
      </w:r>
      <w:r w:rsidRPr="007A2894">
        <w:rPr>
          <w:b/>
          <w:bCs/>
          <w:u w:val="single"/>
        </w:rPr>
        <w:t>guarantee that the U</w:t>
      </w:r>
      <w:r w:rsidRPr="00A23233">
        <w:rPr>
          <w:sz w:val="14"/>
        </w:rPr>
        <w:t xml:space="preserve">nited </w:t>
      </w:r>
      <w:r w:rsidRPr="007A2894">
        <w:rPr>
          <w:b/>
          <w:bCs/>
          <w:u w:val="single"/>
        </w:rPr>
        <w:t>S</w:t>
      </w:r>
      <w:r w:rsidRPr="00A23233">
        <w:rPr>
          <w:sz w:val="14"/>
        </w:rPr>
        <w:t xml:space="preserve">tates </w:t>
      </w:r>
      <w:r w:rsidRPr="007A2894">
        <w:rPr>
          <w:b/>
          <w:bCs/>
          <w:u w:val="single"/>
        </w:rPr>
        <w:t xml:space="preserve">would honor its commitment if </w:t>
      </w:r>
      <w:r w:rsidRPr="00A23233">
        <w:rPr>
          <w:sz w:val="14"/>
        </w:rPr>
        <w:t xml:space="preserve">Moscow </w:t>
      </w:r>
      <w:r w:rsidRPr="007A2894">
        <w:rPr>
          <w:b/>
          <w:bCs/>
          <w:u w:val="single"/>
        </w:rPr>
        <w:t>challenged</w:t>
      </w:r>
      <w:r w:rsidRPr="00A23233">
        <w:rPr>
          <w:sz w:val="14"/>
        </w:rPr>
        <w:t xml:space="preserve"> it. </w:t>
      </w:r>
      <w:r w:rsidRPr="007A2894">
        <w:rPr>
          <w:b/>
          <w:bCs/>
          <w:u w:val="single"/>
        </w:rPr>
        <w:t xml:space="preserve">The East Asian allies </w:t>
      </w:r>
      <w:r w:rsidRPr="00A23233">
        <w:rPr>
          <w:sz w:val="14"/>
        </w:rPr>
        <w:t xml:space="preserve">now </w:t>
      </w:r>
      <w:r w:rsidRPr="007A2894">
        <w:rPr>
          <w:b/>
          <w:bCs/>
          <w:u w:val="single"/>
        </w:rPr>
        <w:t>face a similar problem involving a</w:t>
      </w:r>
      <w:r w:rsidRPr="00A23233">
        <w:rPr>
          <w:sz w:val="14"/>
        </w:rPr>
        <w:t xml:space="preserve"> far </w:t>
      </w:r>
      <w:r w:rsidRPr="007A2894">
        <w:rPr>
          <w:b/>
          <w:bCs/>
          <w:u w:val="single"/>
        </w:rPr>
        <w:t>more unpredictable adversary.</w:t>
      </w:r>
      <w:r w:rsidRPr="00A23233">
        <w:rPr>
          <w:sz w:val="14"/>
        </w:rPr>
        <w:t xml:space="preserve"> Various analysts have argued recently that </w:t>
      </w:r>
      <w:r w:rsidRPr="00F34832">
        <w:rPr>
          <w:b/>
          <w:bCs/>
          <w:u w:val="single"/>
        </w:rPr>
        <w:t>the U</w:t>
      </w:r>
      <w:r w:rsidRPr="00A23233">
        <w:rPr>
          <w:sz w:val="14"/>
        </w:rPr>
        <w:t xml:space="preserve">nited </w:t>
      </w:r>
      <w:r w:rsidRPr="00F34832">
        <w:rPr>
          <w:b/>
          <w:bCs/>
          <w:u w:val="single"/>
        </w:rPr>
        <w:t>S</w:t>
      </w:r>
      <w:r w:rsidRPr="00A23233">
        <w:rPr>
          <w:sz w:val="14"/>
        </w:rPr>
        <w:t xml:space="preserve">tates </w:t>
      </w:r>
      <w:r w:rsidRPr="00F34832">
        <w:rPr>
          <w:b/>
          <w:bCs/>
          <w:u w:val="single"/>
        </w:rPr>
        <w:t>must</w:t>
      </w:r>
      <w:r w:rsidRPr="00A23233">
        <w:rPr>
          <w:sz w:val="14"/>
        </w:rPr>
        <w:t xml:space="preserve"> climb down from its long-standing demand that North Korea abandon its nuclear and missile ambitions. Instead, they </w:t>
      </w:r>
      <w:r w:rsidRPr="00F34832">
        <w:rPr>
          <w:b/>
          <w:bCs/>
          <w:u w:val="single"/>
        </w:rPr>
        <w:t>advocate moving to a</w:t>
      </w:r>
      <w:r w:rsidRPr="00A23233">
        <w:rPr>
          <w:sz w:val="14"/>
        </w:rPr>
        <w:t xml:space="preserve"> new </w:t>
      </w:r>
      <w:r w:rsidRPr="00F34832">
        <w:rPr>
          <w:b/>
          <w:bCs/>
          <w:u w:val="single"/>
        </w:rPr>
        <w:t>policy based on negotiations</w:t>
      </w:r>
      <w:r w:rsidRPr="00A23233">
        <w:rPr>
          <w:sz w:val="14"/>
        </w:rPr>
        <w:t xml:space="preserve">, containment </w:t>
      </w:r>
      <w:r w:rsidRPr="00F34832">
        <w:rPr>
          <w:b/>
          <w:bCs/>
          <w:u w:val="single"/>
        </w:rPr>
        <w:t xml:space="preserve">and deterrence. </w:t>
      </w:r>
      <w:r w:rsidRPr="00A23233">
        <w:rPr>
          <w:sz w:val="14"/>
        </w:rPr>
        <w:t xml:space="preserve">Such proposals are more realistic than the current bankrupt approach insisting that Pyongyang return to nuclear virginity, and they are far more prudent than reckless suggestions that the United States consider launching a preemptive conventional or nuclear attack. However, they still contain the central defect of retaining America’s role as the lead player in trying to contain and deter Pyongyang. </w:t>
      </w:r>
      <w:r w:rsidRPr="00F34832">
        <w:rPr>
          <w:b/>
          <w:bCs/>
          <w:u w:val="single"/>
        </w:rPr>
        <w:t>Washington’s chief objective</w:t>
      </w:r>
      <w:r w:rsidRPr="00A23233">
        <w:rPr>
          <w:sz w:val="14"/>
        </w:rPr>
        <w:t xml:space="preserve"> instead </w:t>
      </w:r>
      <w:r w:rsidRPr="00F34832">
        <w:rPr>
          <w:b/>
          <w:bCs/>
          <w:u w:val="single"/>
        </w:rPr>
        <w:t>should be</w:t>
      </w:r>
      <w:r w:rsidRPr="00A23233">
        <w:rPr>
          <w:sz w:val="14"/>
        </w:rPr>
        <w:t xml:space="preserve"> to reduce America’s risk exposure in Northeast Asia’s increasingly dangerous strategic environment. That means </w:t>
      </w:r>
      <w:r w:rsidRPr="00F34832">
        <w:rPr>
          <w:b/>
          <w:bCs/>
          <w:u w:val="single"/>
        </w:rPr>
        <w:t>recognizing</w:t>
      </w:r>
      <w:r w:rsidRPr="00A23233">
        <w:rPr>
          <w:sz w:val="14"/>
        </w:rPr>
        <w:t xml:space="preserve"> the reality</w:t>
      </w:r>
      <w:r w:rsidRPr="00F34832">
        <w:rPr>
          <w:b/>
          <w:bCs/>
          <w:u w:val="single"/>
        </w:rPr>
        <w:t xml:space="preserve"> that primary deterrence has greater credibility than extended deterrence. </w:t>
      </w:r>
      <w:r w:rsidRPr="00A23233">
        <w:rPr>
          <w:sz w:val="14"/>
        </w:rPr>
        <w:t xml:space="preserve">In other words, </w:t>
      </w:r>
      <w:r w:rsidRPr="00F34832">
        <w:rPr>
          <w:b/>
          <w:bCs/>
          <w:u w:val="single"/>
        </w:rPr>
        <w:t>it is time for North Korea’s neighbors to acquire their own nuclear deterrents</w:t>
      </w:r>
      <w:r w:rsidRPr="00A23233">
        <w:rPr>
          <w:sz w:val="14"/>
        </w:rPr>
        <w:t xml:space="preserve">, with America’s blessing. Unfortunately, too many American officials, political figures and pundits believe that all forms of nuclear proliferation are equally bad. That is not true, and in any case, nuclear proliferation is already far advanced in Northeast Asia. When China, governed by a dictatorial regime, and North Korea, a bizarre communist monarchy, already have nuclear weapons, it is misplaced to fret about stable, status quo–oriented democracies such as South Korea and Japan possessing modest nuclear deterrents. </w:t>
      </w:r>
      <w:r w:rsidRPr="00F34832">
        <w:rPr>
          <w:b/>
          <w:bCs/>
          <w:u w:val="single"/>
        </w:rPr>
        <w:t xml:space="preserve">Moving to empower Tokyo and Seoul </w:t>
      </w:r>
      <w:r w:rsidRPr="00A23233">
        <w:rPr>
          <w:sz w:val="14"/>
        </w:rPr>
        <w:t>in that fashion</w:t>
      </w:r>
      <w:r w:rsidRPr="00F34832">
        <w:rPr>
          <w:b/>
          <w:bCs/>
          <w:u w:val="single"/>
        </w:rPr>
        <w:t xml:space="preserve"> is necessary to credibly deter North Korea</w:t>
      </w:r>
      <w:r w:rsidRPr="00A23233">
        <w:rPr>
          <w:sz w:val="14"/>
        </w:rPr>
        <w:t xml:space="preserve"> over the coming decades. During the 2016 presidential election campaign, Donald Trump indicated that he would not necessarily object to Japan and South Korea acquiring independent nuclear arsenals. He should return to that position. A doctrine of mutually assured destruction between North Korea and its noncommunist neighbors, along the same lines as the relationship between the United States and the Soviet Union during the Cold War, is hardly an optimal solution. But it beats having America continue being on the front lines of a potentially catastrophic confrontation. It is time to offload that risk to the countries that have the most at stake in deterring North Korea.</w:t>
      </w:r>
    </w:p>
    <w:p w:rsidR="00655FC5" w:rsidRDefault="00655FC5" w:rsidP="00655FC5"/>
    <w:p w:rsidR="002D7C51" w:rsidRDefault="002D7C51" w:rsidP="00655FC5"/>
    <w:p w:rsidR="002D7C51" w:rsidRPr="0062297E" w:rsidRDefault="002D7C51" w:rsidP="002D7C51">
      <w:pPr>
        <w:pStyle w:val="Heading4"/>
      </w:pPr>
      <w:r>
        <w:t xml:space="preserve">East Asian prolif solves North Korea war </w:t>
      </w:r>
    </w:p>
    <w:p w:rsidR="002D7C51" w:rsidRPr="0062297E" w:rsidRDefault="002D7C51" w:rsidP="002D7C51">
      <w:r w:rsidRPr="001B4DB4">
        <w:rPr>
          <w:rStyle w:val="Style13ptBold"/>
        </w:rPr>
        <w:t>Straus 2018</w:t>
      </w:r>
      <w:r w:rsidRPr="0062297E">
        <w:t xml:space="preserve"> (Dr. Ira Straus, U.S. Coordinator of the Committee on Eastern Europe and Russia in NATO, and Chair of the Center for War/Peace Studies; has been Secretary of the Committee for an Effective Alliance and Executive Director of the Association to Unite the Democracies, “America Should Loan South Korea and Japan Nuclear Weapons,” The National Interest, 6/9/2018, </w:t>
      </w:r>
      <w:hyperlink r:id="rId288" w:history="1">
        <w:r w:rsidRPr="0062297E">
          <w:rPr>
            <w:rStyle w:val="Hyperlink"/>
          </w:rPr>
          <w:t>https://nationalinterest.org/blog/the-buzz/america-should-loan-south-korea-japan-nuclear-weapons-26195?page=0%2C1</w:t>
        </w:r>
      </w:hyperlink>
      <w:r w:rsidRPr="0062297E">
        <w:t>, vf)</w:t>
      </w:r>
    </w:p>
    <w:p w:rsidR="002D7C51" w:rsidRPr="00887518" w:rsidRDefault="002D7C51" w:rsidP="002D7C51">
      <w:pPr>
        <w:rPr>
          <w:rStyle w:val="StyleUnderline"/>
        </w:rPr>
      </w:pPr>
      <w:r w:rsidRPr="00887518">
        <w:rPr>
          <w:rStyle w:val="StyleUnderline"/>
        </w:rPr>
        <w:t>The only way to get the result America wants in negotiations with North Korea is to get a nuclear force in place in South Korea and trade it away in exchange for the North's nuclear arsenal. The United States made a terrible mistake to pull its nuclear weapons out of South Korea in 1991, but today it has a chance to rectify that error.</w:t>
      </w:r>
      <w:r w:rsidRPr="0062297E">
        <w:rPr>
          <w:sz w:val="16"/>
          <w:szCs w:val="16"/>
        </w:rPr>
        <w:t xml:space="preserve"> By now North Korea has made it clear that it is demanding more than money to give up its nuclear program—it wants a strategic trade-off. Such demands are what led to the summit getting temporarily called off in the first place. </w:t>
      </w:r>
      <w:r w:rsidRPr="00887518">
        <w:rPr>
          <w:rStyle w:val="StyleUnderline"/>
        </w:rPr>
        <w:t>North Korea reiterated its own definition of "denuclearization", in which America must withdraw its troops and its nuclear umbrella over the South in return for the North giving up its nuclear weapons. But America can't afford to do that. It would verge on deeding South Korea over to the North and would further endanger Japan and the peace of the region.</w:t>
      </w:r>
      <w:r w:rsidRPr="0062297E">
        <w:rPr>
          <w:sz w:val="16"/>
          <w:szCs w:val="16"/>
        </w:rPr>
        <w:t xml:space="preserve"> Like most unrealistic things proposed in the name of peace, </w:t>
      </w:r>
      <w:r w:rsidRPr="00887518">
        <w:rPr>
          <w:rStyle w:val="StyleUnderline"/>
        </w:rPr>
        <w:t xml:space="preserve">it would be a disaster for the peace of the world. </w:t>
      </w:r>
      <w:r w:rsidRPr="00887518">
        <w:t>The</w:t>
      </w:r>
      <w:r w:rsidRPr="0062297E">
        <w:rPr>
          <w:sz w:val="16"/>
          <w:szCs w:val="16"/>
        </w:rPr>
        <w:t xml:space="preserve"> drastic fluctuations in the diplomacy of recent weeks have made apparent an underlying weakness in the U.S. negotiating position. America's distant and extended deterrence posture has left Washington without spare strategic nuclear chips on the ground to trade off in return for the strategic nuclear chips from the other side. The U.S. needs to create spare strategic chips that can be bargained away. America is late to realize this but better late than never. Otherwise, if America fails to do this, the negotiations are doomed.</w:t>
      </w:r>
      <w:r>
        <w:rPr>
          <w:sz w:val="16"/>
          <w:szCs w:val="16"/>
        </w:rPr>
        <w:t xml:space="preserve"> </w:t>
      </w:r>
      <w:r w:rsidRPr="00887518">
        <w:rPr>
          <w:rStyle w:val="StyleUnderline"/>
        </w:rPr>
        <w:t xml:space="preserve">U.S. nuclear weapons should be in South Korea—and Japan as well. Then North Korea will finally have reason to negotiate away its nuclear forces. </w:t>
      </w:r>
      <w:r w:rsidRPr="00887518">
        <w:t>Washington</w:t>
      </w:r>
      <w:r w:rsidRPr="0062297E">
        <w:rPr>
          <w:sz w:val="16"/>
          <w:szCs w:val="16"/>
        </w:rPr>
        <w:t xml:space="preserve"> could simply put its some of its tactical nuclear weapons back in South Korea as it had stationed there before. But the U.S. could also do better by loaning such weapons to its allies as a semi-independent nuclear deterrent.</w:t>
      </w:r>
      <w:r>
        <w:rPr>
          <w:sz w:val="16"/>
          <w:szCs w:val="16"/>
        </w:rPr>
        <w:t xml:space="preserve"> </w:t>
      </w:r>
      <w:r w:rsidRPr="00887518">
        <w:rPr>
          <w:rStyle w:val="StyleUnderline"/>
        </w:rPr>
        <w:t xml:space="preserve">That would change the facts on the ground dramatically by turning the strategic calculations of China and North Korea upside down. They would no longer be able to assume that they will end up dominating the region by using North Korea's nuclear program to blackmail America. </w:t>
      </w:r>
      <w:r w:rsidRPr="00887518">
        <w:t>Instead</w:t>
      </w:r>
      <w:r w:rsidRPr="008F2623">
        <w:rPr>
          <w:sz w:val="16"/>
        </w:rPr>
        <w:t xml:space="preserve">, North Korea and China would find themselves on the worse end of the atomic </w:t>
      </w:r>
      <w:r w:rsidRPr="00887518">
        <w:t>stick.</w:t>
      </w:r>
      <w:r w:rsidRPr="00887518">
        <w:rPr>
          <w:rStyle w:val="StyleUnderline"/>
        </w:rPr>
        <w:t xml:space="preserve"> Suddenly it would become a vital strategic interest on their part to bargain away the North's nuclear capabilities for the South's</w:t>
      </w:r>
      <w:r w:rsidRPr="0062297E">
        <w:rPr>
          <w:sz w:val="16"/>
          <w:szCs w:val="16"/>
        </w:rPr>
        <w:t>. Bargaining would proceed from the vantage point of that changed reality.</w:t>
      </w:r>
      <w:r>
        <w:rPr>
          <w:sz w:val="16"/>
          <w:szCs w:val="16"/>
        </w:rPr>
        <w:t xml:space="preserve"> </w:t>
      </w:r>
      <w:r w:rsidRPr="00887518">
        <w:rPr>
          <w:rStyle w:val="StyleUnderline"/>
        </w:rPr>
        <w:t>South Korea and Japan would become, for the moment, de facto independent nuclear powers. As a result, North Korea and China would be staring their worst nightmare in the face—the prospect that, if they didn't bargain wholesale, the South and Japan would become permanently independent nuclear powers.</w:t>
      </w:r>
      <w:r>
        <w:rPr>
          <w:sz w:val="16"/>
          <w:szCs w:val="16"/>
        </w:rPr>
        <w:t xml:space="preserve"> </w:t>
      </w:r>
      <w:r w:rsidRPr="0062297E">
        <w:rPr>
          <w:sz w:val="16"/>
          <w:szCs w:val="16"/>
        </w:rPr>
        <w:t xml:space="preserve">That would get their attention. </w:t>
      </w:r>
      <w:r w:rsidRPr="00887518">
        <w:rPr>
          <w:rStyle w:val="StyleUnderline"/>
        </w:rPr>
        <w:t>America would finally have something big enough to trade for North Korea's nuclear weapons. It would be something that North Korea and China would be desperately anxious for the U.S. to bargain over, no longer something to play coy about. It is a method President Donald Trump can be expected to appreciate. After all, as a candidate, Trump said that South Korea and Japan might have to go nuclear. Trump's point was dismissed cavalierly by the media as “unacceptable”. But then, Trump himself was also dismissed as “unacceptable”, and impossible to boot. Now he is in the White House. Furthermore, South Koreans themselves think, by a substantial majority—60 percent, in repeated polls—that they should have their own nuclear weapons.</w:t>
      </w:r>
      <w:r w:rsidRPr="0062297E">
        <w:rPr>
          <w:sz w:val="16"/>
          <w:szCs w:val="16"/>
        </w:rPr>
        <w:t xml:space="preserve"> It is time for America's media to stop imagining itself a kind of moral super-government that can declare vital policy options "unacceptable", and to instead start respecting sober common sense. The South Koreans, when they favor a nuclear capacity, are merely facing up to the reality of an existential threat that they do not have the luxury to ignore. </w:t>
      </w:r>
      <w:r w:rsidRPr="00887518">
        <w:rPr>
          <w:rStyle w:val="StyleUnderline"/>
        </w:rPr>
        <w:t>As North Korea's nuclear range extends into the U.S., America too should realize that the U.S. no longer has the luxury to ignore this reality.</w:t>
      </w:r>
    </w:p>
    <w:p w:rsidR="002D7C51" w:rsidRDefault="002D7C51" w:rsidP="00655FC5"/>
    <w:p w:rsidR="002D7C51" w:rsidRDefault="002D7C51" w:rsidP="00655FC5"/>
    <w:p w:rsidR="002D7C51" w:rsidRDefault="002D7C51" w:rsidP="002D7C51">
      <w:pPr>
        <w:pStyle w:val="Heading4"/>
      </w:pPr>
      <w:r>
        <w:t>Japan and South Korean proliferation would deter North Korea and result in better Relations Between the Countries</w:t>
      </w:r>
    </w:p>
    <w:p w:rsidR="002D7C51" w:rsidRPr="00257B82" w:rsidRDefault="002D7C51" w:rsidP="002D7C51">
      <w:r w:rsidRPr="00E00A85">
        <w:rPr>
          <w:rStyle w:val="Style13ptBold"/>
        </w:rPr>
        <w:t>Kausikan 2017</w:t>
      </w:r>
      <w:r>
        <w:t xml:space="preserve"> (Bilahari Kausikan, former</w:t>
      </w:r>
      <w:r w:rsidRPr="00257B82">
        <w:t> permanent secretary of Singapor</w:t>
      </w:r>
      <w:r>
        <w:t>e’s Ministry of Foreign Affairs, “</w:t>
      </w:r>
      <w:r w:rsidRPr="00257B82">
        <w:t>To deter North Korea, Japan and South Korea should go nuclear</w:t>
      </w:r>
      <w:r>
        <w:t xml:space="preserve">” The Washington Post, 10/10/2017, </w:t>
      </w:r>
      <w:hyperlink r:id="rId289" w:history="1">
        <w:r w:rsidRPr="00257B82">
          <w:rPr>
            <w:rStyle w:val="Hyperlink"/>
          </w:rPr>
          <w:t>washingtonpost.com/news/theworldpost/wp/2017/10/10/to-deter-north-korea-japan-and-south-korea-should-go-nuclear</w:t>
        </w:r>
      </w:hyperlink>
      <w:r>
        <w:t>, vf)</w:t>
      </w:r>
    </w:p>
    <w:p w:rsidR="002D7C51" w:rsidRPr="00405B1A" w:rsidRDefault="002D7C51" w:rsidP="002D7C51">
      <w:pPr>
        <w:rPr>
          <w:sz w:val="16"/>
        </w:rPr>
      </w:pPr>
      <w:r w:rsidRPr="00405B1A">
        <w:rPr>
          <w:sz w:val="16"/>
        </w:rPr>
        <w:t xml:space="preserve">SINGAPORE — </w:t>
      </w:r>
      <w:r w:rsidRPr="002D7C51">
        <w:rPr>
          <w:rStyle w:val="StyleUnderline"/>
        </w:rPr>
        <w:t>Northeast Asia is on the cusp of a major strategic shift. Sanctions have not prevented North Korea from acquiring nuclear weapons. It is already a de facto nuclear state.</w:t>
      </w:r>
      <w:r w:rsidRPr="00405B1A">
        <w:rPr>
          <w:sz w:val="16"/>
        </w:rPr>
        <w:t xml:space="preserve"> Sooner or later, Pyongyang will acquire nuclear-capable intercontinental ballistic missiles that can directly threaten the continental United States.</w:t>
      </w:r>
    </w:p>
    <w:p w:rsidR="002D7C51" w:rsidRPr="002D7C51" w:rsidRDefault="002D7C51" w:rsidP="002D7C51">
      <w:pPr>
        <w:rPr>
          <w:rStyle w:val="StyleUnderline"/>
        </w:rPr>
      </w:pPr>
      <w:r w:rsidRPr="00405B1A">
        <w:rPr>
          <w:sz w:val="16"/>
        </w:rPr>
        <w:t xml:space="preserve">The time for preemptive kinetic action has passed. Since North Korea already has nuclear devices, if not yet fully operational nuclear weapons, </w:t>
      </w:r>
      <w:r w:rsidRPr="002D7C51">
        <w:rPr>
          <w:rStyle w:val="StyleUnderline"/>
        </w:rPr>
        <w:t>all it has to do is detonate those devices close to its South Korean or Chinese borders to raise the stakes of preemptive action to unacceptable levels.</w:t>
      </w:r>
      <w:r w:rsidRPr="00405B1A">
        <w:rPr>
          <w:sz w:val="16"/>
        </w:rPr>
        <w:t xml:space="preserve"> The regime of North Korean leader </w:t>
      </w:r>
      <w:r w:rsidRPr="002D7C51">
        <w:rPr>
          <w:rStyle w:val="StyleUnderline"/>
        </w:rPr>
        <w:t>Kim Jong Un is ruthless enough to do so.</w:t>
      </w:r>
    </w:p>
    <w:p w:rsidR="002D7C51" w:rsidRPr="002D7C51" w:rsidRDefault="002D7C51" w:rsidP="002D7C51">
      <w:pPr>
        <w:rPr>
          <w:rStyle w:val="StyleUnderline"/>
        </w:rPr>
      </w:pPr>
      <w:r w:rsidRPr="00405B1A">
        <w:rPr>
          <w:sz w:val="16"/>
        </w:rPr>
        <w:t xml:space="preserve">Pyongyang has thousands of conventional artillery and missiles trained on Seoul, which is only about 35 miles from the demilitarized zone that separates the two countries. </w:t>
      </w:r>
      <w:r w:rsidRPr="002D7C51">
        <w:rPr>
          <w:rStyle w:val="StyleUnderline"/>
        </w:rPr>
        <w:t>The U.S. does not have the capability to locate and simultaneously neutralize all of these missiles and thus cannot prevent a devastating attack, which would cause hundreds of thousands of civilian casualties in South Korea and perhaps Japan too.</w:t>
      </w:r>
    </w:p>
    <w:p w:rsidR="002D7C51" w:rsidRPr="002D7C51" w:rsidRDefault="002D7C51" w:rsidP="002D7C51">
      <w:pPr>
        <w:rPr>
          <w:rStyle w:val="StyleUnderline"/>
        </w:rPr>
      </w:pPr>
      <w:r w:rsidRPr="002D7C51">
        <w:rPr>
          <w:rStyle w:val="StyleUnderline"/>
        </w:rPr>
        <w:t>China cannot stop North Korea. To do so, it must change the regime. But even if it has the ability to do so, the Chinese Communist Party is not willing to effect regime change in a fellow Leninist state.</w:t>
      </w:r>
      <w:r w:rsidRPr="00405B1A">
        <w:rPr>
          <w:sz w:val="16"/>
        </w:rPr>
        <w:t xml:space="preserve"> The preservation of its own rule is the most vital of all the CCP’s interests. Intervening to change the regime in Pyongyang could give Chinese citizens inconvenient thoughts about their own system. </w:t>
      </w:r>
      <w:r w:rsidRPr="002D7C51">
        <w:rPr>
          <w:rStyle w:val="StyleUnderline"/>
        </w:rPr>
        <w:t>No matter how angry the CCP is with North Korea, that is too great a risk. Beijing has taken symbolic actions against Pyongyang but tolerating a nuclear North Korea is the least bad option.</w:t>
      </w:r>
    </w:p>
    <w:p w:rsidR="002D7C51" w:rsidRPr="002D7C51" w:rsidRDefault="002D7C51" w:rsidP="002D7C51">
      <w:pPr>
        <w:rPr>
          <w:rStyle w:val="StyleUnderline"/>
        </w:rPr>
      </w:pPr>
      <w:r w:rsidRPr="00405B1A">
        <w:rPr>
          <w:sz w:val="16"/>
        </w:rPr>
        <w:t xml:space="preserve">Pyongyang, therefore, will have to be dealt with by deterrence. And it can be deterred: the regime is bad but not mad. It is coldly rational, calculating exactly how far it can go in any set of circumstances. For example, </w:t>
      </w:r>
      <w:r w:rsidRPr="002D7C51">
        <w:rPr>
          <w:rStyle w:val="StyleUnderline"/>
        </w:rPr>
        <w:t>Pyongyang didn’t pay any significant cost after blowing up a South Korean passenger aircraft in 1987 or sinking a South Korean navy ship in 2010, killing 46 sailors. Once Pyongyang has the capability it believes it needs to ensure the survival of its regime, it has no reason to risk annihilation.</w:t>
      </w:r>
    </w:p>
    <w:p w:rsidR="002D7C51" w:rsidRPr="002D7C51" w:rsidRDefault="002D7C51" w:rsidP="002D7C51">
      <w:pPr>
        <w:rPr>
          <w:rStyle w:val="StyleUnderline"/>
        </w:rPr>
      </w:pPr>
      <w:r w:rsidRPr="002D7C51">
        <w:rPr>
          <w:rStyle w:val="StyleUnderline"/>
        </w:rPr>
        <w:t>The Obama administration’s approach of so-called “strategic patience” was a failure. But the Trump administration is doing the right thing. Trump’s statements are extreme but they are in accordance with the essential logic of deterrence.</w:t>
      </w:r>
    </w:p>
    <w:p w:rsidR="002D7C51" w:rsidRPr="002D7C51" w:rsidRDefault="002D7C51" w:rsidP="002D7C51">
      <w:r w:rsidRPr="00405B1A">
        <w:rPr>
          <w:sz w:val="16"/>
        </w:rPr>
        <w:t xml:space="preserve">Once North Korea can directly threaten the continental U.S., the question is bound to be asked: </w:t>
      </w:r>
      <w:r w:rsidRPr="002D7C51">
        <w:rPr>
          <w:rStyle w:val="StyleUnderline"/>
        </w:rPr>
        <w:t>Will the U.S. sacrifice San Francisco in order to save Tokyo? Of course not.</w:t>
      </w:r>
      <w:r w:rsidRPr="00405B1A">
        <w:rPr>
          <w:sz w:val="16"/>
        </w:rPr>
        <w:t xml:space="preserve"> Still, North Korea is a catalyst, not a cause; Pyongyang’s quest for a nuclear capability may cause this awkward question to be asked sooner, but it will eventually be asked anyway. China is modernizing its own nuclear forces and will eventually acquire a more credible second strike capability vis-à-vis the U.S. One way or another, </w:t>
      </w:r>
      <w:r w:rsidRPr="002D7C51">
        <w:rPr>
          <w:rStyle w:val="StyleUnderline"/>
        </w:rPr>
        <w:t>American extended deterrence in Northeast Asia will be eroded, as it was decades ago in Europe.</w:t>
      </w:r>
    </w:p>
    <w:p w:rsidR="002D7C51" w:rsidRPr="00405B1A" w:rsidRDefault="002D7C51" w:rsidP="002D7C51">
      <w:pPr>
        <w:rPr>
          <w:sz w:val="16"/>
        </w:rPr>
      </w:pPr>
      <w:r w:rsidRPr="00405B1A">
        <w:rPr>
          <w:sz w:val="16"/>
        </w:rPr>
        <w:t xml:space="preserve">Northeast Asia will respond as France and the U.K. did in the 1950s and 1960s respectively. </w:t>
      </w:r>
      <w:r w:rsidRPr="002D7C51">
        <w:rPr>
          <w:rStyle w:val="StyleUnderline"/>
        </w:rPr>
        <w:t>Japan has the ability to quickly develop an independent nuclear deterrent.</w:t>
      </w:r>
      <w:r w:rsidRPr="00405B1A">
        <w:rPr>
          <w:sz w:val="16"/>
        </w:rPr>
        <w:t xml:space="preserve"> It is now only a matter of when, not if, Japan does so. Tokyo has been preparing for this eventuality — with American acquiescence and perhaps assistance — for decades.</w:t>
      </w:r>
    </w:p>
    <w:p w:rsidR="002D7C51" w:rsidRPr="00405B1A" w:rsidRDefault="002D7C51" w:rsidP="002D7C51">
      <w:pPr>
        <w:rPr>
          <w:sz w:val="16"/>
        </w:rPr>
      </w:pPr>
      <w:r w:rsidRPr="00405B1A">
        <w:rPr>
          <w:sz w:val="16"/>
        </w:rPr>
        <w:t>Where Japan goes, South Korea must follow. I don’t think Japan and South Korea are eager to become nuclear-armed states, nor is Washington eager for that to happen. But for all three, this is also the least bad option. Japan and South Korea will remain within the U.S.-led Northeast Asian alliance, just as France and the U.K. remained within NATO. But a six-way balance of mutually assured destruction — among the U.S., China, Russia, Japan, South Korea and North Korea — will eventually be established in Northeast Asia.</w:t>
      </w:r>
    </w:p>
    <w:p w:rsidR="002D7C51" w:rsidRPr="00405B1A" w:rsidRDefault="002D7C51" w:rsidP="002D7C51">
      <w:pPr>
        <w:rPr>
          <w:sz w:val="16"/>
        </w:rPr>
      </w:pPr>
      <w:r w:rsidRPr="00405B1A">
        <w:rPr>
          <w:sz w:val="16"/>
        </w:rPr>
        <w:t xml:space="preserve">Getting to this new situation will be fraught with serious tension. </w:t>
      </w:r>
      <w:r w:rsidRPr="002D7C51">
        <w:rPr>
          <w:rStyle w:val="StyleUnderline"/>
        </w:rPr>
        <w:t>China will pull out all stops short of war to prevent Japan going nuclear, raising the shibboleth of Japan’s remilitarization to try and rally Americans, Japanese, Koreans and others in East Asia against Tokyo. But it will fail. And the U.S.-Japan alliance will deter China from preemptive military action against Japan. War with the U.S. cannot end well for China; it would jeopardize the CCP’s rule.</w:t>
      </w:r>
    </w:p>
    <w:p w:rsidR="002D7C51" w:rsidRPr="00405B1A" w:rsidRDefault="002D7C51" w:rsidP="002D7C51">
      <w:pPr>
        <w:rPr>
          <w:sz w:val="16"/>
        </w:rPr>
      </w:pPr>
      <w:r w:rsidRPr="00405B1A">
        <w:rPr>
          <w:sz w:val="16"/>
        </w:rPr>
        <w:t xml:space="preserve">The decision to go nuclear will be extremely difficult for any Japanese government, far worse than the backlash against the U.S.-Japan security treaty in the 1960s and early 1970s. But </w:t>
      </w:r>
      <w:r w:rsidRPr="002D7C51">
        <w:rPr>
          <w:rStyle w:val="StyleUnderline"/>
        </w:rPr>
        <w:t>when America’s extended deterrence is eroded, a Japan without an independent nuclear deterrent would be subordinate to China. This is an existential issue for Japan.</w:t>
      </w:r>
      <w:r w:rsidRPr="00405B1A">
        <w:rPr>
          <w:sz w:val="16"/>
        </w:rPr>
        <w:t xml:space="preserve"> Ever since Toyotomi Hideyoshi invaded Korea in the 16th century in explicit defiance of the Chinese world order of the time, refusal to accept subordination to China has been an integral part of the Japanese sense of identity. To accept subordination would require a wrenchingly painful redefinition of what it means to be Japanese, which I do not think the Japanese will accept.</w:t>
      </w:r>
    </w:p>
    <w:p w:rsidR="002D7C51" w:rsidRPr="00405B1A" w:rsidRDefault="002D7C51" w:rsidP="002D7C51">
      <w:pPr>
        <w:rPr>
          <w:sz w:val="16"/>
        </w:rPr>
      </w:pPr>
      <w:r w:rsidRPr="00405B1A">
        <w:rPr>
          <w:sz w:val="16"/>
        </w:rPr>
        <w:t xml:space="preserve">However difficult the process of getting to </w:t>
      </w:r>
      <w:r w:rsidRPr="002D7C51">
        <w:rPr>
          <w:rStyle w:val="StyleUnderline"/>
        </w:rPr>
        <w:t>a six-way balance of mutually assured destruction may be, once established, it will be stabilizing. All six countries are rational and are functioning polities. The North Korean regime is brutal, but it works.</w:t>
      </w:r>
      <w:r w:rsidRPr="00405B1A">
        <w:rPr>
          <w:sz w:val="16"/>
        </w:rPr>
        <w:t xml:space="preserve"> Despite numerous predictions of its imminent demise, it is still here after more than 70 years. North Korea is certainly more coherent than Pakistan, which is also a nuclear-armed state but constantly teetering on the brink of failure.</w:t>
      </w:r>
    </w:p>
    <w:p w:rsidR="002D7C51" w:rsidRPr="002D7C51" w:rsidRDefault="002D7C51" w:rsidP="002D7C51">
      <w:pPr>
        <w:rPr>
          <w:rStyle w:val="StyleUnderline"/>
        </w:rPr>
      </w:pPr>
      <w:r w:rsidRPr="002D7C51">
        <w:rPr>
          <w:rStyle w:val="StyleUnderline"/>
        </w:rPr>
        <w:t>A Northeast Asian balance of mutually assured destruction will freeze the status quo.</w:t>
      </w:r>
      <w:r w:rsidRPr="00405B1A">
        <w:rPr>
          <w:sz w:val="16"/>
        </w:rPr>
        <w:t xml:space="preserve"> It will be an absolute obstacle to the revanchist ambitions that are embedded in the narrative of the “great rejuvenation” of China by which the CCP now legitimates itself and which are manifest in the East China Sea and the South China Sea. </w:t>
      </w:r>
      <w:r w:rsidRPr="002D7C51">
        <w:rPr>
          <w:rStyle w:val="StyleUnderline"/>
        </w:rPr>
        <w:t>China’s reclamation activities in the South China Sea cannot be reversed, nor will China give up its claims. But forcing China to at least suspend its ambitions at their current level will make for more stable Sino-American and Sino-Japanese relations and a more stable East Asia.</w:t>
      </w:r>
    </w:p>
    <w:p w:rsidR="002D7C51" w:rsidRPr="00405B1A" w:rsidRDefault="002D7C51" w:rsidP="002D7C51">
      <w:pPr>
        <w:rPr>
          <w:sz w:val="16"/>
        </w:rPr>
      </w:pPr>
      <w:r w:rsidRPr="002D7C51">
        <w:rPr>
          <w:rStyle w:val="StyleUnderline"/>
        </w:rPr>
        <w:t>Freezing the status quo will put an end to the chimera of Korean reunification and make for healthier relations between the North and the South.</w:t>
      </w:r>
      <w:r w:rsidRPr="00405B1A">
        <w:rPr>
          <w:sz w:val="16"/>
        </w:rPr>
        <w:t xml:space="preserve"> Reunification is an aspiration that neither has really been in a hurry to achieve. For the North, unless entirely on its own terms, reunification means the end of the regime. For the South, the incorporation of 25 million North Koreans who have no experience of a modern market economy into a population of 51 million will irrevocably change South Korea and not for the better. Better to end all pretense.</w:t>
      </w:r>
    </w:p>
    <w:p w:rsidR="002D7C51" w:rsidRPr="00655FC5" w:rsidRDefault="002D7C51" w:rsidP="00655FC5"/>
    <w:p w:rsidR="006D390E" w:rsidRDefault="006D390E" w:rsidP="006D390E">
      <w:pPr>
        <w:pStyle w:val="Heading4"/>
      </w:pPr>
      <w:r>
        <w:t>Japan and South Korea Proliferation would deter China from supporting North Korea</w:t>
      </w:r>
    </w:p>
    <w:p w:rsidR="006D390E" w:rsidRDefault="006D390E" w:rsidP="006D390E">
      <w:r w:rsidRPr="00474AA1">
        <w:rPr>
          <w:rStyle w:val="Style13ptBold"/>
        </w:rPr>
        <w:t>Shwalbe 2017</w:t>
      </w:r>
      <w:r>
        <w:rPr>
          <w:rStyle w:val="Style13ptBold"/>
        </w:rPr>
        <w:t xml:space="preserve"> </w:t>
      </w:r>
      <w:r w:rsidRPr="00474AA1">
        <w:t>(Dr. Stephen Schwalbe, an associate professor at American Public University, and adjunct professor at Columbia College and Embry-Riddle Aeronautical University. He received a Ph.D. in Public Administration and Public Policy from Auburn University in 2006. His book about military base</w:t>
      </w:r>
      <w:r>
        <w:t xml:space="preserve"> closures was published in 2009, “Analyzing the Idea of a Nuclear-Armed Japan and South Korea,” IN Homeland Security, 4/10/2017, inhomelandsecurity.com/nuclear-japan-south-korea, vf)</w:t>
      </w:r>
    </w:p>
    <w:p w:rsidR="006D390E" w:rsidRDefault="006D390E" w:rsidP="006D390E">
      <w:pPr>
        <w:rPr>
          <w:rStyle w:val="Emphasis"/>
        </w:rPr>
      </w:pPr>
      <w:r w:rsidRPr="00474AA1">
        <w:rPr>
          <w:sz w:val="16"/>
        </w:rPr>
        <w:t xml:space="preserve">Last month during a visit to Beijing, Secretary of State Rex Tillerson raised the possibility of </w:t>
      </w:r>
      <w:r w:rsidRPr="009F1853">
        <w:rPr>
          <w:rStyle w:val="StyleUnderline"/>
        </w:rPr>
        <w:t>allowing Japan to acquire nuclear weapons in response to North Korea’s progress toward developing a nuclear weapons arsenal with ballistic missiles. If implemented,</w:t>
      </w:r>
      <w:r w:rsidRPr="00474AA1">
        <w:rPr>
          <w:sz w:val="16"/>
        </w:rPr>
        <w:t xml:space="preserve"> Tillerson’s remark </w:t>
      </w:r>
      <w:r w:rsidRPr="009F1853">
        <w:rPr>
          <w:rStyle w:val="StyleUnderline"/>
        </w:rPr>
        <w:t>would signal a dramatic shift in U.S. foreign policy because we have been the champion of the Non-Proliferation of Nuclear Weapons Treaty (NPT)</w:t>
      </w:r>
      <w:r w:rsidRPr="00DD509D">
        <w:rPr>
          <w:sz w:val="16"/>
          <w:szCs w:val="16"/>
        </w:rPr>
        <w:t xml:space="preserve"> since it came into force in 1970</w:t>
      </w:r>
      <w:r w:rsidRPr="009F1853">
        <w:rPr>
          <w:rStyle w:val="StyleUnderline"/>
        </w:rPr>
        <w:t xml:space="preserve">. The purpose of the NPT is to prevent the spread of nuclear weapons </w:t>
      </w:r>
      <w:r w:rsidRPr="009F1853">
        <w:t>and associated</w:t>
      </w:r>
      <w:r w:rsidRPr="00DD509D">
        <w:rPr>
          <w:sz w:val="18"/>
          <w:szCs w:val="18"/>
        </w:rPr>
        <w:t xml:space="preserve"> technology beyond the countries that already have nuclear weapons. The treaty </w:t>
      </w:r>
      <w:r w:rsidRPr="009F1853">
        <w:rPr>
          <w:rStyle w:val="StyleUnderline"/>
        </w:rPr>
        <w:t>also aims to work toward total nuclear disarmament.</w:t>
      </w:r>
      <w:r w:rsidRPr="00474AA1">
        <w:rPr>
          <w:sz w:val="16"/>
        </w:rPr>
        <w:t xml:space="preserve"> As of 2016, 191 nations signed the NPT and adhere to it.</w:t>
      </w:r>
      <w:r>
        <w:rPr>
          <w:sz w:val="16"/>
        </w:rPr>
        <w:t xml:space="preserve"> </w:t>
      </w:r>
      <w:r w:rsidRPr="00474AA1">
        <w:rPr>
          <w:sz w:val="16"/>
        </w:rPr>
        <w:t>Only One Country Is Openly Pursuing a Nuclear Weapons Capability – North Korea</w:t>
      </w:r>
      <w:r>
        <w:rPr>
          <w:sz w:val="16"/>
        </w:rPr>
        <w:t xml:space="preserve"> </w:t>
      </w:r>
      <w:r w:rsidRPr="009F1853">
        <w:rPr>
          <w:rStyle w:val="StyleUnderline"/>
        </w:rPr>
        <w:t>Fewer than 10 countries have nuclear weapons. Much of the world would prefer to keep it that way. However, there is at least one country that is actively pursuing a nuclear weapon capability with associated delivery systems, North Korea. North Korea originally signed the NPT but withdrew from the pact in 2003. Since then, it has detonated several nuclear weapons in various tests in violation of many United Nations resolutions. Over the decades direct negotiations with the North Korean regime proved fruitless as Pyongyang acquired a nuclear weapon capability.</w:t>
      </w:r>
      <w:r w:rsidRPr="00474AA1">
        <w:rPr>
          <w:sz w:val="16"/>
        </w:rPr>
        <w:t xml:space="preserve"> It is now working hard to develop a ballistic missile capability that can deliver its nuclear weapons.</w:t>
      </w:r>
      <w:r>
        <w:rPr>
          <w:sz w:val="16"/>
        </w:rPr>
        <w:t xml:space="preserve"> </w:t>
      </w:r>
      <w:r w:rsidRPr="00474AA1">
        <w:rPr>
          <w:sz w:val="16"/>
        </w:rPr>
        <w:t>China Is the Only Country that Has Any Leverage over North Korea</w:t>
      </w:r>
      <w:r>
        <w:rPr>
          <w:sz w:val="16"/>
        </w:rPr>
        <w:t xml:space="preserve"> </w:t>
      </w:r>
      <w:r w:rsidRPr="009F1853">
        <w:rPr>
          <w:rStyle w:val="StyleUnderline"/>
        </w:rPr>
        <w:t xml:space="preserve">It is well-known that China is the only country that has any leverage over the North Korean leadership because Beijing provides North Korea with much needed fuel and food on a daily basis. The Chinese leadership finally agrees with the rest of the world that North Korea must end its efforts to develop an operational nuclear weapons arsenal. But Beijing has done little to actually make that happen. Certainly the threat of a nuclear armed Japan and South Korea on its borders is something Chinese leaders absolutely do not want; it is something of a red line for them. </w:t>
      </w:r>
      <w:r w:rsidRPr="009F1853">
        <w:t>As</w:t>
      </w:r>
      <w:r w:rsidRPr="00474AA1">
        <w:rPr>
          <w:sz w:val="16"/>
        </w:rPr>
        <w:t xml:space="preserve"> such, the </w:t>
      </w:r>
      <w:r w:rsidRPr="009F1853">
        <w:rPr>
          <w:rStyle w:val="StyleUnderline"/>
        </w:rPr>
        <w:t>Trump administration has decided to play hardball with the Chinese by supporting Japan’s and South Korea’s interest in defending themselves against the North Korean nuclear threat. Estimates are it would take either country less than a year to develop a functioning nuclear weapon. So, Trump’s threat is very real.</w:t>
      </w:r>
      <w:r>
        <w:rPr>
          <w:rStyle w:val="Emphasis"/>
        </w:rPr>
        <w:t xml:space="preserve"> </w:t>
      </w:r>
    </w:p>
    <w:p w:rsidR="006D390E" w:rsidRPr="006D390E" w:rsidRDefault="006D390E" w:rsidP="006D390E"/>
    <w:p w:rsidR="007102D1" w:rsidRDefault="007102D1" w:rsidP="00655FC5">
      <w:pPr>
        <w:pStyle w:val="Heading3"/>
      </w:pPr>
      <w:r>
        <w:t>China War</w:t>
      </w:r>
    </w:p>
    <w:p w:rsidR="007102D1" w:rsidRPr="00FD15E9" w:rsidRDefault="007102D1" w:rsidP="007102D1">
      <w:pPr>
        <w:pStyle w:val="Heading4"/>
      </w:pPr>
      <w:r>
        <w:t xml:space="preserve">Japan prolif will enhance its security by deterring Chinese threats.                                </w:t>
      </w:r>
    </w:p>
    <w:p w:rsidR="007102D1" w:rsidRDefault="007102D1" w:rsidP="007102D1">
      <w:pPr>
        <w:rPr>
          <w:b/>
          <w:bCs/>
          <w:u w:val="single"/>
        </w:rPr>
      </w:pPr>
      <w:r w:rsidRPr="00FD15E9">
        <w:rPr>
          <w:b/>
          <w:bCs/>
        </w:rPr>
        <w:t xml:space="preserve">Heginbotham and Samuels </w:t>
      </w:r>
      <w:r>
        <w:t>20</w:t>
      </w:r>
      <w:r w:rsidRPr="00FD15E9">
        <w:rPr>
          <w:b/>
          <w:bCs/>
        </w:rPr>
        <w:t xml:space="preserve">18 </w:t>
      </w:r>
      <w:r w:rsidRPr="00FD15E9">
        <w:t xml:space="preserve">(Eric Heginbotham is Principal Research Scientist at the Center for International Studies at MIT, Richard Samuels is Ford International Professor of Political Science MIT, “A New Military Strategy for Japan”, Foreign Affairs, July 16, 2018, </w:t>
      </w:r>
      <w:r w:rsidRPr="00FD15E9">
        <w:rPr>
          <w:color w:val="0000FF"/>
        </w:rPr>
        <w:t>https://www.foreignaffairs.com/articles/asia/2018-07-16/new-military-strategy-japan</w:t>
      </w:r>
      <w:r w:rsidRPr="00FD15E9">
        <w:t>, Ashmit)</w:t>
      </w:r>
      <w:r>
        <w:t xml:space="preserve">                                                                                      </w:t>
      </w:r>
      <w:r w:rsidRPr="00E52854">
        <w:rPr>
          <w:b/>
          <w:bCs/>
          <w:u w:val="single"/>
        </w:rPr>
        <w:t xml:space="preserve">Japan confronts an increasingly difficult security environment. </w:t>
      </w:r>
      <w:r w:rsidRPr="00E52854">
        <w:rPr>
          <w:sz w:val="16"/>
        </w:rPr>
        <w:t xml:space="preserve">Despite the current media attention on North Korea, a very real but largely one-dimensional nuclear threat, </w:t>
      </w:r>
      <w:r w:rsidRPr="00E52854">
        <w:rPr>
          <w:b/>
          <w:bCs/>
          <w:u w:val="single"/>
        </w:rPr>
        <w:t>Japanese strategists are concerned primarily with the broader and more multidimensional challenge posed by the rise of China and its territorial ambitions in the East China Sea.</w:t>
      </w:r>
      <w:r w:rsidRPr="00E52854">
        <w:rPr>
          <w:sz w:val="16"/>
        </w:rPr>
        <w:t xml:space="preserve"> Japanese Prime Minister Shinzo </w:t>
      </w:r>
      <w:r w:rsidRPr="00E52854">
        <w:rPr>
          <w:b/>
          <w:bCs/>
          <w:u w:val="single"/>
        </w:rPr>
        <w:t>Abe has been more forward-looking regarding security affairs</w:t>
      </w:r>
      <w:r w:rsidRPr="00E52854">
        <w:rPr>
          <w:sz w:val="16"/>
        </w:rPr>
        <w:t xml:space="preserve"> than his predecessors</w:t>
      </w:r>
      <w:r w:rsidRPr="00E52854">
        <w:rPr>
          <w:b/>
          <w:bCs/>
          <w:u w:val="single"/>
        </w:rPr>
        <w:t>. He has moved to strengthen Japan’s defense capabilities, reorganize its security policymaking institutions, and increase its military budget after a long period of decline, while loosening some restrictions on its military forces and enhancing Japan’s intelligence capacity. These measures, however, can only marginally slow a shifting balance of power. A rethink of military strategy, one that looks to buttress deterrence even in the absence of military dominance, is urgently required. Japan’s current approach might be labeled a strategy of “forward defense” and is centered on defeating aggression as quickly as possible at the outer limits of Japanese territory.</w:t>
      </w:r>
      <w:r w:rsidRPr="00E52854">
        <w:rPr>
          <w:sz w:val="16"/>
        </w:rPr>
        <w:t xml:space="preserve"> To execute that strategy, it has built traditional maneuver forces designed to fight decisive battles. </w:t>
      </w:r>
      <w:r w:rsidRPr="00E52854">
        <w:rPr>
          <w:b/>
          <w:bCs/>
          <w:u w:val="single"/>
        </w:rPr>
        <w:t xml:space="preserve">Although forward defense was entirely reasonable during the early post–Cold War period, it is a poor fit for an evolving environment in which China would enjoy significant advantages at the outset of a conflict. To mitigate its vulnerability, harness the full potential of its alliance with the United States, and increase its ability to deter China, Japan should shift instead toward a strategy of “active denial”—one focused not on fighting pitched battles at the outset but on maintaining a force that can survive an initial assault and continue to harass and resist enemy forces, thereby denying them </w:t>
      </w:r>
      <w:r w:rsidRPr="00D848B2">
        <w:t>quick, decisive</w:t>
      </w:r>
      <w:r w:rsidRPr="00E52854">
        <w:rPr>
          <w:b/>
          <w:bCs/>
          <w:u w:val="single"/>
        </w:rPr>
        <w:t xml:space="preserve"> victories and driving up the risks and costs of military aggression.</w:t>
      </w:r>
    </w:p>
    <w:p w:rsidR="007102D1" w:rsidRPr="007102D1" w:rsidRDefault="007102D1" w:rsidP="007102D1"/>
    <w:p w:rsidR="00655FC5" w:rsidRDefault="001C1C87" w:rsidP="00655FC5">
      <w:pPr>
        <w:pStyle w:val="Heading3"/>
      </w:pPr>
      <w:r>
        <w:t>Alliance</w:t>
      </w:r>
      <w:r w:rsidR="00655FC5">
        <w:t xml:space="preserve"> Bad</w:t>
      </w:r>
      <w:r>
        <w:t xml:space="preserve"> – Laundry List</w:t>
      </w:r>
    </w:p>
    <w:p w:rsidR="00655FC5" w:rsidRDefault="00655FC5" w:rsidP="00655FC5">
      <w:pPr>
        <w:pStyle w:val="Heading4"/>
      </w:pPr>
      <w:r>
        <w:t xml:space="preserve">The alliance is bad – Japan should nuclearize because extended deterrence raises the stakes on escalation while direct deterrence solves conflict </w:t>
      </w:r>
    </w:p>
    <w:p w:rsidR="00655FC5" w:rsidRDefault="00655FC5" w:rsidP="00655FC5">
      <w:r w:rsidRPr="00DA2AD0">
        <w:rPr>
          <w:rStyle w:val="Style13ptBold"/>
        </w:rPr>
        <w:t>Layne and Gates 2016</w:t>
      </w:r>
      <w:r>
        <w:t xml:space="preserve"> (Christopher Layne, University Distinguished Professor of International Affairs, and Robert M. Gates Chair in National Security, at Texas A&amp;M University, "Hillary Clinton and Nuclear Weapons: More Dangerous Than Trump? No ally's fate is important enough for the United States to risk a nuclear war", The National Interest, October 31 2016, </w:t>
      </w:r>
      <w:hyperlink r:id="rId290" w:history="1">
        <w:r w:rsidRPr="004A67EA">
          <w:rPr>
            <w:rStyle w:val="Hyperlink"/>
          </w:rPr>
          <w:t>https://nationalinterest.org/feature/hillary-clinton-nuclear-weapons-more-dangerous-trump-18241?nopaging=1</w:t>
        </w:r>
      </w:hyperlink>
      <w:r>
        <w:t>, mmv)</w:t>
      </w:r>
    </w:p>
    <w:p w:rsidR="00655FC5" w:rsidRDefault="00655FC5" w:rsidP="00655FC5">
      <w:r w:rsidRPr="00C516A7">
        <w:t>America’s vulnerability to nuclear war has always come from another quarter: bringing overseas U.S. allies in Europe and East Asia under the shelter of the so-called nuclear umbrella</w:t>
      </w:r>
      <w:r>
        <w:t xml:space="preserve">. This strategy is called extended deterrence. </w:t>
      </w:r>
      <w:r w:rsidRPr="00675F6E">
        <w:rPr>
          <w:rStyle w:val="StyleUnderline"/>
        </w:rPr>
        <w:t>Extended deterrence was foundation of U.S. and NATO strategy during the Cold W because the alliance chose to rely on American nuclear weapons for security rather than building conventional forces capable of defeating a non-nuclear Soviet attack</w:t>
      </w:r>
      <w:r>
        <w:t xml:space="preserve">. Transatlantic security relations during the Cold War drove home a point that was seldom debated openly back then, and seems to be forgotten today: </w:t>
      </w:r>
      <w:r w:rsidRPr="00675F6E">
        <w:rPr>
          <w:rStyle w:val="StyleUnderline"/>
        </w:rPr>
        <w:t>although direct deterrence is easy, extended deterrence is hard. Very hard</w:t>
      </w:r>
      <w:r>
        <w:t>. Why? Because, as Patrick Morgan, an expert on nuclear strategy at the University of California, Irvine, explains: “</w:t>
      </w:r>
      <w:r w:rsidRPr="00675F6E">
        <w:rPr>
          <w:rStyle w:val="StyleUnderline"/>
        </w:rPr>
        <w:t>One of the perpetual problems of deterrence on behalf of third parties is that the costs a state is willing to bear are usually much less than if its own territory is at stake, and it is very difficult to pretend otherwise</w:t>
      </w:r>
      <w:r>
        <w:t xml:space="preserve">.” </w:t>
      </w:r>
      <w:r w:rsidRPr="00675F6E">
        <w:rPr>
          <w:rStyle w:val="StyleUnderline"/>
        </w:rPr>
        <w:t>For extended deterrence to work it must be credible. This means that the United States must convince potential adversaries, and reassure allies, that it if push comes to shove, it will do what it says will do</w:t>
      </w:r>
      <w:r>
        <w:t xml:space="preserve">: use nuclear weapons to protect its allies. </w:t>
      </w:r>
      <w:r w:rsidRPr="00675F6E">
        <w:rPr>
          <w:rStyle w:val="StyleUnderline"/>
        </w:rPr>
        <w:t>The problem</w:t>
      </w:r>
      <w:r>
        <w:t xml:space="preserve">, however, </w:t>
      </w:r>
      <w:r w:rsidRPr="00675F6E">
        <w:rPr>
          <w:rStyle w:val="StyleUnderline"/>
        </w:rPr>
        <w:t>is that nuclear deterrence is inherently incredible because rational states do not commit suicide to protect others</w:t>
      </w:r>
      <w:r>
        <w:t xml:space="preserve">. America’s adversaries know that, and so do its allies. Transatlantic security relations during the Cold War were always fraught because of the built-in tensions created by the NATO’s extended deterrence strategy. Indeed, the alliance’s cohesion was frequently stretched to the breaking point because of the conflicting strategic interests of the United States and Western Europe. Of course, policymakers on both sides of the Atlantic strived to avoid war with the Soviet Union. But as the “wizards of Armageddon” - the priesthood of nuclear strategists in think tanks and the defense ministries - played out possible conflict scenarios, U.S. and West European strategists each developed their respective versions of the “perfect war.” For the Americans, it was a conventional and/or tactical nuclear war fought in Europe (principally in Germany). For the Europeans, it was a war where the superpowers’ ICBMs flew high above an untouched continent on their way to the Soviet and American homelands. During the Cold War, to reassure the West Europeans, and deter the Soviets, the United States was forced to adopt a very dangerous strategic posture on the Continent. </w:t>
      </w:r>
      <w:r w:rsidRPr="00675F6E">
        <w:rPr>
          <w:rStyle w:val="StyleUnderline"/>
        </w:rPr>
        <w:t>Washington tried a number of expedients to convince the West Europeans that the United States would commit suicide on their behalf: trying to attain a first strike advantage</w:t>
      </w:r>
      <w:r>
        <w:t xml:space="preserve"> (</w:t>
      </w:r>
      <w:r w:rsidRPr="00C516A7">
        <w:t>counter-force or damage limitation capability in nuke-speak</w:t>
      </w:r>
      <w:r>
        <w:t xml:space="preserve">), </w:t>
      </w:r>
      <w:r w:rsidRPr="00675F6E">
        <w:rPr>
          <w:rStyle w:val="StyleUnderline"/>
        </w:rPr>
        <w:t>using tactical nuclear weapons, and then intermediate range nuclear weapons (INFs) to link the U.S. strategic nuclear arsenal to the continent’s defense</w:t>
      </w:r>
      <w:r>
        <w:t xml:space="preserve">. In essence, the United States - to use Thomas C. Schelling’s image - “threw the steering wheel out of the car” in a deliberate attempt to tie its hands so that a Soviet conventional attack on Western Europe would have escalated virtually automatically to a strategic nuclear exchange between the superpowers. </w:t>
      </w:r>
      <w:r w:rsidRPr="00675F6E">
        <w:rPr>
          <w:rStyle w:val="StyleUnderline"/>
        </w:rPr>
        <w:t>In other words, U.S. strategy was designed to lock in Washington to doing reflexively what it would not do rationally.</w:t>
      </w:r>
      <w:r>
        <w:rPr>
          <w:rStyle w:val="StyleUnderline"/>
        </w:rPr>
        <w:t xml:space="preserve"> </w:t>
      </w:r>
      <w:r w:rsidRPr="00C516A7">
        <w:t>Of course,</w:t>
      </w:r>
      <w:r w:rsidRPr="00675F6E">
        <w:rPr>
          <w:rStyle w:val="StyleUnderline"/>
        </w:rPr>
        <w:t xml:space="preserve"> the Cold War in Europe never became hot. This does not mean</w:t>
      </w:r>
      <w:r w:rsidRPr="00C516A7">
        <w:t>, however,</w:t>
      </w:r>
      <w:r w:rsidRPr="00675F6E">
        <w:rPr>
          <w:rStyle w:val="StyleUnderline"/>
        </w:rPr>
        <w:t xml:space="preserve"> that extended deterrence “worked.” Rather, America’s security commitment to Western Europe never was tested</w:t>
      </w:r>
      <w:r>
        <w:t xml:space="preserve">, because there is no evidence suggesting that during the entire period from World War II’s end to the Soviet Union’s collapse, the Kremlin ever planned to initiate a war of conquest against Western Europe. </w:t>
      </w:r>
      <w:r w:rsidRPr="00C516A7">
        <w:t>Of course, it is a good thing that the U.S. security guarantee to Western Europe was not tested by the Soviets, because the United States would have paid a horrendous price for honoring it. Indeed,</w:t>
      </w:r>
      <w:r w:rsidRPr="00675F6E">
        <w:rPr>
          <w:rStyle w:val="StyleUnderline"/>
        </w:rPr>
        <w:t xml:space="preserve"> for precisely this reason, extended deterrence was a contentious issue that repeatedly stretched NATO's cohesion to the breaking point</w:t>
      </w:r>
      <w:r>
        <w:t>. Throughout the Cold War, the West Europeans doubted that the United States actually would use nuclear weapons on their behalf. In 1961, French President Charles de Gaulle told President John F. Kennedy that Europe could never believe that the United States really would risk the destruction of New York in order to save Paris. Equally, because they understood the risks to their own country, some perceptive American policymakers were uncertain whether the United States should - or would - risk nuclear war to protect Western Europe. In 1959, for example, Secretary of State Christian A. Herter stated: “</w:t>
      </w:r>
      <w:r w:rsidRPr="00C516A7">
        <w:t>I can’t conceive of the President of the United States involving us in an all-out nuclear war unless the facts showed clearly that we are in danger of devastation ourselves, or that actual moves have been made toward devastating ourselves</w:t>
      </w:r>
      <w:r>
        <w:t xml:space="preserve">.” Twenty years later, in Brussels, speaking (supposedly off-the-record) at the annual meeting of the Institute for International Strategic Studies, former Secretary of State Henry A. Kissinger - echoing Herter’s concerns - asked: “Don’t you Europeans keep asking us to multiply assurances we cannot possibly mean, and that if we do mean, we should not want to execute, because it would destroy our civilization?” </w:t>
      </w:r>
      <w:r w:rsidRPr="00C516A7">
        <w:t>Such candor from senior officials about U.S. nuclear strategy was - and remains - rare. It comes as no surprise, therefore, that the American public remained blissfully unaware of the implications of U.S. Cold War strategy. In 1984, at the height of the crisis caused by the NATO decision</w:t>
      </w:r>
      <w:r>
        <w:t xml:space="preserve"> to deploy U.S. INFs in Europe, a Public Agenda Foundation survey showed that over 80 percent of Americans incorrectly believed that the United States’ policy was to use nuclear weapons only to retaliate for a nuclear attack on the American homeland. Doubtless, this is what most Americans believe - wrongly - about U.S. nuclear strategy today. </w:t>
      </w:r>
      <w:r w:rsidRPr="00C516A7">
        <w:t xml:space="preserve">Notwithstanding its illogic, during the Cold War, U.S. nuclear strategy did not lead to catastrophe. </w:t>
      </w:r>
      <w:r w:rsidRPr="00C516A7">
        <w:rPr>
          <w:rStyle w:val="StyleUnderline"/>
        </w:rPr>
        <w:t>The absence of superpower conflict in Cold War Europe is explained by two factors. First, the historical record</w:t>
      </w:r>
      <w:r>
        <w:t xml:space="preserve"> (</w:t>
      </w:r>
      <w:r w:rsidRPr="00C516A7">
        <w:rPr>
          <w:rStyle w:val="StyleUnderline"/>
        </w:rPr>
        <w:t>including the opened portions of Soviet diplomatic archives</w:t>
      </w:r>
      <w:r>
        <w:t xml:space="preserve">) </w:t>
      </w:r>
      <w:r w:rsidRPr="00C516A7">
        <w:rPr>
          <w:rStyle w:val="StyleUnderline"/>
        </w:rPr>
        <w:t>shows that Moscow never contemplated a deliberate</w:t>
      </w:r>
      <w:r>
        <w:t xml:space="preserve"> - “bolt out of the blue” - </w:t>
      </w:r>
      <w:r w:rsidRPr="00C516A7">
        <w:rPr>
          <w:rStyle w:val="StyleUnderline"/>
        </w:rPr>
        <w:t>attack on Western Europe. Second, after 1948, the demarcation line between the respective U.S. and Soviet zones of control in Europe was sharply delineated, and respected on both sides</w:t>
      </w:r>
      <w:r>
        <w:t xml:space="preserve">. </w:t>
      </w:r>
      <w:r w:rsidRPr="00C516A7">
        <w:rPr>
          <w:rStyle w:val="StyleUnderline"/>
        </w:rPr>
        <w:t xml:space="preserve">Today, however, extended deterrence is facing new tests in </w:t>
      </w:r>
      <w:r w:rsidRPr="00C516A7">
        <w:t>both the Baltic States, and - even more perilously -</w:t>
      </w:r>
      <w:r w:rsidRPr="00C516A7">
        <w:rPr>
          <w:rStyle w:val="StyleUnderline"/>
        </w:rPr>
        <w:t xml:space="preserve"> in East Asia</w:t>
      </w:r>
      <w:r>
        <w:t xml:space="preserve">. </w:t>
      </w:r>
      <w:r w:rsidRPr="00C516A7">
        <w:rPr>
          <w:rStyle w:val="StyleUnderline"/>
        </w:rPr>
        <w:t>East Asia today is much different from Cold War Europe</w:t>
      </w:r>
      <w:r w:rsidRPr="00C516A7">
        <w:t xml:space="preserve"> from 1950 to 1989. </w:t>
      </w:r>
      <w:r w:rsidRPr="00C516A7">
        <w:rPr>
          <w:rStyle w:val="StyleUnderline"/>
        </w:rPr>
        <w:t>First, while the Soviet Union was barely half a superpower</w:t>
      </w:r>
      <w:r>
        <w:t xml:space="preserve"> (except with respect to nuclear weapons), </w:t>
      </w:r>
      <w:r w:rsidRPr="00C516A7">
        <w:t>China’s economy already has surpassed that of the United States’.</w:t>
      </w:r>
      <w:r>
        <w:t xml:space="preserve"> Unlike a tottering Soviet Union, </w:t>
      </w:r>
      <w:r w:rsidRPr="00C516A7">
        <w:rPr>
          <w:rStyle w:val="StyleUnderline"/>
        </w:rPr>
        <w:t xml:space="preserve">China is a great power on the rise. Second, East Asia is a region where there are dangerous geopolitical flashpoints: the Korean Peninsula, the South China Sea, the Diaoyu/Senkaku Islands, and Taiwan, </w:t>
      </w:r>
      <w:r w:rsidRPr="00C516A7">
        <w:t>which China considers an integral part of Chinese territory</w:t>
      </w:r>
      <w:r>
        <w:t xml:space="preserve">. During the Cold War, the dilemmas of extended deterrence in Europe were essentially abstract. They allowed the wizards of Armageddon to engage in navel gazing exercises about the metaphysics of nuclear strategy. </w:t>
      </w:r>
      <w:r w:rsidRPr="00C516A7">
        <w:rPr>
          <w:rStyle w:val="StyleUnderline"/>
        </w:rPr>
        <w:t>In East Asia</w:t>
      </w:r>
      <w:r>
        <w:t xml:space="preserve">, however, </w:t>
      </w:r>
      <w:r w:rsidRPr="00C516A7">
        <w:rPr>
          <w:rStyle w:val="StyleUnderline"/>
        </w:rPr>
        <w:t>the perils associated with extended deterrence are acutely concrete. If the United States sticks to its present alliance relationships with Japan, South Korea, and Taiwan</w:t>
      </w:r>
      <w:r>
        <w:t xml:space="preserve"> (which is a de facto U.S. security protectorate), </w:t>
      </w:r>
      <w:r w:rsidRPr="00C516A7">
        <w:rPr>
          <w:rStyle w:val="StyleUnderline"/>
        </w:rPr>
        <w:t xml:space="preserve">the risk of being entrapped by its alliance commitments in a nuclear conflict with North Korea, or </w:t>
      </w:r>
      <w:r w:rsidRPr="00C516A7">
        <w:t xml:space="preserve">- far more concerning - </w:t>
      </w:r>
      <w:r w:rsidRPr="00C516A7">
        <w:rPr>
          <w:rStyle w:val="StyleUnderline"/>
        </w:rPr>
        <w:t>China is all too real</w:t>
      </w:r>
      <w:r>
        <w:t xml:space="preserve">. </w:t>
      </w:r>
      <w:r w:rsidRPr="00C516A7">
        <w:rPr>
          <w:rStyle w:val="StyleUnderline"/>
        </w:rPr>
        <w:t>The rising Sino-Japanese antagonism is worrisome because of the security treaty between the United States and Japan</w:t>
      </w:r>
      <w:r>
        <w:t xml:space="preserve">. Because of its obligations, </w:t>
      </w:r>
      <w:r w:rsidRPr="00C516A7">
        <w:rPr>
          <w:rStyle w:val="StyleUnderline"/>
        </w:rPr>
        <w:t>the United States almost inevitably would find itself involved in a nuclear conflict arising out a military clash between China and Japan</w:t>
      </w:r>
      <w:r>
        <w:t xml:space="preserve">. Here, the rival claims asserted by Beijing and Tokyo to the Diaoyu/Senkaku Islands well could provide the spark. In October 2010, this once obscure dispute became a front page story when a Chinese trawler illegally fishing in Japanese controlled waters rammed a Japanese coast guard vessel - thus setting off a major diplomatic row between the two big Asian powers. </w:t>
      </w:r>
      <w:r w:rsidRPr="00C516A7">
        <w:rPr>
          <w:rStyle w:val="StyleUnderline"/>
        </w:rPr>
        <w:t>If the fate of these islands only concerned China and Japan, it would not be the potential cause of a grave geopolitical crisis. But it’s not just about them; it’s also about the United States because of Washington’s security treaty with Japan</w:t>
      </w:r>
      <w:r>
        <w:t xml:space="preserve">. As Secretary of State, Hillary Clinton, on several occasions, explicitly stated that the United States is obligated by treaty to come to Japan’s assistance if war with China breaks out because of the two powers’ competing claims to sovereignty over the islands. This is not just worst-case scenario thinking. Since the fall of 2010 hardly a week has gone by without some kind of Sino-Japanese crisis concerning these islands. During the Vietnam War, President Lyndon Johnson referred to North Vietnam as a “piss ant” country. By this definition, the Daioyu/Senkaku Islands are a bunch of piss ant rock piles in the East China Sea. </w:t>
      </w:r>
      <w:r w:rsidRPr="00C516A7">
        <w:t>They may be important symbolically (or, if speculation about undersea mineral resources is correct, economically) to Beijing and Tokyo. But they have no intrinsic value to the United States, and it is the height of folly to commit the United States to risk a possible nuclear war to defend them</w:t>
      </w:r>
      <w:r>
        <w:t xml:space="preserve">. The fact that Hillary Clinton has done so raises troubling questions about her foreign policy judgment. </w:t>
      </w:r>
      <w:r w:rsidRPr="00C516A7">
        <w:rPr>
          <w:rStyle w:val="StyleUnderline"/>
        </w:rPr>
        <w:t>The fate of Taiwan also poses the risk of a Sino-American War. Although not formally tied by treaty to Taiwan’s security, the United States in practice is committed to defend Taiwan from China</w:t>
      </w:r>
      <w:r>
        <w:t xml:space="preserve">. In 1996, there was a crisis when China started lobbing missiles just off Taiwanese controlled waters to influence the Taiwanese elections. The United States responded to Beijing’s actions by sending two aircraft carrier battle groups through the Straits of Taiwan, which resulted in a Chinese climb-down. But few recall is what happened afterward. A senior Chinese official told the American diplomat Chas. W. Freeman that in a future Sino-American crisis, the United States would never repeat its 1996 show of force. </w:t>
      </w:r>
      <w:r w:rsidRPr="00C516A7">
        <w:rPr>
          <w:rStyle w:val="StyleUnderline"/>
        </w:rPr>
        <w:t>As the Chinese official noted, China was growing ever stronger militarily, and in the future, the risks to the United States of challenging it would rise steeply. The United States would not run those risks the Chinese official said, because future Washington policymakers would “care more about Los Angeles than they do about Taiwan.”</w:t>
      </w:r>
      <w:r>
        <w:t xml:space="preserve"> As the late football coach George Allen was fond of saying at the start of every season, the future is now. </w:t>
      </w:r>
      <w:r w:rsidRPr="00C516A7">
        <w:t xml:space="preserve">Twenty years have passed since the 1996 Taiwan Straits crisis, and </w:t>
      </w:r>
      <w:r w:rsidRPr="00C516A7">
        <w:rPr>
          <w:rStyle w:val="StyleUnderline"/>
        </w:rPr>
        <w:t>in both nuclear and conventional capabilities, China is rapidly closing the gap military gap with the United States</w:t>
      </w:r>
      <w:r>
        <w:t>. Indeed, as Deputy Defense Secretary Robert O. Work recently observed, “</w:t>
      </w:r>
      <w:r w:rsidRPr="00C516A7">
        <w:rPr>
          <w:rStyle w:val="StyleUnderline"/>
        </w:rPr>
        <w:t>China and Russia are developing battle networks that are as good as our own. They can see as far as ours can see; they can throw guided munitions as far as we can.” In East Asia today, all of the Cold War nightmares about extended deterrence have come back with a vengeance</w:t>
      </w:r>
      <w:r>
        <w:t xml:space="preserve">. Donald Trump has taken lots of flak for suggesting that South Korea and Japan acquire their own nuclear weapons. For sure, Trump lacks the intellectual framework to articulate why such a policy actually is eminently sensible - and Hillary Clinton’s foreign policy thinking is too ossified to understand the logic underlying such a policy. </w:t>
      </w:r>
      <w:r w:rsidRPr="00C516A7">
        <w:t>Others, however, have articulate the reasons why the United States should get out of the extended deterrence business, and devolve the primary responsibility for defending themselves to the United States’ security dependents</w:t>
      </w:r>
      <w:r>
        <w:t xml:space="preserve">. And the more insightful recipients of those guarantees understand full well that, faced with the real possibility of nuclear war, the United States would not honor them. Certainly, Charles de Gaulle, one of the twentieth century’s towering statesmen, and an astute student of geopolitics, realized this. </w:t>
      </w:r>
      <w:r w:rsidRPr="00C516A7">
        <w:t>Understanding that the United States could not be trusted to commit suicide for Western Europe, he grasped the implications of this insight: France needed to acquire its own nuclear arsenal. Today, in South Korea and Japan, a similar discussion among policymakers is taking place</w:t>
      </w:r>
      <w:r>
        <w:t xml:space="preserve">. And every now and then it rises to the surface in newspaper stories and journal articles that detail the growing sentiment in official circles that both of these states need to go nuclear because neither can continue to rely on American promises to risk nuclear conflict on their behalf. </w:t>
      </w:r>
      <w:r w:rsidRPr="00DA2AD0">
        <w:rPr>
          <w:rStyle w:val="StyleUnderline"/>
        </w:rPr>
        <w:t>The idea</w:t>
      </w:r>
      <w:r>
        <w:t xml:space="preserve"> of any nuclear proliferation is, of course, anathema to </w:t>
      </w:r>
      <w:r w:rsidRPr="00DA2AD0">
        <w:t>the hidebound U.S. foreign policy establishment</w:t>
      </w:r>
      <w:r>
        <w:t xml:space="preserve">. For them, </w:t>
      </w:r>
      <w:r w:rsidRPr="00DA2AD0">
        <w:t xml:space="preserve">the response to endangered allies in East Asia and the Baltic States is </w:t>
      </w:r>
      <w:r w:rsidRPr="00DA2AD0">
        <w:rPr>
          <w:rStyle w:val="StyleUnderline"/>
        </w:rPr>
        <w:t>that the United States should step up its efforts to “reassure” its security dependents</w:t>
      </w:r>
      <w:r w:rsidRPr="00DA2AD0">
        <w:t>.</w:t>
      </w:r>
      <w:r>
        <w:t xml:space="preserve"> </w:t>
      </w:r>
      <w:r w:rsidRPr="00DA2AD0">
        <w:t xml:space="preserve">This </w:t>
      </w:r>
      <w:r w:rsidRPr="00DA2AD0">
        <w:rPr>
          <w:rStyle w:val="StyleUnderline"/>
        </w:rPr>
        <w:t>is exactly</w:t>
      </w:r>
      <w:r w:rsidRPr="00C516A7">
        <w:rPr>
          <w:rStyle w:val="StyleUnderline"/>
        </w:rPr>
        <w:t xml:space="preserve"> the wrong policy for two reasons. First, it ultimately will not work. States that have the wherewithal to adopt strategies of direct deterrence, like Japan and South Korea, increasingly are aware that the U.S. strategy of extended deterrence is not credible. Second, giving unconditional security guarantees to other states raises potential strategic moral hazard issues</w:t>
      </w:r>
      <w:r>
        <w:t xml:space="preserve">. Several years ago at a conference in Sweden, a senior Estonian diplomat was asked whether his government was concerned that its discriminatory policies toward its minority ethnic Russian population might prompt Moscow to intervene militarily. His answer was that Estonia neither needed to worry about Russia, nor change its policies because the United States would protect it come what may. </w:t>
      </w:r>
      <w:r w:rsidRPr="00DA2AD0">
        <w:t>When asked during the October 2010 Sino-Japanese crisis in the East China Sea what Tokyo would do a decade or two hence if fiscal and domestic political pressures caused the United States to retrench in East Asia., a senior foreign ministry official said that Japanese leaders did not think about such hypotheticals, because the United States would always protect Japan</w:t>
      </w:r>
      <w:r>
        <w:t xml:space="preserve">. This is not the kind of thinking American policy should encourage. Rather than a policy of reassurance, </w:t>
      </w:r>
      <w:r w:rsidRPr="00C516A7">
        <w:rPr>
          <w:rStyle w:val="StyleUnderline"/>
        </w:rPr>
        <w:t>Washington should adopt a policy of de-assurance and make it clear to our security dependents that they need to do a lot more to defend themselves, even if that means acquiring nuclear weapons</w:t>
      </w:r>
      <w:r>
        <w:t xml:space="preserve">. </w:t>
      </w:r>
      <w:r w:rsidRPr="00DA2AD0">
        <w:rPr>
          <w:rStyle w:val="StyleUnderline"/>
        </w:rPr>
        <w:t>Rather than perpetuating European, Japanese, South Korean dependence on the United States, the United States should be nudging them down the path of a more independent strategic posture</w:t>
      </w:r>
      <w:r>
        <w:t xml:space="preserve">. </w:t>
      </w:r>
      <w:r w:rsidRPr="00DA2AD0">
        <w:t>Although it may sound counterintuitive to non-experts, some prominent scholars have argued that the world would actually be more stable if Washington re-considered its blanket opposition to nuclear proliferation</w:t>
      </w:r>
      <w:r>
        <w:t xml:space="preserve">. Decades ago, the late </w:t>
      </w:r>
      <w:r w:rsidRPr="00DA2AD0">
        <w:rPr>
          <w:rStyle w:val="StyleUnderline"/>
        </w:rPr>
        <w:t>Kenneth Waltz</w:t>
      </w:r>
      <w:r>
        <w:t xml:space="preserve"> - perhaps the most preeminent U.S. thinker about international politics of the post World War II era - </w:t>
      </w:r>
      <w:r w:rsidRPr="00DA2AD0">
        <w:rPr>
          <w:rStyle w:val="StyleUnderline"/>
        </w:rPr>
        <w:t>compellingly argued that a world of more nuclear-armed states could be safer and more stable than a world of fewer nuclear weapons states. The reason,</w:t>
      </w:r>
      <w:r w:rsidRPr="00C516A7">
        <w:rPr>
          <w:rStyle w:val="StyleUnderline"/>
        </w:rPr>
        <w:t xml:space="preserve"> he said, is that direct deterrence is credible but extended deterrence is not</w:t>
      </w:r>
      <w:r>
        <w:t xml:space="preserve">. Waltz did not advocate promiscuous, indiscriminate, uncontrolled proliferation. </w:t>
      </w:r>
      <w:r w:rsidRPr="00DA2AD0">
        <w:t xml:space="preserve">But </w:t>
      </w:r>
      <w:r w:rsidRPr="00C516A7">
        <w:rPr>
          <w:rStyle w:val="StyleUnderline"/>
        </w:rPr>
        <w:t>states like Japan and South Korea today meet his criteria. They are modern, wealthy, politically stable states that can build, and maintain, survivable nuclear deterrent forces.</w:t>
      </w:r>
      <w:r w:rsidRPr="00DA2AD0">
        <w:t xml:space="preserve"> And they are not Pakistan; </w:t>
      </w:r>
      <w:r w:rsidRPr="00C516A7">
        <w:rPr>
          <w:rStyle w:val="StyleUnderline"/>
        </w:rPr>
        <w:t>they can safeguard their nuclear forces and ensure they don’t fall into the hands of terrorist groups</w:t>
      </w:r>
      <w:r>
        <w:t xml:space="preserve">. However, the American foreign policy establishment - of which Hillary Clinton is a card-carrying member - is aghast a the idea of retracting U.S. extended deterrence guarantees, and allowing Japan and South Korea to provide for their own security. They prattle on with cliches about the indispensability of America’s leadership, and the continuing importance of U.S. alliances. (Recently Mrs. Clinton called the United States the world’s indispensable nation. This was an act of foreign policy plagiarism because she was regurgitating verbatim the words of Madeleine Albright, her husband’s Secretary of State.) </w:t>
      </w:r>
      <w:r w:rsidRPr="00C516A7">
        <w:t>The American foreign policy establishment has its stock arguments for the grand strategic status quo of basing U.S. policy on extended deterrence: the United States must defend its allies, uphold regional security in East Asia and Europe, maintain its credibility, and continually demonstrate its resolve. But</w:t>
      </w:r>
      <w:r>
        <w:t xml:space="preserve"> except for the rare exceptions of a Herter or Kissinger, members of the foreign policy establishment never level with the American people and acknowledge the risky nuclear strategy that underpins these catch-phrases. </w:t>
      </w:r>
      <w:r w:rsidRPr="00C516A7">
        <w:rPr>
          <w:rStyle w:val="StyleUnderline"/>
        </w:rPr>
        <w:t>Extended nuclear deterrence is an old think approach to American grand strategy that fails to acknowledge that today’s world is one of profound geopolitical change</w:t>
      </w:r>
      <w:r>
        <w:t xml:space="preserve">. </w:t>
      </w:r>
      <w:r w:rsidRPr="00C516A7">
        <w:rPr>
          <w:rStyle w:val="StyleUnderline"/>
        </w:rPr>
        <w:t xml:space="preserve">The halcyon days of unipolarity and American primacy are over. </w:t>
      </w:r>
      <w:r w:rsidRPr="00DA2AD0">
        <w:t>The American foreign policy establishment clings to shopworn policies devised in a very different age, and refuses to acknowledge the risks of staying the course rather than thinking innovatively about American grand strategy</w:t>
      </w:r>
      <w:r>
        <w:t xml:space="preserve">. Most of all, the foreign policy establishment fails to understand that rather being a force for peace and stability in places like the Baltics and East Asia, </w:t>
      </w:r>
      <w:r w:rsidRPr="00C516A7">
        <w:rPr>
          <w:rStyle w:val="StyleUnderline"/>
        </w:rPr>
        <w:t>U.S. alliances are really transmission belts for war that will bring overseas conflicts to American soil. If war breaks out in these regions, the United States will be sucked into potentially nuclear conflicts arising over issues that do not affect America’s fundamental security</w:t>
      </w:r>
      <w:r>
        <w:t xml:space="preserve">. </w:t>
      </w:r>
      <w:r w:rsidRPr="00C516A7">
        <w:rPr>
          <w:rStyle w:val="StyleUnderline"/>
        </w:rPr>
        <w:t>Rational policymakers should not want their states to commit suicide for the sake of allies. No ally’s fate is important enough for the United States to risk a nuclear war</w:t>
      </w:r>
      <w:r>
        <w:t>. In a nuclear world, American lives matter. America First is not an epithet, it is a strategic imperative.</w:t>
      </w:r>
    </w:p>
    <w:p w:rsidR="001C1C87" w:rsidRDefault="001C1C87" w:rsidP="00655FC5"/>
    <w:p w:rsidR="001C1C87" w:rsidRDefault="001C1C87" w:rsidP="001C1C87">
      <w:pPr>
        <w:pStyle w:val="Heading4"/>
      </w:pPr>
      <w:r>
        <w:t xml:space="preserve">US is already looking to end security commitments in the region, Japanese prolif just de-escalates tensions </w:t>
      </w:r>
    </w:p>
    <w:p w:rsidR="001C1C87" w:rsidRPr="00C00166" w:rsidRDefault="001C1C87" w:rsidP="001C1C87">
      <w:r w:rsidRPr="00D07864">
        <w:rPr>
          <w:b/>
          <w:sz w:val="26"/>
          <w:szCs w:val="26"/>
        </w:rPr>
        <w:t>Bandow 2018</w:t>
      </w:r>
      <w:r>
        <w:t xml:space="preserve"> </w:t>
      </w:r>
      <w:r w:rsidRPr="00D07864">
        <w:t>(</w:t>
      </w:r>
      <w:r w:rsidRPr="00DC2580">
        <w:t>Doug Bandow</w:t>
      </w:r>
      <w:r>
        <w:t xml:space="preserve"> </w:t>
      </w:r>
      <w:r w:rsidRPr="00DC2580">
        <w:t>is a senior fellow at the Cato Institute. A former special assistant to President Ronald Reagan, he is author of Foreign Follies: America’s New Global Empire</w:t>
      </w:r>
      <w:r w:rsidRPr="00D07864">
        <w:t>, "Should U.S. Trade Troops in South Korea for Norks’ Nukes?", Cato Institute, 5-27-2018, https://www.cato.org/publications/commentary/should-us-trade-troops-south-korea-norks-nukes, MR)</w:t>
      </w:r>
    </w:p>
    <w:p w:rsidR="001C1C87" w:rsidRPr="00B96EF4" w:rsidRDefault="001C1C87" w:rsidP="001C1C87">
      <w:pPr>
        <w:rPr>
          <w:sz w:val="16"/>
        </w:rPr>
      </w:pPr>
      <w:r w:rsidRPr="00B96EF4">
        <w:rPr>
          <w:sz w:val="16"/>
        </w:rPr>
        <w:t xml:space="preserve">Washington always has exercised discretion in how and where it engaged Asian nations. Moreover, </w:t>
      </w:r>
      <w:r w:rsidRPr="007328AA">
        <w:rPr>
          <w:rStyle w:val="StyleUnderline"/>
        </w:rPr>
        <w:t>friendly states should play a more robust regional role, constraining if not containing the People’s Republic of China, the only serious challenger to allied interests. Critics worry that an arms race might erupt. Better for friendly states to spend more in their own defense than Washington forever maintain an oversize military unnecessary for America’ defense</w:t>
      </w:r>
      <w:r w:rsidRPr="00B96EF4">
        <w:rPr>
          <w:sz w:val="16"/>
        </w:rPr>
        <w:t xml:space="preserve">. Would the Japanese fear being similarly “abandoned” by the U.S.? Turning defense responsibilities back to capable parties after decades of support is not abandonment, and Tokyo, too, should be doing far more. Which triggers another concern, that other countries would fear a rearmed Japan. In fact, </w:t>
      </w:r>
      <w:r w:rsidRPr="00856710">
        <w:rPr>
          <w:rStyle w:val="StyleUnderline"/>
        </w:rPr>
        <w:t>Tokyo’s neighbors increasingly welcome a more active Japanese policy to confront China</w:t>
      </w:r>
      <w:r w:rsidRPr="00B96EF4">
        <w:rPr>
          <w:sz w:val="16"/>
        </w:rPr>
        <w:t xml:space="preserve">. Are bases in Korea necessary for U.S. military operations in the region? Washington can retain a relationship, since permanent garrisons are not necessary for advantageous military cooperation. Worse in the view of some, </w:t>
      </w:r>
      <w:r w:rsidRPr="00856710">
        <w:rPr>
          <w:rStyle w:val="StyleUnderline"/>
        </w:rPr>
        <w:t>South Korea and Japan might go nuclear. Yet isn’t that better than them being vulnerable to foreign threats or the U.S. having to risk nuclear war on their behalf?</w:t>
      </w:r>
      <w:r w:rsidRPr="00B96EF4">
        <w:rPr>
          <w:sz w:val="16"/>
        </w:rPr>
        <w:t xml:space="preserve"> In fact, Wright unintentionally made an argument for withdrawal when he complained that pulling out “would signal that the United States cares little for its friends and is only concerned about direct threats to the homeland.” </w:t>
      </w:r>
      <w:r w:rsidRPr="00991B43">
        <w:rPr>
          <w:rStyle w:val="StyleUnderline"/>
        </w:rPr>
        <w:t>But should not those who lead the U.S. pay most attention to threats against America, especially the possibility of nuclear attack?</w:t>
      </w:r>
      <w:r w:rsidRPr="00B96EF4">
        <w:rPr>
          <w:sz w:val="16"/>
        </w:rPr>
        <w:t xml:space="preserve"> And which of Washington’s friends cares more for the U.S. than themselves? In fact, despite his staff’s support for the status quo, the president continues to doubt current policy. For instance, NBC reported that White House Chief of Staff John Kelly argued with President Trump, who had proposed ordering home America’s troops. </w:t>
      </w:r>
      <w:r w:rsidRPr="00074DC4">
        <w:rPr>
          <w:rStyle w:val="StyleUnderline"/>
        </w:rPr>
        <w:t>The New York Times reported that the White House tasked the Pentagon to consider withdrawal options. These</w:t>
      </w:r>
      <w:r w:rsidRPr="00B96EF4">
        <w:rPr>
          <w:sz w:val="16"/>
        </w:rPr>
        <w:t xml:space="preserve"> two </w:t>
      </w:r>
      <w:r w:rsidRPr="00074DC4">
        <w:rPr>
          <w:rStyle w:val="StyleUnderline"/>
        </w:rPr>
        <w:t>stories were denied all around, but even after insisting that a pull-out was not “on the table,” President Trump added that “I have to tell you, at some point in the future I would like save the money.”</w:t>
      </w:r>
      <w:r w:rsidRPr="00B96EF4">
        <w:rPr>
          <w:sz w:val="16"/>
        </w:rPr>
        <w:t xml:space="preserve"> An anonymous official told CNN that withdrawal was viewed as a possible consequence if full denuclearization is achieved. The president long has been skeptical of what amounts to defense welfare to prosperous and populous allies. In 2013, before running for president, Trump asked “</w:t>
      </w:r>
      <w:r w:rsidRPr="0020799A">
        <w:rPr>
          <w:rStyle w:val="StyleUnderline"/>
        </w:rPr>
        <w:t>How long will we go on defending South Korea from North Korea without payment.</w:t>
      </w:r>
      <w:r w:rsidRPr="00B96EF4">
        <w:rPr>
          <w:sz w:val="16"/>
        </w:rPr>
        <w:t>” Two years later candidate Trump complained that “</w:t>
      </w:r>
      <w:r w:rsidRPr="0020799A">
        <w:rPr>
          <w:rStyle w:val="StyleUnderline"/>
        </w:rPr>
        <w:t>We get practically nothing compared to the cost of this.</w:t>
      </w:r>
      <w:r w:rsidRPr="00B96EF4">
        <w:rPr>
          <w:sz w:val="16"/>
        </w:rPr>
        <w:t>” In 2016 he argued that “</w:t>
      </w:r>
      <w:r w:rsidRPr="0020799A">
        <w:rPr>
          <w:rStyle w:val="StyleUnderline"/>
        </w:rPr>
        <w:t>We’ve got our soldiers sitting there watching missiles go up</w:t>
      </w:r>
      <w:r w:rsidRPr="00B96EF4">
        <w:rPr>
          <w:sz w:val="16"/>
        </w:rPr>
        <w:t>” and “</w:t>
      </w:r>
      <w:r w:rsidRPr="0020799A">
        <w:rPr>
          <w:rStyle w:val="StyleUnderline"/>
        </w:rPr>
        <w:t>You say to yourself, ‘Well, what are we getting out of this?’</w:t>
      </w:r>
      <w:r w:rsidRPr="00B96EF4">
        <w:rPr>
          <w:sz w:val="16"/>
        </w:rPr>
        <w:t>”</w:t>
      </w:r>
    </w:p>
    <w:p w:rsidR="001C1C87" w:rsidRDefault="001C1C87" w:rsidP="00655FC5"/>
    <w:p w:rsidR="00655FC5" w:rsidRDefault="00655FC5" w:rsidP="00655FC5"/>
    <w:p w:rsidR="00655FC5" w:rsidRDefault="001C1C87" w:rsidP="001C1C87">
      <w:pPr>
        <w:pStyle w:val="Heading3"/>
      </w:pPr>
      <w:r>
        <w:t>Alliance Bad – North Korea</w:t>
      </w:r>
    </w:p>
    <w:p w:rsidR="00655FC5" w:rsidRDefault="00655FC5" w:rsidP="00655FC5">
      <w:pPr>
        <w:pStyle w:val="Heading4"/>
      </w:pPr>
      <w:r>
        <w:t>The US nuclear umbrella’s extended deterrence is not a trustworthy option for Japan. Eventually, Japan will have to develop an independent deterrent to check North Korea’s growing nuclear power.</w:t>
      </w:r>
    </w:p>
    <w:p w:rsidR="002D7C51" w:rsidRDefault="00655FC5" w:rsidP="00655FC5">
      <w:r>
        <w:rPr>
          <w:b/>
          <w:bCs/>
        </w:rPr>
        <w:t xml:space="preserve">Kausikan </w:t>
      </w:r>
      <w:r w:rsidRPr="00EE7904">
        <w:t>20</w:t>
      </w:r>
      <w:r>
        <w:rPr>
          <w:b/>
          <w:bCs/>
        </w:rPr>
        <w:t xml:space="preserve">17 </w:t>
      </w:r>
      <w:r w:rsidRPr="00EE7904">
        <w:t>(Bilahari Kausikan,</w:t>
      </w:r>
      <w:r>
        <w:rPr>
          <w:b/>
          <w:bCs/>
        </w:rPr>
        <w:t xml:space="preserve"> </w:t>
      </w:r>
      <w:r>
        <w:t xml:space="preserve">Senior Fellow at the SMU School of Social Sciences and a Singaporean academic, “To Deter North Korea, Japan and South Korea should go Nuclear”, The Washington Post, October 10, 2017, </w:t>
      </w:r>
      <w:hyperlink r:id="rId291" w:history="1">
        <w:r>
          <w:rPr>
            <w:rStyle w:val="Hyperlink"/>
          </w:rPr>
          <w:t>https://www.washingtonpost.com/news/theworldpost/wp/2017/10/10/to-deter-north-korea-japan-and-south-korea-should-go-nuclear/?noredirect=on&amp;utm_term=.eb2b2bcceb1c</w:t>
        </w:r>
      </w:hyperlink>
      <w:r w:rsidR="002D7C51">
        <w:t>, Ashmit)</w:t>
      </w:r>
    </w:p>
    <w:p w:rsidR="00655FC5" w:rsidRPr="00CE10D9" w:rsidRDefault="00655FC5" w:rsidP="00655FC5">
      <w:pPr>
        <w:rPr>
          <w:sz w:val="16"/>
        </w:rPr>
      </w:pPr>
      <w:r w:rsidRPr="00A77072">
        <w:rPr>
          <w:b/>
          <w:bCs/>
          <w:u w:val="single"/>
        </w:rPr>
        <w:t xml:space="preserve">Once North Korea can directly threaten the continental U.S., the question is bound to be asked: Will the U.S. sacrifice San Francisco in order to save Tokyo? Of course not. Still, North Korea is a catalyst, not a cause; Pyongyang’s quest for a nuclear capability may cause this awkward question to be asked sooner, but it will eventually be asked anyway. China is modernizing its own nuclear forces and will eventually acquire a more credible second strike capability vis-à-vis the U.S. One way or another, American extended deterrence in Northeast Asia will be eroded, as it was decades ago in Europe. Northeast Asia will respond as France and the U.K. did </w:t>
      </w:r>
      <w:r>
        <w:rPr>
          <w:vertAlign w:val="subscript"/>
        </w:rPr>
        <w:t>in</w:t>
      </w:r>
      <w:r w:rsidRPr="000000A9">
        <w:rPr>
          <w:vertAlign w:val="subscript"/>
        </w:rPr>
        <w:t xml:space="preserve"> the 1950s and 1960s respectively</w:t>
      </w:r>
      <w:r w:rsidRPr="00A77072">
        <w:rPr>
          <w:b/>
          <w:bCs/>
          <w:u w:val="single"/>
        </w:rPr>
        <w:t xml:space="preserve"> Japan has the ability to quickly develop an independent nuclear deterrent. It is now only a matter of when, not if, Japan does so. Tokyo has been preparing for this eventualit</w:t>
      </w:r>
      <w:r w:rsidRPr="00EE7904">
        <w:rPr>
          <w:b/>
          <w:bCs/>
          <w:u w:val="single"/>
        </w:rPr>
        <w:t>y</w:t>
      </w:r>
      <w:r w:rsidRPr="00CE10D9">
        <w:rPr>
          <w:sz w:val="16"/>
        </w:rPr>
        <w:t xml:space="preserve"> — with American acquiescence and perhaps assistance — </w:t>
      </w:r>
      <w:r w:rsidRPr="00A77072">
        <w:rPr>
          <w:b/>
          <w:bCs/>
          <w:u w:val="single"/>
        </w:rPr>
        <w:t>for decades.</w:t>
      </w:r>
    </w:p>
    <w:p w:rsidR="00655FC5" w:rsidRDefault="00655FC5" w:rsidP="00655FC5"/>
    <w:p w:rsidR="002D7C51" w:rsidRDefault="002D7C51" w:rsidP="00655FC5"/>
    <w:p w:rsidR="002D7C51" w:rsidRPr="00A77135" w:rsidRDefault="002D7C51" w:rsidP="00655FC5"/>
    <w:p w:rsidR="00436DDD" w:rsidRDefault="00436DDD" w:rsidP="00655FC5">
      <w:pPr>
        <w:pStyle w:val="Heading3"/>
      </w:pPr>
      <w:r>
        <w:t>Alliance Bad – ECS Islands</w:t>
      </w:r>
    </w:p>
    <w:p w:rsidR="00436DDD" w:rsidRDefault="00436DDD" w:rsidP="00436DDD">
      <w:pPr>
        <w:pStyle w:val="Heading4"/>
        <w:rPr>
          <w:rStyle w:val="Style13ptBold"/>
        </w:rPr>
      </w:pPr>
      <w:r w:rsidRPr="00B77D72">
        <w:rPr>
          <w:rStyle w:val="Style13ptBold"/>
          <w:b/>
        </w:rPr>
        <w:t xml:space="preserve">Chinese/Japanese conflict likely in Diaoyu/Senkaku islands – </w:t>
      </w:r>
      <w:r>
        <w:rPr>
          <w:rStyle w:val="Style13ptBold"/>
          <w:b/>
        </w:rPr>
        <w:t xml:space="preserve">the US would get drawn in due to its alliance commitments </w:t>
      </w:r>
    </w:p>
    <w:p w:rsidR="00436DDD" w:rsidRPr="002B5ADB" w:rsidRDefault="00436DDD" w:rsidP="00436DDD">
      <w:r w:rsidRPr="00596121">
        <w:rPr>
          <w:rStyle w:val="Style13ptBold"/>
        </w:rPr>
        <w:t>Mizokami 2015</w:t>
      </w:r>
      <w:r>
        <w:t xml:space="preserve"> </w:t>
      </w:r>
      <w:r w:rsidRPr="002B5ADB">
        <w:t>(Kyle Mizokami</w:t>
      </w:r>
      <w:r>
        <w:t xml:space="preserve"> </w:t>
      </w:r>
      <w:r w:rsidRPr="00596121">
        <w:t>is a writer based in San Francisco who has appeared in The Diplomat, Foreign Policy, War is Boring and The Daily Beast. In 2009 he co-founded the defense and security blog Japan Security Watch</w:t>
      </w:r>
      <w:r w:rsidRPr="002B5ADB">
        <w:t>, "3 Ways China and Japan Could Go to War", National Interest, 6-27-2015, https://nationalinterest.org/feature/3-ways-china-japan-could-go-war-13202, MR)</w:t>
      </w:r>
    </w:p>
    <w:p w:rsidR="00436DDD" w:rsidRDefault="00436DDD" w:rsidP="00436DDD">
      <w:pPr>
        <w:rPr>
          <w:rStyle w:val="Emphasis"/>
        </w:rPr>
      </w:pPr>
      <w:r w:rsidRPr="00596121">
        <w:rPr>
          <w:sz w:val="16"/>
        </w:rPr>
        <w:t xml:space="preserve">At the same time, the two countries are on the opposite side of several regional issues. </w:t>
      </w:r>
      <w:r w:rsidRPr="00596121">
        <w:rPr>
          <w:rStyle w:val="StyleUnderline"/>
        </w:rPr>
        <w:t>China and Japan are at loggerheads over the Diaoyu (Senkaku in Japan) Islands</w:t>
      </w:r>
      <w:r w:rsidRPr="00596121">
        <w:rPr>
          <w:sz w:val="16"/>
        </w:rPr>
        <w:t xml:space="preserve">, and Japan opposes Chinese expansionism in the South China Sea. Chinese support for North Korea and Russia is also at odds with Japan’s opposition to many of their policies. </w:t>
      </w:r>
      <w:r w:rsidRPr="00596121">
        <w:rPr>
          <w:rStyle w:val="StyleUnderline"/>
        </w:rPr>
        <w:t>There are three ways</w:t>
      </w:r>
      <w:r w:rsidRPr="00596121">
        <w:rPr>
          <w:sz w:val="16"/>
        </w:rPr>
        <w:t xml:space="preserve"> </w:t>
      </w:r>
      <w:r w:rsidRPr="00596121">
        <w:rPr>
          <w:rStyle w:val="StyleUnderline"/>
        </w:rPr>
        <w:t>China and Japan might go to war: directly against one another, a war in which Japan is drawn into conflict as an American ally, and a situation involving North Korea</w:t>
      </w:r>
      <w:r w:rsidRPr="00596121">
        <w:rPr>
          <w:sz w:val="16"/>
        </w:rPr>
        <w:t xml:space="preserve">. Direct conflict </w:t>
      </w:r>
      <w:r w:rsidRPr="00596121">
        <w:rPr>
          <w:rStyle w:val="StyleUnderline"/>
        </w:rPr>
        <w:t>The most likely way war could break out between the two powers is through an escalating crisis. China and Japan both station Coast Guard ships in and around the Senkaku Islands</w:t>
      </w:r>
      <w:r w:rsidRPr="00596121">
        <w:rPr>
          <w:sz w:val="16"/>
        </w:rPr>
        <w:t xml:space="preserve">. The deployment of minimally-armed Coast Guard vessels by both sides is a useful way of “showing the flag” — and thus backing territorial claims — without involving military forces. Still, </w:t>
      </w:r>
      <w:r w:rsidRPr="00596121">
        <w:rPr>
          <w:rStyle w:val="StyleUnderline"/>
        </w:rPr>
        <w:t>the possibility of escalation exists. One side might — as a gesture of resolve — replace Coast Guard ships with military ones. Such a move would almost certainly be reciprocated by the other side</w:t>
      </w:r>
      <w:r w:rsidRPr="00596121">
        <w:rPr>
          <w:sz w:val="16"/>
        </w:rPr>
        <w:t xml:space="preserve">. Flyovers, warning shots, ramming and other shows of force could quickly escalate such a gesture beyond either side’s control. </w:t>
      </w:r>
      <w:r w:rsidRPr="00596121">
        <w:rPr>
          <w:rStyle w:val="StyleUnderline"/>
        </w:rPr>
        <w:t>The deployment of Japanese and Chinese air and naval assets around the Senkaku/Diaoyu Islands could be the most dangerous standoff since the Cuban Missile Crisis, by two powers not particularly experienced in brinksmanship</w:t>
      </w:r>
      <w:r w:rsidRPr="00596121">
        <w:rPr>
          <w:sz w:val="16"/>
        </w:rPr>
        <w:t xml:space="preserve">. </w:t>
      </w:r>
      <w:r w:rsidRPr="00596121">
        <w:rPr>
          <w:rStyle w:val="StyleUnderline"/>
        </w:rPr>
        <w:t>Conflict between the two countries might also breakout by accident, triggered by non-state actors</w:t>
      </w:r>
      <w:r w:rsidRPr="00596121">
        <w:rPr>
          <w:sz w:val="16"/>
        </w:rPr>
        <w:t xml:space="preserve">. Nationalist sentiments for the Senkaku/Diaoyu Islands run deeply in China — and to a lesser extent Japan. In fact, Chinese activists briefly landed on the islands in 2012. Another, more forceful landing of activists — or even a fishing boat landing on one of the islands in distress — could result in one side forcibly evicting the citizens of the other. The Chinese government may find footage of Japanese police arresting its citizens on territory it claims intolerable, thus prompting Beijing to respond militarily. US-China conflict </w:t>
      </w:r>
      <w:r w:rsidRPr="00596121">
        <w:rPr>
          <w:rStyle w:val="StyleUnderline"/>
        </w:rPr>
        <w:t>The United States and Japan have been close allies for more than fifty years</w:t>
      </w:r>
      <w:r w:rsidRPr="00596121">
        <w:rPr>
          <w:sz w:val="16"/>
        </w:rPr>
        <w:t xml:space="preserve">. The two countries are in virtual lockstep on many issues, such as the South China Sea and the need to defend against a North Korean missile attack. Unlike previous wars in Vietnam and Southeast Asia, today’s hotspots in Asia that are important to the United States are just as important — if not more so — to Japan. The United States and Japan have been presenting a united front in the South and East China Seas. </w:t>
      </w:r>
      <w:r w:rsidRPr="00596121">
        <w:rPr>
          <w:rStyle w:val="StyleUnderline"/>
        </w:rPr>
        <w:t xml:space="preserve">Close political and military cooperation means it is more likely the two will go to war together in Asia rather than separately. In late </w:t>
      </w:r>
      <w:r w:rsidRPr="00596121">
        <w:rPr>
          <w:sz w:val="16"/>
        </w:rPr>
        <w:t>April of this year, U.S.</w:t>
      </w:r>
      <w:r w:rsidRPr="00596121">
        <w:rPr>
          <w:rStyle w:val="StyleUnderline"/>
        </w:rPr>
        <w:t xml:space="preserve"> Secretary of State John Kerry stated that the U.S. security agreement with Japan “remains ironclad and covers all territories under Japan’s administration, including the Senkaku Islands</w:t>
      </w:r>
      <w:r w:rsidRPr="00596121">
        <w:rPr>
          <w:sz w:val="16"/>
        </w:rPr>
        <w:t xml:space="preserve">.” It is clear that </w:t>
      </w:r>
      <w:r w:rsidRPr="00596121">
        <w:rPr>
          <w:rStyle w:val="Emphasis"/>
        </w:rPr>
        <w:t>any aggressive action by China against the Senkaku/Diaoyu Islands will involve U.S. forces from the outset</w:t>
      </w:r>
    </w:p>
    <w:p w:rsidR="00436DDD" w:rsidRDefault="00436DDD" w:rsidP="00436DDD"/>
    <w:p w:rsidR="00436DDD" w:rsidRDefault="00436DDD" w:rsidP="00436DDD">
      <w:pPr>
        <w:pStyle w:val="Heading4"/>
      </w:pPr>
      <w:r>
        <w:t xml:space="preserve">Diaoyu/Senkaku island conflict goes nuclear </w:t>
      </w:r>
    </w:p>
    <w:p w:rsidR="00436DDD" w:rsidRPr="00B77D72" w:rsidRDefault="00436DDD" w:rsidP="00436DDD">
      <w:r w:rsidRPr="005A3E99">
        <w:rPr>
          <w:rStyle w:val="Style13ptBold"/>
        </w:rPr>
        <w:t>Layne 2016</w:t>
      </w:r>
      <w:r>
        <w:t xml:space="preserve"> </w:t>
      </w:r>
      <w:r w:rsidRPr="00E22722">
        <w:t>(Christopher Layne</w:t>
      </w:r>
      <w:r w:rsidRPr="00D34357">
        <w:t xml:space="preserve"> Christopher Layne is professor and Robert M. Gates Chair in National Security at Texas A &amp; M University’s George H. W. Bush School of Government and Public Service. His current book project, to be published by Yale University Press, is After the Fall: International Politics, U.S. Grand Strategy, and the End of the Pax Americana</w:t>
      </w:r>
      <w:r w:rsidRPr="00E22722">
        <w:t>, "Hillary Clinton and Nuclear Weapons: More Dangerous Than Trump?", National Interest, 10-31-2016, https://nationalinterest.org/feature/hillary-clinton-nuclear-weapons-more-dangerous-trump-18241?nopaging=1, MR)</w:t>
      </w:r>
    </w:p>
    <w:p w:rsidR="00436DDD" w:rsidRPr="004620EB" w:rsidRDefault="00436DDD" w:rsidP="00436DDD">
      <w:pPr>
        <w:rPr>
          <w:rStyle w:val="StyleUnderline"/>
        </w:rPr>
      </w:pPr>
      <w:r w:rsidRPr="004620EB">
        <w:rPr>
          <w:sz w:val="16"/>
        </w:rPr>
        <w:t xml:space="preserve">In East Asia, however, </w:t>
      </w:r>
      <w:r w:rsidRPr="004620EB">
        <w:rPr>
          <w:rStyle w:val="StyleUnderline"/>
        </w:rPr>
        <w:t>the perils associated with extended deterrence are acutely concrete</w:t>
      </w:r>
      <w:r w:rsidRPr="004620EB">
        <w:rPr>
          <w:sz w:val="16"/>
        </w:rPr>
        <w:t xml:space="preserve">. If the United States sticks to its present alliance relationships with Japan, South Korea, and Taiwan (which is a de facto U.S. security protectorate), </w:t>
      </w:r>
      <w:r w:rsidRPr="004620EB">
        <w:rPr>
          <w:rStyle w:val="StyleUnderline"/>
        </w:rPr>
        <w:t>the risk of being entrapped by its alliance commitments in a nuclear conflict with North Korea, or - far more concerning - China is all too real</w:t>
      </w:r>
      <w:r w:rsidRPr="004620EB">
        <w:rPr>
          <w:sz w:val="16"/>
        </w:rPr>
        <w:t>. The rising Sino-Japanese antagonism is worrisome because of the security treaty between the United States and Japan</w:t>
      </w:r>
      <w:r w:rsidRPr="004620EB">
        <w:rPr>
          <w:rStyle w:val="StyleUnderline"/>
        </w:rPr>
        <w:t>. Because of its obligations, the United States almost inevitably would find itself involved in a nuclear conflict arising out a military clash between China and Japan</w:t>
      </w:r>
      <w:r w:rsidRPr="004620EB">
        <w:rPr>
          <w:sz w:val="16"/>
        </w:rPr>
        <w:t xml:space="preserve">. Here, the rival claims asserted by Beijing and Tokyo to </w:t>
      </w:r>
      <w:r w:rsidRPr="004620EB">
        <w:rPr>
          <w:rStyle w:val="StyleUnderline"/>
        </w:rPr>
        <w:t>the Diaoyu/Senkaku Islands well could provide the spark</w:t>
      </w:r>
      <w:r w:rsidRPr="004620EB">
        <w:rPr>
          <w:sz w:val="16"/>
        </w:rPr>
        <w:t xml:space="preserve">. In October 2010, this once obscure dispute became a front page story when a Chinese trawler illegally fishing in Japanese controlled waters rammed a Japanese coast guard vessel - thus setting off a major diplomatic row between the two big Asian powers. </w:t>
      </w:r>
      <w:r w:rsidRPr="004620EB">
        <w:rPr>
          <w:rStyle w:val="StyleUnderline"/>
        </w:rPr>
        <w:t>If the fate of these islands only concerned China and Japan, it would not be the potential cause of a grave geopolitical crisis</w:t>
      </w:r>
      <w:r w:rsidRPr="004620EB">
        <w:rPr>
          <w:sz w:val="16"/>
        </w:rPr>
        <w:t xml:space="preserve">. But it’s not just about them; it’s also about the United States because of Washington’s security treaty with Japan. As Secretary of State, Hillary Clinton, on several occasions, explicitly stated that the </w:t>
      </w:r>
      <w:r w:rsidRPr="004620EB">
        <w:rPr>
          <w:rStyle w:val="StyleUnderline"/>
        </w:rPr>
        <w:t>United States is obligated by treaty to come to Japan’s assistance if war with China breaks out because of the two powers’ competing claims to sovereignty over the islands</w:t>
      </w:r>
      <w:r w:rsidRPr="004620EB">
        <w:rPr>
          <w:sz w:val="16"/>
        </w:rPr>
        <w:t xml:space="preserve">. This is not just worst-case scenario thinking. </w:t>
      </w:r>
      <w:r w:rsidRPr="004620EB">
        <w:rPr>
          <w:rStyle w:val="StyleUnderline"/>
        </w:rPr>
        <w:t>Since the fall of 2010 hardly a week has gone by without some kind of Sino-Japanese crisis concerning these islands</w:t>
      </w:r>
      <w:r w:rsidRPr="004620EB">
        <w:rPr>
          <w:sz w:val="16"/>
        </w:rPr>
        <w:t xml:space="preserve">. During the Vietnam War, President Lyndon Johnson referred to North Vietnam as a “piss ant” country. By this definition, the </w:t>
      </w:r>
      <w:r w:rsidRPr="004620EB">
        <w:rPr>
          <w:rStyle w:val="StyleUnderline"/>
        </w:rPr>
        <w:t>Daioyu/Senkaku Islands are a bunch</w:t>
      </w:r>
      <w:r w:rsidRPr="004620EB">
        <w:rPr>
          <w:sz w:val="16"/>
        </w:rPr>
        <w:t xml:space="preserve"> of piss ant </w:t>
      </w:r>
      <w:r w:rsidRPr="004620EB">
        <w:rPr>
          <w:rStyle w:val="StyleUnderline"/>
        </w:rPr>
        <w:t>rock piles in the East China Sea</w:t>
      </w:r>
      <w:r w:rsidRPr="004620EB">
        <w:rPr>
          <w:sz w:val="16"/>
        </w:rPr>
        <w:t xml:space="preserve">. They may be important symbolically (or, if speculation about undersea mineral resources is correct, economically) to Beijing and Tokyo. </w:t>
      </w:r>
      <w:r w:rsidRPr="004620EB">
        <w:rPr>
          <w:rStyle w:val="StyleUnderline"/>
        </w:rPr>
        <w:t>But they have no intrinsic value to the United States, and it is the height of folly to commit the United States to risk a possible nuclear war to defend them.</w:t>
      </w:r>
    </w:p>
    <w:p w:rsidR="00436DDD" w:rsidRPr="00436DDD" w:rsidRDefault="00436DDD" w:rsidP="00436DDD"/>
    <w:p w:rsidR="00436DDD" w:rsidRDefault="00436DDD" w:rsidP="00655FC5">
      <w:pPr>
        <w:pStyle w:val="Heading3"/>
      </w:pPr>
      <w:r>
        <w:t xml:space="preserve">Alliance Bad – Taiwan </w:t>
      </w:r>
    </w:p>
    <w:p w:rsidR="00436DDD" w:rsidRPr="006E1DD6" w:rsidRDefault="00436DDD" w:rsidP="00436DDD">
      <w:pPr>
        <w:pStyle w:val="Heading4"/>
      </w:pPr>
      <w:r>
        <w:t>Japan military independence increases Japan/Taiwan relations and checks China</w:t>
      </w:r>
    </w:p>
    <w:p w:rsidR="00436DDD" w:rsidRPr="006E1DD6" w:rsidRDefault="00436DDD" w:rsidP="00436DDD">
      <w:r>
        <w:rPr>
          <w:rStyle w:val="Style13ptBold"/>
        </w:rPr>
        <w:t xml:space="preserve">Cole 2017 </w:t>
      </w:r>
      <w:r w:rsidRPr="006E1DD6">
        <w:t>(J. Michael</w:t>
      </w:r>
      <w:r>
        <w:t xml:space="preserve"> Cole </w:t>
      </w:r>
      <w:r w:rsidRPr="006E1DD6">
        <w:t>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He is a former intelligence officer at the Canadian Security Intelligence Service (CSIS), "Why strengthening the Taiwan-Japan alliance makes perfect sense", No Publication, 3-23-2017, https://www.lowyinstitute.org/the-interpreter/why-strengthening-taiwan-japan-alliance-makes-perfect-sense, MR)</w:t>
      </w:r>
    </w:p>
    <w:p w:rsidR="00436DDD" w:rsidRPr="006E1DD6" w:rsidRDefault="00436DDD" w:rsidP="00436DDD">
      <w:pPr>
        <w:rPr>
          <w:sz w:val="16"/>
        </w:rPr>
      </w:pPr>
      <w:r w:rsidRPr="006E1DD6">
        <w:rPr>
          <w:sz w:val="16"/>
        </w:rPr>
        <w:t xml:space="preserve">Nevertheless, </w:t>
      </w:r>
      <w:r w:rsidRPr="006E1DD6">
        <w:rPr>
          <w:rStyle w:val="StyleUnderline"/>
        </w:rPr>
        <w:t xml:space="preserve">signaling by the Trump administration that peripheral states may no longer depend on the American military </w:t>
      </w:r>
      <w:r w:rsidRPr="00294CBE">
        <w:rPr>
          <w:rStyle w:val="StyleUnderline"/>
        </w:rPr>
        <w:t xml:space="preserve">for their protection, </w:t>
      </w:r>
      <w:r w:rsidRPr="006E1DD6">
        <w:rPr>
          <w:rStyle w:val="StyleUnderline"/>
        </w:rPr>
        <w:t>along with a belief by revisionist states like China that the new administration would not risk American lives and capital for the sake of partners on the peripheries, could convince regional powers with territorial ambitions that an opportunity to resolve a particular conflict may now be at hand</w:t>
      </w:r>
      <w:r w:rsidRPr="006E1DD6">
        <w:rPr>
          <w:sz w:val="16"/>
        </w:rPr>
        <w:t>. In other words, current conditions risk undermining the deterrent value of strategic ambiguity and expose vulnerable peripheral states to military adventurism by the stronger opponent. Aware of the possibility the US could withdraw some of the prevalent security guarantees they had come to count on</w:t>
      </w:r>
      <w:r w:rsidRPr="006E1DD6">
        <w:rPr>
          <w:rStyle w:val="StyleUnderline"/>
        </w:rPr>
        <w:t>, peripheral states therefore have every incentive to strengthen their self-defense capabilities.</w:t>
      </w:r>
      <w:r w:rsidRPr="006E1DD6">
        <w:rPr>
          <w:sz w:val="16"/>
        </w:rPr>
        <w:t xml:space="preserve"> Besides greater investment in their military capabilities, </w:t>
      </w:r>
      <w:r w:rsidRPr="006E1DD6">
        <w:rPr>
          <w:rStyle w:val="StyleUnderline"/>
        </w:rPr>
        <w:t>the spectre of American retrenchment creates incentives for potentially exposed weaker states to increase their collaboration on regional security so as to increase bilateral or multilateral deterrence against the emerging regional hegemon. Given both Taiwan’s peculiar situation</w:t>
      </w:r>
      <w:r w:rsidRPr="006E1DD6">
        <w:rPr>
          <w:sz w:val="16"/>
        </w:rPr>
        <w:t xml:space="preserve"> - a polity that is not officially recognised by a large segment of the international community - and Beijing’s substantial coercive influence on countries within the region, </w:t>
      </w:r>
      <w:r w:rsidRPr="006E1DD6">
        <w:rPr>
          <w:rStyle w:val="StyleUnderline"/>
        </w:rPr>
        <w:t>Taiwan’s ability to enter in formal security agreements in the Asia Pacific is somewhat limited</w:t>
      </w:r>
      <w:r w:rsidRPr="006E1DD6">
        <w:rPr>
          <w:sz w:val="16"/>
        </w:rPr>
        <w:t>, although continued Chinese belligerence could create incentives for greater cooperation</w:t>
      </w:r>
      <w:r w:rsidRPr="006E1DD6">
        <w:rPr>
          <w:rStyle w:val="Emphasis"/>
        </w:rPr>
        <w:t>. One country in particular has every reason to explore greater security ties with Taiwan; Japan</w:t>
      </w:r>
      <w:r w:rsidRPr="006E1DD6">
        <w:rPr>
          <w:sz w:val="16"/>
        </w:rPr>
        <w:t xml:space="preserve">. Due to its own territorial dispute with China over a series of islets in the East China Sea, added to a competitive relationship for influence within the region, </w:t>
      </w:r>
      <w:r w:rsidRPr="006E1DD6">
        <w:rPr>
          <w:rStyle w:val="StyleUnderline"/>
        </w:rPr>
        <w:t>Japan represents a natural ally for weaker states that stand to be negatively affected by Chinese resurgence</w:t>
      </w:r>
      <w:r w:rsidRPr="006E1DD6">
        <w:rPr>
          <w:sz w:val="16"/>
        </w:rPr>
        <w:t xml:space="preserve">. Meanwhile, </w:t>
      </w:r>
      <w:r w:rsidRPr="006E1DD6">
        <w:rPr>
          <w:rStyle w:val="StyleUnderline"/>
        </w:rPr>
        <w:t>Taiwan’s value as a link in the 'first island chain', and as a buffer between Japan and an expansionist China, cannot be discounted</w:t>
      </w:r>
      <w:r w:rsidRPr="006E1DD6">
        <w:rPr>
          <w:sz w:val="16"/>
        </w:rPr>
        <w:t xml:space="preserve">. This value could also increase significantly should Tokyo also find it must do more to defend itself due to US disengagement. </w:t>
      </w:r>
      <w:r w:rsidRPr="006E1DD6">
        <w:rPr>
          <w:rStyle w:val="StyleUnderline"/>
        </w:rPr>
        <w:t>Therefore, the continued existence of Taiwan as an ideologically allied and independent sovereignty in Japan’s immediate neighborhood should alone be sufficient to encourage cooperation on security</w:t>
      </w:r>
      <w:r w:rsidRPr="006E1DD6">
        <w:rPr>
          <w:sz w:val="16"/>
        </w:rPr>
        <w:t xml:space="preserve">. Additionally, there are indications that no matter what US policy in the Asia Pacific turns out to be, Washington will expect Japan to assume a greater leadership role as a regional guarantor of security. Among other things, this will likely translate into greater permissiveness for regional operations by the Japan Self-Defense Forces (JSDF) which, since the conclusion of World War II, have been seriously constrained by Japan’s own constitution. In other words, expecting Japan to do more of the lifting, Washington could 'green light' the expansion of the JDSF’s role in the Asia Pacific, as exemplified by the more frequent patrols it has conducted in recent months. </w:t>
      </w:r>
      <w:r w:rsidRPr="006E1DD6">
        <w:rPr>
          <w:rStyle w:val="StyleUnderline"/>
        </w:rPr>
        <w:t>This would also conceivably result in encouragement for Japan to act as the centre of gravity for a regional security mechanism, in which Taiwan, due to its geographical location and shared ideology as both a competitor and potential target of China, would logically play a role.</w:t>
      </w:r>
      <w:r w:rsidRPr="006E1DD6">
        <w:rPr>
          <w:sz w:val="16"/>
        </w:rPr>
        <w:t xml:space="preserve"> Closer ties could take many forms Greater collaboration between Taiwan and Japan could occur at various levels and involve joint exercises and patrols by the countries’ respective Coast Guards, as well as more formal exchanges of intelligence and cooperation between the JDSF and Taiwan’s military. </w:t>
      </w:r>
    </w:p>
    <w:p w:rsidR="00436DDD" w:rsidRDefault="00436DDD" w:rsidP="00436DDD">
      <w:pPr>
        <w:tabs>
          <w:tab w:val="left" w:pos="5070"/>
        </w:tabs>
      </w:pPr>
      <w:r>
        <w:tab/>
      </w:r>
    </w:p>
    <w:p w:rsidR="00436DDD" w:rsidRDefault="00436DDD" w:rsidP="00436DDD">
      <w:pPr>
        <w:pStyle w:val="Heading4"/>
      </w:pPr>
      <w:r>
        <w:t xml:space="preserve">Japan/Taiwan relations solve Chinese aggression </w:t>
      </w:r>
    </w:p>
    <w:p w:rsidR="00436DDD" w:rsidRDefault="00436DDD" w:rsidP="00436DDD">
      <w:r>
        <w:rPr>
          <w:rStyle w:val="Style13ptBold"/>
        </w:rPr>
        <w:t xml:space="preserve">Cole 2017 </w:t>
      </w:r>
      <w:r w:rsidRPr="006E1DD6">
        <w:t>(J. Michael</w:t>
      </w:r>
      <w:r>
        <w:t xml:space="preserve"> Cole </w:t>
      </w:r>
      <w:r w:rsidRPr="006E1DD6">
        <w:t>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He is a former intelligence officer at the Canadian Security Intelligence Service (CSIS), "Why strengthening the Taiwan-Japan alliance makes perfect sense", No Publication, 3-23-2017, https://www.lowyinstitute.org/the-interpreter/why-strengthening-taiwan-japan-alliance-makes-perfect-sense, MR)</w:t>
      </w:r>
      <w:r>
        <w:t xml:space="preserve"> </w:t>
      </w:r>
    </w:p>
    <w:p w:rsidR="00436DDD" w:rsidRDefault="00436DDD" w:rsidP="00436DDD">
      <w:pPr>
        <w:rPr>
          <w:sz w:val="14"/>
        </w:rPr>
      </w:pPr>
      <w:r w:rsidRPr="00481987">
        <w:rPr>
          <w:rStyle w:val="StyleUnderline"/>
        </w:rPr>
        <w:t>Given the stakes for Japan and the dislocating effects of the 'loss of Taiwan' to China on Japan’s own sense of security, the Japanese public would conceivably be much more receptive to the extension of some security guarantees to Taiwan than is currently the case for the American people, who can rightly ask why American lives and resources should be spent defending a foreign land for some abstract geopolitical or moral commitments</w:t>
      </w:r>
      <w:r w:rsidRPr="00B77D72">
        <w:rPr>
          <w:sz w:val="14"/>
        </w:rPr>
        <w:t xml:space="preserve">. All of this should therefore lead to the signaling by Tokyo that an unprovoked attack upon Taiwan would constitute a threat to Japan’s national security and spark an immediate response. Put differently, </w:t>
      </w:r>
      <w:r w:rsidRPr="00481987">
        <w:rPr>
          <w:rStyle w:val="StyleUnderline"/>
        </w:rPr>
        <w:t>Japan should draw its own red lines and abandon its own strategic ambiguity with regards to Taiwan</w:t>
      </w:r>
      <w:r w:rsidRPr="00B77D72">
        <w:rPr>
          <w:sz w:val="14"/>
        </w:rPr>
        <w:t xml:space="preserve">. As a PLA occupation of Taiwan would likely create incentives for Japan to embark on a nuclear weapons program, </w:t>
      </w:r>
      <w:r w:rsidRPr="00481987">
        <w:rPr>
          <w:rStyle w:val="StyleUnderline"/>
        </w:rPr>
        <w:t xml:space="preserve">Washington therefore has every advantage in ensuring that Japan adds its own muscle to Taiwan’s deterrent, </w:t>
      </w:r>
      <w:r w:rsidRPr="00B77D72">
        <w:rPr>
          <w:sz w:val="14"/>
        </w:rPr>
        <w:t>the operating principle being that</w:t>
      </w:r>
      <w:r w:rsidRPr="00481987">
        <w:rPr>
          <w:rStyle w:val="StyleUnderline"/>
        </w:rPr>
        <w:t xml:space="preserve"> everybody benefits when China feels </w:t>
      </w:r>
      <w:r w:rsidRPr="00B77D72">
        <w:rPr>
          <w:sz w:val="14"/>
        </w:rPr>
        <w:t>the challenge is such</w:t>
      </w:r>
      <w:r w:rsidRPr="00481987">
        <w:rPr>
          <w:rStyle w:val="StyleUnderline"/>
        </w:rPr>
        <w:t xml:space="preserve"> that using force against Taiwan </w:t>
      </w:r>
      <w:r w:rsidRPr="00B77D72">
        <w:rPr>
          <w:sz w:val="14"/>
        </w:rPr>
        <w:t>remains an option that</w:t>
      </w:r>
      <w:r w:rsidRPr="00481987">
        <w:rPr>
          <w:rStyle w:val="StyleUnderline"/>
        </w:rPr>
        <w:t xml:space="preserve"> should never be acted upon</w:t>
      </w:r>
      <w:r w:rsidRPr="00B77D72">
        <w:rPr>
          <w:sz w:val="14"/>
        </w:rPr>
        <w:t xml:space="preserve">. Conversely, </w:t>
      </w:r>
      <w:r w:rsidRPr="00481987">
        <w:rPr>
          <w:rStyle w:val="StyleUnderline"/>
        </w:rPr>
        <w:t>US retrenchment, and the belief that Japan would countenance an attack on Taiwan serves as an invitation for military adventurism in Beijing</w:t>
      </w:r>
      <w:r w:rsidRPr="00B77D72">
        <w:rPr>
          <w:sz w:val="14"/>
        </w:rPr>
        <w:t xml:space="preserve"> and the more radical voices within the Chinese Communist Party (CCP). </w:t>
      </w:r>
      <w:r w:rsidRPr="00481987">
        <w:rPr>
          <w:rStyle w:val="StyleUnderline"/>
        </w:rPr>
        <w:t>The options for rapprochement between Taiwan and Japan make sense both in the context of high uncertainty and the possibility of a more limited role for the US in the region</w:t>
      </w:r>
      <w:r w:rsidRPr="00B77D72">
        <w:rPr>
          <w:sz w:val="14"/>
        </w:rPr>
        <w:t xml:space="preserve"> </w:t>
      </w:r>
    </w:p>
    <w:p w:rsidR="00436DDD" w:rsidRDefault="00436DDD" w:rsidP="00436DDD">
      <w:pPr>
        <w:rPr>
          <w:sz w:val="14"/>
        </w:rPr>
      </w:pPr>
    </w:p>
    <w:p w:rsidR="00436DDD" w:rsidRPr="00436DDD" w:rsidRDefault="00436DDD" w:rsidP="00436DDD"/>
    <w:p w:rsidR="00655FC5" w:rsidRDefault="00655FC5" w:rsidP="00655FC5">
      <w:pPr>
        <w:pStyle w:val="Heading3"/>
      </w:pPr>
      <w:r>
        <w:t>No Domino Prolif</w:t>
      </w:r>
    </w:p>
    <w:p w:rsidR="00655FC5" w:rsidRPr="0054028F" w:rsidRDefault="00655FC5" w:rsidP="00655FC5">
      <w:pPr>
        <w:pStyle w:val="Heading4"/>
      </w:pPr>
      <w:r w:rsidRPr="0054028F">
        <w:t xml:space="preserve">Japan prolif doesn’t spill over – past nuclear policy proves </w:t>
      </w:r>
    </w:p>
    <w:p w:rsidR="00DD15FD" w:rsidRPr="0054028F" w:rsidRDefault="00DD15FD" w:rsidP="00DD15FD">
      <w:r w:rsidRPr="0054028F">
        <w:rPr>
          <w:rStyle w:val="Style13ptBold"/>
        </w:rPr>
        <w:t>Burnie et al 2016</w:t>
      </w:r>
      <w:r w:rsidRPr="0054028F">
        <w:t xml:space="preserve"> (Shaun Burnie, Senior Nuclear Specialist, Greenpeace Germany, and Dr Frank Barnaby formerly of the UK Atomic Weapons Establishment and Director of the Stockholm International Peace Research Institute, SIPRI, together with Tom Clements Director Savannah River Site Watch, , Aileen Mioko Smith Director, Green Action Japan, and Kendra Ulrich, Senior Global Energy Campaigner, Greenpeace Japan, “Nuclear Proliferation in Plain Sight: Japan’s Plutonium Fuel Cycle–A Technical and Economic Failure But a Strategic Success”, The Asia-Pacific Journal: Japan Focus, Vol. 14, Issue 5, No. 2, March 1, 2016, </w:t>
      </w:r>
      <w:r>
        <w:rPr>
          <w:rStyle w:val="Hyperlink"/>
        </w:rPr>
        <w:t>https://apjjf.org/-shaun-burnie--frank-barnaby--tom-clements--aileen-mioko-smith--kendra-ulrich/4860/article.pdf</w:t>
      </w:r>
      <w:r w:rsidRPr="0054028F">
        <w:t>, mmv)</w:t>
      </w:r>
    </w:p>
    <w:p w:rsidR="00655FC5" w:rsidRPr="0054028F" w:rsidRDefault="00655FC5" w:rsidP="00655FC5">
      <w:pPr>
        <w:rPr>
          <w:rStyle w:val="Style13ptBold"/>
        </w:rPr>
      </w:pPr>
      <w:r w:rsidRPr="0054028F">
        <w:rPr>
          <w:rStyle w:val="Style13ptBold"/>
        </w:rPr>
        <w:t>**we reject the use of ableist language**</w:t>
      </w:r>
    </w:p>
    <w:p w:rsidR="00655FC5" w:rsidRPr="0054028F" w:rsidRDefault="00655FC5" w:rsidP="00655FC5">
      <w:r w:rsidRPr="0054028F">
        <w:rPr>
          <w:rStyle w:val="StyleUnderline"/>
        </w:rPr>
        <w:t>From 1991,</w:t>
      </w:r>
      <w:r w:rsidRPr="0054028F">
        <w:t xml:space="preserve"> </w:t>
      </w:r>
      <w:r w:rsidRPr="0054028F">
        <w:rPr>
          <w:rStyle w:val="StyleUnderline"/>
        </w:rPr>
        <w:t xml:space="preserve">the Japanese government committed to a "no plutonium surplus policy", whereby it would not have any plutonium which does not have specific use. The declaration was meaningless then and even more so today. </w:t>
      </w:r>
      <w:r w:rsidRPr="0054028F">
        <w:t xml:space="preserve">In 1991 Japan's plutonium stockpile amounted to 9,000 kg. At that time the Atomic Energy Commission projected plutonium demand would rise to between 80-90 tons by 2010.96 In August 2003, the Japan Atomic Energy Commission (JAEC) announced its new guideline for plutonium management in advance of the planned commissioning of the Rokkasho-mura plant.97 The requirement was for utilities to provide annual demand figures before reprocessing of their spent fuel at Rokkasho-mura. </w:t>
      </w:r>
      <w:r w:rsidRPr="0054028F">
        <w:rPr>
          <w:rStyle w:val="StyleUnderline"/>
        </w:rPr>
        <w:t xml:space="preserve">In 2009, </w:t>
      </w:r>
      <w:r w:rsidRPr="0054028F">
        <w:t>FEPC released plans for Japan's utilities to use plutonium in MOX fuel supplied by the Rokkasho-mura plant.</w:t>
      </w:r>
      <w:r w:rsidRPr="0054028F">
        <w:rPr>
          <w:rStyle w:val="StyleUnderline"/>
        </w:rPr>
        <w:t xml:space="preserve"> It envisaged the annual demand for plutonium</w:t>
      </w:r>
      <w:r w:rsidRPr="0054028F">
        <w:t xml:space="preserve"> of </w:t>
      </w:r>
      <w:r w:rsidRPr="0054028F">
        <w:rPr>
          <w:rStyle w:val="StyleUnderline"/>
        </w:rPr>
        <w:t xml:space="preserve">between 5.5 and 6.5 tons </w:t>
      </w:r>
      <w:r w:rsidRPr="0054028F">
        <w:t xml:space="preserve">of fissile plutonium (about 8.3-9.8 tons total plutonium) each year from 2015.98 </w:t>
      </w:r>
      <w:r w:rsidRPr="0054028F">
        <w:rPr>
          <w:rStyle w:val="StyleUnderline"/>
        </w:rPr>
        <w:t>As of December 2014, Japan's plutonium stockpile was 10.8 tons at domestic facilities, and 36.9 tons in Europe</w:t>
      </w:r>
      <w:r w:rsidRPr="0054028F">
        <w:t xml:space="preserve">, with the exception of the operation of the MOX-fueled Takahama reactor units 3 and 4 scheduled for late January and February 2016, and Ikata 3 later this year, there is no demand for plutonium. </w:t>
      </w:r>
      <w:r w:rsidRPr="0054028F">
        <w:rPr>
          <w:rStyle w:val="StyleUnderline"/>
        </w:rPr>
        <w:t>If any other non nuclear weapon state had acquired this amount of plutonium without having any commercial use there would rightly have been clear international condemnation. How did Japan end up violating its own international nuclear non proliferation commitments? Japan's MOX fuel program and therefore plutonium demand projections, have been a near complete failure from the start</w:t>
      </w:r>
      <w:r w:rsidRPr="0054028F">
        <w:t xml:space="preserve">. As a series of scandals and public opposition unfolded in the late 1990s, the program prior to the Fukushima accident in March 2011 was already years behind schedule and limited to a few reactors. In September 1999, citizens groups exposed the fact that vital quality control data for MOX fuel then being shipped to Takahama unit 4 owned by Kansai Electric had been falsified.99 Over a period of two months both the utility and MOX producer BNFL at the Sellafield reprocessing site in England denied falsification. </w:t>
      </w:r>
      <w:r w:rsidRPr="0054028F">
        <w:rPr>
          <w:rStyle w:val="StyleUnderline"/>
        </w:rPr>
        <w:t>The plans to load the fuel proceeded, despite the filing of a lawsuit in Osaka by citizens using detailed analysis of the original quality control data they had obtained.</w:t>
      </w:r>
      <w:r w:rsidRPr="0054028F">
        <w:t xml:space="preserve"> </w:t>
      </w:r>
      <w:r w:rsidRPr="0054028F">
        <w:rPr>
          <w:rStyle w:val="StyleUnderline"/>
        </w:rPr>
        <w:t>The day before the court judgment, Kansai Electric held an emergency press conference to confirm that quality control data for the MOX fuel had indeed been falsified. Plans to load were scrapped, the fuel was eventually returned to the UK</w:t>
      </w:r>
      <w:r w:rsidRPr="0054028F">
        <w:t xml:space="preserve">, MOX plans for Takahama were put back a decade, and BNFL never supplied MOX fuel again to Japan. </w:t>
      </w:r>
      <w:r w:rsidRPr="0054028F">
        <w:rPr>
          <w:rStyle w:val="StyleUnderline"/>
        </w:rPr>
        <w:t>The scandal cascaded to the TEPCO Fukushima Daiichi plant, when 1000 Fukushima and Japanese citizens filed papers with the Fukushima District Court seeking an injunction against MOX use</w:t>
      </w:r>
      <w:r w:rsidRPr="0054028F">
        <w:t xml:space="preserve">. The case rested on successfully challenging the quality control procedures for MOX fuel also delivered in September 1999.100 In this case the plutonium fuel was manufactured by Belgonucleaire in Belgium using plutonium separated at the Cogema (AREVA) la Hague plant. </w:t>
      </w:r>
      <w:r w:rsidRPr="0054028F">
        <w:rPr>
          <w:rStyle w:val="StyleUnderline"/>
        </w:rPr>
        <w:t>The court ruled against the citizens, but stated that fuel quality control data should be released by Cogema/AREVA.</w:t>
      </w:r>
      <w:r w:rsidRPr="0054028F">
        <w:t xml:space="preserve"> A company even less committed to transparency than most, this data was not forthcoming and has never been released. </w:t>
      </w:r>
      <w:r w:rsidRPr="0054028F">
        <w:rPr>
          <w:rStyle w:val="StyleUnderline"/>
        </w:rPr>
        <w:t>The public and legal controversy around plans to load MOX fuel in Fukushima Daiichi unit 3 led to a ten year delay</w:t>
      </w:r>
      <w:r w:rsidRPr="0054028F">
        <w:t xml:space="preserve">, following the decision of prefectural Governor Eisaku Sato in 2002 to rescind his approval for MOX use.101 Eleven years after receiving the MOX fuel from France TEPCO finally loaded the 32 assemblies of MOX fuel, containing approximately 255kg of plutonium, into Fukushima Daiichi unit 3 between August and September 2010. The MOX fueled reactor operated for the six months from September 28 2010 until March 11 2011. It is worth highlighting that if TEPCO had not been prevented from rolling out its MOX plans in the late 1990's, multiple reactors at its Fukushima Daiichi and nearby Fukushima Daiini plant could have been using MOX fuel in March 2011. Prior to the March 2011 accident, TEPCO planned to increase MOX fuel loading unit 3 from 32 assemblies to 144 assemblies (containing approximately 1.1 tons of plutonium) over a period of three fuel cycles.102 A decade long MOX program would also have generated many tons of spent MOX fuel. </w:t>
      </w:r>
      <w:r w:rsidRPr="0054028F">
        <w:rPr>
          <w:rStyle w:val="StyleUnderline"/>
        </w:rPr>
        <w:t>Both of these developments would from March 11 2011 would have led have to a greater release of radionuclides into the environment, including plutonium from the MOX fueled reactor core and the spent fuel pools</w:t>
      </w:r>
      <w:r w:rsidRPr="0054028F">
        <w:t xml:space="preserve">.103 The consequences of the Fukushima Daiichi accident, severe as they were and continue to be, could have been a lot worse. TEPCO's plans for MOX fuel use at its largest nuclear plant at Kashiwazaki Kariwa in Niigata prefecture were also blocked by citizen actions. The loading 28 plutonium MOX assemblies (containing 205kg of plutonium) into unit 3 delivered from France in spring 2001,were challenged through a referendum of 4000 local inhabitants in Kariwa village. Fifty three percent voted to reject MOX fuel use and forty-two were for its use.104 Again, at the time of the July 2007 Chuetsu earthquake at least one reactor at the Kariwa site would have been loaded with MOX fuel.105 Fifteen years on the plutonium MOX fuel continues to sit in the spent fuel cooling pool at the Kashiwazaki Kariwa plant destined never to be used. Clearly, even before the Fukushima Daiichi accident, plans to load MOX fuel in 16-18 reactors by 2010 had failed. By the industry target date of 2010, four reactors were using MOX fuel for the first time - Genkai unit 3 operating with 16 assemblies of plutonium fuel from November 2009; 16 assemblies of MOX fuel loaded into Ikata unit 3 as of March 2010; 32 assemblies loaded into Fukushima Daiichi unit 3 from September 2010, and eight assemblies in Takahama unit 3 from December 2010. In the case of Genkai unit 3, an additional 16 assemblies of MOX fuel were loaded into the reactor between March 9-12th 2011, however the reactor did not restart following the accident and remained shutdown. It is currently under review by the NRA. In conclusion, </w:t>
      </w:r>
      <w:r w:rsidRPr="0054028F">
        <w:rPr>
          <w:rStyle w:val="StyleUnderline"/>
        </w:rPr>
        <w:t>of the 6,154kg of plutonium shipped by sea to Japan from the UK and France since 1992, a total of 1,888kg has actually been used in commercial nuclear reactors as of December 2015. As of March 2016 a total of 1,417kg of plutonium fabricated into MOX fuel in Europe will remain in storage at commercial reactor sites as of December 2015</w:t>
      </w:r>
      <w:r w:rsidRPr="0054028F">
        <w:t xml:space="preserve">; specifically at Genkai (801kg plutonium), Ikata (198kg), Hamaoka (213kg), Kashiwazaki Kariwa (205kg plutonium). </w:t>
      </w:r>
      <w:r w:rsidRPr="0054028F">
        <w:rPr>
          <w:rStyle w:val="StyleUnderline"/>
        </w:rPr>
        <w:t>The two reactors Takahama 3 and 4 will begin operating with MOX fuel from January and February 2016, with 24 assemblies containing 1,088kg of plutonium and 4 assemblies containing 184kg of plutonium, respectively</w:t>
      </w:r>
      <w:r w:rsidRPr="0054028F">
        <w:t xml:space="preserve">. For a quarter of a century controversial sea shipments of plutonium, conducted at great expense and risk to the environment, were condemned by coastal nations in the Caribbean, South and Central America, Southern Africa, the South Pacific106 and South East and East Asia – in total over 80 countries.107 </w:t>
      </w:r>
      <w:r w:rsidRPr="0054028F">
        <w:rPr>
          <w:rStyle w:val="StyleUnderline"/>
        </w:rPr>
        <w:t xml:space="preserve">The justification given by successive Japanese governments with the approval of the U.S. State Department, was that the nuclear material was required to fuel their nuclear reactor program. As with much of the rhetoric and reality of Japan's program, these justifications were </w:t>
      </w:r>
      <w:r w:rsidRPr="0054028F">
        <w:rPr>
          <w:rStyle w:val="StyleUnderline"/>
          <w:strike/>
        </w:rPr>
        <w:t>a delusion</w:t>
      </w:r>
      <w:r w:rsidRPr="0054028F">
        <w:rPr>
          <w:rStyle w:val="StyleUnderline"/>
        </w:rPr>
        <w:t xml:space="preserve"> [false]. In addition, a further 165kg in plutonium MOX fuel intended for the MONJU FBR and Joyo FBR remains in storage, as well as 433kg of plutonium contained in critical assemblies at Tokai and O-arai research centers</w:t>
      </w:r>
      <w:r w:rsidRPr="0054028F">
        <w:t>.108</w:t>
      </w:r>
    </w:p>
    <w:p w:rsidR="00655FC5" w:rsidRPr="00A77135" w:rsidRDefault="00655FC5" w:rsidP="00655FC5"/>
    <w:p w:rsidR="00655FC5" w:rsidRDefault="00655FC5" w:rsidP="00655FC5">
      <w:pPr>
        <w:tabs>
          <w:tab w:val="left" w:pos="2910"/>
        </w:tabs>
      </w:pPr>
    </w:p>
    <w:p w:rsidR="00655FC5" w:rsidRDefault="00655FC5" w:rsidP="00655FC5">
      <w:pPr>
        <w:tabs>
          <w:tab w:val="left" w:pos="2910"/>
        </w:tabs>
      </w:pPr>
    </w:p>
    <w:p w:rsidR="00655FC5" w:rsidRPr="0048724C" w:rsidRDefault="00655FC5" w:rsidP="00655FC5">
      <w:pPr>
        <w:tabs>
          <w:tab w:val="left" w:pos="2910"/>
        </w:tabs>
      </w:pPr>
    </w:p>
    <w:p w:rsidR="00655FC5" w:rsidRPr="0008358E" w:rsidRDefault="00655FC5" w:rsidP="00655FC5"/>
    <w:p w:rsidR="001C1C87" w:rsidRDefault="001C1C87" w:rsidP="001C1C87">
      <w:pPr>
        <w:pStyle w:val="Heading3"/>
      </w:pPr>
      <w:r>
        <w:t xml:space="preserve">No </w:t>
      </w:r>
      <w:r w:rsidR="00E518D7">
        <w:t>South Korea</w:t>
      </w:r>
      <w:r>
        <w:t xml:space="preserve"> War</w:t>
      </w:r>
    </w:p>
    <w:p w:rsidR="001C1C87" w:rsidRPr="005977B5" w:rsidRDefault="001C1C87" w:rsidP="001C1C87">
      <w:pPr>
        <w:pStyle w:val="Heading4"/>
      </w:pPr>
      <w:r>
        <w:t>South Korea-Japan strained relations do not prevent cooperation on key issues.</w:t>
      </w:r>
    </w:p>
    <w:p w:rsidR="001C1C87" w:rsidRPr="00601AD8" w:rsidRDefault="001C1C87" w:rsidP="001C1C87">
      <w:r w:rsidRPr="00601AD8">
        <w:t>Park 2019 ( S. Nathan Park, Park is an attorney based in Washington D.C. , “ Japan and South Korea Don’t Have to Love Each Other to Be Allies”, Foreign Policy, July 2 2019,  </w:t>
      </w:r>
      <w:hyperlink r:id="rId292" w:tgtFrame="_blank" w:history="1">
        <w:r w:rsidRPr="00601AD8">
          <w:rPr>
            <w:rStyle w:val="Hyperlink"/>
          </w:rPr>
          <w:t>https://foreignpolicy.com/2019/07/02/japan-and-south-korea-dont-have-to-love-each-other-to-be-allies/</w:t>
        </w:r>
      </w:hyperlink>
      <w:r w:rsidRPr="00601AD8">
        <w:t>, MNS)</w:t>
      </w:r>
      <w:r>
        <w:t xml:space="preserve">                                                                                                                                                                                                                                    </w:t>
      </w:r>
      <w:r w:rsidRPr="005977B5">
        <w:rPr>
          <w:rFonts w:asciiTheme="minorHAnsi" w:hAnsiTheme="minorHAnsi" w:cstheme="minorHAnsi"/>
          <w:b/>
          <w:bCs/>
          <w:sz w:val="14"/>
        </w:rPr>
        <w:t>A</w:t>
      </w:r>
      <w:r w:rsidRPr="005977B5">
        <w:rPr>
          <w:rFonts w:asciiTheme="minorHAnsi" w:hAnsiTheme="minorHAnsi" w:cstheme="minorHAnsi"/>
          <w:bCs/>
          <w:sz w:val="14"/>
        </w:rPr>
        <w:t xml:space="preserve">mong the many high-profile meetings at the G-20 summit at Osaka, one of the most critical was one that never happened: a sit down between the host country, Japan, and its neighbor South Korea. </w:t>
      </w:r>
      <w:r w:rsidRPr="005B4373">
        <w:rPr>
          <w:rFonts w:asciiTheme="minorHAnsi" w:hAnsiTheme="minorHAnsi" w:cstheme="minorHAnsi"/>
          <w:b/>
          <w:bCs/>
          <w:u w:val="single"/>
        </w:rPr>
        <w:t>Although the two countries are major security and economic partners,</w:t>
      </w:r>
      <w:r w:rsidRPr="005977B5">
        <w:rPr>
          <w:rFonts w:asciiTheme="minorHAnsi" w:hAnsiTheme="minorHAnsi" w:cstheme="minorHAnsi"/>
          <w:u w:val="single"/>
        </w:rPr>
        <w:t xml:space="preserve"> </w:t>
      </w:r>
      <w:r w:rsidRPr="005977B5">
        <w:rPr>
          <w:rFonts w:asciiTheme="minorHAnsi" w:hAnsiTheme="minorHAnsi" w:cstheme="minorHAnsi"/>
          <w:bCs/>
          <w:sz w:val="14"/>
        </w:rPr>
        <w:t xml:space="preserve">the latest sign that </w:t>
      </w:r>
      <w:r w:rsidRPr="005B4373">
        <w:rPr>
          <w:rFonts w:asciiTheme="minorHAnsi" w:hAnsiTheme="minorHAnsi" w:cstheme="minorHAnsi"/>
          <w:b/>
          <w:bCs/>
          <w:u w:val="single"/>
        </w:rPr>
        <w:t>this</w:t>
      </w:r>
      <w:r w:rsidRPr="005977B5">
        <w:rPr>
          <w:rFonts w:asciiTheme="minorHAnsi" w:hAnsiTheme="minorHAnsi" w:cstheme="minorHAnsi"/>
          <w:bCs/>
          <w:sz w:val="14"/>
        </w:rPr>
        <w:t xml:space="preserve"> bilateral </w:t>
      </w:r>
      <w:r w:rsidRPr="005B4373">
        <w:rPr>
          <w:rFonts w:asciiTheme="minorHAnsi" w:hAnsiTheme="minorHAnsi" w:cstheme="minorHAnsi"/>
          <w:b/>
          <w:bCs/>
          <w:u w:val="single"/>
        </w:rPr>
        <w:t>relationship has always been a strained marriage of convenience, not a love affair.</w:t>
      </w:r>
      <w:r w:rsidRPr="005977B5">
        <w:rPr>
          <w:rFonts w:asciiTheme="minorHAnsi" w:hAnsiTheme="minorHAnsi" w:cstheme="minorHAnsi"/>
          <w:bCs/>
          <w:sz w:val="14"/>
        </w:rPr>
        <w:t xml:space="preserve"> The root of this is imperial Japan’s brutal colonial rule over Korea from 1910 to 1945. The long-simmering resentment between the two began boiling over recently, after South Korea’s Supreme Court held that certain Japanese corporations must pay compensation for their use of Korean forced labor during World War II. The ruling came amid related discord over a 2015 agreement on the emotional issue of “comfort women”—a euphemism for the women who were forced into sexual services for Japanese soldiers before and during World War II. According to some, all this represents the lowest point in the Japan-South Korea relationship since 1965. Trending Articles A Dream Deferred On the podcast: Journalist Laura Wides-Muñoz traces the lives of several undocumented immigrants brought to the Unite</w:t>
      </w:r>
      <w:r w:rsidRPr="005977B5">
        <w:rPr>
          <w:rFonts w:asciiTheme="minorHAnsi" w:hAnsiTheme="minorHAnsi" w:cstheme="minorHAnsi"/>
          <w:b/>
          <w:bCs/>
          <w:sz w:val="14"/>
        </w:rPr>
        <w:t xml:space="preserve">d. </w:t>
      </w:r>
      <w:r w:rsidRPr="005B4373">
        <w:rPr>
          <w:rFonts w:asciiTheme="minorHAnsi" w:hAnsiTheme="minorHAnsi" w:cstheme="minorHAnsi"/>
          <w:b/>
          <w:bCs/>
          <w:u w:val="single"/>
        </w:rPr>
        <w:t>But closer examination reveals that while the strain is real, its scope is limited. Whatever tension that exists between the two countries is a far cry from a genuine crisis unlike, say, the relations between the United Kingdom and continental Europe after the Brexit referendum.</w:t>
      </w:r>
      <w:r w:rsidRPr="005B4373">
        <w:rPr>
          <w:rFonts w:asciiTheme="minorHAnsi" w:hAnsiTheme="minorHAnsi" w:cstheme="minorHAnsi"/>
          <w:b/>
          <w:bCs/>
          <w:sz w:val="14"/>
        </w:rPr>
        <w:t xml:space="preserve"> </w:t>
      </w:r>
      <w:r w:rsidRPr="005B4373">
        <w:rPr>
          <w:rFonts w:asciiTheme="minorHAnsi" w:hAnsiTheme="minorHAnsi" w:cstheme="minorHAnsi"/>
          <w:b/>
          <w:bCs/>
          <w:u w:val="single"/>
        </w:rPr>
        <w:t>There is no reason to overreact, as the fundamentals of the Japan-South Korea relationship remain sound. Rather than force the historical issue</w:t>
      </w:r>
      <w:r w:rsidRPr="005977B5">
        <w:rPr>
          <w:rFonts w:asciiTheme="minorHAnsi" w:hAnsiTheme="minorHAnsi" w:cstheme="minorHAnsi"/>
          <w:bCs/>
          <w:sz w:val="14"/>
        </w:rPr>
        <w:t xml:space="preserve">, which leaves neither country satisfied, </w:t>
      </w:r>
      <w:r w:rsidRPr="005B4373">
        <w:rPr>
          <w:rFonts w:asciiTheme="minorHAnsi" w:hAnsiTheme="minorHAnsi" w:cstheme="minorHAnsi"/>
          <w:b/>
          <w:bCs/>
          <w:u w:val="single"/>
        </w:rPr>
        <w:t>a better approach would be to ensure the two countries continue maintaining the healthy parts of their relationship while seeking to find compromise and make progress on the parts where they disagree.</w:t>
      </w:r>
      <w:r w:rsidRPr="005977B5">
        <w:rPr>
          <w:rFonts w:asciiTheme="minorHAnsi" w:hAnsiTheme="minorHAnsi" w:cstheme="minorHAnsi"/>
          <w:bCs/>
          <w:sz w:val="14"/>
        </w:rPr>
        <w:t xml:space="preserve"> Japan has argued that the forced labor lawsuits are precluded by the 1965 agreement restoring diplomatic relations between South Korea and Japan—in which Japan paid $800 million in cash and loans—stating that if the workers are now entitled to any payments, it would be the responsibility of the Korean government. With assets of the defendant Japanese corporations now subject to seizure in South Korea, Japan has called for an outside arbitration panel and has also threatened a number of retaliatory actions, such as seizures of Korean assets in Japan. Acting just after Japanese Prime Minister Shinzo Abe waved off his visitors, Tokyo upped the ante, announcing that it would restrict high-technology exports to South Korea, a move that Seoul quickly condemned as a violation of global trade rules. On the comfort women issue, Japan has taken a legalistic approach, one that has done nothing to win over public support internationally. It had hoped that a 2015 agreement with the previous Korean government of Park Geun-hye would finally put the matter to rest, as the pact contained some of Japan’s strongest apology language to date and finally saw the Japanese government making direct payments to the women still alive. However, the fact that neither Japan nor South Korea under the Park administration consulted the former comfort women in the negotiation process doomed the agreement from the start. Rather than being a step toward healing, South Koreans saw the 2015 agreement as an end run around the rights of the victims, aided by the corrupt government of then-President Park. Park’s approval ratings crashed as soon as the agreement was made public, and the fact that she was impeached and imprisoned after a bizarre corruption scandal did little to help its image. Other incidents have entered into the mix, such as a statement from Korean National Assembly Speaker Moon Hee-sang that suggested that it would be good for then-Emperor Akihito to apologize to the comfort women and that Emperor Hirohito, who oversaw the war, had in any case been a war criminal in his own right. This sparked strong rebukes among conservative politicians in Japan’s ruling Liberal Democratic Party. (For their part, emperor emeritus Akihito, who recently retired, and his son Emperor Naruhito have actually been notable advocates on the need for Japan to fully and wholeheartedly apologize for its past behavior. Both have refused to visit the right-wing-linked Yasukuni Shrine ever since Japan’s “Class A” war criminals were enshrined there in 1978.) Moon later apologized for any offense. Some of the disputes have been more about rhetoric than actions, but it nevertheless hit the way each side sees the other hard. A study this month, conducted for Japan’s Yomiuri Shimbun and South Korea’s Hankook Ilbo, found that 74 percent of Japanese were distrustful of South Koreans, a record high, while 75 percent of South Koreans did not trust Japanese people. The comfort women issue was cited as a major reason, with 87 percent of South Koreans saying Japan still needed to apologize and 80 percent of Japanese saying the country had apologized enough. All this deserves serious attention. Yet</w:t>
      </w:r>
      <w:r w:rsidRPr="005977B5">
        <w:rPr>
          <w:rFonts w:asciiTheme="minorHAnsi" w:hAnsiTheme="minorHAnsi" w:cstheme="minorHAnsi"/>
          <w:u w:val="single"/>
        </w:rPr>
        <w:t xml:space="preserve"> </w:t>
      </w:r>
      <w:r w:rsidRPr="005B4373">
        <w:rPr>
          <w:rFonts w:asciiTheme="minorHAnsi" w:hAnsiTheme="minorHAnsi" w:cstheme="minorHAnsi"/>
          <w:b/>
          <w:bCs/>
          <w:u w:val="single"/>
        </w:rPr>
        <w:t>it is</w:t>
      </w:r>
      <w:r w:rsidRPr="005977B5">
        <w:rPr>
          <w:rFonts w:asciiTheme="minorHAnsi" w:hAnsiTheme="minorHAnsi" w:cstheme="minorHAnsi"/>
          <w:b/>
          <w:bCs/>
          <w:sz w:val="14"/>
        </w:rPr>
        <w:t xml:space="preserve"> also</w:t>
      </w:r>
      <w:r w:rsidRPr="005977B5">
        <w:rPr>
          <w:rFonts w:asciiTheme="minorHAnsi" w:hAnsiTheme="minorHAnsi" w:cstheme="minorHAnsi"/>
          <w:u w:val="single"/>
        </w:rPr>
        <w:t xml:space="preserve"> </w:t>
      </w:r>
      <w:r w:rsidRPr="005B4373">
        <w:rPr>
          <w:rFonts w:asciiTheme="minorHAnsi" w:hAnsiTheme="minorHAnsi" w:cstheme="minorHAnsi"/>
          <w:b/>
          <w:bCs/>
          <w:u w:val="single"/>
        </w:rPr>
        <w:t>an overstatement to say Japan-South Korea relations are in dire straits. None of the historical issues changes the</w:t>
      </w:r>
      <w:r w:rsidRPr="005B4373">
        <w:rPr>
          <w:rFonts w:asciiTheme="minorHAnsi" w:hAnsiTheme="minorHAnsi" w:cstheme="minorHAnsi"/>
          <w:b/>
          <w:bCs/>
          <w:sz w:val="14"/>
        </w:rPr>
        <w:t xml:space="preserve"> obvious</w:t>
      </w:r>
      <w:r w:rsidRPr="005B4373">
        <w:rPr>
          <w:rFonts w:asciiTheme="minorHAnsi" w:hAnsiTheme="minorHAnsi" w:cstheme="minorHAnsi"/>
          <w:b/>
          <w:bCs/>
          <w:u w:val="single"/>
        </w:rPr>
        <w:t xml:space="preserve"> fact that Japan and South Korea are very important to each other. Both are prosperous democracies that are facing off two of the greatest international security challenges of the 21st century—a rising hegemon in China and a nuclear North Korea. As two of the world’s leading industrial powers</w:t>
      </w:r>
      <w:r w:rsidRPr="005977B5">
        <w:rPr>
          <w:rFonts w:asciiTheme="minorHAnsi" w:hAnsiTheme="minorHAnsi" w:cstheme="minorHAnsi"/>
          <w:u w:val="single"/>
        </w:rPr>
        <w:t xml:space="preserve"> </w:t>
      </w:r>
      <w:r w:rsidRPr="005977B5">
        <w:rPr>
          <w:rFonts w:asciiTheme="minorHAnsi" w:hAnsiTheme="minorHAnsi" w:cstheme="minorHAnsi"/>
          <w:bCs/>
          <w:sz w:val="14"/>
        </w:rPr>
        <w:t xml:space="preserve">(Japan is fourth in the world in industrial output, South Korea seventh), </w:t>
      </w:r>
      <w:r w:rsidRPr="005B4373">
        <w:rPr>
          <w:rFonts w:asciiTheme="minorHAnsi" w:hAnsiTheme="minorHAnsi" w:cstheme="minorHAnsi"/>
          <w:b/>
          <w:bCs/>
          <w:u w:val="single"/>
        </w:rPr>
        <w:t>the countries have formed a close economic</w:t>
      </w:r>
      <w:r w:rsidRPr="005977B5">
        <w:rPr>
          <w:rFonts w:asciiTheme="minorHAnsi" w:hAnsiTheme="minorHAnsi" w:cstheme="minorHAnsi"/>
          <w:u w:val="single"/>
        </w:rPr>
        <w:t xml:space="preserve"> </w:t>
      </w:r>
      <w:r w:rsidRPr="005B4373">
        <w:rPr>
          <w:rFonts w:asciiTheme="minorHAnsi" w:hAnsiTheme="minorHAnsi" w:cstheme="minorHAnsi"/>
          <w:b/>
          <w:bCs/>
          <w:u w:val="single"/>
        </w:rPr>
        <w:t>relationship</w:t>
      </w:r>
      <w:r w:rsidRPr="005977B5">
        <w:rPr>
          <w:rFonts w:asciiTheme="minorHAnsi" w:hAnsiTheme="minorHAnsi" w:cstheme="minorHAnsi"/>
          <w:bCs/>
          <w:sz w:val="14"/>
        </w:rPr>
        <w:t xml:space="preserve"> in which each takes a different but complementary position in the global supply chain. For example, South Korea is a global leader in semiconductor production, but South Korean companies buy from Japanese companies the high-tech machinery and processed chemicals with which to build the semiconductors. It will now have to be seen if the latest action by Tokyo puts any meaningful dent in those ties. However, </w:t>
      </w:r>
      <w:r w:rsidRPr="005B4373">
        <w:rPr>
          <w:rFonts w:asciiTheme="minorHAnsi" w:hAnsiTheme="minorHAnsi" w:cstheme="minorHAnsi"/>
          <w:b/>
          <w:bCs/>
          <w:u w:val="single"/>
        </w:rPr>
        <w:t>the</w:t>
      </w:r>
      <w:r w:rsidRPr="005977B5">
        <w:rPr>
          <w:rFonts w:asciiTheme="minorHAnsi" w:hAnsiTheme="minorHAnsi" w:cstheme="minorHAnsi"/>
          <w:u w:val="single"/>
        </w:rPr>
        <w:t xml:space="preserve"> </w:t>
      </w:r>
      <w:r w:rsidRPr="005B4373">
        <w:rPr>
          <w:rFonts w:asciiTheme="minorHAnsi" w:hAnsiTheme="minorHAnsi" w:cstheme="minorHAnsi"/>
          <w:b/>
          <w:bCs/>
          <w:u w:val="single"/>
        </w:rPr>
        <w:t>recent row between the countries has not truly threatened these fundamental aspects of the Japan-South Korea relationship. Nor have negative views in polls dented a desire to travel to the other country, arguably a more accurate gauge since most tourists don’t go to countries they hate. Indeed, the exchange of people and culture between Japan and South Korea has never been greater. In 2018, more than 7.5 million South Koreans visited Japan, while more than 2.3 million Japanese traveled across the strait.</w:t>
      </w:r>
    </w:p>
    <w:p w:rsidR="001C1C87" w:rsidRPr="001C1C87" w:rsidRDefault="001C1C87" w:rsidP="001C1C87"/>
    <w:p w:rsidR="00926C85" w:rsidRDefault="00926C85" w:rsidP="0008358E">
      <w:pPr>
        <w:pStyle w:val="Heading2"/>
      </w:pPr>
      <w:r>
        <w:t>Prolif Bad – Plutonium Stockpiles</w:t>
      </w:r>
    </w:p>
    <w:p w:rsidR="00926C85" w:rsidRDefault="00672B53" w:rsidP="00672B53">
      <w:pPr>
        <w:pStyle w:val="Heading3"/>
      </w:pPr>
      <w:r>
        <w:t>Stockpiles Decreasing</w:t>
      </w:r>
    </w:p>
    <w:p w:rsidR="00672B53" w:rsidRPr="00953F2D" w:rsidRDefault="00672B53" w:rsidP="00672B53">
      <w:pPr>
        <w:pStyle w:val="Heading4"/>
      </w:pPr>
      <w:r>
        <w:t xml:space="preserve">Japan has announced plans to reduce its stockpiles </w:t>
      </w:r>
    </w:p>
    <w:p w:rsidR="00672B53" w:rsidRDefault="00672B53" w:rsidP="00672B53">
      <w:r w:rsidRPr="00953F2D">
        <w:rPr>
          <w:rStyle w:val="Style13ptBold"/>
        </w:rPr>
        <w:t>Japan Times 2018</w:t>
      </w:r>
      <w:r>
        <w:t xml:space="preserve"> (Japan Times, public news agency, owned by Kyodo, "Japan to cut plutonium stockpile amid international concerns", The Japan Times, July 31 2018, </w:t>
      </w:r>
      <w:hyperlink r:id="rId293" w:history="1">
        <w:r w:rsidRPr="00762176">
          <w:rPr>
            <w:rStyle w:val="Hyperlink"/>
          </w:rPr>
          <w:t>https://www.japantimes.co.jp/news/2018/07/31/national/science-health/japan-cut-plutonium-stockpile-amid-international-concerns/#.XSKUfutKg00</w:t>
        </w:r>
      </w:hyperlink>
      <w:r>
        <w:t>, mmv)</w:t>
      </w:r>
    </w:p>
    <w:p w:rsidR="00672B53" w:rsidRDefault="00672B53" w:rsidP="00672B53">
      <w:r w:rsidRPr="00953F2D">
        <w:rPr>
          <w:rStyle w:val="StyleUnderline"/>
        </w:rPr>
        <w:t>Japan has decided to reduce its plutonium stockpile, in line with its principle of possessing only the amount necessary for peaceful use, the country’s nuclear panel said Tuesday</w:t>
      </w:r>
      <w:r>
        <w:t>, while failing to give a numerical target.</w:t>
      </w:r>
    </w:p>
    <w:p w:rsidR="00672B53" w:rsidRDefault="00672B53" w:rsidP="00672B53">
      <w:r w:rsidRPr="00953F2D">
        <w:rPr>
          <w:rStyle w:val="StyleUnderline"/>
        </w:rPr>
        <w:t>The Japan Atomic Energy Commission also said in the revised policy guideline that plutonium production at the planned Rokkasho reprocessing plant should be limited to the amount required to fuel the country’s nuclear reactors</w:t>
      </w:r>
      <w:r>
        <w:t>.</w:t>
      </w:r>
    </w:p>
    <w:p w:rsidR="00672B53" w:rsidRDefault="00672B53" w:rsidP="00672B53">
      <w:r w:rsidRPr="00953F2D">
        <w:rPr>
          <w:rStyle w:val="StyleUnderline"/>
        </w:rPr>
        <w:t>The revision to the 2003 plutonium-use policy came amid international concerns about a stockpile increase and uncertainty about the recycling policy</w:t>
      </w:r>
      <w:r>
        <w:t xml:space="preserve"> on spent nuclear fuel following the 2011 Fukushima disaster.</w:t>
      </w:r>
    </w:p>
    <w:p w:rsidR="00672B53" w:rsidRDefault="00672B53" w:rsidP="00672B53">
      <w:r>
        <w:t xml:space="preserve">In its updated policy, </w:t>
      </w:r>
      <w:r w:rsidRPr="00953F2D">
        <w:rPr>
          <w:rStyle w:val="StyleUnderline"/>
        </w:rPr>
        <w:t>the panel said “recent circumstances surrounding the use of nuclear energy not only in Japan but also in the world” have been taken into account, while pledging to cooperate with the international community to work toward nuclear nonproliferation</w:t>
      </w:r>
      <w:r>
        <w:t>.</w:t>
      </w:r>
    </w:p>
    <w:p w:rsidR="00672B53" w:rsidRDefault="00672B53" w:rsidP="00672B53">
      <w:r>
        <w:t>The commission, however, did not specify a cap on the amount of plutonium allowed to be possessed nor a deadline for curbing the stockpile.</w:t>
      </w:r>
    </w:p>
    <w:p w:rsidR="00672B53" w:rsidRDefault="00672B53" w:rsidP="00672B53">
      <w:r>
        <w:t>Some countries, including the United States, which has allowed Japan to extract plutonium and enrich uranium for decades, are seen as concerned about its increasing stockpile of plutonium.</w:t>
      </w:r>
    </w:p>
    <w:p w:rsidR="00672B53" w:rsidRDefault="00672B53" w:rsidP="00672B53">
      <w:r>
        <w:t>On July 17, Japan and the U.S. extended a bilateral nuclear agreement beyond its initial 30-year period that has served as the basis for Tokyo’s push for a nuclear fuel recycle policy.</w:t>
      </w:r>
    </w:p>
    <w:p w:rsidR="00672B53" w:rsidRDefault="00672B53" w:rsidP="00672B53">
      <w:r>
        <w:t>Japan had a total of 47.3 tons of plutonium at the end of 2017, up from 46.9 tons the year before, which is enough to produce about 6,000 nuclear warheads.</w:t>
      </w:r>
      <w:r>
        <w:tab/>
      </w:r>
    </w:p>
    <w:p w:rsidR="00672B53" w:rsidRDefault="00672B53" w:rsidP="00672B53">
      <w:r w:rsidRPr="00953F2D">
        <w:rPr>
          <w:rStyle w:val="StyleUnderline"/>
        </w:rPr>
        <w:t>Most of the total, or about 36.7 tons, was stored overseas</w:t>
      </w:r>
      <w:r>
        <w:t xml:space="preserve"> — 21.2 tons in the U.K. and 15.5 tons in France. About 10.5 tons are kept within the country, according to the government.</w:t>
      </w:r>
    </w:p>
    <w:p w:rsidR="00672B53" w:rsidRDefault="00672B53" w:rsidP="00672B53">
      <w:r w:rsidRPr="00953F2D">
        <w:rPr>
          <w:rStyle w:val="StyleUnderline"/>
        </w:rPr>
        <w:t>The panel said the country will aim to keep its stockpile from rising further by taking a series of measures, including the steady curbing of plutonium stored overseas</w:t>
      </w:r>
      <w:r>
        <w:t>.</w:t>
      </w:r>
    </w:p>
    <w:p w:rsidR="00672B53" w:rsidRDefault="00672B53" w:rsidP="00672B53">
      <w:pPr>
        <w:tabs>
          <w:tab w:val="left" w:pos="4740"/>
        </w:tabs>
      </w:pPr>
      <w:r>
        <w:tab/>
      </w:r>
    </w:p>
    <w:p w:rsidR="00672B53" w:rsidRDefault="00672B53" w:rsidP="00672B53">
      <w:pPr>
        <w:pStyle w:val="Heading4"/>
      </w:pPr>
      <w:r>
        <w:t>Due to international concerns, Japan has changed its storage and processing policy to decrease stockpiles</w:t>
      </w:r>
    </w:p>
    <w:p w:rsidR="00672B53" w:rsidRDefault="00672B53" w:rsidP="00672B53">
      <w:r w:rsidRPr="00953F2D">
        <w:rPr>
          <w:rStyle w:val="Style13ptBold"/>
        </w:rPr>
        <w:t>Ogawa 2018</w:t>
      </w:r>
      <w:r>
        <w:t xml:space="preserve"> (Yusuke Ogawa, Staff Writer, "Japan’s stockpile of plutonium will be cut through fuel recycling", The Asahi Shimbun, July 6 2018, </w:t>
      </w:r>
      <w:hyperlink r:id="rId294" w:history="1">
        <w:r w:rsidRPr="00762176">
          <w:rPr>
            <w:rStyle w:val="Hyperlink"/>
          </w:rPr>
          <w:t>www.asahi.com/ajw/articles/AJ201807060037.html</w:t>
        </w:r>
      </w:hyperlink>
      <w:r>
        <w:t>, mmv)</w:t>
      </w:r>
    </w:p>
    <w:p w:rsidR="00672B53" w:rsidRDefault="00672B53" w:rsidP="00672B53">
      <w:r w:rsidRPr="00953F2D">
        <w:rPr>
          <w:rStyle w:val="StyleUnderline"/>
        </w:rPr>
        <w:t>In response to international concerns, the Japan Atomic Energy Commission</w:t>
      </w:r>
      <w:r>
        <w:t xml:space="preserve"> (JAEC) </w:t>
      </w:r>
      <w:r w:rsidRPr="00953F2D">
        <w:rPr>
          <w:rStyle w:val="StyleUnderline"/>
        </w:rPr>
        <w:t>expressed</w:t>
      </w:r>
      <w:r>
        <w:t xml:space="preserve"> on July 5 </w:t>
      </w:r>
      <w:r w:rsidRPr="00953F2D">
        <w:rPr>
          <w:rStyle w:val="StyleUnderline"/>
        </w:rPr>
        <w:t>a plan to reduce the nation's plutonium stockpile by a nuclear power generation method utilizing fuel recycling</w:t>
      </w:r>
      <w:r>
        <w:t>.</w:t>
      </w:r>
    </w:p>
    <w:p w:rsidR="00672B53" w:rsidRDefault="00672B53" w:rsidP="00672B53">
      <w:r>
        <w:t>The commission, under the Cabinet Office, included the goal in its latest white paper of nuclear energy utilization.</w:t>
      </w:r>
    </w:p>
    <w:p w:rsidR="00672B53" w:rsidRDefault="00672B53" w:rsidP="00672B53">
      <w:r>
        <w:t>“</w:t>
      </w:r>
      <w:r w:rsidRPr="00953F2D">
        <w:rPr>
          <w:rStyle w:val="StyleUnderline"/>
        </w:rPr>
        <w:t>We intend to reduce our plutonium stockpile (about 47 tons) over the long term</w:t>
      </w:r>
      <w:r>
        <w:t>,” is clearly written in the fiscal 2017 edition of the white paper.</w:t>
      </w:r>
    </w:p>
    <w:p w:rsidR="00672B53" w:rsidRDefault="00672B53" w:rsidP="00672B53">
      <w:r>
        <w:t>The plan will be reported during a Cabinet meeting on July 6.</w:t>
      </w:r>
    </w:p>
    <w:p w:rsidR="00672B53" w:rsidRDefault="00672B53" w:rsidP="00672B53">
      <w:r>
        <w:t>The approximate 47 tons of plutonium can be used to make about 6,000 plutonium-cored atomic bombs, of the type dropped on Nagasaki on Aug. 9, 1945.</w:t>
      </w:r>
    </w:p>
    <w:p w:rsidR="00672B53" w:rsidRDefault="00672B53" w:rsidP="00672B53">
      <w:r>
        <w:t>The fiscal 2016 edition of the white paper of nuclear energy was compiled last year for the first time in seven and a half years after suspension of publication due to the accident at Tokyo Electric Power Co.’s Fukushima No. 1 nuclear plant in March 2011.</w:t>
      </w:r>
    </w:p>
    <w:p w:rsidR="00672B53" w:rsidRDefault="00672B53" w:rsidP="00672B53">
      <w:r w:rsidRPr="00953F2D">
        <w:rPr>
          <w:rStyle w:val="StyleUnderline"/>
        </w:rPr>
        <w:t>The fiscal 2017 edition of the white paper clearly says that the plutonium-thermal</w:t>
      </w:r>
      <w:r>
        <w:t xml:space="preserve"> (pluthermal) </w:t>
      </w:r>
      <w:r w:rsidRPr="00953F2D">
        <w:rPr>
          <w:rStyle w:val="StyleUnderline"/>
        </w:rPr>
        <w:t>power generation method</w:t>
      </w:r>
      <w:r>
        <w:t xml:space="preserve">, in which plutonium-uranium mixed oxide (MOX) fuel is burned at normal reactors, </w:t>
      </w:r>
      <w:r w:rsidRPr="00953F2D">
        <w:rPr>
          <w:rStyle w:val="StyleUnderline"/>
        </w:rPr>
        <w:t>is the only realistic method to reduce the stockpile</w:t>
      </w:r>
      <w:r>
        <w:t>.</w:t>
      </w:r>
    </w:p>
    <w:p w:rsidR="00672B53" w:rsidRDefault="00672B53" w:rsidP="00672B53">
      <w:r>
        <w:t xml:space="preserve">Meanwhile, </w:t>
      </w:r>
      <w:r w:rsidRPr="00953F2D">
        <w:rPr>
          <w:rStyle w:val="StyleUnderline"/>
        </w:rPr>
        <w:t>the previous edition of the white paper avoided mentioning any specific method saying, “We will adhere to our principle of not possessing surplus purposeless plutonium</w:t>
      </w:r>
      <w:r>
        <w:t>. We will sufficiently make consideration for a balance between the amount and that utilized.”</w:t>
      </w:r>
    </w:p>
    <w:p w:rsidR="00672B53" w:rsidRPr="00953F2D" w:rsidRDefault="00672B53" w:rsidP="00672B53">
      <w:pPr>
        <w:rPr>
          <w:rStyle w:val="StyleUnderline"/>
        </w:rPr>
      </w:pPr>
      <w:r w:rsidRPr="00953F2D">
        <w:rPr>
          <w:rStyle w:val="StyleUnderline"/>
        </w:rPr>
        <w:t>The latest edition, however, expressed determination to take further steps in response to the heightened interest among the international community for Japan to decrease its plutonium stockpile</w:t>
      </w:r>
      <w:r w:rsidRPr="00953F2D">
        <w:t>.</w:t>
      </w:r>
    </w:p>
    <w:p w:rsidR="00672B53" w:rsidRDefault="00672B53" w:rsidP="00672B53"/>
    <w:p w:rsidR="00F777BC" w:rsidRDefault="00F777BC" w:rsidP="00F777BC">
      <w:pPr>
        <w:pStyle w:val="Heading3"/>
      </w:pPr>
      <w:r>
        <w:t xml:space="preserve">No Weaponization </w:t>
      </w:r>
    </w:p>
    <w:p w:rsidR="00F777BC" w:rsidRPr="00F71D9E" w:rsidRDefault="00F777BC" w:rsidP="00F777BC">
      <w:pPr>
        <w:pStyle w:val="Heading4"/>
      </w:pPr>
      <w:r>
        <w:t xml:space="preserve">No nuclearization – lack of public support, increased oversight, and requirement of US consent </w:t>
      </w:r>
    </w:p>
    <w:p w:rsidR="00F777BC" w:rsidRPr="00F71D9E" w:rsidRDefault="00F777BC" w:rsidP="00F777BC">
      <w:r w:rsidRPr="00F71D9E">
        <w:rPr>
          <w:rStyle w:val="Style13ptBold"/>
        </w:rPr>
        <w:t>Winn 2019</w:t>
      </w:r>
      <w:r>
        <w:t xml:space="preserve"> (Patrick Winn, correspondent for The World, received the Robert F. Kennedy Journalism Award and the National Press Club award, "Japan has plutonium, rockets and rivals. Will it ever build a nuke?", Public Radio International, March 14 2019, </w:t>
      </w:r>
      <w:hyperlink r:id="rId295" w:history="1">
        <w:r w:rsidRPr="00762176">
          <w:rPr>
            <w:rStyle w:val="Hyperlink"/>
          </w:rPr>
          <w:t>https://interactive.pri.org/2019/03/japan-nuclear/index.html</w:t>
        </w:r>
      </w:hyperlink>
      <w:r>
        <w:t>, mmv)</w:t>
      </w:r>
    </w:p>
    <w:p w:rsidR="00F777BC" w:rsidRPr="00F71D9E" w:rsidRDefault="00F777BC" w:rsidP="00F777BC">
      <w:pPr>
        <w:rPr>
          <w:b/>
          <w:u w:val="single"/>
        </w:rPr>
      </w:pPr>
      <w:r w:rsidRPr="00F71D9E">
        <w:rPr>
          <w:rStyle w:val="StyleUnderline"/>
        </w:rPr>
        <w:t>For foreign inspectors, Japan’s plutonium storage units are “like 7-Eleven convenience stores,” Taniguchi says. “They’re open at 11 o’clock in the evening, and you can see everything from outside.”</w:t>
      </w:r>
    </w:p>
    <w:p w:rsidR="00F777BC" w:rsidRDefault="00F777BC" w:rsidP="00F777BC">
      <w:r>
        <w:t>“</w:t>
      </w:r>
      <w:r w:rsidRPr="00F71D9E">
        <w:rPr>
          <w:rStyle w:val="StyleUnderline"/>
        </w:rPr>
        <w:t>So, even if there may be some who’d wish to build those weapons in just a couple of months — even if Japanese technology is capable of doing so — there’s a process</w:t>
      </w:r>
      <w:r>
        <w:t xml:space="preserve">.” </w:t>
      </w:r>
      <w:r w:rsidRPr="00F71D9E">
        <w:rPr>
          <w:rStyle w:val="StyleUnderline"/>
        </w:rPr>
        <w:t>Clearing that process</w:t>
      </w:r>
      <w:r>
        <w:t xml:space="preserve">, Taniguchi says, </w:t>
      </w:r>
      <w:r w:rsidRPr="00F71D9E">
        <w:rPr>
          <w:rStyle w:val="StyleUnderline"/>
        </w:rPr>
        <w:t>would require the Japanese public allowing elected leaders to build nukes in full view of a disapproving world</w:t>
      </w:r>
      <w:r>
        <w:t>.</w:t>
      </w:r>
    </w:p>
    <w:p w:rsidR="00F777BC" w:rsidRPr="00F71D9E" w:rsidRDefault="00F777BC" w:rsidP="00F777BC">
      <w:pPr>
        <w:rPr>
          <w:b/>
          <w:u w:val="single"/>
        </w:rPr>
      </w:pPr>
      <w:r w:rsidRPr="00F71D9E">
        <w:rPr>
          <w:rStyle w:val="StyleUnderline"/>
        </w:rPr>
        <w:t>No one sees that happening anytime soon, he says. “The parliamentary process, plus our budgetary process, media checks and balances — they all make it impossible for Japan to do anything like that.”</w:t>
      </w:r>
    </w:p>
    <w:p w:rsidR="00F777BC" w:rsidRDefault="00F777BC" w:rsidP="00F777BC">
      <w:r>
        <w:t>Or next to impossible, at least.</w:t>
      </w:r>
    </w:p>
    <w:p w:rsidR="00F777BC" w:rsidRDefault="00F777BC" w:rsidP="00F777BC">
      <w:r w:rsidRPr="00F71D9E">
        <w:rPr>
          <w:rStyle w:val="StyleUnderline"/>
        </w:rPr>
        <w:t>Only 1 in 10 Japanese people want their government to acquire nuclear weapons</w:t>
      </w:r>
      <w:r>
        <w:t xml:space="preserve">. The horrors of Hiroshima and Nagasaki still resonate. </w:t>
      </w:r>
      <w:r w:rsidRPr="00F71D9E">
        <w:rPr>
          <w:rStyle w:val="StyleUnderline"/>
        </w:rPr>
        <w:t>Conventional wisdom says that disdain for nuclear weapons is baked into the Japanese psyche</w:t>
      </w:r>
      <w:r>
        <w:t>.</w:t>
      </w:r>
    </w:p>
    <w:p w:rsidR="00F777BC" w:rsidRPr="0012374E" w:rsidRDefault="00F777BC" w:rsidP="00F777BC">
      <w:pPr>
        <w:rPr>
          <w:b/>
          <w:bCs/>
          <w:sz w:val="26"/>
        </w:rPr>
      </w:pPr>
      <w:r>
        <w:rPr>
          <w:rStyle w:val="Style13ptBold"/>
        </w:rPr>
        <w:t>[CONTINUED LATER]</w:t>
      </w:r>
    </w:p>
    <w:p w:rsidR="00F777BC" w:rsidRDefault="00F777BC" w:rsidP="00F777BC">
      <w:r>
        <w:t>“Japan’s military power is all about shielding us from a coming assault,” Taniguchi says. “The attacking part, the piercing part, is taken up by the United States.”</w:t>
      </w:r>
    </w:p>
    <w:p w:rsidR="00F777BC" w:rsidRDefault="00F777BC" w:rsidP="00F777BC">
      <w:r>
        <w:t>“But say you detect a missile launching pad in North Korea. And it’s about to launch a ballistic missile,” he says. “What should Japan do? That’s the gray zone: pre-emptive attacks to eminent threats.”</w:t>
      </w:r>
    </w:p>
    <w:p w:rsidR="00F777BC" w:rsidRDefault="00F777BC" w:rsidP="00F777BC">
      <w:r w:rsidRPr="0012374E">
        <w:rPr>
          <w:rStyle w:val="StyleUnderline"/>
        </w:rPr>
        <w:t>At present</w:t>
      </w:r>
      <w:r>
        <w:t xml:space="preserve">, Taniguchi says, </w:t>
      </w:r>
      <w:r w:rsidRPr="0012374E">
        <w:rPr>
          <w:rStyle w:val="StyleUnderline"/>
        </w:rPr>
        <w:t>Japan’s troops might have to</w:t>
      </w:r>
      <w:r>
        <w:t xml:space="preserve"> sit on its hands and </w:t>
      </w:r>
      <w:r w:rsidRPr="0012374E">
        <w:rPr>
          <w:rStyle w:val="StyleUnderline"/>
        </w:rPr>
        <w:t>let the US fend off this existential threat</w:t>
      </w:r>
      <w:r>
        <w:t>. And that, he says, is not good enough. “</w:t>
      </w:r>
      <w:r w:rsidRPr="0012374E">
        <w:rPr>
          <w:rStyle w:val="StyleUnderline"/>
        </w:rPr>
        <w:t>Assault capabilities</w:t>
      </w:r>
      <w:r>
        <w:t xml:space="preserve">, exemplified by B-52 bombers or intercontinental missiles, </w:t>
      </w:r>
      <w:r w:rsidRPr="0012374E">
        <w:rPr>
          <w:rStyle w:val="StyleUnderline"/>
        </w:rPr>
        <w:t>are typical examples [of weaponry] that Japan cannot have. Not by any means</w:t>
      </w:r>
      <w:r>
        <w:t>.”</w:t>
      </w:r>
    </w:p>
    <w:p w:rsidR="00F777BC" w:rsidRPr="0012374E" w:rsidRDefault="00F777BC" w:rsidP="00F777BC">
      <w:pPr>
        <w:rPr>
          <w:b/>
          <w:u w:val="single"/>
        </w:rPr>
      </w:pPr>
      <w:r w:rsidRPr="0012374E">
        <w:rPr>
          <w:rStyle w:val="StyleUnderline"/>
        </w:rPr>
        <w:t>Not by any means, that is, other than scrubbing that pesky, anti-war clause from the constitution.</w:t>
      </w:r>
    </w:p>
    <w:p w:rsidR="00F777BC" w:rsidRDefault="00F777BC" w:rsidP="00F777BC">
      <w:r>
        <w:t xml:space="preserve">That is Abe’s plan, Taniguchi says. </w:t>
      </w:r>
      <w:r w:rsidRPr="0012374E">
        <w:rPr>
          <w:rStyle w:val="StyleUnderline"/>
        </w:rPr>
        <w:t>It won’t be easy to pull off.</w:t>
      </w:r>
    </w:p>
    <w:p w:rsidR="00F777BC" w:rsidRDefault="00F777BC" w:rsidP="00F777BC">
      <w:r>
        <w:t xml:space="preserve">His ruling Liberal Democratic Party (which, despite the name, is Japan’s conservative faction) currently controls both houses of government. </w:t>
      </w:r>
      <w:r w:rsidRPr="0012374E">
        <w:rPr>
          <w:rStyle w:val="StyleUnderline"/>
        </w:rPr>
        <w:t>Tweaking the constitution will require a yes vote from two-thirds of the legislature</w:t>
      </w:r>
      <w:r>
        <w:t>.</w:t>
      </w:r>
    </w:p>
    <w:p w:rsidR="00F777BC" w:rsidRDefault="00F777BC" w:rsidP="00F777BC">
      <w:r w:rsidRPr="0012374E">
        <w:rPr>
          <w:rStyle w:val="StyleUnderline"/>
        </w:rPr>
        <w:t>Then, the proposal must be approved by the public. Success is hardly assured. Though a majority of Japanese say this change will be necessary in the future, polls suggest only 4 in 10 are ready to see it happen under the current government</w:t>
      </w:r>
      <w:r>
        <w:t>.</w:t>
      </w:r>
    </w:p>
    <w:p w:rsidR="00F777BC" w:rsidRDefault="00F777BC" w:rsidP="00F777BC">
      <w:r>
        <w:t>Left-leaning academics such as Nakano believe the ruling party is putting Japan on a “dangerous slippery slope.”</w:t>
      </w:r>
    </w:p>
    <w:p w:rsidR="00F777BC" w:rsidRDefault="00F777BC" w:rsidP="00F777BC">
      <w:r>
        <w:t>“Japan was bogged down in a horrible war with catastrophic consequences to the Asian peoples, the Americans and the Japanese — all in the name of defense. Have we forgotten?” he says. “Expanding the definition of defense can get into things like pre-emptive attacks. Being trigger happy. ‘Let’s get rid of that dictator first.’ Where do you stop?”</w:t>
      </w:r>
    </w:p>
    <w:p w:rsidR="00F777BC" w:rsidRDefault="00F777BC" w:rsidP="00F777BC">
      <w:r>
        <w:t>Taniguchi concedes that even inside the ruling party, this question — where do you stop? — is being debated.</w:t>
      </w:r>
    </w:p>
    <w:p w:rsidR="00F777BC" w:rsidRDefault="00F777BC" w:rsidP="00F777BC">
      <w:r>
        <w:t>Deploying Japanese troops overseas to potentially fight alongside the US? Lavishing $2 billion on a highly sophisticated, American missile system that can intercept incoming rockets? Yes, Abe wants Japan to be able to do all of that.</w:t>
      </w:r>
    </w:p>
    <w:p w:rsidR="00F777BC" w:rsidRDefault="00F777BC" w:rsidP="00F777BC">
      <w:r>
        <w:t>Possibly allowing the US to store its own nukes on Japanese soil? “I’m not sure if that debate is going to gain steam,” Taniguchi says, “but … such a debate is there.”</w:t>
      </w:r>
    </w:p>
    <w:p w:rsidR="00F777BC" w:rsidRDefault="00F777BC" w:rsidP="00F777BC">
      <w:r>
        <w:t>Flaunting a big pile of plutonium to make China and North Korea squirm?</w:t>
      </w:r>
    </w:p>
    <w:p w:rsidR="00F777BC" w:rsidRDefault="00F777BC" w:rsidP="00F777BC">
      <w:r>
        <w:t>The government won’t cop to that.</w:t>
      </w:r>
    </w:p>
    <w:p w:rsidR="00F777BC" w:rsidRDefault="00F777BC" w:rsidP="00F777BC">
      <w:r>
        <w:t>“</w:t>
      </w:r>
      <w:r w:rsidRPr="0012374E">
        <w:rPr>
          <w:rStyle w:val="StyleUnderline"/>
        </w:rPr>
        <w:t>No, there is no will on the side of the Japanese to showcase that [or to signal that] ... we can go nuclear tomorrow</w:t>
      </w:r>
      <w:r>
        <w:t xml:space="preserve">,” he says. </w:t>
      </w:r>
      <w:r w:rsidRPr="0012374E">
        <w:rPr>
          <w:rStyle w:val="StyleUnderline"/>
        </w:rPr>
        <w:t>Besides, he says, foreign “nuclear watchdogs” are doing surprise, plutonium spot-checks “more frequently than you might imagine</w:t>
      </w:r>
      <w:r>
        <w:t>.”</w:t>
      </w:r>
      <w:r>
        <w:tab/>
      </w:r>
    </w:p>
    <w:p w:rsidR="00F777BC" w:rsidRDefault="00F777BC" w:rsidP="00F777BC">
      <w:r w:rsidRPr="0012374E">
        <w:rPr>
          <w:rStyle w:val="StyleUnderline"/>
        </w:rPr>
        <w:t>No matter what, if Japan ever does decide to acquire nukes</w:t>
      </w:r>
      <w:r>
        <w:t xml:space="preserve">, he says, </w:t>
      </w:r>
      <w:r w:rsidRPr="0012374E">
        <w:rPr>
          <w:rStyle w:val="StyleUnderline"/>
        </w:rPr>
        <w:t>this decision will never come without the buy-in of its allies and its people: “Even down the road, if some might say Japan has to go nuclear, the rationale must hold that we’d pursue that path under an equation ... that includes the United States</w:t>
      </w:r>
      <w:r>
        <w:t>.”</w:t>
      </w:r>
    </w:p>
    <w:p w:rsidR="00F777BC" w:rsidRDefault="00F777BC" w:rsidP="00F777BC"/>
    <w:p w:rsidR="009514C1" w:rsidRDefault="009514C1" w:rsidP="009514C1">
      <w:pPr>
        <w:pStyle w:val="Heading3"/>
      </w:pPr>
      <w:r>
        <w:t>Latent Prolif – No Impact</w:t>
      </w:r>
    </w:p>
    <w:p w:rsidR="009514C1" w:rsidRDefault="009514C1" w:rsidP="009514C1">
      <w:pPr>
        <w:pStyle w:val="Heading4"/>
      </w:pPr>
      <w:r>
        <w:t xml:space="preserve">US nuclear umbrella resolves the risks of latent prolif – no need to clarify intent </w:t>
      </w:r>
    </w:p>
    <w:p w:rsidR="009514C1" w:rsidRDefault="009514C1" w:rsidP="009514C1">
      <w:r w:rsidRPr="0082023F">
        <w:rPr>
          <w:rStyle w:val="Style13ptBold"/>
        </w:rPr>
        <w:t>Barnabie and Burnie 2005</w:t>
      </w:r>
      <w:r>
        <w:t xml:space="preserve"> (Frank Barnabie, Shaun Burnie, "Thinking the Unthinkable: Japanese nuclear power and proliferation in East Asia", The Asia-Pacific Journal, Japan Focus, September 28 2005, </w:t>
      </w:r>
      <w:hyperlink r:id="rId296" w:history="1">
        <w:r w:rsidRPr="00762176">
          <w:rPr>
            <w:rStyle w:val="Hyperlink"/>
          </w:rPr>
          <w:t>https://apjjf.org/-Frank-Barnabie/1931/article.html</w:t>
        </w:r>
      </w:hyperlink>
      <w:r>
        <w:t>, mmv)</w:t>
      </w:r>
    </w:p>
    <w:p w:rsidR="009514C1" w:rsidRDefault="009514C1" w:rsidP="009514C1">
      <w:r>
        <w:t xml:space="preserve">Today, Japan is closer to those conditions than at any time since at least the 1960’s, and probably since its wartime programme in the 1940’s. In the case of the military programs run by the Imperial Navy and Army under the guidance of the father of the Japanese atom, Nishina Yoshio, it was lack of time, resources and fissile material that led to failure.8 </w:t>
      </w:r>
      <w:r w:rsidRPr="00283446">
        <w:rPr>
          <w:rStyle w:val="StyleUnderline"/>
        </w:rPr>
        <w:t>In the 1960’s it was the political judgement that it was not in Japan’s national interest to acquire the bomb - it could rely upon the U.S. nuclear guarantee</w:t>
      </w:r>
      <w:r>
        <w:t xml:space="preserve"> (at least for the foreseeable future) </w:t>
      </w:r>
      <w:r w:rsidRPr="00283446">
        <w:rPr>
          <w:rStyle w:val="StyleUnderline"/>
        </w:rPr>
        <w:t>and at the same time acquire the means to go nuclear if necessary</w:t>
      </w:r>
      <w:r>
        <w:t>.</w:t>
      </w:r>
    </w:p>
    <w:p w:rsidR="009514C1" w:rsidRDefault="009514C1" w:rsidP="009514C1">
      <w:r w:rsidRPr="00283446">
        <w:rPr>
          <w:rStyle w:val="StyleUnderline"/>
        </w:rPr>
        <w:t>With the technical means to build advanced nuclear weapons within six months, what remains is the political judgement of the ruling elite of Japan first to assess its strategic imperatives and then the political consequences of going nuclear. As a de-facto nuclear weapons state under the U.S. nuclear umbrella, there remains today no immediate need for Japan to build nuclear weapons. Its plutonium stockpile is already a strategic asset</w:t>
      </w:r>
      <w:r>
        <w:t>. But the conditions for a decision are evolving, and the public is being softened up for a possible decision.</w:t>
      </w:r>
    </w:p>
    <w:p w:rsidR="009514C1" w:rsidRDefault="009514C1" w:rsidP="009514C1"/>
    <w:p w:rsidR="009514C1" w:rsidRDefault="009514C1" w:rsidP="009514C1">
      <w:pPr>
        <w:pStyle w:val="Heading4"/>
      </w:pPr>
      <w:r>
        <w:t xml:space="preserve">No impact to Japanese latency </w:t>
      </w:r>
    </w:p>
    <w:p w:rsidR="00F777BC" w:rsidRPr="004955CF" w:rsidRDefault="00F777BC" w:rsidP="00F777BC">
      <w:r w:rsidRPr="004955CF">
        <w:rPr>
          <w:rStyle w:val="Style13ptBold"/>
        </w:rPr>
        <w:t>Bowen et al 2016</w:t>
      </w:r>
      <w:r>
        <w:t xml:space="preserve"> (Wyn Bowen, professor of nonproliferation and international security and the director of the Centre for Science and Security Studies, Dina Esfandiary, predoctoral International Security Program Fellow at Harvard Kennedy School's Belfer Center and a Fellow at The Century Foundation, Matthew Moran, Reader in International Security in the Department of War Studies, King’s College London. He also serves as Co-Director of the Centre for Science and Security Studies, "Opaque Proliferation and Moves Towards Latency", Living on the Edge, June 9 2019, https://link.springer.com/chapter/10.1057/978-1-137-27309-3_3, mmv)</w:t>
      </w:r>
    </w:p>
    <w:p w:rsidR="009514C1" w:rsidRPr="006C6F64" w:rsidRDefault="009514C1" w:rsidP="009514C1">
      <w:r w:rsidRPr="006C6F64">
        <w:t xml:space="preserve">This uncertainty over current and future Iranian nuclear behaviour, and the ‘blind spot’ of nuclear hedging, brings us back full circle to where this study began and our consideration of the value of hedging as a concept to explain proliferation behaviour. </w:t>
      </w:r>
      <w:r w:rsidRPr="00BD11EF">
        <w:rPr>
          <w:rStyle w:val="StyleUnderline"/>
        </w:rPr>
        <w:t>As discussed previously, the concept of nuclear ‘latency’ only takes us so far in terms of characterising proliferation potential. Nuclear latency and the potential for civil nuclear development to be used as a cover for military purposes have been a source of concern since the beginning of the nuclear age</w:t>
      </w:r>
      <w:r w:rsidRPr="006C6F64">
        <w:t xml:space="preserve">, highlighted by the authors of the Acheson–Lilienthal Report and the Baruch Plan. </w:t>
      </w:r>
      <w:r w:rsidRPr="00BD11EF">
        <w:rPr>
          <w:rStyle w:val="StyleUnderline"/>
        </w:rPr>
        <w:t>Yet latency is a by-product of nuclear advancement and does not necessarily hold a threat in and of itself—it relates purely to the technical position of a country and its physical distance from the bomb</w:t>
      </w:r>
      <w:r>
        <w:t xml:space="preserve">. </w:t>
      </w:r>
      <w:r w:rsidRPr="00BD11EF">
        <w:rPr>
          <w:rStyle w:val="StyleUnderline"/>
        </w:rPr>
        <w:t>Latency is also a fluid concept that encompasses a broad spectrum of capacity from the relatively low (e.g. Iran) to very high (e.g. Japan).</w:t>
      </w:r>
      <w:r>
        <w:t xml:space="preserve"> Again, however, </w:t>
      </w:r>
      <w:r w:rsidRPr="00BD11EF">
        <w:rPr>
          <w:rStyle w:val="StyleUnderline"/>
        </w:rPr>
        <w:t>degrees of latency do not necessarily present a proliferation threat</w:t>
      </w:r>
      <w:r>
        <w:t>, and more advanced positions on this spectrum may have little to do with nuclear weapons aspirations—</w:t>
      </w:r>
      <w:r w:rsidRPr="00BD11EF">
        <w:rPr>
          <w:rStyle w:val="StyleUnderline"/>
        </w:rPr>
        <w:t>Iran with a low level of latency has attracted far more suspicion than Japan with its advanced capability. The reason for this is simple; Japan has complied fully with its obligations under the NPT, maintained a good degree of transparency around its activities and established a reputation as a champion of nonproliferation</w:t>
      </w:r>
      <w:r>
        <w:t>. Iran, however, has been found in non- compliance with its NPT obligations, has engaged in illicit nuclear activities and stands accused of engaging in work relevant to weaponisation prior to 2002.</w:t>
      </w:r>
    </w:p>
    <w:p w:rsidR="009514C1" w:rsidRDefault="009514C1" w:rsidP="009514C1"/>
    <w:p w:rsidR="009514C1" w:rsidRPr="00190DA8" w:rsidRDefault="009514C1" w:rsidP="009514C1"/>
    <w:p w:rsidR="00DD15FD" w:rsidRDefault="00190DA8" w:rsidP="00DD15FD">
      <w:pPr>
        <w:pStyle w:val="Heading3"/>
      </w:pPr>
      <w:r>
        <w:t>Latent Prolif</w:t>
      </w:r>
      <w:r w:rsidR="009514C1">
        <w:t xml:space="preserve"> – Empirics</w:t>
      </w:r>
    </w:p>
    <w:p w:rsidR="00190DA8" w:rsidRPr="00283446" w:rsidRDefault="00190DA8" w:rsidP="00190DA8">
      <w:pPr>
        <w:pStyle w:val="Heading4"/>
      </w:pPr>
      <w:r>
        <w:t>The impact is empirically denied – Japan has been increasing its stockpiles for decades</w:t>
      </w:r>
    </w:p>
    <w:p w:rsidR="00190DA8" w:rsidRDefault="00190DA8" w:rsidP="00190DA8">
      <w:r w:rsidRPr="0082023F">
        <w:rPr>
          <w:rStyle w:val="Style13ptBold"/>
        </w:rPr>
        <w:t>Barnabie and Burnie 2005</w:t>
      </w:r>
      <w:r>
        <w:t xml:space="preserve"> (Frank Barnabie, Shaun Burnie, "Thinking the Unthinkable: Japanese nuclear power and proliferation in East Asia", The Asia-Pacific Journal, Japan Focus, September 28 2005, </w:t>
      </w:r>
      <w:hyperlink r:id="rId297" w:history="1">
        <w:r w:rsidRPr="00762176">
          <w:rPr>
            <w:rStyle w:val="Hyperlink"/>
          </w:rPr>
          <w:t>https://apjjf.org/-Frank-Barnabie/1931/article.html</w:t>
        </w:r>
      </w:hyperlink>
      <w:r>
        <w:t>, mmv)</w:t>
      </w:r>
    </w:p>
    <w:p w:rsidR="00190DA8" w:rsidRDefault="00190DA8" w:rsidP="00190DA8">
      <w:r>
        <w:t xml:space="preserve">Sixty years ago the city of Nagasaki was destroyed by one nuclear bomb containing five kilograms of plutonium. </w:t>
      </w:r>
      <w:r w:rsidRPr="0082023F">
        <w:rPr>
          <w:rStyle w:val="StyleUnderline"/>
        </w:rPr>
        <w:t>In 2005, Japan has one of the largest stocks of weapons usable plutonium in the world</w:t>
      </w:r>
      <w:r>
        <w:t xml:space="preserve"> (45,000 kg and growing) </w:t>
      </w:r>
      <w:r w:rsidRPr="0082023F">
        <w:rPr>
          <w:rStyle w:val="StyleUnderline"/>
        </w:rPr>
        <w:t>as well as access to the most advanced missile technology</w:t>
      </w:r>
      <w:r>
        <w:t xml:space="preserve">. This is not by accident but design. Deliberate policy established in the late 1960’s by senior politicians was to acquire the nuclear material required for atomic bombs, and the means to deliver them.1 </w:t>
      </w:r>
      <w:r w:rsidRPr="0082023F">
        <w:rPr>
          <w:rStyle w:val="StyleUnderline"/>
        </w:rPr>
        <w:t>Without having to cross the difficult threshold of actual weapons development, Japan has already become a de facto nuclear weapons state</w:t>
      </w:r>
      <w:r>
        <w:t>.</w:t>
      </w:r>
    </w:p>
    <w:p w:rsidR="00190DA8" w:rsidRDefault="00190DA8" w:rsidP="00190DA8">
      <w:r>
        <w:t xml:space="preserve">Successive </w:t>
      </w:r>
      <w:r w:rsidRPr="0082023F">
        <w:rPr>
          <w:rStyle w:val="StyleUnderline"/>
        </w:rPr>
        <w:t>Japanese governments have achieved this status through a nuclear energy policy based upon the production and use of plutonium</w:t>
      </w:r>
      <w:r>
        <w:t>, and an ambitious if flawed commercial space programme. It is this nuclear policy that will soon lead to the commissioning of the world’s most expensive nuclear facility - the Rokkasho-mura reprocessing plant.2</w:t>
      </w:r>
    </w:p>
    <w:p w:rsidR="00190DA8" w:rsidRDefault="00190DA8" w:rsidP="00190DA8">
      <w:r>
        <w:t xml:space="preserve">The big question is whether or not a future Japanese government will take a political decision to develop nuclear weapons. </w:t>
      </w:r>
      <w:r w:rsidRPr="0082023F">
        <w:rPr>
          <w:rStyle w:val="StyleUnderline"/>
        </w:rPr>
        <w:t>Nuclear proliferation threats on the Korean peninsula and the growth of China’s economic and military power are two important (and real) drivers that are being cited by powerful interests in Japan as justification for considering what should be the unthinkable</w:t>
      </w:r>
      <w:r>
        <w:t xml:space="preserve">. So at a time when the tensions, and therefore the proliferation dynamics in North-east Asia, are becoming both more serious and complex, </w:t>
      </w:r>
      <w:r w:rsidRPr="0082023F">
        <w:rPr>
          <w:rStyle w:val="StyleUnderline"/>
        </w:rPr>
        <w:t>there is an urgent need to examine both Japan’s plutonium programme and the political context of Japan’s nuclear weapons policy</w:t>
      </w:r>
      <w:r>
        <w:t>. This briefing will seek to focus on a few of these.</w:t>
      </w:r>
    </w:p>
    <w:p w:rsidR="00190DA8" w:rsidRDefault="00190DA8" w:rsidP="00190DA8">
      <w:r>
        <w:t>Introduction</w:t>
      </w:r>
    </w:p>
    <w:p w:rsidR="00190DA8" w:rsidRDefault="00190DA8" w:rsidP="00190DA8">
      <w:r>
        <w:t>Unlike South Korea and Taiwan, which had their pursuit of reprocessing and plutonium frustrated by direct U.S intervention, Japanese nuclear energy policy since the 1960’s has been based upon the large-scale production and use of plutonium. The original plan to separate plutonium from nuclear reactor spent fuel and then use it to fuel a generation of fast breeder reactors has failed, with only the Monju fast reactor remaining. Instead the plan to use plutonium as fuel is dependent upon successful loading in conventional light water reactors. This plan too has run into major delays due to the reality of unsafe technology, poor operating standards, and a determined antinuclear movement that has, over recent decades, challenged all major developments.</w:t>
      </w:r>
    </w:p>
    <w:p w:rsidR="00190DA8" w:rsidRDefault="00190DA8" w:rsidP="00190DA8">
      <w:r>
        <w:t>Whereas in 1994, Japanese officials were predicting that plutonium demand (the amount required to fuel nuclear power plants) would be 85-90,000 kg by 2010, today in 2005 not one gram of plutonium is loaded into commercial nuclear power reactors. Moreover, while the demand side has been a disaster for Japanese government plans, its plutonium supply has run out of control, with total plutonium stocks over 45 metric tons - a fivefold rise from the early 1990’s. This could rise to over 100 tons within the next fifteen years.</w:t>
      </w:r>
    </w:p>
    <w:p w:rsidR="00190DA8" w:rsidRDefault="00190DA8" w:rsidP="00190DA8">
      <w:r>
        <w:t xml:space="preserve">To date most of this plutonium has accumulated in overseas reprocessing plants in France and the UK under contracts signed with Japan. However, with plans to start up the US$21 billion Rokkasho plant, </w:t>
      </w:r>
      <w:r w:rsidRPr="00283446">
        <w:rPr>
          <w:rStyle w:val="StyleUnderline"/>
        </w:rPr>
        <w:t>Japan will have a reprocessing capacity only equalled by the world’s largest nuclear weapons states</w:t>
      </w:r>
      <w:r>
        <w:t>.</w:t>
      </w:r>
    </w:p>
    <w:p w:rsidR="00190DA8" w:rsidRDefault="00190DA8" w:rsidP="00190DA8">
      <w:r>
        <w:t>The pursuit of plutonium</w:t>
      </w:r>
    </w:p>
    <w:p w:rsidR="00190DA8" w:rsidRDefault="00190DA8" w:rsidP="00190DA8">
      <w:r>
        <w:t>“</w:t>
      </w:r>
      <w:r w:rsidRPr="0082023F">
        <w:rPr>
          <w:rStyle w:val="StyleUnderline"/>
        </w:rPr>
        <w:t>Can Japan expect that if it embarks on a massive plutonium recycling program that Korea and other nations would not press ahead with reprocessing programs? Would not the perception of Japan’s being awash in plutonium and possessing leading edge rocket technology create anxiety in the region</w:t>
      </w:r>
      <w:r>
        <w:t xml:space="preserve">?” </w:t>
      </w:r>
      <w:r w:rsidRPr="0082023F">
        <w:rPr>
          <w:rStyle w:val="StyleUnderline"/>
        </w:rPr>
        <w:t>Diplomatic cable U.S. Ambassador to Japan, to U.S. Secretary of State Christopher, March 1993</w:t>
      </w:r>
      <w:r>
        <w:t>.</w:t>
      </w:r>
    </w:p>
    <w:p w:rsidR="00190DA8" w:rsidRDefault="00190DA8" w:rsidP="00190DA8">
      <w:r>
        <w:t>Japan’s no-plutonium stockpile policy</w:t>
      </w:r>
    </w:p>
    <w:p w:rsidR="00190DA8" w:rsidRDefault="00190DA8" w:rsidP="00190DA8">
      <w:r w:rsidRPr="00283446">
        <w:rPr>
          <w:rStyle w:val="StyleUnderline"/>
        </w:rPr>
        <w:t>In response to political pressure over its plutonium programme, the Japanese government declared in the early 1990’s that it would not hold more plutonium than was necessary for commercial use. The government’s ‘no plutonium stockpile’ policy and their declared supply and demand figures for plutonium, were meant to reassure the international community, particularly in East Asia, that Japan would only possess sufficient plutonium to meet commercial requirements</w:t>
      </w:r>
      <w:r>
        <w:t xml:space="preserve">. However, </w:t>
      </w:r>
      <w:r w:rsidRPr="00283446">
        <w:rPr>
          <w:rStyle w:val="StyleUnderline"/>
        </w:rPr>
        <w:t>almost from day one, Japan has possessed well in excess of its requirements</w:t>
      </w:r>
      <w:r>
        <w:t>, and as the 1990’s unfolded the excess stock has increased.</w:t>
      </w:r>
    </w:p>
    <w:p w:rsidR="00190DA8" w:rsidRDefault="00190DA8" w:rsidP="00190DA8">
      <w:r>
        <w:t>“The squishy part of the Japanese plan, where the numbers appear vague and uncertain, is the use of MOX fuels in commercial reactors. If use is less than planned Japan will have to slow down its reprocessing and accumulate growing amounts of unreprocessed spent fuel, or will have to produce separated plutonium that is clearly excess to Japan’s civilian needs.” U.S. Embassy diplomatic cable to U.S. Secretary of State, ‘Japanese plutonium transport and reprocessing issues’, November 15th 1991.</w:t>
      </w:r>
    </w:p>
    <w:p w:rsidR="00190DA8" w:rsidRDefault="00190DA8" w:rsidP="00190DA8">
      <w:r w:rsidRPr="00283446">
        <w:rPr>
          <w:rStyle w:val="StyleUnderline"/>
        </w:rPr>
        <w:t>Nearly fifteen years on and the only thing that has changed is the volume of Japanese plutonium. Japanese plans for plutonium fuel (MOX) use remain highly ‘squishy’ or uncertain</w:t>
      </w:r>
      <w:r>
        <w:t>. At the time of this diplomatic cable (1991) Japan had a total of 9,000 kg of plutonium. The current stockpile has increased fivefold to nearly 45,000 kg.</w:t>
      </w:r>
    </w:p>
    <w:p w:rsidR="00190DA8" w:rsidRDefault="00190DA8" w:rsidP="00190DA8">
      <w:r>
        <w:t>In 1991, Japan’s Atomic Energy Commission predicted that by 2010: • 50 tons of plutonium in MOX would be loaded into light water reactors • 10 tons of plutonium in MOX loaded in Advanced Thermal reactors; • 20-30 tons of plutonium in MOX loaded into Fast Breeder reactors.</w:t>
      </w:r>
    </w:p>
    <w:p w:rsidR="00190DA8" w:rsidRDefault="00190DA8" w:rsidP="00190DA8">
      <w:r>
        <w:t xml:space="preserve">In reality these projections have been completely wrong. If we add Japan’s current available plutonium stockpile (45,000 kg) to the cumulative supply of plutonium from Rokkasho operations through to 2020 (100,000 kg), by 2020 Japan’s plutonium stockpile will reach 145 metric tons. </w:t>
      </w:r>
      <w:r w:rsidRPr="00283446">
        <w:rPr>
          <w:rStyle w:val="StyleUnderline"/>
        </w:rPr>
        <w:t>It is clear that Japan has become the world’s largest holder of weapons-usable plutonium</w:t>
      </w:r>
      <w:r>
        <w:t>, far surpassing that contained in the United States nuclear weapons arsenal of 100 tons.</w:t>
      </w:r>
    </w:p>
    <w:p w:rsidR="00190DA8" w:rsidRDefault="00190DA8" w:rsidP="00190DA8">
      <w:r>
        <w:t>“I admit that we have excessive amounts of plutonium, but our purpose is for research.” Yuichi Tonozuka, president of the Japan Nuclear Cycle Development Institute, April 2005.</w:t>
      </w:r>
    </w:p>
    <w:p w:rsidR="00190DA8" w:rsidRDefault="00190DA8" w:rsidP="00190DA8">
      <w:r>
        <w:t xml:space="preserve">No such justification would be permissible by a South Korean nuclear official, because the United States blocks Seoul from acquiring plutonium. </w:t>
      </w:r>
      <w:r w:rsidRPr="00283446">
        <w:rPr>
          <w:rStyle w:val="StyleUnderline"/>
        </w:rPr>
        <w:t>Still, it is almost inconceivable that Japan’s plans for plutonium MOX fuel by 2020 will use more than forty or so tons of plutonium</w:t>
      </w:r>
      <w:r>
        <w:t xml:space="preserve">. The history of Japan’s programme would suggest that they will fail to utilize even this amount. </w:t>
      </w:r>
      <w:r w:rsidRPr="00283446">
        <w:rPr>
          <w:rStyle w:val="StyleUnderline"/>
        </w:rPr>
        <w:t>Thus Japan’s stockpile of plutonium will continue to grow with all the resultant negative consequences for global nuclear non-proliferation and regional peace and security</w:t>
      </w:r>
      <w:r>
        <w:t>.</w:t>
      </w:r>
    </w:p>
    <w:p w:rsidR="00190DA8" w:rsidRDefault="00190DA8" w:rsidP="00190DA8">
      <w:pPr>
        <w:tabs>
          <w:tab w:val="left" w:pos="3975"/>
        </w:tabs>
      </w:pPr>
      <w:r>
        <w:tab/>
      </w:r>
    </w:p>
    <w:p w:rsidR="00DD15FD" w:rsidRDefault="00DD15FD" w:rsidP="00DD15FD">
      <w:pPr>
        <w:pStyle w:val="Heading3"/>
      </w:pPr>
      <w:r>
        <w:t xml:space="preserve">Stockpiles Good – Deterrence </w:t>
      </w:r>
    </w:p>
    <w:p w:rsidR="00DD15FD" w:rsidRDefault="00DD15FD" w:rsidP="00DD15FD">
      <w:pPr>
        <w:pStyle w:val="Heading4"/>
      </w:pPr>
      <w:r>
        <w:t xml:space="preserve">Latent prolif is good – creates an effective nuclear deterrent without compromising international norms </w:t>
      </w:r>
    </w:p>
    <w:p w:rsidR="00DD15FD" w:rsidRDefault="00DD15FD" w:rsidP="00DD15FD">
      <w:r w:rsidRPr="00283446">
        <w:rPr>
          <w:rStyle w:val="Style13ptBold"/>
        </w:rPr>
        <w:t>Burnie et al 2016</w:t>
      </w:r>
      <w:r>
        <w:t xml:space="preserve"> (Shaun Burnie, Senior Nuclear Specialist, Greenpeace Germany, and Dr Frank Barnaby formerly of the UK Atomic Weapons Establishment and Director of the Stockholm International Peace Research Institute, SIPRI, together with Tom Clements Director Savannah River Site Watch, , Aileen Mioko Smith Director, Green Action Japan, and Kendra Ulrich, Senior Global Energy Campaigner, Greenpeace Japan, “Nuclear Proliferation in Plain Sight: Japan’s Plutonium Fuel Cycle–A Technical and Economic Failure But a Strategic Success”, The Asia-Pacific Journal: Japan Focus, Vol. 14, Issue 5, No. 2, March 1, 2016, https://apjjf.org/-shaun-burnie--frank-barnaby--tom-clements--aileen-mioko-smith--kendra-ulrich/4860/article.pdf, mmv)</w:t>
      </w:r>
    </w:p>
    <w:p w:rsidR="00DD15FD" w:rsidRDefault="00DD15FD" w:rsidP="00DD15FD">
      <w:r>
        <w:t xml:space="preserve">Proliferation in Plain Sight </w:t>
      </w:r>
      <w:r w:rsidRPr="00283446">
        <w:rPr>
          <w:rStyle w:val="StyleUnderline"/>
        </w:rPr>
        <w:t>Nuclear establishments</w:t>
      </w:r>
      <w:r>
        <w:t xml:space="preserve"> (if not politicians) </w:t>
      </w:r>
      <w:r w:rsidRPr="00283446">
        <w:rPr>
          <w:rStyle w:val="StyleUnderline"/>
        </w:rPr>
        <w:t>worldwide are aware of the limitations of the IAEA safeguards system. These establishments include Japan's nearest neighbors in East Asia</w:t>
      </w:r>
      <w:r>
        <w:t xml:space="preserve">. Hence, </w:t>
      </w:r>
      <w:r w:rsidRPr="00283446">
        <w:rPr>
          <w:rStyle w:val="StyleUnderline"/>
        </w:rPr>
        <w:t>it actually serves Japan's strategic interests to create the public illusion of guaranteed peaceful use for its plutonium, while in parallel sending a clear signal that it has the means and the material to use it otherwise</w:t>
      </w:r>
      <w:r>
        <w:t xml:space="preserve">. But just in case nations are not alert to the potential of Japan, successive politicians have - over the decades - floated the idea that it has a latent weapons potential. Most recently, in arguing against the phase-out of nuclear power following the Fukushima Daiichi accident, LDP heavyweight and former Defense Minister, Shigeru Ishiba stated in October of 2011 that "I don't think Japan needs to possess nuclear weapons, but it's important to maintain our commercial reactors because it would allow us to produce a nuclear warhead in a short amount of time".160 </w:t>
      </w:r>
      <w:r w:rsidRPr="00283446">
        <w:rPr>
          <w:rStyle w:val="StyleUnderline"/>
        </w:rPr>
        <w:t>Sensing that the entire nuclear program was at risk of termination following the March 2011 Fukushima Daiichi accident, the Yomiuri Shimbun appealed to national security interests by explaining that: "As Japan has worked to strengthen the Nuclear Nonproliferation Treaty regime through the peaceful use of nuclear power, the nation is permitted to use plutonium that can be used as material for nuclear weapons. In fact, this also functions diplomatically as a potential nuclear deterrent</w:t>
      </w:r>
      <w:r>
        <w:t xml:space="preserve">."161 </w:t>
      </w:r>
      <w:r w:rsidRPr="00283446">
        <w:rPr>
          <w:rStyle w:val="StyleUnderline"/>
        </w:rPr>
        <w:t>It is this strategic factor that will play a major</w:t>
      </w:r>
      <w:r>
        <w:t xml:space="preserve"> (but not public) </w:t>
      </w:r>
      <w:r w:rsidRPr="00283446">
        <w:rPr>
          <w:rStyle w:val="StyleUnderline"/>
        </w:rPr>
        <w:t>role in determining the future of Japan's nuclear fuel cycle</w:t>
      </w:r>
      <w:r>
        <w:t xml:space="preserve">. Decisions on the MONJU FBR and associated reprocessing plant RETF, the medium term future for the Rokkasho-mura reprocessing and J-MOX plants and operation of the Ohma ABWR MOX reactor in Aomori, as well as MOX fuel use in reactors across Japan – all will be determined not just in technical and economic terms, but in the context of Japan's national strategic interests. </w:t>
      </w:r>
      <w:r w:rsidRPr="00283446">
        <w:rPr>
          <w:rStyle w:val="StyleUnderline"/>
        </w:rPr>
        <w:t>Warnings about the proliferation threat from Japan have existed for mos</w:t>
      </w:r>
      <w:r>
        <w:rPr>
          <w:rStyle w:val="StyleUnderline"/>
        </w:rPr>
        <w:t>t of the second half of the 20t</w:t>
      </w:r>
      <w:r w:rsidRPr="00283446">
        <w:rPr>
          <w:rStyle w:val="StyleUnderline"/>
        </w:rPr>
        <w:t>h century and show no sign of declining during this century</w:t>
      </w:r>
      <w:r>
        <w:t>. Opposition to Japan's plutonium program has extended from domestic civil society, through leading scientists and policy makers, as well as current and former officials within successive U.S. Governments, and more recently to the Chinese Government.162</w:t>
      </w:r>
    </w:p>
    <w:p w:rsidR="00DD15FD" w:rsidRPr="00A86A9E" w:rsidRDefault="00DD15FD" w:rsidP="00DD15FD"/>
    <w:p w:rsidR="00DD15FD" w:rsidRDefault="008B794E" w:rsidP="008B794E">
      <w:pPr>
        <w:pStyle w:val="Heading3"/>
      </w:pPr>
      <w:r>
        <w:t>Opaque Prolif Good</w:t>
      </w:r>
    </w:p>
    <w:p w:rsidR="008B794E" w:rsidRPr="00107AB6" w:rsidRDefault="008B794E" w:rsidP="008B794E">
      <w:pPr>
        <w:pStyle w:val="Heading4"/>
      </w:pPr>
      <w:r>
        <w:t xml:space="preserve">Opaque prolif is good – solves pre-emptive conflict and maximizes deterrence </w:t>
      </w:r>
    </w:p>
    <w:p w:rsidR="008B794E" w:rsidRPr="00107AB6" w:rsidRDefault="008B794E" w:rsidP="008B794E">
      <w:r w:rsidRPr="00107AB6">
        <w:rPr>
          <w:rStyle w:val="Style13ptBold"/>
        </w:rPr>
        <w:t>Thayer 1995</w:t>
      </w:r>
      <w:r>
        <w:t xml:space="preserve"> (Bradley Thayer, "The Causes of Nuclear Proliferation and the Utility of the Nuclear Non-Proliferation Regime", Security Studies, Vol 4 Issue 3, 1995, </w:t>
      </w:r>
      <w:hyperlink r:id="rId298" w:history="1">
        <w:r w:rsidRPr="00762176">
          <w:rPr>
            <w:rStyle w:val="Hyperlink"/>
          </w:rPr>
          <w:t>https://www.tandfonline.com/doi/abs/10.1080/09636419509347592?journalCode=fsst20</w:t>
        </w:r>
      </w:hyperlink>
      <w:r>
        <w:t>, mmv)</w:t>
      </w:r>
    </w:p>
    <w:p w:rsidR="008B794E" w:rsidRDefault="008B794E" w:rsidP="008B794E">
      <w:r>
        <w:t xml:space="preserve">THE POSITIVE CONSEQUENCES OF OPAQUE NUCLEAR PROLIFERANON </w:t>
      </w:r>
      <w:r w:rsidRPr="00107AB6">
        <w:rPr>
          <w:rStyle w:val="StyleUnderline"/>
        </w:rPr>
        <w:t>Opaque proliferation also has four important benefits as well</w:t>
      </w:r>
      <w:r>
        <w:t xml:space="preserve">. With respect to international stability, there are two positive benefits of opaque proliferation. </w:t>
      </w:r>
      <w:r w:rsidRPr="00107AB6">
        <w:rPr>
          <w:rStyle w:val="StyleUnderline"/>
        </w:rPr>
        <w:t>The first is that it prevents a chain reaction of proliferation where states develop nuclear weapons in rapid succession because an adversarial state did so. With opaque proliferation, reaction to an adversary's acquisition of nuclear weapons will occur because states match the capabilities of adversaries, but it occurs over more time when compared with visible proliferation, and the greater period of time is beneficial for stability</w:t>
      </w:r>
      <w:r>
        <w:t xml:space="preserve">. </w:t>
      </w:r>
      <w:r w:rsidRPr="00107AB6">
        <w:rPr>
          <w:rStyle w:val="StyleUnderline"/>
        </w:rPr>
        <w:t>The second positive result of opaque proliferation for international stability is that it reduces the risk of preemption or preventive war</w:t>
      </w:r>
      <w:r>
        <w:t xml:space="preserve">. Preemption or </w:t>
      </w:r>
      <w:r w:rsidRPr="00107AB6">
        <w:rPr>
          <w:rStyle w:val="StyleUnderline"/>
        </w:rPr>
        <w:t>preventive war is extremely risky if the aggressor is not absolutely certain of the capabilities and location of the defender's nuclear weapons and nuclear facilities</w:t>
      </w:r>
      <w:r>
        <w:t xml:space="preserve">. This uncertainty is an important disincentive to attack. </w:t>
      </w:r>
      <w:r w:rsidRPr="00107AB6">
        <w:rPr>
          <w:rStyle w:val="StyleUnderline"/>
        </w:rPr>
        <w:t>Such uncertainty is present among visible nuclear states but visible nuclear states have more robust early warning capabilities because they have greater economic and military capabilities in general than opaque states</w:t>
      </w:r>
      <w:r>
        <w:t xml:space="preserve">. The uncertainty is a major benefit of opacity because uncertainty is maximized, and this serves to reduce incentive for preventive war. A regional adversary will not have the capabilities to determine the location of nuclear weapons and nuclear weapons facilities. </w:t>
      </w:r>
      <w:r w:rsidRPr="00107AB6">
        <w:rPr>
          <w:rStyle w:val="StyleUnderline"/>
        </w:rPr>
        <w:t>It is also likely that even a superpower will not possess the certainty needed to guarantee that the opaque proliferator could not retaliate, causing an unacceptable level of damage to the superpower or its allies</w:t>
      </w:r>
      <w:r>
        <w:t xml:space="preserve">.129 </w:t>
      </w:r>
      <w:r w:rsidRPr="00107AB6">
        <w:rPr>
          <w:rStyle w:val="StyleUnderline"/>
        </w:rPr>
        <w:t>Opacity may also defeat pressures for preventive war caused by the asymmetrical timing in the development of nuclear capabilities by rival states</w:t>
      </w:r>
      <w:r>
        <w:t xml:space="preserve">. Once a state develops nuclear weapons, it will be tempted to wage preventive war before its adversary's nuclear capability comes to fruition, </w:t>
      </w:r>
      <w:r w:rsidRPr="00107AB6">
        <w:rPr>
          <w:rStyle w:val="StyleUnderline"/>
        </w:rPr>
        <w:t>Opacity may be able to defeat this pressure for preventive war, again due to the introduction by opacity of high levels of uncertainty about the capabilities, the nuclear facilities, and the intentions of the state</w:t>
      </w:r>
      <w:r>
        <w:t xml:space="preserve">, </w:t>
      </w:r>
      <w:r w:rsidRPr="00107AB6">
        <w:rPr>
          <w:rStyle w:val="StyleUnderline"/>
        </w:rPr>
        <w:t>Thus, opacity provides a significant check on preventive war or incentives to preempt caused by crisis/instability</w:t>
      </w:r>
      <w:r>
        <w:t xml:space="preserve">. The second benefit of opaque proliferation is that it allows states to acquire nuclear capabilities while avoiding the sanctions of the nuclear nonproliferation regime. States can avoid sanctions because it is not certain to the great powers and the IAEA that a violation of the regime has occurred, It may be known in general terms to the great powers and the IAEA that a state is developing or possesses nuclear weapons capability but empirical evidence is difficult to acquire. In fact, it requires the cooperation of the state, and opaque states clearly are reluctant to cooperate. </w:t>
      </w:r>
      <w:r w:rsidRPr="00107AB6">
        <w:rPr>
          <w:rStyle w:val="StyleUnderline"/>
        </w:rPr>
        <w:t>A third benefit of opaque proliferation is that</w:t>
      </w:r>
      <w:r>
        <w:t xml:space="preserve">, in George Quester's words, </w:t>
      </w:r>
      <w:r w:rsidRPr="00107AB6">
        <w:t>it leaves no "footprints;"</w:t>
      </w:r>
      <w:r>
        <w:t xml:space="preserve"> </w:t>
      </w:r>
      <w:r w:rsidRPr="00107AB6">
        <w:rPr>
          <w:rStyle w:val="StyleUnderline"/>
        </w:rPr>
        <w:t>the nuclear program is hidden from the public and so it can be reversed or dissolved more easily than a visible program</w:t>
      </w:r>
      <w:r>
        <w:t>,130 The reason why the program may be reversed or dissolved more easily is explained by Neil Joeck: "</w:t>
      </w:r>
      <w:r w:rsidRPr="00107AB6">
        <w:rPr>
          <w:rStyle w:val="StyleUnderline"/>
        </w:rPr>
        <w:t>having flexibility [to secretly halt a state's nuclear program]." would be particularly helpful in South Asia, where public opinion tends to support nuclear weapons</w:t>
      </w:r>
      <w:r>
        <w:t xml:space="preserve">. So long as actions which would reverse proliferation were hidden from public view, a leader would not appear to be losing face, nor [would he be able]...to be accused of capitulation, which would be the consequence of an overt reversal.131 Also, the reversibility of opaque proliferation leaves no permanent record to embarrass or burden future relations between states if their relations improve.132 </w:t>
      </w:r>
    </w:p>
    <w:p w:rsidR="008B794E" w:rsidRPr="008B794E" w:rsidRDefault="008B794E" w:rsidP="008B794E"/>
    <w:p w:rsidR="00F71D9E" w:rsidRPr="00F71D9E" w:rsidRDefault="00F71D9E" w:rsidP="00F71D9E"/>
    <w:p w:rsidR="0008358E" w:rsidRDefault="0008358E" w:rsidP="0008358E">
      <w:pPr>
        <w:pStyle w:val="Heading2"/>
      </w:pPr>
      <w:r>
        <w:t>Prolif Bad</w:t>
      </w:r>
      <w:r w:rsidR="00926C85">
        <w:t xml:space="preserve"> – General </w:t>
      </w:r>
    </w:p>
    <w:p w:rsidR="002D7C51" w:rsidRPr="002D7C51" w:rsidRDefault="002D7C51" w:rsidP="002D7C51">
      <w:pPr>
        <w:pStyle w:val="Heading3"/>
      </w:pPr>
      <w:r w:rsidRPr="002D7C51">
        <w:t>Generic</w:t>
      </w:r>
      <w:r w:rsidR="00436DDD">
        <w:t xml:space="preserve"> – Laundry List</w:t>
      </w:r>
    </w:p>
    <w:p w:rsidR="002D7C51" w:rsidRPr="00C20B25" w:rsidRDefault="002D7C51" w:rsidP="002D7C51">
      <w:pPr>
        <w:pStyle w:val="Heading4"/>
        <w:tabs>
          <w:tab w:val="left" w:pos="5100"/>
        </w:tabs>
      </w:pPr>
      <w:r w:rsidRPr="00C20B25">
        <w:t>Japanese Prolif bad, laundry list of reasons</w:t>
      </w:r>
      <w:r>
        <w:tab/>
      </w:r>
    </w:p>
    <w:p w:rsidR="002D7C51" w:rsidRPr="00A86341" w:rsidRDefault="002D7C51" w:rsidP="002D7C51">
      <w:r w:rsidRPr="00C20B25">
        <w:rPr>
          <w:rStyle w:val="Style13ptBold"/>
        </w:rPr>
        <w:t>Channlett-Avery et. al.</w:t>
      </w:r>
      <w:r>
        <w:rPr>
          <w:rStyle w:val="Style13ptBold"/>
        </w:rPr>
        <w:t xml:space="preserve"> 2019 </w:t>
      </w:r>
      <w:r>
        <w:t>(Emma Chanlett-Avery Specialist in Asian Affairs, Caitlin Campbell Analyst in Asian Affairs, Joshua A. Williams Research Associate, “</w:t>
      </w:r>
      <w:r w:rsidRPr="00C20B25">
        <w:t>The U.S.-Japan Alliance</w:t>
      </w:r>
      <w:r>
        <w:t xml:space="preserve">”, Congressional Research Service is </w:t>
      </w:r>
      <w:r w:rsidRPr="00A86341">
        <w:t>known as Congress's think tank,[3] is a public policy research arm of the United States Congress. As a legislative branch agency within the Library of Congress, CRS works primarily and directly for Members of Congress, their Committees and staff on a confidential, nonpartisan basis</w:t>
      </w:r>
      <w:r>
        <w:t xml:space="preserve">, </w:t>
      </w:r>
      <w:r w:rsidRPr="00C20B25">
        <w:t>June 13, 2019</w:t>
      </w:r>
      <w:r>
        <w:t xml:space="preserve">, </w:t>
      </w:r>
      <w:hyperlink r:id="rId299" w:history="1">
        <w:r w:rsidRPr="0063293E">
          <w:rPr>
            <w:rStyle w:val="Hyperlink"/>
          </w:rPr>
          <w:t>https://fas.org/sgp/crs/row/RL33740.pdf</w:t>
        </w:r>
      </w:hyperlink>
      <w:r>
        <w:t>, MR)</w:t>
      </w:r>
    </w:p>
    <w:p w:rsidR="002D7C51" w:rsidRPr="00C20B25" w:rsidRDefault="002D7C51" w:rsidP="002D7C51">
      <w:pPr>
        <w:rPr>
          <w:sz w:val="12"/>
        </w:rPr>
      </w:pPr>
      <w:r w:rsidRPr="00C20B25">
        <w:rPr>
          <w:sz w:val="12"/>
        </w:rPr>
        <w:t xml:space="preserve">Growing concerns in Tokyo about North Korean nuclear weapons development and China’s modernization of its nuclear arsenal spurred renewed attention to the U.S. policy of extended deterrence, commonly known as the “nuclear umbrella.” The United States and Japan initiated the bilateral Extended Deterrence Dialogue in 2010, recognizing that </w:t>
      </w:r>
      <w:r w:rsidRPr="00A86341">
        <w:rPr>
          <w:rStyle w:val="StyleUnderline"/>
        </w:rPr>
        <w:t>Japanese perceptions of the credibility of U.S. extended deterrence were critical to its effectiveness</w:t>
      </w:r>
      <w:r w:rsidRPr="00C20B25">
        <w:rPr>
          <w:sz w:val="12"/>
        </w:rPr>
        <w:t>. The dialogue is a forum for the United States to assure its ally and for both sides to exchange assessments of the strategic environment. The views of Japanese policymakers (among others) influenced the development of the 2010 U.S. Nuclear Posture Review (NPR).</w:t>
      </w:r>
      <w:r w:rsidRPr="00A86341">
        <w:rPr>
          <w:rStyle w:val="StyleUnderline"/>
        </w:rPr>
        <w:t>138 Japan welcomed the Trump Administration’s 2018 NPR, with the Ministry of Foreign Affairs stating, Japan highly appreciates the latest NPR which clearly articulates the U.S. resolve to ensure the effectiveness of its deterrence and its commitment to providing extended deterrence to its allies including Japan</w:t>
      </w:r>
      <w:r w:rsidRPr="00C20B25">
        <w:rPr>
          <w:sz w:val="12"/>
        </w:rPr>
        <w:t xml:space="preserve">, in light of the international security environment which has been rapidly worsened since the release of the previous 2010 NPR, in particular, by continued development of North Korea’s nuclear and missile programs.139 Japanese leaders have repeatedly rejected developing their own nuclear weapon arsenal. </w:t>
      </w:r>
      <w:r w:rsidRPr="00A86341">
        <w:rPr>
          <w:rStyle w:val="StyleUnderline"/>
        </w:rPr>
        <w:t>Although Japan is a ratified signatory to the Treaty on the Non-Proliferation of Nuclear Weapons, and Japanese public opinion is largely antinuclear, a lack of confidence in the U.S. security guarantee could lead Tokyo to reconsider its own status as a non-nuclear weapons state</w:t>
      </w:r>
      <w:r w:rsidRPr="00C20B25">
        <w:rPr>
          <w:sz w:val="12"/>
        </w:rPr>
        <w:t xml:space="preserve">. Then-candidate Trump in spring 2016 stated that he was open to Japan (and South Korea) developing its own nuclear arsenal to counter the North Korean nuclear threat.140 Analysts point to </w:t>
      </w:r>
      <w:r w:rsidRPr="00C20B25">
        <w:rPr>
          <w:rStyle w:val="StyleUnderline"/>
        </w:rPr>
        <w:t>the potentially negative consequences for Japan if it were to develop its own nuclear weapons, including significant budgetary costs; reduced international standing in the campaign to denuclearize North Korea; the possible imposition of economic sanctions that would be triggered by leaving the global nonproliferation regime; potentially encouraging South Korea and/or Taiwan to develop nuclear weapons capability; triggering a counterreaction by China; and creating instability that could lessen Japan’s economic and diplomatic influence in the region</w:t>
      </w:r>
      <w:r w:rsidRPr="00C20B25">
        <w:rPr>
          <w:sz w:val="12"/>
        </w:rPr>
        <w:t xml:space="preserve">. For the United States, analysts note that encouraging Japan to develop nuclear weapons could mean </w:t>
      </w:r>
      <w:r w:rsidRPr="00C20B25">
        <w:rPr>
          <w:rStyle w:val="StyleUnderline"/>
        </w:rPr>
        <w:t>diminished U.S. influence in Asia, the unraveling of the U.S. alliance system, and the possibility of creating a destabilizing nuclear arms race in Asia</w:t>
      </w:r>
      <w:r w:rsidRPr="00C20B25">
        <w:rPr>
          <w:sz w:val="12"/>
        </w:rPr>
        <w:t>.141 Japan plays an active role in extended deterrence through its BMD capabilities. Whereas prior to the introduction of BMD Japan was entirely reliant on the U.S. nuclear deterrent, it now actively contributes to extended deterrence.142 In the future, Japan may develop a conventional strike capability with the intent to augment extended deterrence.143 (See section on “Japan’s Pursuit of Offensive Capabilities” below.) Japanese diplomatic support for nuclear nonproliferation is another element of cooperation to reduce nuclear threats over the long term</w:t>
      </w:r>
    </w:p>
    <w:p w:rsidR="002D7C51" w:rsidRPr="0008358E" w:rsidRDefault="002D7C51" w:rsidP="002D7C51"/>
    <w:p w:rsidR="00A77135" w:rsidRDefault="002D7C51" w:rsidP="00A77135">
      <w:pPr>
        <w:pStyle w:val="Heading3"/>
      </w:pPr>
      <w:r>
        <w:t xml:space="preserve">Alliance Good – </w:t>
      </w:r>
      <w:r w:rsidR="001C1C87">
        <w:t>Laundry List</w:t>
      </w:r>
    </w:p>
    <w:p w:rsidR="00A77135" w:rsidRDefault="00A77135" w:rsidP="00A77135">
      <w:pPr>
        <w:pStyle w:val="Heading4"/>
      </w:pPr>
      <w:r>
        <w:t xml:space="preserve">Ending the alliance over proliferation would be a disaster – the alliances are key to check Chinese and NoKo war </w:t>
      </w:r>
    </w:p>
    <w:p w:rsidR="00A77135" w:rsidRDefault="00A77135" w:rsidP="00A77135">
      <w:r w:rsidRPr="00756A82">
        <w:rPr>
          <w:rStyle w:val="Style13ptBold"/>
        </w:rPr>
        <w:t>Colby 2014</w:t>
      </w:r>
      <w:r>
        <w:t xml:space="preserve"> (Elbridge Colby, Fellow at the Center for a New American Security, "Choose Geopolitics Over Nonproliferation: If South Korea and Japan develop nuclear weapons, that doesn't mean we should abandon our alliances with them.", The National Interest, February 28 2014, </w:t>
      </w:r>
      <w:hyperlink r:id="rId300" w:history="1">
        <w:r>
          <w:rPr>
            <w:rStyle w:val="Hyperlink"/>
          </w:rPr>
          <w:t>https://nationalinterest.org/commentary/choose-geopolitics-over-nonproliferation-9969</w:t>
        </w:r>
      </w:hyperlink>
      <w:r>
        <w:t>, mmv)</w:t>
      </w:r>
    </w:p>
    <w:p w:rsidR="00A77135" w:rsidRDefault="00A77135" w:rsidP="00A77135">
      <w:r>
        <w:t xml:space="preserve">On the cost side, </w:t>
      </w:r>
      <w:r w:rsidRPr="00D65D1C">
        <w:rPr>
          <w:rStyle w:val="StyleUnderline"/>
        </w:rPr>
        <w:t>we can assume that wholly opposing either ally’s resolute decision to pursue nuclear weapons would put substantial pressure on our bilateral relations</w:t>
      </w:r>
      <w:r>
        <w:t xml:space="preserve">. It might well undermine them entirely if Tokyo or Seoul were truly determined to obtain its own nuclear arsenal, a prospect Santoro is ready to embrace in the event the choice needed to be made. But we must bear in mind the costs of such a course of action, which would likely have enormous strategic implications for the United States. Though U.S. policymakers and experts often like to state that U.S. alliances restrain proliferation among our allies, these alliances are not primarily nonproliferation instruments. Rather, they are geopolitical instruments designed to strengthen America’s position in the world and thus increase American security. </w:t>
      </w:r>
      <w:r w:rsidRPr="00D65D1C">
        <w:rPr>
          <w:rStyle w:val="StyleUnderline"/>
        </w:rPr>
        <w:t>Nonproliferation objectives are a part of that broader purpose, but only a part—and should be subordinated to and serve that broader goal</w:t>
      </w:r>
      <w:r>
        <w:t>.</w:t>
      </w:r>
      <w:r>
        <w:tab/>
      </w:r>
    </w:p>
    <w:p w:rsidR="00A77135" w:rsidRDefault="00A77135" w:rsidP="00A77135">
      <w:r w:rsidRPr="00D65D1C">
        <w:rPr>
          <w:rStyle w:val="StyleUnderline"/>
        </w:rPr>
        <w:t>And, in point of fact, U.S. alliances with Tokyo and Seoul do have far larger and, indeed, more important goals than simply restraining Japan and the ROK’s nuclear ambitions. Rather, U.S. alliances with Japan and South Korea are cornerstones of the whole U.S. position in Asia</w:t>
      </w:r>
      <w:r>
        <w:t xml:space="preserve">. The two countries host the bulk of U.S. bases in the region and their defense forces are major multipliers and legitimizers for Washington. </w:t>
      </w:r>
      <w:r w:rsidRPr="00D65D1C">
        <w:rPr>
          <w:rStyle w:val="StyleUnderline"/>
        </w:rPr>
        <w:t>Diplomatically, the alliances help anchor the U.S. presence in Asia</w:t>
      </w:r>
      <w:r>
        <w:t xml:space="preserve">. Now, if there were no serious challenges to U.S. interests in the Asia-Pacific, abandoning such equities might make sense, since there would be no need for them in such a benignly pacific region. But that is not the case. </w:t>
      </w:r>
      <w:r w:rsidRPr="00D65D1C">
        <w:rPr>
          <w:rStyle w:val="StyleUnderline"/>
        </w:rPr>
        <w:t>The United States faces in Asia not only an aggressive, nuclear-armed North Korea but, far more importantly, the rise of a mighty China which Washington will need to balance for the foreseeable future</w:t>
      </w:r>
      <w:r>
        <w:t xml:space="preserve">. </w:t>
      </w:r>
      <w:r w:rsidRPr="00D65D1C">
        <w:rPr>
          <w:rStyle w:val="StyleUnderline"/>
        </w:rPr>
        <w:t>In order to meet these challenges successfully, the United States will need allies like Japan and South Korea</w:t>
      </w:r>
      <w:r>
        <w:t xml:space="preserve"> (just as they will need the United States). </w:t>
      </w:r>
      <w:r w:rsidRPr="00D65D1C">
        <w:rPr>
          <w:rStyle w:val="StyleUnderline"/>
        </w:rPr>
        <w:t>Terminating our alliances with Tokyo or Seoul would dramatically undermine these broader strategic objectives. Indeed, we could well expect the costs of cutting our alliances in such circumstances to be particularly high since it would likely be precisely intensified North Korean belligerence and/or growing Chinese assertiveness—and the calculation that the U.S. extended deterrent was insufficient to check them—that would impel Tokyo or Seoul’s decision to pursue a nuclear weapons program. Abandoning our alliance just as our ally was demonstrating its increasing skepticism about the sufficiency of our guarantees would likely exacerbate rather than alleviate the very tensions and instability we would be seeking to control</w:t>
      </w:r>
      <w:r>
        <w:t>.</w:t>
      </w:r>
    </w:p>
    <w:p w:rsidR="00A77135" w:rsidRDefault="00A77135" w:rsidP="00A77135">
      <w:r>
        <w:t xml:space="preserve">Thus the costs of unyieldingly opposing such proliferation might be very high. But at the same time the benefits of such an approach might well be relatively low. The primary reason might simply be that U.S. opposition might not translate into much real influence over either Tokyo or Seoul should they elect to “go nuclear.” When the United States squeezed the ROK to halt its autonomous nuclear weapons program in the 1970s, Washington enjoyed overwhelming strategic, military, and economic leverage over Seoul. In the future that will no longer be the case, as South Korea is now one of the globe’s largest and most advanced economies, dwarfing its atavistic northern twin. Washington enjoys probably even less direct leverage over Tokyo, which, despite the Fukushima disaster, boasts one of the world’s largest and most sophisticated nuclear energy infrastructures, a top-notch space launch program, and presides over the globe’s third-largest economy. </w:t>
      </w:r>
      <w:r w:rsidRPr="00D65D1C">
        <w:rPr>
          <w:rStyle w:val="StyleUnderline"/>
        </w:rPr>
        <w:t>If Tokyo or Seoul were truly resolved to develop a nuclear weapons capability, especially in the face of threats that drew a decent degree of sympathy or at least quiet understanding in the international arena, it is questionable whether Washington could stop such an effort</w:t>
      </w:r>
      <w:r>
        <w:t xml:space="preserve">. Indeed, given that Washington agrees with Seoul and Tokyo about the nature and gravity of the threats most likely to push either one to pursue nuclear weapons of its own, </w:t>
      </w:r>
      <w:r w:rsidRPr="00D65D1C">
        <w:rPr>
          <w:rStyle w:val="StyleUnderline"/>
        </w:rPr>
        <w:t>how persuasive would Washington’s opposition be in such circumstances—especially given that the near-tautological premise of such a decision would be that the U.S. extended deterrent was not proving sufficiently credible or effective?</w:t>
      </w:r>
      <w:r>
        <w:t xml:space="preserve"> The answer is that Washington’s degree of influence might be limited, and perhaps quite limited. Thus, in such instances, even if Washington did not like an autonomous nuclear capability in the hands of Tokyo or Seoul, it might be better off by making a virtue of necessity and ultimately accept it.</w:t>
      </w:r>
    </w:p>
    <w:p w:rsidR="001C1C87" w:rsidRDefault="001C1C87" w:rsidP="00A77135"/>
    <w:p w:rsidR="001C1C87" w:rsidRPr="001B4DB4" w:rsidRDefault="001C1C87" w:rsidP="001C1C87">
      <w:pPr>
        <w:pStyle w:val="Heading4"/>
      </w:pPr>
      <w:r>
        <w:t xml:space="preserve">East Asian alliances key to power projection and deterrence </w:t>
      </w:r>
    </w:p>
    <w:p w:rsidR="001C1C87" w:rsidRPr="001B4DB4" w:rsidRDefault="001C1C87" w:rsidP="001C1C87">
      <w:r w:rsidRPr="001B4DB4">
        <w:rPr>
          <w:rStyle w:val="Style13ptBold"/>
        </w:rPr>
        <w:t>Talent 2016</w:t>
      </w:r>
      <w:r w:rsidRPr="001B4DB4">
        <w:t xml:space="preserve"> (</w:t>
      </w:r>
      <w:hyperlink r:id="rId301" w:tooltip="Jim Talent's archive page" w:history="1">
        <w:r w:rsidRPr="001B4DB4">
          <w:rPr>
            <w:rStyle w:val="Hyperlink"/>
          </w:rPr>
          <w:t>Jim Talent</w:t>
        </w:r>
      </w:hyperlink>
      <w:r w:rsidRPr="001B4DB4">
        <w:t>, a former U.S. senator for Missouri and a senior fellow at the Bipartisan Policy Center, “Japan, South Korea, and Trump,” National Review, 3/29/2016</w:t>
      </w:r>
      <w:r>
        <w:t xml:space="preserve"> </w:t>
      </w:r>
      <w:hyperlink r:id="rId302" w:history="1">
        <w:r w:rsidRPr="001B4DB4">
          <w:rPr>
            <w:rStyle w:val="Hyperlink"/>
          </w:rPr>
          <w:t>nationalreview.com/corner/japan-south-korea-donald-trump-foreign-policy</w:t>
        </w:r>
      </w:hyperlink>
      <w:r w:rsidRPr="001B4DB4">
        <w:t>, vf)</w:t>
      </w:r>
    </w:p>
    <w:p w:rsidR="001C1C87" w:rsidRPr="002D7C51" w:rsidRDefault="001C1C87" w:rsidP="001C1C87">
      <w:pPr>
        <w:rPr>
          <w:rStyle w:val="StyleUnderline"/>
        </w:rPr>
      </w:pPr>
      <w:r w:rsidRPr="002D7C51">
        <w:rPr>
          <w:rStyle w:val="StyleUnderline"/>
        </w:rPr>
        <w:t xml:space="preserve">America maintains alliances, and forward based military forces, to protect American security and American interests. Of course alliances have value to the allies – that is why they enter into them — but our leaders negotiate them to </w:t>
      </w:r>
      <w:hyperlink r:id="rId303" w:tgtFrame="_blank" w:history="1">
        <w:r w:rsidRPr="002D7C51">
          <w:rPr>
            <w:rStyle w:val="StyleUnderline"/>
          </w:rPr>
          <w:t>benefit the United States</w:t>
        </w:r>
      </w:hyperlink>
      <w:r w:rsidRPr="002D7C51">
        <w:rPr>
          <w:rStyle w:val="StyleUnderline"/>
        </w:rPr>
        <w:t>.</w:t>
      </w:r>
    </w:p>
    <w:p w:rsidR="001C1C87" w:rsidRPr="0062297E" w:rsidRDefault="001C1C87" w:rsidP="001C1C87">
      <w:pPr>
        <w:rPr>
          <w:sz w:val="16"/>
          <w:szCs w:val="16"/>
        </w:rPr>
      </w:pPr>
      <w:r w:rsidRPr="002D7C51">
        <w:rPr>
          <w:rStyle w:val="StyleUnderline"/>
        </w:rPr>
        <w:t>America’s alliances with Japan and South Korea were concluded during the 1945–55 timeframe.</w:t>
      </w:r>
      <w:r w:rsidRPr="0062297E">
        <w:rPr>
          <w:sz w:val="16"/>
          <w:szCs w:val="16"/>
        </w:rPr>
        <w:t xml:space="preserve"> For a half century before, the region had been the scene of constant rivalries, struggles for control by regional powers, and bloody wars. The United States had been drawn into two of those wars — in one case as the direct result of an attack on America’s homeland.</w:t>
      </w:r>
    </w:p>
    <w:p w:rsidR="001C1C87" w:rsidRPr="0062297E" w:rsidRDefault="001C1C87" w:rsidP="001C1C87">
      <w:pPr>
        <w:rPr>
          <w:sz w:val="16"/>
          <w:szCs w:val="16"/>
        </w:rPr>
      </w:pPr>
      <w:r w:rsidRPr="0062297E">
        <w:rPr>
          <w:sz w:val="16"/>
          <w:szCs w:val="16"/>
        </w:rPr>
        <w:t xml:space="preserve">In addition, </w:t>
      </w:r>
      <w:r w:rsidRPr="002D7C51">
        <w:rPr>
          <w:rStyle w:val="StyleUnderline"/>
        </w:rPr>
        <w:t>the American economy depends, then and now, on freedom of navigation through the region and uncoerced trade within it. No one denies the value of this trade to the United States;</w:t>
      </w:r>
      <w:r w:rsidRPr="0062297E">
        <w:rPr>
          <w:sz w:val="16"/>
          <w:szCs w:val="16"/>
        </w:rPr>
        <w:t xml:space="preserve"> Mr. Trump may want the trade to occur on very different terms than it presently does, but he doesn’t want the Asian markets closed to the United States.</w:t>
      </w:r>
    </w:p>
    <w:p w:rsidR="001C1C87" w:rsidRPr="002D7C51" w:rsidRDefault="001C1C87" w:rsidP="001C1C87">
      <w:pPr>
        <w:rPr>
          <w:rStyle w:val="StyleUnderline"/>
        </w:rPr>
      </w:pPr>
      <w:r w:rsidRPr="002D7C51">
        <w:rPr>
          <w:rStyle w:val="StyleUnderline"/>
        </w:rPr>
        <w:t>So after the Korean War the United States occupied the power vacuum in the Northwest Pacific. The object was to preserve an equilibrium that prevented war, aggression, and instability. The alliances with Japan and South Korea are the linchpins of that policy: They validate America’s leadership, manifest American presence, and provide the most efficient and effective means for the projection of American power when and where necessary.</w:t>
      </w:r>
    </w:p>
    <w:p w:rsidR="001C1C87" w:rsidRPr="0062297E" w:rsidRDefault="001C1C87" w:rsidP="001C1C87">
      <w:pPr>
        <w:rPr>
          <w:sz w:val="16"/>
          <w:szCs w:val="16"/>
        </w:rPr>
      </w:pPr>
      <w:r w:rsidRPr="0062297E">
        <w:rPr>
          <w:sz w:val="16"/>
          <w:szCs w:val="16"/>
        </w:rPr>
        <w:t>If Mr. Trump has concluded that the Asian alliances are no longer necessary for these purposes, then he should advocate moving, in an honorable way, to withdraw from them. That would be a terrible mistake, but at least it would represent a coherent point of view. The one position which must be wrong is the position Mr. Trump is taking now: acknowledging that the alliances should continue — thereby recognizing their broader value to the United States — but then making their continuation depend on cadging more money out of the allies.</w:t>
      </w:r>
    </w:p>
    <w:p w:rsidR="001C1C87" w:rsidRPr="002D7C51" w:rsidRDefault="001C1C87" w:rsidP="001C1C87">
      <w:pPr>
        <w:rPr>
          <w:rStyle w:val="StyleUnderline"/>
        </w:rPr>
      </w:pPr>
      <w:r w:rsidRPr="002D7C51">
        <w:rPr>
          <w:rStyle w:val="StyleUnderline"/>
        </w:rPr>
        <w:t>For the record, the United States maintains 14 installations in Japan with over 50,000 personnel from all the services.</w:t>
      </w:r>
      <w:r w:rsidRPr="0062297E">
        <w:rPr>
          <w:sz w:val="16"/>
          <w:szCs w:val="16"/>
        </w:rPr>
        <w:t xml:space="preserve"> The installations include Yokosuka naval base, the headquarters for the Seventh Fleet. </w:t>
      </w:r>
      <w:r w:rsidRPr="002D7C51">
        <w:rPr>
          <w:rStyle w:val="StyleUnderline"/>
        </w:rPr>
        <w:t>There are eight installations in South Korea, mostly Army but again including all the services, with about 25,000 men. The total cost of the bases in both countries is about $8 billion, of which the allies pay over a third.</w:t>
      </w:r>
    </w:p>
    <w:p w:rsidR="001C1C87" w:rsidRPr="0062297E" w:rsidRDefault="001C1C87" w:rsidP="001C1C87">
      <w:pPr>
        <w:rPr>
          <w:sz w:val="16"/>
          <w:szCs w:val="16"/>
        </w:rPr>
      </w:pPr>
      <w:r w:rsidRPr="002D7C51">
        <w:rPr>
          <w:rStyle w:val="StyleUnderline"/>
        </w:rPr>
        <w:t>Again, the priority mission of these forces is to signal America’s commitment to its treaty guarantees and thereby provide deterrence, primarily against Kim Jong-un’s nuclear provocations and North Korean and Chinese adventurism on the Korean peninsula and in the East and South China Seas.</w:t>
      </w:r>
      <w:r w:rsidRPr="0062297E">
        <w:rPr>
          <w:sz w:val="16"/>
          <w:szCs w:val="16"/>
        </w:rPr>
        <w:t xml:space="preserve"> Removing the bases would of course not eliminate that mission or the need for funding to accomplish it; the forces would have to be stationed somewhere, and if they were based in the United States and rotated into the region, the total cost might well exceed what America is paying now.</w:t>
      </w:r>
    </w:p>
    <w:p w:rsidR="001C1C87" w:rsidRDefault="001C1C87" w:rsidP="00A77135"/>
    <w:p w:rsidR="006D390E" w:rsidRDefault="006D390E" w:rsidP="00A77135"/>
    <w:p w:rsidR="006D390E" w:rsidRDefault="006D390E" w:rsidP="006D390E">
      <w:pPr>
        <w:pStyle w:val="Heading4"/>
      </w:pPr>
      <w:r>
        <w:t>Us / Japan Alliance k2 global stability, laundry list of reasons</w:t>
      </w:r>
    </w:p>
    <w:p w:rsidR="006D390E" w:rsidRPr="00DB39CC" w:rsidRDefault="006D390E" w:rsidP="006D390E">
      <w:r w:rsidRPr="00DB39CC">
        <w:rPr>
          <w:rStyle w:val="Heading4Char"/>
        </w:rPr>
        <w:t>DoS 2018</w:t>
      </w:r>
      <w:r>
        <w:t xml:space="preserve"> </w:t>
      </w:r>
      <w:r w:rsidRPr="00DB39CC">
        <w:t>(United States Department of State</w:t>
      </w:r>
      <w:r>
        <w:t xml:space="preserve"> </w:t>
      </w:r>
      <w:r w:rsidRPr="00DB39CC">
        <w:t>advises the President and leads the nation in foreign policy issues. The State Department negotiates treaties and agreements with foreign entities, and represents the United States at the United Nations., "U.S. Relations With Japan", 7-17-2018, https://www.state.gov/u-s-relations-with-japan/, MR)</w:t>
      </w:r>
    </w:p>
    <w:p w:rsidR="006D390E" w:rsidRDefault="006D390E" w:rsidP="006D390E">
      <w:pPr>
        <w:rPr>
          <w:sz w:val="16"/>
        </w:rPr>
      </w:pPr>
      <w:r w:rsidRPr="00DB39CC">
        <w:rPr>
          <w:sz w:val="16"/>
        </w:rPr>
        <w:t xml:space="preserve">Japan is one of the world’s most successful democracies and largest economies. </w:t>
      </w:r>
      <w:r w:rsidRPr="00DB39CC">
        <w:rPr>
          <w:rStyle w:val="StyleUnderline"/>
        </w:rPr>
        <w:t>The U.S.-Japan Alliance is the cornerstone of U.S. security interests in Asia and is fundamental to regional stability and prosperity</w:t>
      </w:r>
      <w:r w:rsidRPr="00DB39CC">
        <w:rPr>
          <w:sz w:val="16"/>
        </w:rPr>
        <w:t xml:space="preserve">. The Alliance is based on shared vital interests and values, including: </w:t>
      </w:r>
      <w:r w:rsidRPr="00DB39CC">
        <w:rPr>
          <w:rStyle w:val="StyleUnderline"/>
        </w:rPr>
        <w:t>the maintenance of stability in the Indo-Pacific region: the preservation and promotion of political and economic freedoms; support for human rights and democratic institutions; and, the expansion of prosperity</w:t>
      </w:r>
      <w:r w:rsidRPr="00DB39CC">
        <w:rPr>
          <w:sz w:val="16"/>
        </w:rPr>
        <w:t xml:space="preserve"> for the people of both countries and the international community as a whole. The U.S.-Japan Alliance was strengthened in 2015 through the release of the revised U.S.-Japan Defense Guidelines, which provide for new and expanded forms of security-oriented cooperation. </w:t>
      </w:r>
      <w:r w:rsidRPr="00DB39CC">
        <w:rPr>
          <w:rStyle w:val="StyleUnderline"/>
        </w:rPr>
        <w:t>Japan provides bases as well as financial and material support to U.S. forward-deployed forces, which are essential for maintaining stability in the region</w:t>
      </w:r>
      <w:r w:rsidRPr="00DB39CC">
        <w:rPr>
          <w:sz w:val="16"/>
        </w:rPr>
        <w:t xml:space="preserve">. In January 2016 the United States and Japan signed a new five-year package of host nation support for U.S. forces in Japan. In December 2016, the United States returned a major portion of the Northern Training Area, nearly 10,000 acres, reducing the amount of land utilized by the United States on Okinawa by close to 20 percent. </w:t>
      </w:r>
      <w:r w:rsidRPr="00DB39CC">
        <w:rPr>
          <w:rStyle w:val="StyleUnderline"/>
        </w:rPr>
        <w:t>Because of the two countries’ combined economic and diplomatic impact on the world, the U.S.-Japan relationship has become global in scope. The United States and Japan cooperate on a broad range of global issues, including development assistance, global health, environmental and resource protection, and women’s empowerment</w:t>
      </w:r>
      <w:r w:rsidRPr="00DB39CC">
        <w:rPr>
          <w:sz w:val="16"/>
        </w:rPr>
        <w:t xml:space="preserve">. The countries also collaborate in science and technology in such areas as brain science, aging, infectious disease, personalized medicine, and international space exploration. We are working intensively to expand already strong people-to-people ties in education, science, and other areas. Japan and the United States collaborate closely on international diplomatic initiatives. The United States consults with Japan and the Republic of Korea on policy regarding North Korea. The United States coordinates with Japan and Australia under the auspices of the Trilateral Strategic Dialogue and the Security and Defense Cooperation Forum. The United States and Japan coordinate with India trilaterally and in the U.S.-Australia-India-Japan Consultations. In </w:t>
      </w:r>
      <w:r w:rsidRPr="00DB39CC">
        <w:rPr>
          <w:rStyle w:val="StyleUnderline"/>
        </w:rPr>
        <w:t>Southeast Asia, U.S.-Japan cooperation advances maritime security and economic development. Outside Asia, Japanese political and financial support has significantly assisted U.S. efforts on a variety of global issues arising, including countering ISIL and terrorism, working to stop the spread of the Ebola and other emerging pandemic infections, advancing environmental goals, maintaining solidarity in the face of Russian aggression in eastern Ukraine, assisting developing countries, countering piracy, and standing up for human rights and democracy</w:t>
      </w:r>
      <w:r w:rsidRPr="00DB39CC">
        <w:rPr>
          <w:sz w:val="16"/>
        </w:rPr>
        <w:t xml:space="preserve">. </w:t>
      </w:r>
      <w:r w:rsidRPr="00DB39CC">
        <w:rPr>
          <w:rStyle w:val="StyleUnderline"/>
        </w:rPr>
        <w:t>Japan is an indispensable partner in the United Nations and the second-largest contributor to the UN budget</w:t>
      </w:r>
      <w:r w:rsidRPr="00DB39CC">
        <w:rPr>
          <w:sz w:val="16"/>
        </w:rPr>
        <w:t xml:space="preserve">. </w:t>
      </w:r>
    </w:p>
    <w:p w:rsidR="006D390E" w:rsidRDefault="006D390E" w:rsidP="00A77135"/>
    <w:p w:rsidR="00A77135" w:rsidRDefault="00A77135" w:rsidP="00A77135"/>
    <w:p w:rsidR="002D7C51" w:rsidRDefault="001C1C87" w:rsidP="001C1C87">
      <w:pPr>
        <w:pStyle w:val="Heading3"/>
      </w:pPr>
      <w:r>
        <w:t xml:space="preserve">Alliance Good – China </w:t>
      </w:r>
    </w:p>
    <w:p w:rsidR="002D7C51" w:rsidRDefault="002D7C51" w:rsidP="002D7C51">
      <w:pPr>
        <w:pStyle w:val="Heading4"/>
      </w:pPr>
      <w:r w:rsidRPr="00BE1F92">
        <w:t>Us/Japan alliance durable and improving</w:t>
      </w:r>
      <w:r>
        <w:t xml:space="preserve"> - prevents Chinese expansion into the indo-pacific</w:t>
      </w:r>
    </w:p>
    <w:p w:rsidR="002D7C51" w:rsidRPr="00BE1F92" w:rsidRDefault="002D7C51" w:rsidP="002D7C51">
      <w:r w:rsidRPr="00BE1F92">
        <w:rPr>
          <w:rStyle w:val="Style13ptBold"/>
        </w:rPr>
        <w:t>Jay 2018</w:t>
      </w:r>
      <w:r>
        <w:t xml:space="preserve"> </w:t>
      </w:r>
      <w:r w:rsidRPr="00BE1F92">
        <w:t>(James Jay</w:t>
      </w:r>
      <w:r>
        <w:t xml:space="preserve"> Carafano </w:t>
      </w:r>
      <w:r w:rsidRPr="00BE1F92">
        <w:t>oversees the think tank’s research on matters of national security and foreign affairs, "Why the Japan-America Alliance Works", National Interest, 9-1-2018, https://nationalinterest.org/blog/buzz/why-japan-america-alliance-works-30297?page=0%2C1, MR)</w:t>
      </w:r>
    </w:p>
    <w:p w:rsidR="002D7C51" w:rsidRDefault="002D7C51" w:rsidP="002D7C51">
      <w:pPr>
        <w:rPr>
          <w:sz w:val="16"/>
        </w:rPr>
      </w:pPr>
      <w:r w:rsidRPr="00BE1F92">
        <w:rPr>
          <w:sz w:val="16"/>
        </w:rPr>
        <w:t xml:space="preserve">There are still ups and down, though </w:t>
      </w:r>
      <w:r w:rsidRPr="00BE1F92">
        <w:rPr>
          <w:rStyle w:val="StyleUnderline"/>
        </w:rPr>
        <w:t xml:space="preserve">assessments that the Trump-Abe “bromance” is over are way overblown. The Japanese government expressed serious concerns after Trump’s meeting in Singapore with </w:t>
      </w:r>
      <w:r w:rsidRPr="00BE1F92">
        <w:rPr>
          <w:sz w:val="16"/>
        </w:rPr>
        <w:t xml:space="preserve">North Korean Supreme </w:t>
      </w:r>
      <w:r w:rsidRPr="00BE1F92">
        <w:rPr>
          <w:rStyle w:val="StyleUnderline"/>
        </w:rPr>
        <w:t>Leader Kim Jong-un</w:t>
      </w:r>
      <w:r w:rsidRPr="00BE1F92">
        <w:rPr>
          <w:sz w:val="16"/>
        </w:rPr>
        <w:t xml:space="preserve"> on June 12, 2018, fearing the United States would compromise too much, too quickly. </w:t>
      </w:r>
      <w:r w:rsidRPr="00BE1F92">
        <w:rPr>
          <w:rStyle w:val="StyleUnderline"/>
        </w:rPr>
        <w:t>Those concerns have largely subsided</w:t>
      </w:r>
      <w:r w:rsidRPr="00BE1F92">
        <w:rPr>
          <w:sz w:val="16"/>
        </w:rPr>
        <w:t xml:space="preserve">. The Japanese were also wary about U.S. trade, particularly Trump’s refusal of the Transpacific Trade Partnership (TPP) and the White House tariff policies. On the other hand, </w:t>
      </w:r>
      <w:r w:rsidRPr="00BE1F92">
        <w:rPr>
          <w:rStyle w:val="StyleUnderline"/>
        </w:rPr>
        <w:t>Tokyo viewed progress on U.S. trade negotiations with Mexico and Canada as a promising sign. They are starting to think Trump could well win his trade war with China</w:t>
      </w:r>
      <w:r w:rsidRPr="00BE1F92">
        <w:rPr>
          <w:sz w:val="16"/>
        </w:rPr>
        <w:t xml:space="preserve">. Tokyo now thinks that through the U.S.-Japan Economic Dialogue, </w:t>
      </w:r>
      <w:r w:rsidRPr="00BE1F92">
        <w:rPr>
          <w:rStyle w:val="StyleUnderline"/>
        </w:rPr>
        <w:t>in the long-run, the two countries will find a path forward for pro-growth policies for both nations. Today, the U.S.-Japan alliance is the cornerstone of the effort sustain a free and open Indo-Pacific in the face of disruptive Chinese expansion</w:t>
      </w:r>
      <w:r w:rsidRPr="00BE1F92">
        <w:rPr>
          <w:sz w:val="16"/>
        </w:rPr>
        <w:t xml:space="preserve">. The just-released annual </w:t>
      </w:r>
      <w:r w:rsidRPr="00BE1F92">
        <w:rPr>
          <w:rStyle w:val="StyleUnderline"/>
        </w:rPr>
        <w:t>Defense of Japan white paper (2018) concluded that strengthening the alliance is “more important than ever.”</w:t>
      </w:r>
      <w:r w:rsidRPr="00BE1F92">
        <w:rPr>
          <w:sz w:val="16"/>
        </w:rPr>
        <w:t xml:space="preserve"> Critics looking for evidence that the U.S. is withdrawing from the world stage or doesn’t value allies, trade, partnerships and institutions will need to look elsewhere. The state of the Japanese-U.S. relationship suggests just the opposite. </w:t>
      </w:r>
      <w:r w:rsidRPr="00BE1F92">
        <w:rPr>
          <w:rStyle w:val="StyleUnderline"/>
        </w:rPr>
        <w:t>This may be bigger than Trump. The two nations have forged bonds beyond those of just allies.</w:t>
      </w:r>
      <w:r w:rsidRPr="00BE1F92">
        <w:rPr>
          <w:sz w:val="16"/>
        </w:rPr>
        <w:t xml:space="preserve"> Maybe Trump just knows a good thing when sees it.</w:t>
      </w:r>
    </w:p>
    <w:p w:rsidR="006D390E" w:rsidRDefault="006D390E" w:rsidP="006D390E">
      <w:pPr>
        <w:rPr>
          <w:sz w:val="16"/>
        </w:rPr>
      </w:pPr>
    </w:p>
    <w:p w:rsidR="006D390E" w:rsidRDefault="006D390E" w:rsidP="006D390E">
      <w:pPr>
        <w:rPr>
          <w:sz w:val="16"/>
        </w:rPr>
      </w:pPr>
    </w:p>
    <w:p w:rsidR="006D390E" w:rsidRDefault="006D390E" w:rsidP="006D390E">
      <w:pPr>
        <w:pStyle w:val="Heading4"/>
      </w:pPr>
      <w:r>
        <w:t xml:space="preserve">US / Japan alliance K2 check Chinese expansionism </w:t>
      </w:r>
    </w:p>
    <w:p w:rsidR="006D390E" w:rsidRDefault="006D390E" w:rsidP="006D390E">
      <w:r w:rsidRPr="004F17AC">
        <w:rPr>
          <w:rStyle w:val="Style13ptBold"/>
        </w:rPr>
        <w:t>Cropsey and Isomura 2018</w:t>
      </w:r>
      <w:r>
        <w:t xml:space="preserve"> </w:t>
      </w:r>
      <w:r w:rsidRPr="00940BCA">
        <w:t>(Seth Cropsey</w:t>
      </w:r>
      <w:r>
        <w:t xml:space="preserve"> </w:t>
      </w:r>
      <w:r w:rsidRPr="004F17AC">
        <w:t>began his career in government at the Defense Department as Assistant to the Secretary of Defense Caspar Weinberger and subsequently served as Deputy Undersecretary of the Navy</w:t>
      </w:r>
      <w:r w:rsidRPr="00940BCA">
        <w:t xml:space="preserve"> &amp; Jun Isomura</w:t>
      </w:r>
      <w:r>
        <w:t xml:space="preserve"> </w:t>
      </w:r>
      <w:r w:rsidRPr="004F17AC">
        <w:t>staff to the late Shintaro Abe former minister of foreign affairs and former secretary general of the Liberal Democratic Party</w:t>
      </w:r>
      <w:r>
        <w:t xml:space="preserve">, </w:t>
      </w:r>
      <w:r w:rsidRPr="00940BCA">
        <w:t xml:space="preserve">"The U.S.-Japan Alliance: Significance and Role", </w:t>
      </w:r>
      <w:r w:rsidRPr="004F17AC">
        <w:t>Hudson Institute</w:t>
      </w:r>
      <w:r w:rsidRPr="00940BCA">
        <w:t xml:space="preserve">, </w:t>
      </w:r>
      <w:r w:rsidRPr="004F17AC">
        <w:t>April 2, 2018</w:t>
      </w:r>
      <w:r w:rsidRPr="00940BCA">
        <w:t>, https://www.hudson.org/research/14233-the-u-s-japan-alliance-significance-and-role, MR)</w:t>
      </w:r>
    </w:p>
    <w:p w:rsidR="006D390E" w:rsidRDefault="006D390E" w:rsidP="006D390E">
      <w:pPr>
        <w:rPr>
          <w:rStyle w:val="StyleUnderline"/>
        </w:rPr>
      </w:pPr>
      <w:r w:rsidRPr="00EA3C2C">
        <w:rPr>
          <w:rStyle w:val="StyleUnderline"/>
        </w:rPr>
        <w:t>The need for a robust U.S.-Japan alliance has grown substantially as China has become more powerful and increasingly assertive</w:t>
      </w:r>
      <w:r w:rsidRPr="00940BCA">
        <w:rPr>
          <w:sz w:val="16"/>
        </w:rPr>
        <w:t xml:space="preserve">. For Japan, the threat of China’s regional ambitions emerged with the 1996 Taiwan Straits Crisis, and the challenge this posed to vital Japanese trade routes.1 Sustained double-digit increases in China’s military budgets, Beijing’s blue-water ambitions for its expanding naval power, and its disregard for the sovereignty of neighbors prove </w:t>
      </w:r>
      <w:r w:rsidRPr="00EA3C2C">
        <w:rPr>
          <w:rStyle w:val="StyleUnderline"/>
        </w:rPr>
        <w:t>the risk that China poses to Japan’s security and the United States’ position as a great Pacific power</w:t>
      </w:r>
      <w:r w:rsidRPr="00940BCA">
        <w:rPr>
          <w:sz w:val="16"/>
        </w:rPr>
        <w:t xml:space="preserve">. </w:t>
      </w:r>
      <w:r w:rsidRPr="00EA3C2C">
        <w:rPr>
          <w:rStyle w:val="StyleUnderline"/>
        </w:rPr>
        <w:t>The Japanese Ministry of Defense</w:t>
      </w:r>
      <w:r w:rsidRPr="00940BCA">
        <w:rPr>
          <w:sz w:val="16"/>
        </w:rPr>
        <w:t xml:space="preserve">’s 2016 White </w:t>
      </w:r>
      <w:r w:rsidRPr="00EA3C2C">
        <w:rPr>
          <w:rStyle w:val="StyleUnderline"/>
        </w:rPr>
        <w:t>Paper cites with concern China’s actions to unilaterally change the status quo in the region</w:t>
      </w:r>
      <w:r w:rsidRPr="00940BCA">
        <w:rPr>
          <w:sz w:val="16"/>
        </w:rPr>
        <w:t xml:space="preserve">.2 The United States, under President Trump’s 2017 National Security Strategy, calls </w:t>
      </w:r>
      <w:r w:rsidRPr="00EA3C2C">
        <w:rPr>
          <w:rStyle w:val="StyleUnderline"/>
        </w:rPr>
        <w:t>China</w:t>
      </w:r>
      <w:r w:rsidRPr="00940BCA">
        <w:rPr>
          <w:sz w:val="16"/>
        </w:rPr>
        <w:t xml:space="preserve"> a revisionist competitor that “</w:t>
      </w:r>
      <w:r w:rsidRPr="00EA3C2C">
        <w:rPr>
          <w:rStyle w:val="StyleUnderline"/>
        </w:rPr>
        <w:t>has mounted a rapid military modernization campaign designed to limit U.S. access to the [Indo-Pacific] region and provide China a freer hand there.</w:t>
      </w:r>
      <w:r w:rsidRPr="00940BCA">
        <w:rPr>
          <w:sz w:val="16"/>
        </w:rPr>
        <w:t xml:space="preserve">”3 The People’s Liberation Army (PLA) has pursued modernization efforts concentrating on exploiting technology that will likely be applied in the future to a significantly growing fleet that can focus power in the region and project it globally. </w:t>
      </w:r>
      <w:r w:rsidRPr="00EA3C2C">
        <w:rPr>
          <w:rStyle w:val="StyleUnderline"/>
        </w:rPr>
        <w:t>China's naval fleet size has increased rapidly with the addition of modern ballistic missile submarines, corvettes, destroyers, frigates, fast attack craft, and even the country's first indigenously built aircraft carrier</w:t>
      </w:r>
      <w:r w:rsidRPr="00940BCA">
        <w:rPr>
          <w:sz w:val="16"/>
        </w:rPr>
        <w:t>. 4 The PLA Navy (PLAN) currently possesses over three hundred surface combatants, submarines, and missile patrol craft and every year replaces aging, legacy ships with larger modern and multi-mission warships.5 It is expected to surpass 351 ships, larger than the U.S. Navy, by 2020.6 The rise of low level, “grey zone</w:t>
      </w:r>
      <w:r w:rsidRPr="00940BCA">
        <w:rPr>
          <w:rStyle w:val="StyleUnderline"/>
        </w:rPr>
        <w:t>” confrontation short of armed conflict, too, has become a challenge,7 as China probes the red lines of Japan’s defense in the East China Sea over the contested Senkaku Islands with Beijing’s expansion of its Air Defense Identification Zone</w:t>
      </w:r>
      <w:r w:rsidRPr="00940BCA">
        <w:rPr>
          <w:sz w:val="16"/>
        </w:rPr>
        <w:t xml:space="preserve">. 8 Chinese warships transit near Japanese waters, 9 and the development of a long-range seaplane—the AG600—capable of rapidly delivering Chinese special forces to outlying and contested Japanese islands. Chinese provocations of Japan—along with other regional governments, such as Taiwan and South Korea—has increased in the past two years. In 2016, the Japanese Air Self-Defense Force scrambled its tactical fighters to intercept approaching Chinese combat aircraft more than eight hundred times, a record number.10 2017, too, saw Japanese intercepts of Chinese aircraft increase later in the year, despite a slightly lower level earlier the same year.11 In the first two weeks of 2018, a PRC frigate sailed close to the Senkakus, prompting the Japanese government to summon the Chinese ambassador.12 </w:t>
      </w:r>
      <w:r w:rsidRPr="00940BCA">
        <w:rPr>
          <w:rStyle w:val="StyleUnderline"/>
        </w:rPr>
        <w:t>Also in the first weeks of 2018 an advanced Chinese nuclear-powered attack submarine sailed for the first time into Japanese contiguous waters near the Senkaku chain</w:t>
      </w:r>
      <w:r w:rsidRPr="00940BCA">
        <w:rPr>
          <w:sz w:val="16"/>
        </w:rPr>
        <w:t xml:space="preserve">.13 China’s accelerating belligerence is a long-term threat to Japan and the region’s security. In his final years the late and exceptionally smart former leader of Singapore, Lee Kuan Yew, asked rhetorically “How could (China) not aspire to be number one in Asia and in time the world?”14 The U.S.-Japan Alliance: Significance and Role 9 Answering a question from U.S. Senator Marco Rubio on 13 February 2018 about whether China is planning to become the world’s dominant power, Dan Coats, the U.S. director of national intelligence said that, “there is no question that what you have just articulated is what’s happening with China.”15 </w:t>
      </w:r>
      <w:r w:rsidRPr="00940BCA">
        <w:rPr>
          <w:rStyle w:val="StyleUnderline"/>
        </w:rPr>
        <w:t>China’s accumulating military, economic, and political power in the Indo-Pacific region supports these experienced officials’ observation. China’s expansion of its military capabilities, including significant increases in its offensive naval capabilities, threaten Japanese territorial claims in the East China Sea and more broadly Japan’s defense of its constituent islands</w:t>
      </w:r>
      <w:r w:rsidRPr="00940BCA">
        <w:rPr>
          <w:sz w:val="16"/>
        </w:rPr>
        <w:t xml:space="preserve">. China’s construction of artificial islands in the South China Sea seeks to change the status quo and its effort to control the first island chain, as well as its ability to pressure vital sea lines of communication and trade routes challenge Japan’s ability to maintain its economic and energy security. Furthermore, China’s encroachment against Japanese air and sea space and claimed Japanese territory threaten the country’s territorial integrity. </w:t>
      </w:r>
      <w:r w:rsidRPr="00940BCA">
        <w:rPr>
          <w:rStyle w:val="StyleUnderline"/>
        </w:rPr>
        <w:t>China’s military, diplomacy, lawfare, and economic influence in the broader Indo-Pacific threaten Japan’s sovereignty and that of all the surrounding states. The same Chinese instruments seek to deny the U.S. military access to the Western Pacific</w:t>
      </w:r>
      <w:r w:rsidRPr="00940BCA">
        <w:rPr>
          <w:sz w:val="16"/>
        </w:rPr>
        <w:t>, place at risk the U.S.’s communications with its regional allies, and displace the U.S. as a major economic power in Asia. Nor do Chinese ambitions stop at the Pacific’s first or second island chains. Since Deng Xiaoping, China has made significant progress in transforming its combat fleet from a coastal navy to a blue water one</w:t>
      </w:r>
      <w:r w:rsidRPr="00940BCA">
        <w:rPr>
          <w:rStyle w:val="StyleUnderline"/>
        </w:rPr>
        <w:t>. The planned construction of more aircraft carriers and global naval deployments as well as acquisition of bases and basing rights in the Indian Ocean is powerful evidence that Chinese leaders understand the strategic link between the Indian and the Pacific Oceans and seek to become a great naval power in both</w:t>
      </w:r>
      <w:r w:rsidRPr="00940BCA">
        <w:rPr>
          <w:sz w:val="16"/>
        </w:rPr>
        <w:t>. Achieving this goal would affect Japan’s access to Middle Eastern oil and markets. It would challenge India’s naval, and threaten New Delhi’s global commercial, lines of communication. It would further stretch the U.S. Pacific Fleet and strain its ability to provide deterrence in the West Pacific.</w:t>
      </w:r>
      <w:r>
        <w:rPr>
          <w:sz w:val="16"/>
        </w:rPr>
        <w:t xml:space="preserve"> </w:t>
      </w:r>
      <w:r w:rsidRPr="00940BCA">
        <w:rPr>
          <w:sz w:val="16"/>
        </w:rPr>
        <w:t xml:space="preserve">United States as Guarantor of Japanese Security Because of China’s bellicosity and North Korea’s growing nuclear and ballistic missile capabilities, </w:t>
      </w:r>
      <w:r w:rsidRPr="00940BCA">
        <w:rPr>
          <w:rStyle w:val="StyleUnderline"/>
        </w:rPr>
        <w:t>the U.S.-Japan alliance is critical for maintaining a free and open Indo-Pacific and sustaining regional—and ultimately—international order.</w:t>
      </w:r>
      <w:r w:rsidRPr="00940BCA">
        <w:rPr>
          <w:sz w:val="16"/>
        </w:rPr>
        <w:t xml:space="preserve"> The United States is committed to Japan’s defense. In 1950, the United States and Japan signed the “Security Treaty Between Japan and the United States of America.” Article 5 of the treaty guaranteed that the United States would provide security assistance to Japan in the event of an external threat.16 Japan committed itself to nonaggression and post-war disarmament.17 Article 6 of the treaty establishes </w:t>
      </w:r>
      <w:r w:rsidRPr="00940BCA">
        <w:rPr>
          <w:rStyle w:val="StyleUnderline"/>
        </w:rPr>
        <w:t xml:space="preserve">the permanent presence of U.S. military forces in Japan to maintain security </w:t>
      </w:r>
      <w:r w:rsidRPr="00940BCA">
        <w:rPr>
          <w:sz w:val="16"/>
        </w:rPr>
        <w:t xml:space="preserve">for the islands.18 The treaty </w:t>
      </w:r>
      <w:r w:rsidRPr="00940BCA">
        <w:rPr>
          <w:rStyle w:val="StyleUnderline"/>
        </w:rPr>
        <w:t>remains today the centerpiece of the U.S.-Japan security relationship, and the United States remains the guarantor of Japan’s security</w:t>
      </w:r>
      <w:r w:rsidRPr="00940BCA">
        <w:rPr>
          <w:sz w:val="16"/>
        </w:rPr>
        <w:t xml:space="preserve">. American forces in Japan remain a lynchpin in Japan’s security, and in the United States’ ability to project power in the region. </w:t>
      </w:r>
      <w:r w:rsidRPr="00940BCA">
        <w:rPr>
          <w:rStyle w:val="StyleUnderline"/>
        </w:rPr>
        <w:t>These forces act as a deterrent against aggression, and U.S. forces based in Japan are the most strategically important in the Pacific</w:t>
      </w:r>
      <w:r w:rsidRPr="00940BCA">
        <w:rPr>
          <w:sz w:val="16"/>
        </w:rPr>
        <w:t xml:space="preserve">.19 They maintain the security of allies and reassure friendly regional states. U.S. Forces, Japan consist of nearly fifty thousand soldiers, sailors, Marines, and airmen. The U.S. Seventh Fleet, the U.S. Navy force responsible for the Western Pacific and Indian Ocean, is based at Yokosuka Naval Base.20 The Seventh Fleet includes a forward deployed Carrier Strike Group (CSG)—currently the USS Ronald Reagan— the only forward deployed carrier of the United States.21 The US Fifth Air Force operates out of Yokota Air Base, where the command of U.S. Forces, Japan is located.22 The U.S. Army, too, has a presence of two thousand soldiers and maintains port and logistics facilities. The U.S. Marine Corps hosts an expeditionary force of approximately eighteen thousand in Japan. Both the Army and Marine Corps forces are based on Okinawa and Honshu.23 </w:t>
      </w:r>
      <w:r w:rsidRPr="00940BCA">
        <w:rPr>
          <w:rStyle w:val="StyleUnderline"/>
        </w:rPr>
        <w:t>Overall, Japan is the strategic center of the United States’ forces in Asia. The United States’ military presence in Japan provides a strong strategic deterrent against regional aggression</w:t>
      </w:r>
      <w:r w:rsidRPr="00940BCA">
        <w:rPr>
          <w:sz w:val="16"/>
        </w:rPr>
        <w:t xml:space="preserve">. Furthermore, </w:t>
      </w:r>
      <w:r w:rsidRPr="00940BCA">
        <w:rPr>
          <w:rStyle w:val="StyleUnderline"/>
        </w:rPr>
        <w:t>it provides a logistic hub from which U.S. military forces can operate further afield to provide security and freedom of navigation in the broader Indo-Pacific region</w:t>
      </w:r>
      <w:r w:rsidRPr="00940BCA">
        <w:rPr>
          <w:sz w:val="16"/>
        </w:rPr>
        <w:t xml:space="preserve">. Importantly, it </w:t>
      </w:r>
      <w:r w:rsidRPr="00940BCA">
        <w:rPr>
          <w:rStyle w:val="StyleUnderline"/>
        </w:rPr>
        <w:t>allows Japan a significant degree of security reassurance in the form of American forces forward deployed to the Japanese Islands</w:t>
      </w:r>
      <w:r w:rsidRPr="00940BCA">
        <w:rPr>
          <w:sz w:val="16"/>
        </w:rPr>
        <w:t xml:space="preserve">. The confidence that the United States security umbrella provides Japan </w:t>
      </w:r>
      <w:r w:rsidRPr="00940BCA">
        <w:rPr>
          <w:rStyle w:val="StyleUnderline"/>
        </w:rPr>
        <w:t>allows the country to maintain its pacifist stance and pursue a regional strategy focused on economic and political engagement in a region historically apprehensive of Japanese power.</w:t>
      </w:r>
    </w:p>
    <w:p w:rsidR="006D390E" w:rsidRDefault="006D390E" w:rsidP="006D390E"/>
    <w:p w:rsidR="006D390E" w:rsidRDefault="006D390E" w:rsidP="006D390E">
      <w:pPr>
        <w:pStyle w:val="Heading4"/>
      </w:pPr>
      <w:r>
        <w:t xml:space="preserve">Chinese expansionism decks human rights and international order. </w:t>
      </w:r>
    </w:p>
    <w:p w:rsidR="006D390E" w:rsidRPr="003E48F7" w:rsidRDefault="006D390E" w:rsidP="006D390E">
      <w:r w:rsidRPr="003E48F7">
        <w:rPr>
          <w:rStyle w:val="Style13ptBold"/>
        </w:rPr>
        <w:t>Fontaine and Rapp-Hooper</w:t>
      </w:r>
      <w:r>
        <w:t xml:space="preserve"> </w:t>
      </w:r>
      <w:r w:rsidRPr="003E48F7">
        <w:t>(Richard Fontaine</w:t>
      </w:r>
      <w:r>
        <w:t xml:space="preserve"> </w:t>
      </w:r>
      <w:r w:rsidRPr="003E48F7">
        <w:t>is president of the Center for a New American Security</w:t>
      </w:r>
      <w:r>
        <w:t xml:space="preserve"> &amp; </w:t>
      </w:r>
      <w:r w:rsidRPr="003E48F7">
        <w:t>Mira Rapp-Hooper</w:t>
      </w:r>
      <w:r>
        <w:t xml:space="preserve"> </w:t>
      </w:r>
      <w:r w:rsidRPr="003E48F7">
        <w:t>is a Stanton Nuclear Security Fellow at the Council on Foreign Relations</w:t>
      </w:r>
      <w:r>
        <w:t xml:space="preserve">, </w:t>
      </w:r>
      <w:r w:rsidRPr="003E48F7">
        <w:t>"How China Sees World Order", National Interest, 4-20-2016, https://nationalinterest.org/feature/how-china-sees-world-order-15846, MR)</w:t>
      </w:r>
    </w:p>
    <w:p w:rsidR="006D390E" w:rsidRDefault="006D390E" w:rsidP="006D390E">
      <w:pPr>
        <w:rPr>
          <w:sz w:val="16"/>
        </w:rPr>
      </w:pPr>
      <w:r w:rsidRPr="003E48F7">
        <w:rPr>
          <w:rStyle w:val="StyleUnderline"/>
        </w:rPr>
        <w:t>CHINA’S RAPID ascent to great-power status has</w:t>
      </w:r>
      <w:r w:rsidRPr="003E48F7">
        <w:rPr>
          <w:sz w:val="16"/>
        </w:rPr>
        <w:t xml:space="preserve">, more than any other international development, </w:t>
      </w:r>
      <w:r w:rsidRPr="003E48F7">
        <w:rPr>
          <w:rStyle w:val="StyleUnderline"/>
        </w:rPr>
        <w:t>raised concerns about the future of the liberal international order</w:t>
      </w:r>
      <w:r w:rsidRPr="003E48F7">
        <w:rPr>
          <w:sz w:val="16"/>
        </w:rPr>
        <w:t xml:space="preserve">. Forged in the ashes of the Second World War, that order has enabled a seven-decade period of great-power peace, the expansion of democratic rule and a massive increase in global prosperity. Now, it seems, </w:t>
      </w:r>
      <w:r w:rsidRPr="003E48F7">
        <w:rPr>
          <w:rStyle w:val="StyleUnderline"/>
        </w:rPr>
        <w:t>world order is under threat—not least from China’s rising power. While Beijing has thus far avoided active military aggression and refrained from exclusionary economic arrangements, American policymakers worry quite openly about China’s challenge to the underlying rules of the road</w:t>
      </w:r>
      <w:r w:rsidRPr="003E48F7">
        <w:rPr>
          <w:sz w:val="16"/>
        </w:rPr>
        <w:t xml:space="preserve">. They hope that Beijing will embrace the existing pillars of global order and even work to support them; they fear that China will prove revisionist, seeking to undermine the rules-based order and fashion an illiberal alternative that excludes the United States. This combination of hopes and fears has driven America’s China policy across multiple administrations. From Bush administration–era exhortations that Beijing act as a “responsible stakeholder” to Obama administration hopes that China would become a “partner in underwriting the international order,” </w:t>
      </w:r>
      <w:r w:rsidRPr="003E48F7">
        <w:rPr>
          <w:rStyle w:val="StyleUnderline"/>
        </w:rPr>
        <w:t>American leaders have consistently called on China to join the prevailing global system. The question underlying the U.S. approach has not been whether the premise is correct, but rather which combination of carrots, sticks and engagement is likeliest to ensure that Beijing firmly embraces global rules and institutions</w:t>
      </w:r>
      <w:r w:rsidRPr="003E48F7">
        <w:rPr>
          <w:sz w:val="16"/>
        </w:rPr>
        <w:t xml:space="preserve">. But at a moment when China is transgressing some of those rules and establishing alternative institutions, it is worth looking closely at the assumptions that have undergirded U.S. policy. Three propositions support America’s approach. The first is that there exists one more-or-less-unified liberal international order, and that this order is both based on rules and open to any nation that seeks to join it. The second is that if China is brought into this liberal order, the underlying rules and institutions will shape Beijing more than they will be shaped by it. The third is that it is the task of </w:t>
      </w:r>
      <w:r w:rsidRPr="003E48F7">
        <w:rPr>
          <w:rStyle w:val="StyleUnderline"/>
        </w:rPr>
        <w:t>the United States and its partners is to bring China into the existing order, and that if the attempt proves unsuccessful, the seventy-year-old, rules-based global order is headed for the dustbin of history</w:t>
      </w:r>
      <w:r w:rsidRPr="003E48F7">
        <w:rPr>
          <w:sz w:val="16"/>
        </w:rPr>
        <w:t xml:space="preserve">. The three propositions suggest a sophisticated U.S. approach to the world’s second most powerful country—one that sails between the Scylla of containment and the Charybdis of unconditional engagement. They promise an American policy based on enlightened self-interest and positive-sum outcomes in which, as Secretary of Defense Ashton Carter recently said, “everyone rises and everybody wins.” And it extends a hand to Beijing: come on in, China, and you’ll see that the rules-based water is fine. The trouble is that each of these propositions is woefully incomplete. They simplify both the nature of world order and China’s role in it. And so long as they serve as the basis for American policy, Washington’s approach will lack the nuance and understanding required both to prod China toward greater global integration and to bring partners on board the effort. </w:t>
      </w:r>
      <w:r w:rsidRPr="003E48F7">
        <w:rPr>
          <w:rStyle w:val="StyleUnderline"/>
        </w:rPr>
        <w:t>CONSIDER FIRST the liberal international order from which China has benefitted and to which it should contribute. The term “international order” is shorthand and can invite confusion</w:t>
      </w:r>
      <w:r w:rsidRPr="003E48F7">
        <w:rPr>
          <w:sz w:val="16"/>
        </w:rPr>
        <w:t xml:space="preserve">. There is not one order but many different components and layers of order. </w:t>
      </w:r>
      <w:r w:rsidRPr="003E48F7">
        <w:rPr>
          <w:rStyle w:val="StyleUnderline"/>
        </w:rPr>
        <w:t>These include global institutions, such as the United Nations, the World Trade Organization and the International Monetary Fund, as well as regional institutions, such as the Asia Development Bank</w:t>
      </w:r>
      <w:r w:rsidRPr="003E48F7">
        <w:rPr>
          <w:sz w:val="16"/>
        </w:rPr>
        <w:t xml:space="preserve">. They also include a dense network of treaties and regimes, ranging from the UN Convention on the Law of the Sea (UNCLOS) to the Nuclear Nonproliferation Treaty. </w:t>
      </w:r>
      <w:r w:rsidRPr="003E48F7">
        <w:rPr>
          <w:rStyle w:val="StyleUnderline"/>
        </w:rPr>
        <w:t>The United States itself cannot be considered a “responsible stakeholder” in every one of them. Together with various rules and norms, ranging from those governing state sovereignty to those that relate to human rights, these institutions and regimes are interconnected but have distinct aims.</w:t>
      </w:r>
      <w:r w:rsidRPr="003E48F7">
        <w:rPr>
          <w:sz w:val="16"/>
        </w:rPr>
        <w:t xml:space="preserve"> They vary widely in their reach and purpose. China has long been party to institutions and regimes, and its decision to support the prevailing system is not a binary one: </w:t>
      </w:r>
      <w:r w:rsidRPr="003E48F7">
        <w:rPr>
          <w:rStyle w:val="StyleUnderline"/>
        </w:rPr>
        <w:t xml:space="preserve">Beijing rejects some rules, accepts others and seeks to rewrite others still. </w:t>
      </w:r>
      <w:r w:rsidRPr="003E48F7">
        <w:rPr>
          <w:sz w:val="16"/>
        </w:rPr>
        <w:t xml:space="preserve">As a result, there is no single answer to the question of whether China intends to embrace the rules-based international order, nor is there a monolithic way to characterize the type of great power that China aspires to be. In many global institutions, Beijing has proven a willing partner, and it has sought a leadership role in crafting new international regimes. In economic affairs, China seeks greater representation in and revisions to global institutions, just as it creates new economic institutions and regimes at the regional level. When it comes to security issues close to its borders, </w:t>
      </w:r>
      <w:r w:rsidRPr="003E48F7">
        <w:rPr>
          <w:rStyle w:val="StyleUnderline"/>
        </w:rPr>
        <w:t>China is especially likely to reject prevailing regimes and rules. Because there is no single international order, and because Chinese participation is diverse and complex, U.S. leaders cannot simply absorb China into a preexisting structure</w:t>
      </w:r>
      <w:r w:rsidRPr="003E48F7">
        <w:rPr>
          <w:sz w:val="16"/>
        </w:rPr>
        <w:t xml:space="preserve">. If American policymakers hope to increase China’s participation in the web of institutions, regimes, rules and norms that together constitute world order, they must craft an engagement strategy that is as nimble as Beijing’s international participation itself. WHEN POLICYMAKERS invoke the </w:t>
      </w:r>
      <w:r w:rsidRPr="003E48F7">
        <w:rPr>
          <w:rStyle w:val="StyleUnderline"/>
        </w:rPr>
        <w:t>“liberal, rules-based international order,” they engage, consciously or not, in a fair bit of euphemism. The phrase refers to the prevailing constellation of institutions, regimes, rules and norms that seek to govern international behavior</w:t>
      </w:r>
      <w:r w:rsidRPr="003E48F7">
        <w:rPr>
          <w:sz w:val="16"/>
        </w:rPr>
        <w:t xml:space="preserve">, many of which have been put in place under U.S. leadership since 1945. </w:t>
      </w:r>
      <w:r w:rsidRPr="003E48F7">
        <w:rPr>
          <w:rStyle w:val="StyleUnderline"/>
        </w:rPr>
        <w:t>It is a rules-based order because it elevates standards above a might-makes-right doctrine, though there remain broad domains—such as cyberspace—in which few rules exist.</w:t>
      </w:r>
      <w:r w:rsidRPr="003E48F7">
        <w:rPr>
          <w:sz w:val="16"/>
        </w:rPr>
        <w:t xml:space="preserve"> It is open, because any nation-state that wishes to follow those standards can join its ranks; there are no exclusionary regional or ideological blocs. And it is liberal, because it is weighted toward protection of free-market capitalism and liberal political values. This order did not materialize as an undifferentiated structure; rather, it was built on many different levels, for many different purposes, over a period of many years. Some of the rules underpinning the maritime order, for instance, date back centuries, while standards expressed in key human-rights conventions are relatively new. China was a founding member of several of the global institutions at the center of this order, including the United Nations, the International Monetary Fund and the World Bank. Other institutions took shape without Chinese participation. China joined the World Trade Organization only in 2001, for example, after a lengthy negotiation process and a period of observer status, and is a member of the G-20, but not the G-7. In addition, China participates in many regional organizations, including the Asian Development Bank, which it joined twenty years after its inception, and the East Asia Summit, of which it was a founding member and the key initial organizer. Multilateral treaties and regimes represent another layer of international order, and China has a complex history of participation in them. The 1968 Nuclear Nonproliferation Treaty enshrined China as one of five nuclear states, but China did not ratify the treaty until 1992. It now participates to some degree in all the multilateral regimes governing nuclear, chemical and biological weapons. China played an active role in UNCLOS negotiations, but did not ratify the treaty until 1996, and since then has repeatedly contravened the accord’s provisions. Prevailing norms may not be codified in formal documents or contain clear enforcement mechanisms. </w:t>
      </w:r>
      <w:r w:rsidRPr="003E48F7">
        <w:rPr>
          <w:rStyle w:val="StyleUnderline"/>
        </w:rPr>
        <w:t>Rather, they become part of the global order as significant numbers of states support and uphold them. These include state sovereignty norms as well as others governing human rights, some of which are expressed in nonbinding agreements like the Universal Declaration of Human Rights</w:t>
      </w:r>
      <w:r w:rsidRPr="003E48F7">
        <w:rPr>
          <w:sz w:val="16"/>
        </w:rPr>
        <w:t xml:space="preserve">. It comes as no surprise that China’s support of specific norms has both varied over time and changed as its definition of national interest has evolved. Since 1945, active American leadership has been critical to the design, </w:t>
      </w:r>
      <w:r w:rsidRPr="003E48F7">
        <w:rPr>
          <w:rStyle w:val="StyleUnderline"/>
        </w:rPr>
        <w:t>expansion and enforcement of international institutions, regimes and norms—across time, geography and issue area. But China has also helped to construct some of these rules, and the degree to which China played a role in fashioning global standards varies widely</w:t>
      </w:r>
      <w:r w:rsidRPr="003E48F7">
        <w:rPr>
          <w:sz w:val="16"/>
        </w:rPr>
        <w:t xml:space="preserve">. China does not lie entirely outside this system, and Foreign Minister Wang Yi went so far as to declare in September 2015 that China is a “staunch supporter of the current international order.” This characterization is clearly a shorthand of its own, and not fully accurate. As it has continued to amass a larger share of global power, </w:t>
      </w:r>
      <w:r w:rsidRPr="003E48F7">
        <w:rPr>
          <w:rStyle w:val="StyleUnderline"/>
        </w:rPr>
        <w:t>China has taken exception to key international rules, established new institutions and regimes, and simply ignored other elements of global order that Chinese leaders believe inappropriately constrain their foreign policy</w:t>
      </w:r>
      <w:r w:rsidRPr="003E48F7">
        <w:rPr>
          <w:sz w:val="16"/>
        </w:rPr>
        <w:t>. American policymakers and lawmakers therefore need a fuller view of Beijing’s variegated international approach if they hope to shape future Chinese attitudes and determine which Chinese actions to support or oppose.</w:t>
      </w:r>
    </w:p>
    <w:p w:rsidR="006D390E" w:rsidRPr="00A77135" w:rsidRDefault="006D390E" w:rsidP="00A77135"/>
    <w:p w:rsidR="0008358E" w:rsidRDefault="002D7C51" w:rsidP="002D7C51">
      <w:pPr>
        <w:pStyle w:val="Heading3"/>
      </w:pPr>
      <w:r>
        <w:t xml:space="preserve">Alliance Good – </w:t>
      </w:r>
      <w:r w:rsidR="003D2EAE">
        <w:t>Indo-Pacific</w:t>
      </w:r>
      <w:r>
        <w:t xml:space="preserve"> </w:t>
      </w:r>
    </w:p>
    <w:p w:rsidR="002D7C51" w:rsidRDefault="002D7C51" w:rsidP="002D7C51">
      <w:pPr>
        <w:pStyle w:val="Heading4"/>
      </w:pPr>
      <w:r>
        <w:t>US-Japan key to open indo-pacific trade and human rights leadership</w:t>
      </w:r>
    </w:p>
    <w:p w:rsidR="002D7C51" w:rsidRPr="004A2996" w:rsidRDefault="002D7C51" w:rsidP="002D7C51">
      <w:r w:rsidRPr="004A2996">
        <w:rPr>
          <w:rStyle w:val="Style13ptBold"/>
        </w:rPr>
        <w:t>Silverberg 2018</w:t>
      </w:r>
      <w:r>
        <w:t xml:space="preserve"> </w:t>
      </w:r>
      <w:r w:rsidRPr="004A2996">
        <w:t>(Elliot Silverberg</w:t>
      </w:r>
      <w:r>
        <w:t xml:space="preserve"> </w:t>
      </w:r>
      <w:r w:rsidRPr="004A2996">
        <w:t>is an international relations master’s candidate at Georgetown University’s Walsh School of Foreign Service. He is an editor of the Georgetown Journal of International Affairs, and has worked in strategy consulting, journalism, and the think tank and legal industry across Japan and the United States, "America Can Do More with Japan to Shape China's Impact", National Interest, 12-2-2018, https://nationalinterest.org/feature/america-can-do-more-japan-shape-chinas-impact-37392, MR)</w:t>
      </w:r>
    </w:p>
    <w:p w:rsidR="002D7C51" w:rsidRDefault="002D7C51" w:rsidP="002D7C51">
      <w:pPr>
        <w:rPr>
          <w:rStyle w:val="StyleUnderline"/>
        </w:rPr>
      </w:pPr>
      <w:r w:rsidRPr="004A2996">
        <w:rPr>
          <w:rStyle w:val="StyleUnderline"/>
        </w:rPr>
        <w:t>Key to U.S. support for Japan is its forward defense emplacements protecting the freedom of navigation and rule of law in the Western Pacific</w:t>
      </w:r>
      <w:r w:rsidRPr="004A2996">
        <w:rPr>
          <w:sz w:val="16"/>
        </w:rPr>
        <w:t xml:space="preserve">. The U.S. military presence in Japan, however, is a perennial source of animus for Japanese left-wing ideologues and extreme pacifists, as well as for the people of Okinawa—which hosts half of the fifty-four thousand American troops currently stationed in Japan. </w:t>
      </w:r>
      <w:r w:rsidRPr="004A2996">
        <w:rPr>
          <w:rStyle w:val="StyleUnderline"/>
        </w:rPr>
        <w:t>Noise pollution, violent crime, and aircraft accidents have been recurrent problems affecting Okinawans. The United States favors relocating its primary military outpost in Okinawa to a less populous coastal area on the island</w:t>
      </w:r>
      <w:r w:rsidRPr="004A2996">
        <w:rPr>
          <w:sz w:val="16"/>
        </w:rPr>
        <w:t xml:space="preserve">, but first, it must contend with local political posturing to end military operations there entirely. Given China’s military buildup in the South China Sea and encroachment on the Senkaku Islands, the United States will be under increasing pressure to mitigate Okinawan dissatisfaction with its military bases. A recent proposal by former Deputy Secretary of State Richard Armitage and Harvard scholar Joseph Nye, to introduce jointly-operated bases on the Japanese mainland, could reduce the potential for Okinawa to become a wedge issue in the bilateral relationship. During the Cold War, </w:t>
      </w:r>
      <w:r w:rsidRPr="004A2996">
        <w:rPr>
          <w:rStyle w:val="StyleUnderline"/>
        </w:rPr>
        <w:t>successive U.S. administrations sought a larger role for Japan in the defense of Korea and Taiwan from communist encroachment</w:t>
      </w:r>
      <w:r w:rsidRPr="004A2996">
        <w:rPr>
          <w:sz w:val="16"/>
        </w:rPr>
        <w:t xml:space="preserve">. While </w:t>
      </w:r>
      <w:r w:rsidRPr="004A2996">
        <w:rPr>
          <w:rStyle w:val="StyleUnderline"/>
        </w:rPr>
        <w:t>Japan’s pacifist orientation has gradually eroded, Article 9 of Japan’s constitution remains a confounding obstacle for military expansion</w:t>
      </w:r>
      <w:r w:rsidRPr="004A2996">
        <w:rPr>
          <w:sz w:val="16"/>
        </w:rPr>
        <w:t xml:space="preserve">. Efforts to adjust the scope of Article 9—including security legislation in 2015 reinterpreting the article to permit collective defense—face staunch public resistance. </w:t>
      </w:r>
      <w:r w:rsidRPr="004A2996">
        <w:rPr>
          <w:rStyle w:val="StyleUnderline"/>
        </w:rPr>
        <w:t>A motion by Abe to amend Article 9 by 2021 remains unlikely to pass political muster. However, public opinion surveys also demonstrate a majority believe that constitutional revision will be necessary in the future</w:t>
      </w:r>
      <w:r w:rsidRPr="004A2996">
        <w:rPr>
          <w:sz w:val="16"/>
        </w:rPr>
        <w:t xml:space="preserve">. Japan’s conflicted view towards Article 9 dovetails with recent policy adjustments by the Abe government. These include (1) the establishment of a National Security Council modeled after the White House NSC in 2013; (2) the reversal of a half-century ban on arms exports in 2014; (3) the streamlining of defense technology acquisition guidelines also in 2014; (4) the launch of a government program funding scientific research with “dual-use” military and civilian applications in 2015; and (5) the erasure of a forty-year cap on military spending at 1 percent of GDP in 2017. </w:t>
      </w:r>
      <w:r w:rsidRPr="004A2996">
        <w:rPr>
          <w:rStyle w:val="StyleUnderline"/>
        </w:rPr>
        <w:t>The animating features of Japan’s threat horizon—China’s military expansion and North Korea’s nuclear ambitions—will continue stoking Tokyo’s resolve to undertake a more energetic foreign policy and defense posture</w:t>
      </w:r>
      <w:r w:rsidRPr="004A2996">
        <w:rPr>
          <w:sz w:val="16"/>
        </w:rPr>
        <w:t xml:space="preserve">. Harnessing Japan in Asia However, Tokyo’s efforts to become a regional leader are counterpoised by the unrelenting burden of war memory on Japan’s relations with China and Korea. Despite the complications posed by China’s and Korea’s co-option of history for strategic gain, </w:t>
      </w:r>
      <w:r w:rsidRPr="004A2996">
        <w:rPr>
          <w:rStyle w:val="StyleUnderline"/>
        </w:rPr>
        <w:t>Japan can assume the mantle of an honest broker in the region</w:t>
      </w:r>
      <w:r w:rsidRPr="004A2996">
        <w:rPr>
          <w:sz w:val="16"/>
        </w:rPr>
        <w:t>. But first, it will need to square its official statements of apology and regret for World War II, not so much with the undercutting views and actions of a few right-wing politicians, but with the general antipathy that younger Japanese feel for Chinese and Koreans. By so doing, Japan has the potential to support the United States through constructive engagement with China and Korea—key stakeholders in the ongoing debates concerning weapons proliferation, global terrorism, and climate change, among other important transnational issues. At the same time, while reaffirming traditional security and trade expectations for Japan</w:t>
      </w:r>
      <w:r w:rsidRPr="004A2996">
        <w:rPr>
          <w:rStyle w:val="StyleUnderline"/>
        </w:rPr>
        <w:t>, the United States should explore new avenues for bilateral cooperation, further opening Japan’s domestic economy and bolstering its international profile through joint investment in Asia</w:t>
      </w:r>
      <w:r w:rsidRPr="004A2996">
        <w:rPr>
          <w:sz w:val="16"/>
        </w:rPr>
        <w:t xml:space="preserve">. The intermittent U.S.-Japan Economic Dialogue, chaired by Vice President Mike Pence and Deputy Prime Minister Taro Aso, offers a preliminary framework for sectoral cooperation in digital, energy, and transportation infrastructure development. </w:t>
      </w:r>
      <w:r w:rsidRPr="004A2996">
        <w:rPr>
          <w:rStyle w:val="StyleUnderline"/>
        </w:rPr>
        <w:t>The reconstituted “free, fair, and reciprocal” talks between U.S. Trade Representative</w:t>
      </w:r>
      <w:r w:rsidRPr="004A2996">
        <w:rPr>
          <w:sz w:val="16"/>
        </w:rPr>
        <w:t xml:space="preserve"> Robert Lighthizer and Economic Revitalization Minister Toshimitsu Motegi, among other dialogues, </w:t>
      </w:r>
      <w:r w:rsidRPr="004A2996">
        <w:rPr>
          <w:rStyle w:val="StyleUnderline"/>
        </w:rPr>
        <w:t>should move beyond bilateral trade negotiations towards a similar comprehensive program of joint investment in the Indo-Pacific</w:t>
      </w:r>
      <w:r w:rsidRPr="004A2996">
        <w:rPr>
          <w:sz w:val="16"/>
        </w:rPr>
        <w:t xml:space="preserve">. The Free and Open Indo-Pacific and Quad offer a further means of harnessing the U.S. alliance network in a cohesive Asia strategy pressuring China and Russia to respect international norms. </w:t>
      </w:r>
      <w:r w:rsidRPr="004A2996">
        <w:rPr>
          <w:rStyle w:val="StyleUnderline"/>
        </w:rPr>
        <w:t>American can help cultivate Tokyo’s relations with Canberra and New Delhi. Moreover, Washington has the opportunity to proactively engage critical decision makers like Beijing, Moscow, and ASEAN on any number of non-traditional security challenges affecting the region</w:t>
      </w:r>
      <w:r w:rsidRPr="004A2996">
        <w:rPr>
          <w:sz w:val="16"/>
        </w:rPr>
        <w:t xml:space="preserve">. In particular, ASEAN’s opposition to the rise of a hegemon in Asia aligns with U.S. and Japanese efforts to limit China’s influence, offering a strong basis for trilateral cooperation. However, recent trade frictions threaten to decouple the web of global production systems and trade agreements which are the ballast of the liberal international order. </w:t>
      </w:r>
      <w:r w:rsidRPr="004A2996">
        <w:rPr>
          <w:rStyle w:val="StyleUnderline"/>
        </w:rPr>
        <w:t>The next several years will be critical for the preservation of U.S. strategic preeminence in the region. Japan has the potential to emerge as a key broker in the crucial discussions taking shape, given its strong ties throughout Southeast Asia and economic symbiosis with China. Therefore, the United States should double down on Japan as a champion of liberal values in Asia.</w:t>
      </w:r>
    </w:p>
    <w:p w:rsidR="002D7C51" w:rsidRDefault="002D7C51" w:rsidP="002D7C51">
      <w:pPr>
        <w:rPr>
          <w:rStyle w:val="StyleUnderline"/>
        </w:rPr>
      </w:pPr>
    </w:p>
    <w:p w:rsidR="003D2EAE" w:rsidRDefault="003D2EAE" w:rsidP="002D7C51">
      <w:pPr>
        <w:rPr>
          <w:rStyle w:val="StyleUnderline"/>
        </w:rPr>
      </w:pPr>
    </w:p>
    <w:p w:rsidR="003D2EAE" w:rsidRDefault="003D2EAE" w:rsidP="003D2EAE">
      <w:pPr>
        <w:pStyle w:val="Heading4"/>
      </w:pPr>
      <w:r>
        <w:t>Free and open Indo-Pacific trade k2 global economy, laundry list of reasons</w:t>
      </w:r>
    </w:p>
    <w:p w:rsidR="003D2EAE" w:rsidRPr="002B331B" w:rsidRDefault="003D2EAE" w:rsidP="003D2EAE">
      <w:r w:rsidRPr="002B331B">
        <w:rPr>
          <w:rStyle w:val="Style13ptBold"/>
        </w:rPr>
        <w:t>NST 2019</w:t>
      </w:r>
      <w:r>
        <w:t xml:space="preserve"> </w:t>
      </w:r>
      <w:r w:rsidRPr="002B331B">
        <w:t>(N</w:t>
      </w:r>
      <w:r>
        <w:t>ST</w:t>
      </w:r>
      <w:r w:rsidRPr="002B331B">
        <w:t>, "Realising free and open Indo-Pacific", NST Online, 3-27-2019, https://www.nst.com.my/opinion/columnists/2019/03/473528/realising-free-and-open-indo-pacific, MR)</w:t>
      </w:r>
    </w:p>
    <w:p w:rsidR="003D2EAE" w:rsidRDefault="003D2EAE" w:rsidP="003D2EAE">
      <w:pPr>
        <w:rPr>
          <w:sz w:val="16"/>
        </w:rPr>
      </w:pPr>
      <w:r w:rsidRPr="002B331B">
        <w:rPr>
          <w:sz w:val="16"/>
        </w:rPr>
        <w:t xml:space="preserve">Japan and Malaysia’s common vision for the region enables them to contribute to maritime order and free trade, says Kentaro Sonoura, the special adviser to the Japanese PM in a written interview with the NST Q: What is the vision of a free and open Indo-Pacific and why is it important? A: </w:t>
      </w:r>
      <w:r w:rsidRPr="00E83080">
        <w:rPr>
          <w:rStyle w:val="StyleUnderline"/>
        </w:rPr>
        <w:t>Freedom of navigation and openness of sea lanes which extend from East Africa to the west coast of North and South America are of vital importance to the entire world</w:t>
      </w:r>
      <w:r w:rsidRPr="002B331B">
        <w:rPr>
          <w:sz w:val="16"/>
        </w:rPr>
        <w:t xml:space="preserve">. Moreover, enhanced connectivity will ensure economic prosperity of the region as a whole. Japan’s vision of a free and open Indo-Pacific is based on such a deep-rooted recognition. Our vision is straightforward: We will endeavour to promote and maintain </w:t>
      </w:r>
      <w:r w:rsidRPr="00E83080">
        <w:rPr>
          <w:rStyle w:val="StyleUnderline"/>
        </w:rPr>
        <w:t>the fundamental principles of international order such as rule of law, freedom of navigation and free trade, which are the foundation of peace and stability in the Indo-Pacific</w:t>
      </w:r>
      <w:r w:rsidRPr="002B331B">
        <w:rPr>
          <w:sz w:val="16"/>
        </w:rPr>
        <w:t xml:space="preserve">; WE will pursue economic prosperity through improving connectivity with quality infrastructure; and, WE will fulfil </w:t>
      </w:r>
      <w:r w:rsidRPr="002B331B">
        <w:rPr>
          <w:rStyle w:val="StyleUnderline"/>
        </w:rPr>
        <w:t>our commitment to peace and stability of the region particularly through efforts such as capacity-building assistance as well as cooperation in such fields as HA/DR (humanitarian assistance</w:t>
      </w:r>
      <w:r w:rsidRPr="002B331B">
        <w:rPr>
          <w:sz w:val="16"/>
        </w:rPr>
        <w:t xml:space="preserve">/disaster relief), anti-piracy, counter-terrorism, and non-proliferation. Q: How can the region benefit from such a vision? A: As Asean is the centre of growth in this region and resides at the connecting point of the Indian Ocean and the Pacific Ocean, Asean members hold the key to the realisation of a free and open Indo-Pacific. </w:t>
      </w:r>
      <w:r w:rsidRPr="002B331B">
        <w:rPr>
          <w:rStyle w:val="StyleUnderline"/>
        </w:rPr>
        <w:t>The countries in the region are deeply dependent on international trade for their development and prosperity. This, in turn, hinges not only on peace and stability but also on free, open and a rule-based international order</w:t>
      </w:r>
      <w:r w:rsidRPr="002B331B">
        <w:rPr>
          <w:sz w:val="16"/>
        </w:rPr>
        <w:t xml:space="preserve">. A free and open Indo-Pacific no doubt sets the foundation for achieving these prerequisites for regional prosperity. Q: What hurdles stand in the way of implementing such a vision? A: </w:t>
      </w:r>
      <w:r w:rsidRPr="002B331B">
        <w:rPr>
          <w:rStyle w:val="StyleUnderline"/>
        </w:rPr>
        <w:t>There are a number of challenges facing the Indo-Pacific region, such as piracy, terrorism, the spread of weapons of mass destruction, natural disasters and illegal fishing, to name but a few. The nature of these challenges requires that we should make concerted efforts to rid the region of them</w:t>
      </w:r>
      <w:r w:rsidRPr="002B331B">
        <w:rPr>
          <w:sz w:val="16"/>
        </w:rPr>
        <w:t xml:space="preserve">. An overarching vision such as a free and open Indo-Pacific has not been sought after more than it is today. Q: What needs to be done to reap the benefits of the Free and Open Indo-Pacific Vision? A: First and foremost, </w:t>
      </w:r>
      <w:r w:rsidRPr="002B331B">
        <w:rPr>
          <w:rStyle w:val="StyleUnderline"/>
        </w:rPr>
        <w:t>a shared vision has to be created. In a world where challenges are so formidable and diverse that no one country can solve them alone, a common vision needs to be shared by as many countries as possible to take action</w:t>
      </w:r>
      <w:r w:rsidRPr="002B331B">
        <w:rPr>
          <w:sz w:val="16"/>
        </w:rPr>
        <w:t xml:space="preserve">. Fortunately, the vision of </w:t>
      </w:r>
      <w:r w:rsidRPr="002B331B">
        <w:rPr>
          <w:rStyle w:val="StyleUnderline"/>
        </w:rPr>
        <w:t>a free and open Indo-Pacific has earned tremendous support from many countries</w:t>
      </w:r>
      <w:r w:rsidRPr="002B331B">
        <w:rPr>
          <w:sz w:val="16"/>
        </w:rPr>
        <w:t xml:space="preserve">, especially in the Asean region. Japan welcomes the initiative being taken by Asean to formulate an Asean take on the Indo-Pacific cooperation, which has striking similarity to our vision in many important ways. Secondly, in order for us to reap the benefits of the vision, we have to take action. The actions can take many different forms with different magnitudes depending on the type of challenge we are dealing with. Among others, enhancing regional connectivity through expanding a web of quality infrastructure, ramping up maritime security cooperation and propagating a rule-based order including freedom of navigation and a free-trade system are of great importance. </w:t>
      </w:r>
    </w:p>
    <w:p w:rsidR="003D2EAE" w:rsidRDefault="003D2EAE" w:rsidP="003D2EAE">
      <w:pPr>
        <w:tabs>
          <w:tab w:val="left" w:pos="3825"/>
        </w:tabs>
        <w:rPr>
          <w:sz w:val="16"/>
        </w:rPr>
      </w:pPr>
      <w:r>
        <w:rPr>
          <w:sz w:val="16"/>
        </w:rPr>
        <w:tab/>
      </w:r>
    </w:p>
    <w:p w:rsidR="003D2EAE" w:rsidRDefault="003D2EAE" w:rsidP="003D2EAE">
      <w:pPr>
        <w:pStyle w:val="Heading4"/>
      </w:pPr>
      <w:r>
        <w:t>Us influence in Indo-pacific region K2 checking Chinese aggression</w:t>
      </w:r>
    </w:p>
    <w:p w:rsidR="003D2EAE" w:rsidRPr="00C42407" w:rsidRDefault="003D2EAE" w:rsidP="003D2EAE">
      <w:r w:rsidRPr="00C42407">
        <w:rPr>
          <w:rStyle w:val="Style13ptBold"/>
        </w:rPr>
        <w:t>Chung 2018</w:t>
      </w:r>
      <w:r>
        <w:t xml:space="preserve"> </w:t>
      </w:r>
      <w:r w:rsidRPr="00C42407">
        <w:t>(Lawrence Chung,</w:t>
      </w:r>
      <w:r>
        <w:t xml:space="preserve"> </w:t>
      </w:r>
      <w:r w:rsidRPr="00C42407">
        <w:t>Before starting work at the South China Morning Post in 2006, he wrote for Reuters and AFP for more than 12 years. "Indo-Pacific countries ‘should take collective action’ to tackle China", South China Morning Post, 31 Aug, 2018, https://www.scmp.com/news/china/diplomacy/article/2162081/indo-pacific-countries-should-take-collective-action-tackle, MR)</w:t>
      </w:r>
    </w:p>
    <w:p w:rsidR="003D2EAE" w:rsidRPr="00C42407" w:rsidRDefault="003D2EAE" w:rsidP="003D2EAE">
      <w:pPr>
        <w:rPr>
          <w:sz w:val="16"/>
        </w:rPr>
      </w:pPr>
      <w:r w:rsidRPr="00C42407">
        <w:rPr>
          <w:rStyle w:val="StyleUnderline"/>
        </w:rPr>
        <w:t>James Stavridis</w:t>
      </w:r>
      <w:r w:rsidRPr="00C42407">
        <w:rPr>
          <w:sz w:val="16"/>
        </w:rPr>
        <w:t xml:space="preserve">, a retired US Navy admiral, </w:t>
      </w:r>
      <w:r w:rsidRPr="00C42407">
        <w:rPr>
          <w:rStyle w:val="StyleUnderline"/>
        </w:rPr>
        <w:t>called for like-minded countries to form a “resolute front” in dealing with Beijing. A former Nato supreme allied commander has called on Indo-Pacific countries to take “collective action” to tackle China’s rising sea power and military expansion in the region</w:t>
      </w:r>
      <w:r w:rsidRPr="00C42407">
        <w:rPr>
          <w:sz w:val="16"/>
        </w:rPr>
        <w:t xml:space="preserve">. But instead of taking a hostile approach, the action should be carried out in smart and diplomatic ways, James Stavridis, a retired US Navy admiral, said on Thursday. Speaking at a Taipei forum </w:t>
      </w:r>
      <w:r w:rsidRPr="00C42407">
        <w:rPr>
          <w:rStyle w:val="StyleUnderline"/>
        </w:rPr>
        <w:t>promoting a free and open Indo-Pacific region, Stavridis said China’s construction of artificial islands in the South China Sea and the militarisation of those islands had created “the biggest geostrategic challenge in the region”,</w:t>
      </w:r>
      <w:r w:rsidRPr="00C42407">
        <w:rPr>
          <w:sz w:val="16"/>
        </w:rPr>
        <w:t xml:space="preserve"> and had brought the highest potential for conflict there. “It does not mean we are destined for a war at all,” he said, adding that like-minded countries – including Japan, Australia, New Zealand, France and Britain, which have exercised freedom of navigation in the waters – should take “collective action together” to form a “resolute front” in dealing with Beijing. Admiral James Stavridis said </w:t>
      </w:r>
      <w:r w:rsidRPr="00C42407">
        <w:rPr>
          <w:rStyle w:val="StyleUnderline"/>
        </w:rPr>
        <w:t>“dialogue, diplomacy, economic instruments, private and public cooperation” were necessary to initiate conversation with China</w:t>
      </w:r>
      <w:r w:rsidRPr="00C42407">
        <w:rPr>
          <w:sz w:val="16"/>
        </w:rPr>
        <w:t xml:space="preserve">. He said that while Washington could help to find a way through the challenges in Asia, the US should not necessarily be the one that is always at the front dealing with regional threats like North Korea’s nuclear programme and China’s military expansion in the region, especially in the South China Sea. Giving the example of </w:t>
      </w:r>
      <w:r w:rsidRPr="00C42407">
        <w:rPr>
          <w:rStyle w:val="StyleUnderline"/>
        </w:rPr>
        <w:t>the territorial dispute between China and Japan over the Diaoyu Islands, or Senkaku Islands in Japanese, in the East China Sea, the admiral said it had not escalated because Beijing was aware of the US and Japan’s “resolute front” on the issue</w:t>
      </w:r>
      <w:r w:rsidRPr="00C42407">
        <w:rPr>
          <w:sz w:val="16"/>
        </w:rPr>
        <w:t xml:space="preserve">. “If we shall have a resolute [front], over time, I do believe China will be more willing to negotiate to have a diplomatic solution,” he said, adding that this would take patience and time. Beijing unimpressed by United Airlines’ ‘flexible’ approach to Taiwan He said “dialogue, diplomacy, economic instruments, private and public cooperation” were necessary to initiate conversation with China, </w:t>
      </w:r>
      <w:r w:rsidRPr="00C42407">
        <w:rPr>
          <w:rStyle w:val="StyleUnderline"/>
        </w:rPr>
        <w:t>which could help to promote a free and open Indo-Pacific region, while avoiding conflict</w:t>
      </w:r>
      <w:r w:rsidRPr="00C42407">
        <w:rPr>
          <w:sz w:val="16"/>
        </w:rPr>
        <w:t xml:space="preserve">. </w:t>
      </w:r>
    </w:p>
    <w:p w:rsidR="003D2EAE" w:rsidRDefault="003D2EAE" w:rsidP="003D2EAE">
      <w:pPr>
        <w:rPr>
          <w:sz w:val="16"/>
        </w:rPr>
      </w:pPr>
    </w:p>
    <w:p w:rsidR="003D2EAE" w:rsidRDefault="003D2EAE" w:rsidP="002D7C51">
      <w:pPr>
        <w:rPr>
          <w:rStyle w:val="StyleUnderline"/>
        </w:rPr>
      </w:pPr>
    </w:p>
    <w:p w:rsidR="002D7C51" w:rsidRDefault="002D7C51" w:rsidP="002D7C51">
      <w:pPr>
        <w:rPr>
          <w:rStyle w:val="StyleUnderline"/>
        </w:rPr>
      </w:pPr>
    </w:p>
    <w:p w:rsidR="00E146DF" w:rsidRDefault="00E146DF" w:rsidP="00E146DF">
      <w:pPr>
        <w:pStyle w:val="Heading3"/>
      </w:pPr>
      <w:r>
        <w:t>Domino Prolif – Asia</w:t>
      </w:r>
    </w:p>
    <w:p w:rsidR="00E146DF" w:rsidRDefault="00E146DF" w:rsidP="00E146DF">
      <w:pPr>
        <w:pStyle w:val="Heading4"/>
      </w:pPr>
      <w:r>
        <w:t>Japan proliferation would cause complete Asia proliferation</w:t>
      </w:r>
    </w:p>
    <w:p w:rsidR="00E146DF" w:rsidRPr="0026007C" w:rsidRDefault="00E146DF" w:rsidP="00E146DF">
      <w:r w:rsidRPr="0026007C">
        <w:rPr>
          <w:b/>
        </w:rPr>
        <w:t>Farley 2016</w:t>
      </w:r>
      <w:r>
        <w:t xml:space="preserve"> (</w:t>
      </w:r>
      <w:r w:rsidRPr="0026007C">
        <w:t>Robert Farley, a frequent contributor to the National Interest, is author of </w:t>
      </w:r>
      <w:hyperlink r:id="rId304" w:tgtFrame="_blank" w:history="1">
        <w:r w:rsidRPr="0026007C">
          <w:rPr>
            <w:rStyle w:val="Hyperlink"/>
          </w:rPr>
          <w:t>The Battleship Book</w:t>
        </w:r>
      </w:hyperlink>
      <w:r w:rsidRPr="0026007C">
        <w:t xml:space="preserve">. He serves as a Senior Lecturer at the Patterson School of Diplomacy and International Commerce at the University of Kentucky. His work includes military doctrine, national </w:t>
      </w:r>
      <w:r>
        <w:t xml:space="preserve">security, and maritime affairs, “If Japan Had Gone Nuclear” The National Interest, 4/8/2016, </w:t>
      </w:r>
      <w:r w:rsidRPr="0026007C">
        <w:t>nationalinterest.org/feature/if-japan-had-gone-nuclear-15723</w:t>
      </w:r>
      <w:r>
        <w:t>, vf)</w:t>
      </w:r>
    </w:p>
    <w:p w:rsidR="00E146DF" w:rsidRPr="000A7A3A" w:rsidRDefault="00E146DF" w:rsidP="00E146DF">
      <w:pPr>
        <w:rPr>
          <w:sz w:val="16"/>
        </w:rPr>
      </w:pPr>
      <w:r w:rsidRPr="00BD281D">
        <w:rPr>
          <w:rStyle w:val="StyleUnderline"/>
        </w:rPr>
        <w:t>The biggest immediate impact of a Japanese nuclear weapon </w:t>
      </w:r>
      <w:hyperlink r:id="rId305" w:history="1">
        <w:r w:rsidRPr="00BD281D">
          <w:rPr>
            <w:rStyle w:val="StyleUnderline"/>
          </w:rPr>
          <w:t>would have been raw panic</w:t>
        </w:r>
      </w:hyperlink>
      <w:r w:rsidRPr="00BD281D">
        <w:rPr>
          <w:rStyle w:val="StyleUnderline"/>
        </w:rPr>
        <w:t> in Beijing.</w:t>
      </w:r>
      <w:r w:rsidRPr="0026007C">
        <w:t xml:space="preserve"> </w:t>
      </w:r>
      <w:r w:rsidRPr="000A7A3A">
        <w:rPr>
          <w:sz w:val="16"/>
        </w:rPr>
        <w:t>Nuclear weapons gave China a deterrent against three powers: the United States, the USSR and Japan. As it happened, Japan’s conventional weakness and pacifist political approach made the latter unnecessary. However</w:t>
      </w:r>
      <w:r w:rsidRPr="0026007C">
        <w:t xml:space="preserve">, </w:t>
      </w:r>
      <w:r w:rsidRPr="00BD281D">
        <w:rPr>
          <w:rStyle w:val="StyleUnderline"/>
        </w:rPr>
        <w:t>the development of Japanese nukes would have forced China to worry greatly about the political independence of Tokyo from Washington. As long as Japan relied on the United States for its nuclear deterrent, Washington held the reins; Japanese nukes might open the door for a return to the pursuit of regional military hegemony. This, consequently, might have driven the Chinese back</w:t>
      </w:r>
      <w:r w:rsidRPr="0026007C">
        <w:t xml:space="preserve"> </w:t>
      </w:r>
      <w:r w:rsidRPr="000A7A3A">
        <w:rPr>
          <w:sz w:val="16"/>
        </w:rPr>
        <w:t>into the arms of the Russians, or at least accelerated the development of their own nuclear deterrent force.</w:t>
      </w:r>
    </w:p>
    <w:p w:rsidR="00E146DF" w:rsidRPr="00BD281D" w:rsidRDefault="00E146DF" w:rsidP="00E146DF">
      <w:pPr>
        <w:rPr>
          <w:rStyle w:val="StyleUnderline"/>
        </w:rPr>
      </w:pPr>
      <w:r w:rsidRPr="00BD281D">
        <w:rPr>
          <w:rStyle w:val="StyleUnderline"/>
        </w:rPr>
        <w:t>Japanese nukes would have created similar alarm across the region. While Seoul</w:t>
      </w:r>
      <w:r w:rsidRPr="000A7A3A">
        <w:rPr>
          <w:sz w:val="16"/>
        </w:rPr>
        <w:t>, deeply dependent on the United States for security guarantees, would likely</w:t>
      </w:r>
      <w:r w:rsidRPr="000A7A3A">
        <w:rPr>
          <w:sz w:val="10"/>
        </w:rPr>
        <w:t xml:space="preserve"> </w:t>
      </w:r>
      <w:r w:rsidRPr="000A7A3A">
        <w:rPr>
          <w:sz w:val="16"/>
        </w:rPr>
        <w:t xml:space="preserve">have adopted a “grin and bear it” attitude in the short run, it likely </w:t>
      </w:r>
      <w:r w:rsidRPr="00BD281D">
        <w:rPr>
          <w:rStyle w:val="StyleUnderline"/>
        </w:rPr>
        <w:t xml:space="preserve">would have pursued its own program over the long term. Similarly, Japanese proliferation would have made it far more difficult for the United States to </w:t>
      </w:r>
      <w:hyperlink r:id="rId306" w:tgtFrame="_blank" w:history="1">
        <w:r w:rsidRPr="00BD281D">
          <w:rPr>
            <w:rStyle w:val="StyleUnderline"/>
          </w:rPr>
          <w:t>restrain Taiwan’s nuclear ambitions</w:t>
        </w:r>
      </w:hyperlink>
      <w:r w:rsidRPr="00BD281D">
        <w:rPr>
          <w:rStyle w:val="StyleUnderline"/>
        </w:rPr>
        <w:t>. Not wanting to be left behind, India would have pursued its own program with greater vigor and less political reticence.</w:t>
      </w:r>
    </w:p>
    <w:p w:rsidR="00E146DF" w:rsidRPr="00BD281D" w:rsidRDefault="00E146DF" w:rsidP="00E146DF">
      <w:pPr>
        <w:rPr>
          <w:rStyle w:val="StyleUnderline"/>
        </w:rPr>
      </w:pPr>
      <w:r w:rsidRPr="00BD281D">
        <w:rPr>
          <w:rStyle w:val="StyleUnderline"/>
        </w:rPr>
        <w:t>More broadly, a nuclear Japan could not have managed the key role that Tokyo played in the development of the global nonproliferation regime. As history’s only victim of a nuclear attack, Japan’s diplomacy and money carried heavy weight in worldwide antinuclear efforts. These efforts would have suffered with a lack of Japanese participation, possibly with dire effects for the spread of nuclear weapons around the world.</w:t>
      </w:r>
    </w:p>
    <w:p w:rsidR="00E146DF" w:rsidRPr="00436DDD" w:rsidRDefault="00E146DF" w:rsidP="00E146DF"/>
    <w:p w:rsidR="001C1C87" w:rsidRDefault="00E146DF" w:rsidP="002D7C51">
      <w:pPr>
        <w:pStyle w:val="Heading3"/>
      </w:pPr>
      <w:r>
        <w:t xml:space="preserve">Domino Prolif – </w:t>
      </w:r>
      <w:r w:rsidR="001C1C87">
        <w:t xml:space="preserve">South Korea </w:t>
      </w:r>
    </w:p>
    <w:p w:rsidR="001C1C87" w:rsidRDefault="001C1C87" w:rsidP="001C1C87">
      <w:pPr>
        <w:pStyle w:val="Heading4"/>
        <w:rPr>
          <w:rFonts w:asciiTheme="minorHAnsi" w:hAnsiTheme="minorHAnsi" w:cstheme="minorHAnsi"/>
          <w:sz w:val="22"/>
        </w:rPr>
      </w:pPr>
      <w:bookmarkStart w:id="1" w:name="_Hlk13399700"/>
      <w:r w:rsidRPr="005977B5">
        <w:rPr>
          <w:rFonts w:asciiTheme="minorHAnsi" w:hAnsiTheme="minorHAnsi" w:cstheme="minorHAnsi"/>
        </w:rPr>
        <w:t xml:space="preserve">If Japan proliferates, South Korea will follow.    </w:t>
      </w:r>
      <w:bookmarkEnd w:id="1"/>
      <w:r w:rsidRPr="005977B5">
        <w:rPr>
          <w:rFonts w:asciiTheme="minorHAnsi" w:hAnsiTheme="minorHAnsi" w:cstheme="minorHAnsi"/>
        </w:rPr>
        <w:t xml:space="preserve">                                                                </w:t>
      </w:r>
      <w:r w:rsidRPr="005977B5">
        <w:rPr>
          <w:rFonts w:asciiTheme="minorHAnsi" w:hAnsiTheme="minorHAnsi" w:cstheme="minorHAnsi"/>
          <w:sz w:val="22"/>
        </w:rPr>
        <w:t xml:space="preserve">                                                                   </w:t>
      </w:r>
    </w:p>
    <w:p w:rsidR="001C1C87" w:rsidRPr="001C1C87" w:rsidRDefault="001C1C87" w:rsidP="001C1C87">
      <w:r w:rsidRPr="001C1C87">
        <w:rPr>
          <w:rStyle w:val="Style13ptBold"/>
        </w:rPr>
        <w:t>Kausikan 2017</w:t>
      </w:r>
      <w:r w:rsidRPr="001C1C87">
        <w:t xml:space="preserve"> (Bilahari Kausikan, Senior Fellow at the SMU School of Social Sciences and a Singaporean academic, “To Deter North Korea, Japan and South Korea should go Nuclear”, The Washington Post, October 10, 2017, </w:t>
      </w:r>
      <w:hyperlink r:id="rId307" w:history="1">
        <w:r w:rsidRPr="001C1C87">
          <w:rPr>
            <w:rStyle w:val="Hyperlink"/>
          </w:rPr>
          <w:t>https://www.washingtonpost.com/news/theworldpost/wp/2017/10/10/to-deter-north-korea-japan-and-south-korea-should-go-nuclear/?noredirect=on&amp;utm_term=.eb2b2bcceb1c</w:t>
        </w:r>
      </w:hyperlink>
      <w:r w:rsidRPr="001C1C87">
        <w:t>, Ashmit)</w:t>
      </w:r>
    </w:p>
    <w:p w:rsidR="001C1C87" w:rsidRPr="005977B5" w:rsidRDefault="001C1C87" w:rsidP="001C1C87">
      <w:pPr>
        <w:pStyle w:val="Heading4"/>
        <w:rPr>
          <w:rFonts w:asciiTheme="minorHAnsi" w:hAnsiTheme="minorHAnsi" w:cstheme="minorHAnsi"/>
          <w:b w:val="0"/>
          <w:bCs/>
          <w:sz w:val="16"/>
        </w:rPr>
      </w:pPr>
      <w:r w:rsidRPr="005977B5">
        <w:rPr>
          <w:rFonts w:asciiTheme="minorHAnsi" w:hAnsiTheme="minorHAnsi" w:cstheme="minorHAnsi"/>
          <w:sz w:val="22"/>
          <w:u w:val="single"/>
        </w:rPr>
        <w:t xml:space="preserve">Where Japan goes, South Korea must follow. </w:t>
      </w:r>
      <w:r w:rsidRPr="005977B5">
        <w:rPr>
          <w:rFonts w:asciiTheme="minorHAnsi" w:hAnsiTheme="minorHAnsi" w:cstheme="minorHAnsi"/>
          <w:b w:val="0"/>
          <w:bCs/>
          <w:sz w:val="16"/>
        </w:rPr>
        <w:t xml:space="preserve">I don’t think Japan and South Korea are eager to become nuclear-armed states, nor is Washington eager for that to happen. But for all three, this is also the least bad option. </w:t>
      </w:r>
      <w:r w:rsidRPr="005977B5">
        <w:rPr>
          <w:rFonts w:asciiTheme="minorHAnsi" w:hAnsiTheme="minorHAnsi" w:cstheme="minorHAnsi"/>
          <w:sz w:val="22"/>
          <w:u w:val="single"/>
        </w:rPr>
        <w:t>Japan and South Korea will remain within the U.S.-led Northeast Asian alliance, just as France and the U.K. remained within NATO.</w:t>
      </w:r>
      <w:r w:rsidRPr="005977B5">
        <w:rPr>
          <w:rFonts w:asciiTheme="minorHAnsi" w:hAnsiTheme="minorHAnsi" w:cstheme="minorHAnsi"/>
          <w:b w:val="0"/>
          <w:bCs/>
          <w:sz w:val="16"/>
        </w:rPr>
        <w:t xml:space="preserve"> But </w:t>
      </w:r>
      <w:r w:rsidRPr="005977B5">
        <w:rPr>
          <w:rFonts w:asciiTheme="minorHAnsi" w:hAnsiTheme="minorHAnsi" w:cstheme="minorHAnsi"/>
          <w:sz w:val="22"/>
          <w:u w:val="single"/>
        </w:rPr>
        <w:t>a six-way balance of mutually assured destruction — among the U.S., China, Russia, Japan, South Korea and North Korea — will eventually be established in Northeast Asia.</w:t>
      </w:r>
      <w:r w:rsidRPr="005977B5">
        <w:rPr>
          <w:rFonts w:asciiTheme="minorHAnsi" w:hAnsiTheme="minorHAnsi" w:cstheme="minorHAnsi"/>
          <w:b w:val="0"/>
          <w:bCs/>
          <w:sz w:val="16"/>
        </w:rPr>
        <w:t xml:space="preserve"> Getting to </w:t>
      </w:r>
      <w:r w:rsidRPr="005977B5">
        <w:rPr>
          <w:rFonts w:asciiTheme="minorHAnsi" w:hAnsiTheme="minorHAnsi" w:cstheme="minorHAnsi"/>
          <w:sz w:val="22"/>
          <w:u w:val="single"/>
        </w:rPr>
        <w:t>this new situation will be fraught with</w:t>
      </w:r>
      <w:r w:rsidRPr="005977B5">
        <w:rPr>
          <w:rFonts w:asciiTheme="minorHAnsi" w:hAnsiTheme="minorHAnsi" w:cstheme="minorHAnsi"/>
          <w:b w:val="0"/>
          <w:bCs/>
          <w:sz w:val="16"/>
        </w:rPr>
        <w:t xml:space="preserve"> serious </w:t>
      </w:r>
      <w:r w:rsidRPr="005977B5">
        <w:rPr>
          <w:rFonts w:asciiTheme="minorHAnsi" w:hAnsiTheme="minorHAnsi" w:cstheme="minorHAnsi"/>
          <w:sz w:val="22"/>
          <w:u w:val="single"/>
        </w:rPr>
        <w:t>tension.</w:t>
      </w:r>
      <w:r w:rsidRPr="005977B5">
        <w:rPr>
          <w:rFonts w:asciiTheme="minorHAnsi" w:hAnsiTheme="minorHAnsi" w:cstheme="minorHAnsi"/>
          <w:b w:val="0"/>
          <w:bCs/>
          <w:sz w:val="16"/>
        </w:rPr>
        <w:t xml:space="preserve"> China will pull out all stops short of war to prevent Japan going nuclear, raising the shibboleth of Japan’s remilitarization to try and rally Americans, Japanese, Koreans and others in East Asia against Tokyo. But it will fail. And </w:t>
      </w:r>
      <w:r w:rsidRPr="005977B5">
        <w:rPr>
          <w:rFonts w:asciiTheme="minorHAnsi" w:hAnsiTheme="minorHAnsi" w:cstheme="minorHAnsi"/>
          <w:sz w:val="22"/>
          <w:u w:val="single"/>
        </w:rPr>
        <w:t xml:space="preserve">the U.S.-Japan alliance will deter China from preemptive military action against Japan. War with the U.S. cannot end well for China; </w:t>
      </w:r>
      <w:r w:rsidRPr="005977B5">
        <w:rPr>
          <w:rFonts w:asciiTheme="minorHAnsi" w:hAnsiTheme="minorHAnsi" w:cstheme="minorHAnsi"/>
          <w:b w:val="0"/>
          <w:bCs/>
          <w:sz w:val="16"/>
        </w:rPr>
        <w:t>it would jeopardize the CCP’s rule.</w:t>
      </w:r>
      <w:r w:rsidRPr="005977B5">
        <w:rPr>
          <w:rFonts w:asciiTheme="minorHAnsi" w:hAnsiTheme="minorHAnsi" w:cstheme="minorHAnsi"/>
          <w:sz w:val="22"/>
          <w:u w:val="single"/>
        </w:rPr>
        <w:t xml:space="preserve"> </w:t>
      </w:r>
      <w:r w:rsidRPr="005977B5">
        <w:rPr>
          <w:rFonts w:asciiTheme="minorHAnsi" w:hAnsiTheme="minorHAnsi" w:cstheme="minorHAnsi"/>
          <w:b w:val="0"/>
          <w:bCs/>
          <w:sz w:val="16"/>
        </w:rPr>
        <w:t xml:space="preserve">The decision to go nuclear will be extremely difficult for any Japanese government, far worse than the backlash against the U.S.-Japan security treaty in the 1960s and early 1970s. </w:t>
      </w:r>
      <w:r w:rsidRPr="005977B5">
        <w:rPr>
          <w:rFonts w:asciiTheme="minorHAnsi" w:hAnsiTheme="minorHAnsi" w:cstheme="minorHAnsi"/>
          <w:sz w:val="22"/>
          <w:u w:val="single"/>
        </w:rPr>
        <w:t>But when America’s extended deterrence is eroded, a Japan without an independent nuclear deterrent would be subordinate to China. This is an existential issue for Japan.</w:t>
      </w:r>
      <w:r w:rsidRPr="005977B5">
        <w:rPr>
          <w:rFonts w:asciiTheme="minorHAnsi" w:hAnsiTheme="minorHAnsi" w:cstheme="minorHAnsi"/>
          <w:b w:val="0"/>
          <w:bCs/>
          <w:sz w:val="16"/>
        </w:rPr>
        <w:t xml:space="preserve"> Ever since Toyotomi Hideyoshi invaded Korea in the 16th century in explicit defiance of the Chinese world order of the time, refusal to accept subordination to China has been an integral part of the Japanese sense of identity. To accept subordination would require a wrenchingly painful redefinition of what it means to be Japanese, which I do not think the Japanese will accept. </w:t>
      </w:r>
      <w:r w:rsidRPr="005977B5">
        <w:rPr>
          <w:rFonts w:asciiTheme="minorHAnsi" w:hAnsiTheme="minorHAnsi" w:cstheme="minorHAnsi"/>
          <w:sz w:val="22"/>
          <w:u w:val="single"/>
        </w:rPr>
        <w:t>However difficult the process of getting to a six-way balance of mutually assured destruction may be, once established, it will be stabilizing. All six countries are rational and are functioning polities.</w:t>
      </w:r>
      <w:r w:rsidRPr="005977B5">
        <w:rPr>
          <w:rFonts w:asciiTheme="minorHAnsi" w:hAnsiTheme="minorHAnsi" w:cstheme="minorHAnsi"/>
          <w:b w:val="0"/>
          <w:bCs/>
          <w:sz w:val="16"/>
        </w:rPr>
        <w:t xml:space="preserve"> The North Korean regime is brutal, but it works. Despite numerous predictions of its imminent demise, it is still here after more than 70 years. North Korea is certainly more coherent than Pakistan, which is also a nuclear-armed state but constantly teetering on the brink of failure.</w:t>
      </w:r>
    </w:p>
    <w:p w:rsidR="001C1C87" w:rsidRDefault="001C1C87" w:rsidP="001C1C87"/>
    <w:p w:rsidR="009140EF" w:rsidRDefault="009140EF" w:rsidP="001C1C87"/>
    <w:p w:rsidR="009140EF" w:rsidRDefault="009140EF" w:rsidP="009140EF">
      <w:pPr>
        <w:pStyle w:val="Heading4"/>
      </w:pPr>
      <w:r>
        <w:t>Japan prolif causes South K prolif</w:t>
      </w:r>
    </w:p>
    <w:p w:rsidR="009140EF" w:rsidRPr="00E23B7D" w:rsidRDefault="009140EF" w:rsidP="009140EF">
      <w:pPr>
        <w:rPr>
          <w:rStyle w:val="Style13ptBold"/>
          <w:b w:val="0"/>
          <w:bCs w:val="0"/>
          <w:sz w:val="22"/>
        </w:rPr>
      </w:pPr>
      <w:r>
        <w:rPr>
          <w:rStyle w:val="Style13ptBold"/>
        </w:rPr>
        <w:t xml:space="preserve">Lee et.al. 2008 </w:t>
      </w:r>
      <w:r>
        <w:rPr>
          <w:rStyle w:val="Style13ptBold"/>
          <w:b w:val="0"/>
          <w:bCs w:val="0"/>
          <w:sz w:val="22"/>
        </w:rPr>
        <w:t xml:space="preserve">(Elizabeth Bakanic, Mark Christopher, Sandya Das, Laurie Freeman, George Hodgson, Mike Hunzeker, R. Scott Kemp, Sung Hwan Lee, Florentina Mulaj, Ryan Phillips, “Preventing Nuclear Proliferation Chain Reactions: Japan, South Korea, and Egypt”, Woodrow Wilson School,  January 2008, </w:t>
      </w:r>
      <w:hyperlink r:id="rId308" w:history="1">
        <w:r w:rsidRPr="00F930EC">
          <w:rPr>
            <w:rStyle w:val="Hyperlink"/>
          </w:rPr>
          <w:t>https://wws.princeton.edu/sites/default/files/content/docs/news/wws591f.pdf</w:t>
        </w:r>
      </w:hyperlink>
      <w:r>
        <w:rPr>
          <w:rStyle w:val="Style13ptBold"/>
          <w:b w:val="0"/>
          <w:bCs w:val="0"/>
          <w:sz w:val="22"/>
        </w:rPr>
        <w:t>, N.R)</w:t>
      </w:r>
    </w:p>
    <w:p w:rsidR="009140EF" w:rsidRPr="00E23B7D" w:rsidRDefault="009140EF" w:rsidP="009140EF">
      <w:pPr>
        <w:rPr>
          <w:u w:val="single"/>
        </w:rPr>
      </w:pPr>
      <w:r w:rsidRPr="00E23B7D">
        <w:t>A</w:t>
      </w:r>
      <w:r w:rsidRPr="00E23B7D">
        <w:rPr>
          <w:u w:val="single"/>
        </w:rPr>
        <w:t xml:space="preserve"> number of factors could push South Korea toward developing nuclear weapons.</w:t>
      </w:r>
      <w:r w:rsidRPr="00E23B7D">
        <w:t xml:space="preserve"> </w:t>
      </w:r>
      <w:r w:rsidRPr="00E23B7D">
        <w:rPr>
          <w:u w:val="single"/>
        </w:rPr>
        <w:t>As is the case for Japan, a major shift in Korea’s nuclear weapons policy would require a combination of factors</w:t>
      </w:r>
      <w:r w:rsidRPr="00E23B7D">
        <w:t>, one of which would have</w:t>
      </w:r>
      <w:r>
        <w:t xml:space="preserve"> </w:t>
      </w:r>
      <w:r w:rsidRPr="00E23B7D">
        <w:t>to be a severe weakening of the country’s alliance with the United States.</w:t>
      </w:r>
      <w:r>
        <w:t xml:space="preserve"> </w:t>
      </w:r>
      <w:r w:rsidRPr="00E23B7D">
        <w:t>A loss of confidence in the United States as a security partner</w:t>
      </w:r>
      <w:r w:rsidRPr="00E23B7D">
        <w:rPr>
          <w:u w:val="single"/>
        </w:rPr>
        <w:t xml:space="preserve">: A number of scenarios could weaken South Korea’s confidence in its partner. Possible examples include a unilateral U.S. attack or U.S. acquiescence in a Japanese attack against North Korea, breakdown of the Six Party Talks due to a rift between Seoul and Washington over North Korea policy, a U.S. failure to consult with South Korea over future changes in the posture or use of U.S. forces on the Peninsula, or the perception that the United States was siding with Japan in territorial or historical disputes with South Korea.22 </w:t>
      </w:r>
      <w:r w:rsidRPr="00E23B7D">
        <w:rPr>
          <w:b/>
          <w:bCs/>
          <w:u w:val="single"/>
        </w:rPr>
        <w:t>Japan’s acquisition of nuclear weapons: A nuclear-armed Japan would likely trigger Seoul to consider a nuclear option</w:t>
      </w:r>
      <w:r w:rsidRPr="00E23B7D">
        <w:rPr>
          <w:u w:val="single"/>
        </w:rPr>
        <w:t>. Short of Japanese nuclear armament, development by Japan of conventional weapons capable of striking targets on the Korean Peninsula could also exacerbate South Korean security concerns. A serious strategic disadvantage arising from nuclear asymmetry vis-à-vis North Korea: Pyongyang’s use of its nuclear capability to coerce or intimidate South Korea could push South Korea to consider acquiring nuclear weapons to offset the imbalance.</w:t>
      </w:r>
    </w:p>
    <w:p w:rsidR="009140EF" w:rsidRPr="001C1C87" w:rsidRDefault="009140EF" w:rsidP="001C1C87"/>
    <w:p w:rsidR="002D7C51" w:rsidRDefault="002D7C51" w:rsidP="002D7C51">
      <w:pPr>
        <w:pStyle w:val="Heading3"/>
      </w:pPr>
      <w:r>
        <w:t>SK Relations Low</w:t>
      </w:r>
    </w:p>
    <w:p w:rsidR="002D7C51" w:rsidRPr="0062297E" w:rsidRDefault="002D7C51" w:rsidP="002D7C51">
      <w:pPr>
        <w:pStyle w:val="Heading4"/>
      </w:pPr>
      <w:r>
        <w:t xml:space="preserve">Relations between Japan and South Korea are deteriorating </w:t>
      </w:r>
    </w:p>
    <w:p w:rsidR="002D7C51" w:rsidRPr="0062297E" w:rsidRDefault="002D7C51" w:rsidP="002D7C51">
      <w:r w:rsidRPr="0062297E">
        <w:rPr>
          <w:rStyle w:val="Style13ptBold"/>
        </w:rPr>
        <w:t>Carpenter 2015</w:t>
      </w:r>
      <w:r w:rsidRPr="0062297E">
        <w:t xml:space="preserve"> (</w:t>
      </w:r>
      <w:hyperlink r:id="rId309" w:history="1">
        <w:r w:rsidRPr="0062297E">
          <w:rPr>
            <w:rStyle w:val="Hyperlink"/>
          </w:rPr>
          <w:t>Ted Galen Carpenter</w:t>
        </w:r>
      </w:hyperlink>
      <w:r w:rsidRPr="0062297E">
        <w:t xml:space="preserve">, senior fellow for defense and foreign policy studies at the Cato Institute. Cato’s director of foreign policy studies from 1986 to 1995 vice president for defense and foreign policy studies from 1995 to 2011, “Japan’s Growing Quarrel with South Korea: Is China the Main Beneficiary?” Cato Institute, 3/5/15, </w:t>
      </w:r>
      <w:hyperlink r:id="rId310" w:history="1">
        <w:r w:rsidRPr="0062297E">
          <w:rPr>
            <w:rStyle w:val="Hyperlink"/>
          </w:rPr>
          <w:t>cato.org/publications/commentary/japans-growing-quarrel-south-korea-china-main-beneficiary</w:t>
        </w:r>
      </w:hyperlink>
      <w:r w:rsidRPr="0062297E">
        <w:t>, vf)</w:t>
      </w:r>
    </w:p>
    <w:p w:rsidR="002D7C51" w:rsidRPr="002D7C51" w:rsidRDefault="002D7C51" w:rsidP="002D7C51">
      <w:pPr>
        <w:rPr>
          <w:rStyle w:val="StyleUnderline"/>
        </w:rPr>
      </w:pPr>
      <w:r w:rsidRPr="002D7C51">
        <w:rPr>
          <w:rStyle w:val="StyleUnderline"/>
        </w:rPr>
        <w:t>Relations between Tokyo and Seoul have always been somewhat frosty, but recent developments are accentuating the animosity. All of the frictions have their origins in South Korea’s resentment at what Koreans believe is Japan’s arrogant or insensitive behavior. China is well positioned to exploit the growing divisions between its two East Asian neighbors. Conversely, Washington’s hopes for a trilateral front consisting of the United States, Japan, and South Korea to confront North Korea’s disruptive antics and counter China’s rising power in the region are now in jeopardy.</w:t>
      </w:r>
    </w:p>
    <w:p w:rsidR="002D7C51" w:rsidRPr="0062297E" w:rsidRDefault="002D7C51" w:rsidP="002D7C51">
      <w:pPr>
        <w:rPr>
          <w:sz w:val="16"/>
          <w:szCs w:val="16"/>
        </w:rPr>
      </w:pPr>
      <w:r w:rsidRPr="002D7C51">
        <w:rPr>
          <w:rStyle w:val="StyleUnderline"/>
        </w:rPr>
        <w:t>One source of Japanese-South Korean tensions is the feud over two islets, called Takeshima in Japan and Dokdo in South Korea.</w:t>
      </w:r>
      <w:r w:rsidRPr="0062297E">
        <w:rPr>
          <w:sz w:val="16"/>
          <w:szCs w:val="16"/>
        </w:rPr>
        <w:t xml:space="preserve"> The quarrel may seem petty, primarily involving control of fishing waters, but </w:t>
      </w:r>
      <w:r w:rsidRPr="002D7C51">
        <w:rPr>
          <w:rStyle w:val="StyleUnderline"/>
        </w:rPr>
        <w:t>given the damage that it is doing to bilateral relations between two prominent U.S. allies, it is a significant controversy.</w:t>
      </w:r>
      <w:r w:rsidRPr="0062297E">
        <w:rPr>
          <w:sz w:val="16"/>
          <w:szCs w:val="16"/>
        </w:rPr>
        <w:t xml:space="preserve"> Seoul established formal administrative control over the largely uninhabited rocks in 1954, over Japan’s objections that it had officially incorporated the area in 1905.</w:t>
      </w:r>
    </w:p>
    <w:p w:rsidR="002D7C51" w:rsidRPr="0062297E" w:rsidRDefault="002D7C51" w:rsidP="002D7C51">
      <w:pPr>
        <w:rPr>
          <w:sz w:val="16"/>
          <w:szCs w:val="16"/>
        </w:rPr>
      </w:pPr>
      <w:r w:rsidRPr="0062297E">
        <w:rPr>
          <w:sz w:val="16"/>
          <w:szCs w:val="16"/>
        </w:rPr>
        <w:t>The dispute has simmered since Seoul’s 1954 action, but it intensified another notch a decade ago when Tokyo explicitly asserted its claim to the territory in an annual defense white paper. Although Seoul was angered by that move, South Korean officials moved incrementally to reinforce their nation’s claim. That approach culminated in 2012 when then-South Korean President Lee Myung-bak became the first South Korean leader to make an official visit to the islands—an episode that infuriated Tokyo.</w:t>
      </w:r>
    </w:p>
    <w:p w:rsidR="002D7C51" w:rsidRPr="0062297E" w:rsidRDefault="002D7C51" w:rsidP="002D7C51">
      <w:pPr>
        <w:rPr>
          <w:sz w:val="16"/>
          <w:szCs w:val="16"/>
        </w:rPr>
      </w:pPr>
      <w:r w:rsidRPr="0062297E">
        <w:rPr>
          <w:sz w:val="16"/>
          <w:szCs w:val="16"/>
        </w:rPr>
        <w:t xml:space="preserve">Matters have escalated sharply in recent weeks. On February 12, Japanese Foreign Minister Fumio Kishida described the islets as “Japan’s indigenous territory” in a parliamentary address. That stance was more even explicit and uncompromising than the position taken by his predecessors. The South Korean government reacted immediately, </w:t>
      </w:r>
      <w:hyperlink r:id="rId311" w:tgtFrame="_blank" w:history="1">
        <w:r w:rsidRPr="0062297E">
          <w:rPr>
            <w:rStyle w:val="Hyperlink"/>
            <w:sz w:val="16"/>
            <w:szCs w:val="16"/>
          </w:rPr>
          <w:t>declaring</w:t>
        </w:r>
      </w:hyperlink>
      <w:r w:rsidRPr="0062297E">
        <w:rPr>
          <w:sz w:val="16"/>
          <w:szCs w:val="16"/>
        </w:rPr>
        <w:t xml:space="preserve"> that “Dokdo” was indisputably Korean territory “historically, geographically and under international law.”</w:t>
      </w:r>
    </w:p>
    <w:p w:rsidR="002D7C51" w:rsidRPr="0062297E" w:rsidRDefault="002D7C51" w:rsidP="002D7C51">
      <w:pPr>
        <w:rPr>
          <w:sz w:val="16"/>
          <w:szCs w:val="16"/>
        </w:rPr>
      </w:pPr>
      <w:r w:rsidRPr="0062297E">
        <w:rPr>
          <w:sz w:val="16"/>
          <w:szCs w:val="16"/>
        </w:rPr>
        <w:t xml:space="preserve">Raw emotions among the South Korean people are also becoming a factor. The Korea Times reports that an enterprising baker decided to make loaves of bread, which he promptly labeled “Dokdo bread,” in the shape of the two islands. “I was really angry when I heard a Japanese baker made the so-called ‘Takeshima bread’ last year,” he stated. His version, he </w:t>
      </w:r>
      <w:hyperlink r:id="rId312" w:tgtFrame="_blank" w:history="1">
        <w:r w:rsidRPr="0062297E">
          <w:rPr>
            <w:rStyle w:val="Hyperlink"/>
            <w:sz w:val="16"/>
            <w:szCs w:val="16"/>
          </w:rPr>
          <w:t>contends</w:t>
        </w:r>
      </w:hyperlink>
      <w:r w:rsidRPr="0062297E">
        <w:rPr>
          <w:sz w:val="16"/>
          <w:szCs w:val="16"/>
        </w:rPr>
        <w:t>, “has gone viral among online users.”</w:t>
      </w:r>
    </w:p>
    <w:p w:rsidR="002D7C51" w:rsidRPr="0062297E" w:rsidRDefault="002D7C51" w:rsidP="002D7C51">
      <w:pPr>
        <w:rPr>
          <w:sz w:val="16"/>
          <w:szCs w:val="16"/>
        </w:rPr>
      </w:pPr>
      <w:r w:rsidRPr="0062297E">
        <w:rPr>
          <w:sz w:val="16"/>
          <w:szCs w:val="16"/>
        </w:rPr>
        <w:t xml:space="preserve">Robert Dujarric, director of the Institute of Contemporary Asian Studies at Temple University in Japan, warns that Tokyo is foolish to press the territorial issue. Japan, he argues, “has zero chance of getting any Korean concession on the rocks.” Dujarric adds that the China benefits from the escalating quarrel between Japan and South Korea, </w:t>
      </w:r>
      <w:hyperlink r:id="rId313" w:tgtFrame="_blank" w:history="1">
        <w:r w:rsidRPr="0062297E">
          <w:rPr>
            <w:rStyle w:val="Hyperlink"/>
            <w:sz w:val="16"/>
            <w:szCs w:val="16"/>
          </w:rPr>
          <w:t>contending</w:t>
        </w:r>
      </w:hyperlink>
      <w:r w:rsidRPr="0062297E">
        <w:rPr>
          <w:sz w:val="16"/>
          <w:szCs w:val="16"/>
        </w:rPr>
        <w:t xml:space="preserve"> that “this Takeshima claim only helps China and North Korea and makes life harder for the U.S.”</w:t>
      </w:r>
    </w:p>
    <w:p w:rsidR="002D7C51" w:rsidRPr="0062297E" w:rsidRDefault="002D7C51" w:rsidP="002D7C51">
      <w:pPr>
        <w:rPr>
          <w:sz w:val="16"/>
          <w:szCs w:val="16"/>
        </w:rPr>
      </w:pPr>
      <w:r w:rsidRPr="0062297E">
        <w:rPr>
          <w:sz w:val="16"/>
          <w:szCs w:val="16"/>
        </w:rPr>
        <w:t xml:space="preserve">Outsiders might be tempted to smirk at the importance Japanese and South Korean leaders (and their respective populations) attach to a petty territorial dispute. But that quarrel is symptomatic of much deeper animosity in the bilateral relationship. </w:t>
      </w:r>
      <w:r w:rsidRPr="002D7C51">
        <w:rPr>
          <w:rStyle w:val="StyleUnderline"/>
        </w:rPr>
        <w:t>It is impossible to understand the emotions in South Korea regarding the Dokdo/Takeshima dispute without taking into account the overall troubled history between Japan and Korea.</w:t>
      </w:r>
      <w:r w:rsidRPr="0062297E">
        <w:rPr>
          <w:sz w:val="16"/>
          <w:szCs w:val="16"/>
        </w:rPr>
        <w:t xml:space="preserve"> Koreans (both North and South) still fume about the humiliation of Tokyo’s annexation of the Korean Peninsula in 1910 and the often brutal colonial rule that followed. From the standpoint of South Koreans, the Japanese claim to Dokdo is simply another manifestation of that imperial land grab.</w:t>
      </w:r>
    </w:p>
    <w:p w:rsidR="002D7C51" w:rsidRPr="0062297E" w:rsidRDefault="002D7C51" w:rsidP="002D7C51">
      <w:pPr>
        <w:rPr>
          <w:sz w:val="16"/>
          <w:szCs w:val="16"/>
        </w:rPr>
      </w:pPr>
      <w:r w:rsidRPr="0062297E">
        <w:rPr>
          <w:sz w:val="16"/>
          <w:szCs w:val="16"/>
        </w:rPr>
        <w:t>Emotions run high over related issues. Japanese governments have stubbornly resisted acknowledging culpability for the issue of World War II “comfort women”—primarily South Koreans who were pressed into sexual service to Japanese military personnel. Likewise, Japanese officials have been slow to offer adequate financial compensation to the surviving victims or their family members.</w:t>
      </w:r>
    </w:p>
    <w:p w:rsidR="002D7C51" w:rsidRPr="00155B38" w:rsidRDefault="002D7C51" w:rsidP="002D7C51">
      <w:pPr>
        <w:rPr>
          <w:sz w:val="16"/>
        </w:rPr>
      </w:pPr>
      <w:r w:rsidRPr="002D7C51">
        <w:rPr>
          <w:rStyle w:val="StyleUnderline"/>
        </w:rPr>
        <w:t xml:space="preserve">In the view of South Koreans (as well as Chinese and other populations in East Asia) Tokyo’s stance on that issue reflects a continuing reluctance to accept responsibility for Imperial Japan’s aggression and other war crimes committed during World War II. Beijing has moved skillfully to take advantage of Seoul’s annoyance at the behavior of Prime Minister Shinzo Abe’s administration. The Chinese and South Korean governments issued simultaneous </w:t>
      </w:r>
      <w:hyperlink r:id="rId314" w:tgtFrame="_blank" w:history="1">
        <w:r w:rsidRPr="002D7C51">
          <w:rPr>
            <w:rStyle w:val="StyleUnderline"/>
          </w:rPr>
          <w:t>warnings</w:t>
        </w:r>
      </w:hyperlink>
      <w:r w:rsidRPr="002D7C51">
        <w:rPr>
          <w:rStyle w:val="StyleUnderline"/>
        </w:rPr>
        <w:t xml:space="preserve"> to Abe not to dilute or “backtrack” on previous statements of Japanese responsibility for the carnage that engulfed East Asia</w:t>
      </w:r>
      <w:r w:rsidRPr="002D7C51">
        <w:t>, as</w:t>
      </w:r>
      <w:r w:rsidRPr="00155B38">
        <w:rPr>
          <w:sz w:val="16"/>
        </w:rPr>
        <w:t xml:space="preserve"> the 70th anniversary of Japan’s surrender approaches later this year.</w:t>
      </w:r>
    </w:p>
    <w:p w:rsidR="002D7C51" w:rsidRPr="0062297E" w:rsidRDefault="002D7C51" w:rsidP="002D7C51">
      <w:pPr>
        <w:rPr>
          <w:sz w:val="16"/>
          <w:szCs w:val="16"/>
        </w:rPr>
      </w:pPr>
      <w:r w:rsidRPr="0062297E">
        <w:rPr>
          <w:sz w:val="16"/>
          <w:szCs w:val="16"/>
        </w:rPr>
        <w:t>The combination of the various grievances has led South Korean President Park Geun-hye to rebuff Abe’s repeated requests for a summit meeting. Her stance is in marked contrast to the enthusiastic welcome that she extended to Chinese President Xi Xinping when the two leaders held a summit meeting last year in Seoul.</w:t>
      </w:r>
    </w:p>
    <w:p w:rsidR="002D7C51" w:rsidRDefault="002D7C51" w:rsidP="002D7C51">
      <w:pPr>
        <w:rPr>
          <w:sz w:val="16"/>
          <w:szCs w:val="16"/>
        </w:rPr>
      </w:pPr>
      <w:r w:rsidRPr="002D7C51">
        <w:rPr>
          <w:rStyle w:val="StyleUnderline"/>
        </w:rPr>
        <w:t>Japanese actions in the past few weeks have not improved prospects for a summit or for an improvement in the overall relationship. Tokyo certainly did not help matters when it scrapped a currency swap agreement that had been in effect since 2001.</w:t>
      </w:r>
      <w:r w:rsidRPr="0062297E">
        <w:rPr>
          <w:sz w:val="16"/>
          <w:szCs w:val="16"/>
        </w:rPr>
        <w:t xml:space="preserve"> The Asahi Shimbun concluded that “</w:t>
      </w:r>
      <w:r w:rsidRPr="002D7C51">
        <w:rPr>
          <w:rStyle w:val="StyleUnderline"/>
        </w:rPr>
        <w:t>deterioration of the Japan-South Korean relationship is seen to have affected the decision.”</w:t>
      </w:r>
      <w:r w:rsidRPr="0062297E">
        <w:rPr>
          <w:sz w:val="16"/>
          <w:szCs w:val="16"/>
        </w:rPr>
        <w:t xml:space="preserve"> Tokyo’s snub came on the heels of an indiscreet statement from a former top adviser to Prime Minister Abe, who </w:t>
      </w:r>
      <w:hyperlink r:id="rId315" w:tgtFrame="_blank" w:history="1">
        <w:r w:rsidRPr="0062297E">
          <w:rPr>
            <w:rStyle w:val="Hyperlink"/>
            <w:sz w:val="16"/>
            <w:szCs w:val="16"/>
          </w:rPr>
          <w:t>urged</w:t>
        </w:r>
      </w:hyperlink>
      <w:r w:rsidRPr="0062297E">
        <w:rPr>
          <w:sz w:val="16"/>
          <w:szCs w:val="16"/>
        </w:rPr>
        <w:t xml:space="preserve"> her country to adopt a system of racial and ethnic segregation if it became necessary to import high-skill workers from foreign countries. Since at least some of those workers would likely come from South Korea, that sentiment was deeply offensive to Koreans and served to confirm widespread Korean assumptions about continuing Japanese arrogance and racism.</w:t>
      </w:r>
    </w:p>
    <w:p w:rsidR="002D7C51" w:rsidRDefault="002D7C51" w:rsidP="002D7C51">
      <w:pPr>
        <w:rPr>
          <w:sz w:val="16"/>
          <w:szCs w:val="16"/>
        </w:rPr>
      </w:pPr>
    </w:p>
    <w:p w:rsidR="002D7C51" w:rsidRDefault="002D7C51" w:rsidP="002D7C51">
      <w:pPr>
        <w:rPr>
          <w:sz w:val="16"/>
          <w:szCs w:val="16"/>
        </w:rPr>
      </w:pPr>
    </w:p>
    <w:p w:rsidR="002D7C51" w:rsidRPr="0062297E" w:rsidRDefault="002D7C51" w:rsidP="002D7C51">
      <w:pPr>
        <w:pStyle w:val="Heading4"/>
      </w:pPr>
      <w:r w:rsidRPr="0062297E">
        <w:t>Japan/South Ko</w:t>
      </w:r>
      <w:r>
        <w:t>rean conflict is only getting w</w:t>
      </w:r>
      <w:r w:rsidRPr="0062297E">
        <w:t>orse</w:t>
      </w:r>
    </w:p>
    <w:p w:rsidR="002D7C51" w:rsidRPr="0062297E" w:rsidRDefault="002D7C51" w:rsidP="002D7C51">
      <w:r w:rsidRPr="0062297E">
        <w:rPr>
          <w:rStyle w:val="Style13ptBold"/>
        </w:rPr>
        <w:t>Smith 2019</w:t>
      </w:r>
      <w:r w:rsidRPr="0062297E">
        <w:t xml:space="preserve"> (Sheila A. Smith, an expert on Japanese politics and foreign policy, is senior fellow for Japan studies at the Council on Foreign Relations (CFR), “Seoul and Tokyo: No Longer on the Same Side,” Council on Foreign Relations, 7/1/2019, </w:t>
      </w:r>
      <w:hyperlink r:id="rId316" w:history="1">
        <w:r w:rsidRPr="0062297E">
          <w:rPr>
            <w:rStyle w:val="Hyperlink"/>
          </w:rPr>
          <w:t>https://www.cfr.org/blog/seoul-and-tokyo-no-longer-same-side</w:t>
        </w:r>
      </w:hyperlink>
      <w:r w:rsidRPr="0062297E">
        <w:t>, vf)</w:t>
      </w:r>
    </w:p>
    <w:p w:rsidR="002D7C51" w:rsidRPr="002D7C51" w:rsidRDefault="002D7C51" w:rsidP="002D7C51">
      <w:r w:rsidRPr="002D7C51">
        <w:t xml:space="preserve">While many focus on the drama of President Donald J. Trump’s meeting with North Korean Chairman Kim Jong-un, a far more worrisome transformation in Northeast Asian geopolitics is underway. </w:t>
      </w:r>
      <w:r w:rsidRPr="002D7C51">
        <w:rPr>
          <w:rStyle w:val="StyleUnderline"/>
        </w:rPr>
        <w:t xml:space="preserve">Washington’s two allies are in a downward spiral. Japan’s announcement this morning of </w:t>
      </w:r>
      <w:hyperlink r:id="rId317" w:tgtFrame="_blank" w:tooltip="export restrictions" w:history="1">
        <w:r w:rsidRPr="002D7C51">
          <w:rPr>
            <w:rStyle w:val="StyleUnderline"/>
          </w:rPr>
          <w:t>export restrictions</w:t>
        </w:r>
      </w:hyperlink>
      <w:r>
        <w:rPr>
          <w:rStyle w:val="StyleUnderline"/>
        </w:rPr>
        <w:t xml:space="preserve"> </w:t>
      </w:r>
      <w:r w:rsidRPr="002D7C51">
        <w:rPr>
          <w:rStyle w:val="StyleUnderline"/>
        </w:rPr>
        <w:t>toward South Korea’s tech industry is only the latest blow in the two countries’ economic relationship over the past year</w:t>
      </w:r>
      <w:r w:rsidRPr="002D7C51">
        <w:t xml:space="preserve">. In this round of antipathy between Japan and South Korea, history has taken the blame as usual. But history is not the culprit. </w:t>
      </w:r>
      <w:r w:rsidRPr="002D7C51">
        <w:rPr>
          <w:rStyle w:val="StyleUnderline"/>
        </w:rPr>
        <w:t>In the Asia that is emerging, leaders in Seoul and Tokyo seem far too tempted to privilege nationalism over realism</w:t>
      </w:r>
      <w:r w:rsidRPr="002D7C51">
        <w:t xml:space="preserve">. Much of this dispute has to do with the growing role of South Korea’s courts in adjudicating the grievances of those left out of the 1965 peace treaty between Japan and South Korea. The constitutional court first became involved in 2011 when it called on the Lee Myung-bak government to reopen talks with Japan over its responsibility for acknowledging the suffering of women who were compelled to work in Japanese wartime brothels—the so-called “comfort women.” </w:t>
      </w:r>
      <w:r w:rsidRPr="002D7C51">
        <w:rPr>
          <w:rStyle w:val="StyleUnderline"/>
        </w:rPr>
        <w:t xml:space="preserve">Late last year, South Korea’s Supreme Court </w:t>
      </w:r>
      <w:hyperlink r:id="rId318" w:tgtFrame="_blank" w:tooltip="ruled against" w:history="1">
        <w:r w:rsidRPr="002D7C51">
          <w:rPr>
            <w:rStyle w:val="StyleUnderline"/>
          </w:rPr>
          <w:t>ruled against</w:t>
        </w:r>
      </w:hyperlink>
      <w:r w:rsidRPr="002D7C51">
        <w:rPr>
          <w:rStyle w:val="StyleUnderline"/>
        </w:rPr>
        <w:t xml:space="preserve"> Japanese companies, ordering them to compensate Korean workers for forced labor during the period of Japanese colonial rule of the Korean Peninsula</w:t>
      </w:r>
      <w:r w:rsidRPr="002D7C51">
        <w:t xml:space="preserve">. The Abe cabinet, frustrated at what it sees as a constant reopening of past agreements reached with Seoul, lost patience with the Moon government when it abandoned the painfully negotiated “comfort women” agreement Japan had reached in 2015 with President Park Geun-hye. </w:t>
      </w:r>
      <w:r w:rsidRPr="002D7C51">
        <w:rPr>
          <w:rStyle w:val="StyleUnderline"/>
        </w:rPr>
        <w:t xml:space="preserve">Tokyo </w:t>
      </w:r>
      <w:hyperlink r:id="rId319" w:tgtFrame="_blank" w:tooltip="responded" w:history="1">
        <w:r w:rsidRPr="002D7C51">
          <w:rPr>
            <w:rStyle w:val="StyleUnderline"/>
          </w:rPr>
          <w:t xml:space="preserve">responded </w:t>
        </w:r>
      </w:hyperlink>
      <w:r w:rsidRPr="002D7C51">
        <w:rPr>
          <w:rStyle w:val="StyleUnderline"/>
        </w:rPr>
        <w:t>to the more recent Supreme Court decision on forced labor by arguing that it violated the terms of the 1965 treaty, which had been accompanied by a host of side agreements designed to address such complaints over forced labor</w:t>
      </w:r>
      <w:r w:rsidRPr="002D7C51">
        <w:t xml:space="preserve">. </w:t>
      </w:r>
      <w:r w:rsidRPr="002D7C51">
        <w:rPr>
          <w:rStyle w:val="StyleUnderline"/>
        </w:rPr>
        <w:t>Where Seoul saw the courts as acting independently from the executive branch, Tokyo saw a comprehensive effort to undermine bilateral relations</w:t>
      </w:r>
      <w:r w:rsidRPr="002D7C51">
        <w:t xml:space="preserve">. But this round of antagonism over the past had a new twist. </w:t>
      </w:r>
      <w:r w:rsidRPr="002D7C51">
        <w:rPr>
          <w:rStyle w:val="StyleUnderline"/>
        </w:rPr>
        <w:t xml:space="preserve">The militaries of both countries, long quiet during these political storms, became entangled in the growing animosity. Last December, Japan’s Maritime Self-Defense Force alleged that a South Korean naval vessel </w:t>
      </w:r>
      <w:hyperlink r:id="rId320" w:tgtFrame="_blank" w:tooltip="targeted a Japanese surveillance aircraft" w:history="1">
        <w:r w:rsidRPr="002D7C51">
          <w:rPr>
            <w:rStyle w:val="StyleUnderline"/>
          </w:rPr>
          <w:t>targeted a Japanese surveillance aircraft</w:t>
        </w:r>
      </w:hyperlink>
      <w:r w:rsidRPr="002D7C51">
        <w:rPr>
          <w:rStyle w:val="StyleUnderline"/>
        </w:rPr>
        <w:t xml:space="preserve"> with its fire-control radar as the aircraft approached a search and rescue exercise. Where in past disputes, diplomats might have stepped in to descry the misperception, repeated meetings between the two foreign ministers only resulted in a stalemate</w:t>
      </w:r>
      <w:r w:rsidRPr="002D7C51">
        <w:t xml:space="preserve">. South Korea denied the veracity of Japanese </w:t>
      </w:r>
      <w:hyperlink r:id="rId321" w:tgtFrame="_blank" w:tooltip="video" w:history="1">
        <w:r w:rsidRPr="002D7C51">
          <w:rPr>
            <w:rStyle w:val="Hyperlink"/>
          </w:rPr>
          <w:t xml:space="preserve">video </w:t>
        </w:r>
      </w:hyperlink>
      <w:r w:rsidRPr="002D7C51">
        <w:t xml:space="preserve">of the incident; Japan refused to consider limiting its surveillance activities. In the past, senior military officers, cognizant of the operational necessity of military cooperation between the United States, Japan, and South Korea, had largely sought to avoid the nationalistic impulses of their politicians. Now they became just as sensitive to perceived slights and to the hardening attitudes of their publics. Prime Minister Abe and President Moon Jae-in barely spoke during the Group of Twenty summit in Osaka, coming together only for a requisite photo opportunity. </w:t>
      </w:r>
      <w:r w:rsidRPr="002D7C51">
        <w:rPr>
          <w:rStyle w:val="StyleUnderline"/>
        </w:rPr>
        <w:t>Today's announcement by Japan of export restrictions on materials used in display and semiconductor production adds another layer of animosity. This is not the first time Japan has used economics means to show displeasure</w:t>
      </w:r>
      <w:r w:rsidRPr="002D7C51">
        <w:t xml:space="preserve">. In 2015, the Abe cabinet let a </w:t>
      </w:r>
      <w:hyperlink r:id="rId322" w:tgtFrame="_blank" w:tooltip="currency swap agreement" w:history="1">
        <w:r w:rsidRPr="002D7C51">
          <w:rPr>
            <w:rStyle w:val="Hyperlink"/>
          </w:rPr>
          <w:t>currency swap agreement</w:t>
        </w:r>
      </w:hyperlink>
      <w:r w:rsidRPr="002D7C51">
        <w:t xml:space="preserve"> with South Korea expire during a period of tension. But this antipathy can no longer be isolated from other arenas in which the Japan-South Korean relationship operates. </w:t>
      </w:r>
      <w:r w:rsidRPr="002D7C51">
        <w:rPr>
          <w:rStyle w:val="StyleUnderline"/>
        </w:rPr>
        <w:t>During the Obama presidency, the United States played a critical role in facilitating diplomacy between its two allies</w:t>
      </w:r>
      <w:r w:rsidRPr="002D7C51">
        <w:t xml:space="preserve">. The president organized a </w:t>
      </w:r>
      <w:hyperlink r:id="rId323" w:history="1">
        <w:r w:rsidRPr="002D7C51">
          <w:rPr>
            <w:rStyle w:val="Hyperlink"/>
          </w:rPr>
          <w:t>trilateral meeting</w:t>
        </w:r>
      </w:hyperlink>
      <w:r w:rsidRPr="002D7C51">
        <w:t xml:space="preserve"> with Prime Minister Abe and then President Park at the Hague, which jump started bilateral efforts to end a particularly difficult episode of estrangement. </w:t>
      </w:r>
      <w:r w:rsidRPr="002D7C51">
        <w:rPr>
          <w:rStyle w:val="StyleUnderline"/>
        </w:rPr>
        <w:t xml:space="preserve">Deputy Secretary of State Anthony Blinken also initiated </w:t>
      </w:r>
      <w:hyperlink r:id="rId324" w:tgtFrame="_blank" w:tooltip="trilateral consultations" w:history="1">
        <w:r w:rsidRPr="002D7C51">
          <w:rPr>
            <w:rStyle w:val="StyleUnderline"/>
          </w:rPr>
          <w:t>trilateral consultations</w:t>
        </w:r>
      </w:hyperlink>
      <w:r w:rsidRPr="002D7C51">
        <w:rPr>
          <w:rStyle w:val="StyleUnderline"/>
        </w:rPr>
        <w:t xml:space="preserve"> on global areas for cooperation between the United States, South Korea, and Japan. No such effort exists today</w:t>
      </w:r>
      <w:r w:rsidRPr="002D7C51">
        <w:t xml:space="preserve">. Differences between Seoul and Tokyo over the North Korea problem have only deepened. Japan’s interests rarely overlap with South Korea’s when it comes to negotiating denuclearization. Only in the 1990s, when Secretary of Defense William Perry led a trilateral, alliances-first approach to negotiating with Pyongyang did Seoul and Tokyo seemed to find common ground. The Six-Party Talks a decade later revealed considerable angst in Tokyo over its interests in a regional solution. </w:t>
      </w:r>
      <w:r w:rsidRPr="00612310">
        <w:rPr>
          <w:rStyle w:val="StyleUnderline"/>
        </w:rPr>
        <w:t>Today, Trump’s insistence on sidelining those who could reassure Tokyo and Seoul of a shared strategy has created a zero-sum outcome for U.S. allies in the region</w:t>
      </w:r>
      <w:r w:rsidRPr="002D7C51">
        <w:t xml:space="preserve">. While cabinet officials work hard to </w:t>
      </w:r>
      <w:hyperlink r:id="rId325" w:tgtFrame="_blank" w:tooltip="reassure allies" w:history="1">
        <w:r w:rsidRPr="002D7C51">
          <w:rPr>
            <w:rStyle w:val="Hyperlink"/>
          </w:rPr>
          <w:t>reassure allies</w:t>
        </w:r>
      </w:hyperlink>
      <w:r w:rsidRPr="002D7C51">
        <w:t xml:space="preserve"> that their interests are defended in the president’s meetings with Kim, Trump’s next steps are not always in step with what his aides predict. After the Singapore Summit last year, the U.S. president’s </w:t>
      </w:r>
      <w:hyperlink r:id="rId326" w:tgtFrame="_blank" w:tooltip="announcement" w:history="1">
        <w:r w:rsidRPr="002D7C51">
          <w:rPr>
            <w:rStyle w:val="Hyperlink"/>
          </w:rPr>
          <w:t xml:space="preserve">announcement </w:t>
        </w:r>
      </w:hyperlink>
      <w:r w:rsidRPr="002D7C51">
        <w:t xml:space="preserve">that he was reducing U.S.-ROK military exercises—and in fact buying into Kim Jong-un’s position that they were “provocative”—may have been tolerable for the Moon administration, as South Koreans hoped for some give in the U.S. position. But </w:t>
      </w:r>
      <w:r w:rsidRPr="00612310">
        <w:rPr>
          <w:rStyle w:val="StyleUnderline"/>
        </w:rPr>
        <w:t xml:space="preserve">the idea that allied defenses could be bargained away as part of a deal between Trump and Kim </w:t>
      </w:r>
      <w:hyperlink r:id="rId327" w:tgtFrame="_blank" w:tooltip="gave Tokyo chills" w:history="1">
        <w:r w:rsidRPr="00612310">
          <w:rPr>
            <w:rStyle w:val="StyleUnderline"/>
          </w:rPr>
          <w:t>gave Tokyo chills</w:t>
        </w:r>
      </w:hyperlink>
      <w:r w:rsidRPr="00612310">
        <w:rPr>
          <w:rStyle w:val="StyleUnderline"/>
        </w:rPr>
        <w:t>. Similarly, Moon’s desire to relax sanctions on Pyongyang to move negotiations forward runs counter to Abe’s insistence on maintaining an international coalition to force Kim Jong-un to end his nuclear program</w:t>
      </w:r>
      <w:r w:rsidRPr="002D7C51">
        <w:t xml:space="preserve">. Tokyo has worked hard to persuade a coalition of UN members to support sanctions and work to ensure they are complied with. The United Kingdom, France, Australia, and Canada have all worked with Japan to monitor sanctions implementation through maritime patrols and surveillance. For Tokyo, abandoning this hard won international coalition would be tantamount to giving up on the UN’s role in international security—a premise of multilateral cooperation that is a pillar of Japan’s own national strategy. </w:t>
      </w:r>
      <w:r w:rsidRPr="00612310">
        <w:rPr>
          <w:rStyle w:val="StyleUnderline"/>
        </w:rPr>
        <w:t>Seoul and Tokyo want different things from Washington when it comes to negotiating with North Korea, and unfortunately, how the United States engages with North Korea is inevitably perceived as privileging one ally’s security over another’s</w:t>
      </w:r>
      <w:r w:rsidRPr="002D7C51">
        <w:t xml:space="preserve">. The larger difference that shapes Seoul and Tokyo’s relationship, however, is over China. On the surface, it might seem that both nations would want to double down on deterrence and on their alliances with the United States. And yet each sees the other as amplifying each other’s vulnerabilities in their long-term ability to manage China. </w:t>
      </w:r>
      <w:r w:rsidRPr="00612310">
        <w:rPr>
          <w:rStyle w:val="StyleUnderline"/>
        </w:rPr>
        <w:t>When Seoul and Beijing join in their criticism of Tokyo’s prewar behavior, it grates deeply in Japan</w:t>
      </w:r>
      <w:r w:rsidRPr="002D7C51">
        <w:t xml:space="preserve">. To be sure, both Japan and South Korea depend on access to China’s market for their own economic success. Both also have suffered from Beijing’s use of economic pressure during critical national security decision-making processes. </w:t>
      </w:r>
      <w:r w:rsidRPr="00612310">
        <w:rPr>
          <w:rStyle w:val="StyleUnderline"/>
        </w:rPr>
        <w:t xml:space="preserve">Seoul had to contend with direct pressure over its decision to deploy the </w:t>
      </w:r>
      <w:hyperlink r:id="rId328" w:tgtFrame="_blank" w:tooltip="THAAD anti-ballistic missile system" w:history="1">
        <w:r w:rsidRPr="00612310">
          <w:rPr>
            <w:rStyle w:val="StyleUnderline"/>
          </w:rPr>
          <w:t>THAAD anti-ballistic missile system</w:t>
        </w:r>
      </w:hyperlink>
      <w:r w:rsidRPr="00612310">
        <w:rPr>
          <w:rStyle w:val="StyleUnderline"/>
        </w:rPr>
        <w:t xml:space="preserve">, while Tokyo faced a ban on rare earth exports during its </w:t>
      </w:r>
      <w:hyperlink r:id="rId329" w:tgtFrame="_blank" w:tooltip="clash with Beijing" w:history="1">
        <w:r w:rsidRPr="00612310">
          <w:rPr>
            <w:rStyle w:val="StyleUnderline"/>
          </w:rPr>
          <w:t>clash with Beijing</w:t>
        </w:r>
      </w:hyperlink>
      <w:r w:rsidRPr="00612310">
        <w:rPr>
          <w:rStyle w:val="StyleUnderline"/>
        </w:rPr>
        <w:t xml:space="preserve"> over the Senkaku/Diaoyu Islands in 2010</w:t>
      </w:r>
      <w:r w:rsidRPr="002D7C51">
        <w:t xml:space="preserve">. Nevertheless, Seoul and Tokyo see their long-term security differently when it comes to China. </w:t>
      </w:r>
      <w:r w:rsidRPr="00612310">
        <w:rPr>
          <w:rStyle w:val="StyleUnderline"/>
        </w:rPr>
        <w:t>Japanese leaders can and will challenge China, but South Korean leaders see opportunity for peace in a less confrontational posture. Reunification of the Korean Peninsula, after all, will require Beijing’s acquiescence, if not approval. Today’s deterioration in Japan-South Korea relations thus should not be seen solely through the prism of historical memory</w:t>
      </w:r>
      <w:r w:rsidRPr="002D7C51">
        <w:t xml:space="preserve">. Asia’s postwar settlements are all coming under considerable scrutiny as the balance of power shifts. Acrimony over historical legacies reflects a complex and growing array of interest groups in South Korea. </w:t>
      </w:r>
      <w:r w:rsidRPr="00612310">
        <w:rPr>
          <w:rStyle w:val="StyleUnderline"/>
        </w:rPr>
        <w:t>Japan and South Korea seem to want to carve out separate futures. Now that Washington’s grip on the alliances has loosened, Tokyo and Seoul seem destined to follow their own worst impulses</w:t>
      </w:r>
      <w:r w:rsidRPr="002D7C51">
        <w:t xml:space="preserve">. Bound in alliance with the United States for so long, diplomats and politicians in both capitals today seem less interested in relying on Washington to keep their differences in check, and the Trump administration has shown little interest in trying to build bridges. </w:t>
      </w:r>
      <w:r w:rsidRPr="00612310">
        <w:rPr>
          <w:rStyle w:val="StyleUnderline"/>
        </w:rPr>
        <w:t>Perhaps there are no bridges to be built. The desire to rewrite the postwar settlements largely dictated by the United States generations ago is palpable in Seoul and Tokyo. For so long, alliance management for officials in Washington, Tokyo, and Seoul meant putting shared strategic purpose above nationalist politics. But what if our strategic interests are no longer shared?</w:t>
      </w:r>
      <w:r w:rsidR="00612310">
        <w:rPr>
          <w:rStyle w:val="StyleUnderline"/>
        </w:rPr>
        <w:t xml:space="preserve"> </w:t>
      </w:r>
      <w:r w:rsidRPr="002D7C51">
        <w:t xml:space="preserve">What, in fact, would happen if Seoul and Tokyo decided that their animosity was more meaningful than their affinity? </w:t>
      </w:r>
      <w:r w:rsidRPr="00612310">
        <w:rPr>
          <w:rStyle w:val="StyleUnderline"/>
        </w:rPr>
        <w:t>What if all of our thinking about how the United States will manage deterrence and strategic change in Northeast Asia is premised on a relationship that can no longer be managed</w:t>
      </w:r>
      <w:r w:rsidRPr="002D7C51">
        <w:t xml:space="preserve">? Perhaps this is the defining problem that will confound U.S. policy in Northeast Asia, and perhaps this presents the United States with a deeper dilemma than Kim Jong-un. </w:t>
      </w:r>
      <w:r w:rsidRPr="00612310">
        <w:rPr>
          <w:rStyle w:val="StyleUnderline"/>
        </w:rPr>
        <w:t>It is time to confront the possibility that our allies in Asia can no longer be cajoled into friendship for the sake of strategic collaboration</w:t>
      </w:r>
    </w:p>
    <w:p w:rsidR="0008358E" w:rsidRDefault="0008358E" w:rsidP="00612310"/>
    <w:p w:rsidR="00E146DF" w:rsidRDefault="00E146DF" w:rsidP="00E146DF">
      <w:pPr>
        <w:pStyle w:val="Heading3"/>
      </w:pPr>
      <w:r>
        <w:t xml:space="preserve">No Deterrence – Genreal </w:t>
      </w:r>
    </w:p>
    <w:p w:rsidR="00E146DF" w:rsidRDefault="00E146DF" w:rsidP="00E146DF">
      <w:pPr>
        <w:pStyle w:val="Heading4"/>
      </w:pPr>
      <w:r>
        <w:t>Nukes in Japan either negative or meaningless</w:t>
      </w:r>
    </w:p>
    <w:p w:rsidR="00E146DF" w:rsidRPr="00654BA8" w:rsidRDefault="00E146DF" w:rsidP="00E146DF">
      <w:r w:rsidRPr="00654BA8">
        <w:rPr>
          <w:rStyle w:val="Style13ptBold"/>
        </w:rPr>
        <w:t>Graham 2017</w:t>
      </w:r>
      <w:r>
        <w:t xml:space="preserve"> </w:t>
      </w:r>
      <w:r w:rsidRPr="00654BA8">
        <w:t>(Euan Graham is the Executive Director of La Trobe Asia. He has been a close observer of Southeast and Northeast Asian security affairs for more than twenty years, in academia, the private sector, and for the British Government. He joined the Lowy Institute in 2015, from the S. Rajaratnam School of International Studies in Singapore where he specialised in maritime security "Why South Korea and Japan should not go nuclear", No Publication, 11-6-2017, http://www.lowyinterpreter.org/the-interpreter/why-south-kore-japan-not-go-nuclear, MR)</w:t>
      </w:r>
    </w:p>
    <w:p w:rsidR="00E146DF" w:rsidRPr="00654BA8" w:rsidRDefault="00E146DF" w:rsidP="00E146DF">
      <w:pPr>
        <w:rPr>
          <w:rStyle w:val="StyleUnderline"/>
        </w:rPr>
      </w:pPr>
      <w:r w:rsidRPr="00654BA8">
        <w:rPr>
          <w:rStyle w:val="StyleUnderline"/>
        </w:rPr>
        <w:t>Conjecture about a nuclear-armed Japan happens more in the US than in Japan itself</w:t>
      </w:r>
      <w:r w:rsidRPr="00654BA8">
        <w:rPr>
          <w:sz w:val="16"/>
        </w:rPr>
        <w:t xml:space="preserve">, unsurprising for the only country to have experienced the devastation of nuclear weapons. </w:t>
      </w:r>
      <w:r w:rsidRPr="00654BA8">
        <w:rPr>
          <w:rStyle w:val="StyleUnderline"/>
        </w:rPr>
        <w:t>However, discussion has increased in Tokyo in light of the Korea crisis. Shigeru Ishiba, a former defence minister and potential successor to Shinzo Abe, has called for a more open debate on Japan’s non-nuclear stance</w:t>
      </w:r>
      <w:r w:rsidRPr="00654BA8">
        <w:rPr>
          <w:sz w:val="16"/>
        </w:rPr>
        <w:t xml:space="preserve">. Japan is one of the few states without nuclear weapons to have an enrichment facility, and has a domestic stockpile of 10 tons of plutonium, with 37 tons stored overseas. Unlike South Korea, </w:t>
      </w:r>
      <w:r w:rsidRPr="00654BA8">
        <w:rPr>
          <w:rStyle w:val="StyleUnderline"/>
        </w:rPr>
        <w:t>if the government desired, it could probably produce a device within a year. Japan would eventually be likely to develop submarine-launched ballistic missiles for a credible second-strike capability against North Korea and China</w:t>
      </w:r>
      <w:r w:rsidRPr="00654BA8">
        <w:rPr>
          <w:sz w:val="16"/>
        </w:rPr>
        <w:t xml:space="preserve">. Bear in mind that </w:t>
      </w:r>
      <w:r w:rsidRPr="00654BA8">
        <w:rPr>
          <w:rStyle w:val="StyleUnderline"/>
        </w:rPr>
        <w:t>the US alliance with the UK did not shatter when the latter developed nuclear arms, nor did the US abandon France in the face of de Gaulle’s nuclear force de frappe</w:t>
      </w:r>
      <w:r w:rsidRPr="00654BA8">
        <w:rPr>
          <w:sz w:val="16"/>
        </w:rPr>
        <w:t xml:space="preserve">. Could Tokyo be a new London, and Seoul a new Paris? If we believe the structural realism of Kenneth Waltz, then the answer is 'yes'. However, Beijing and Tokyo are in conflict over broad questions of regional order and identity, as well as over territory. Kausikan points out that since Japan’s invasion of Chinese-aligned Korea in the 16th century, it has refused to be part of a Sino-centric order, and hence Tokyo needs a nuclear arsenal. But the opposite is true. Such weapons would in fact only intensify that historical rivalry. </w:t>
      </w:r>
      <w:r w:rsidRPr="00654BA8">
        <w:rPr>
          <w:rStyle w:val="StyleUnderline"/>
        </w:rPr>
        <w:t>How much security would nuclear weapons buy for South Korea and Japan? Less than widely assumed. They would provide a guarantee against large-scale invasion, but little else. Flashpoints such as the Senkaku Islands could trigger armed conflict not quite serious enough to warrant a nuclear response</w:t>
      </w:r>
      <w:r w:rsidRPr="00654BA8">
        <w:rPr>
          <w:sz w:val="16"/>
        </w:rPr>
        <w:t xml:space="preserve">, or we could see a brushfire conflict across the DMZ, or the western maritime border, against a nuclear backdrop. </w:t>
      </w:r>
      <w:r w:rsidRPr="00654BA8">
        <w:rPr>
          <w:rStyle w:val="StyleUnderline"/>
        </w:rPr>
        <w:t>If this becomes a new norm, the implications for regional security are obvious</w:t>
      </w:r>
      <w:r w:rsidRPr="00654BA8">
        <w:rPr>
          <w:sz w:val="16"/>
        </w:rPr>
        <w:t xml:space="preserve">. Though the likelihood and consequences of South Korea and Japan joining the nuclear weapons club are very different, one thing is true for the whole region: </w:t>
      </w:r>
      <w:r w:rsidRPr="00654BA8">
        <w:rPr>
          <w:rStyle w:val="StyleUnderline"/>
        </w:rPr>
        <w:t>proliferation of nuclear weapons in Asia will not make the region more secure. At best, it is an expensive chimera; at worst, it will strike at the foundations of peace.</w:t>
      </w:r>
    </w:p>
    <w:p w:rsidR="00E146DF" w:rsidRPr="00436DDD" w:rsidRDefault="00E146DF" w:rsidP="00E146DF"/>
    <w:p w:rsidR="00436DDD" w:rsidRDefault="00E146DF" w:rsidP="00436DDD">
      <w:pPr>
        <w:pStyle w:val="Heading3"/>
      </w:pPr>
      <w:r>
        <w:t>No Deterrence – North Korea</w:t>
      </w:r>
    </w:p>
    <w:p w:rsidR="00436DDD" w:rsidRPr="00292648" w:rsidRDefault="00436DDD" w:rsidP="00436DDD">
      <w:pPr>
        <w:pStyle w:val="Heading4"/>
      </w:pPr>
      <w:r w:rsidRPr="00292648">
        <w:t xml:space="preserve">Japan Proliferation would </w:t>
      </w:r>
      <w:r>
        <w:t xml:space="preserve">not solve North Korea Conflict and is more trouble than it’s worth </w:t>
      </w:r>
      <w:r w:rsidRPr="00292648">
        <w:t xml:space="preserve"> </w:t>
      </w:r>
    </w:p>
    <w:p w:rsidR="00436DDD" w:rsidRPr="00865A3D" w:rsidRDefault="00436DDD" w:rsidP="00436DDD">
      <w:r w:rsidRPr="00865A3D">
        <w:rPr>
          <w:rStyle w:val="Style13ptBold"/>
        </w:rPr>
        <w:t>Kingston 2017</w:t>
      </w:r>
      <w:r>
        <w:t xml:space="preserve"> (Jeff Kingston, </w:t>
      </w:r>
      <w:r w:rsidRPr="00865A3D">
        <w:t>director of Asian Studies, Temple Univ</w:t>
      </w:r>
      <w:r>
        <w:t>ersity Japan, “</w:t>
      </w:r>
      <w:r w:rsidRPr="00865A3D">
        <w:t>Does the nuclear option make sense for Japan?</w:t>
      </w:r>
      <w:r>
        <w:t xml:space="preserve">” The Japan Times, 2/25/2017, </w:t>
      </w:r>
      <w:hyperlink r:id="rId330" w:anchor=".XSIVkehKjIU" w:history="1">
        <w:r w:rsidRPr="00865A3D">
          <w:rPr>
            <w:rStyle w:val="Hyperlink"/>
          </w:rPr>
          <w:t>japantimes.co.jp/opinion/2017/02/25/</w:t>
        </w:r>
        <w:r>
          <w:rPr>
            <w:rStyle w:val="Hyperlink"/>
          </w:rPr>
          <w:t xml:space="preserve"> </w:t>
        </w:r>
        <w:r w:rsidRPr="00865A3D">
          <w:rPr>
            <w:rStyle w:val="Hyperlink"/>
          </w:rPr>
          <w:t>commentary/nuclear-option-make-sense-japan</w:t>
        </w:r>
      </w:hyperlink>
      <w:r>
        <w:t>, vf)</w:t>
      </w:r>
    </w:p>
    <w:p w:rsidR="00436DDD" w:rsidRPr="00BD281D" w:rsidRDefault="00436DDD" w:rsidP="00436DDD">
      <w:pPr>
        <w:rPr>
          <w:rStyle w:val="StyleUnderline"/>
        </w:rPr>
      </w:pPr>
      <w:r w:rsidRPr="00BE403C">
        <w:rPr>
          <w:sz w:val="16"/>
        </w:rPr>
        <w:t xml:space="preserve">Since becoming president, Trump hasn’t broached the subject, but conservative pundit Charles Krauthammer thinks that </w:t>
      </w:r>
      <w:r w:rsidRPr="00BD281D">
        <w:rPr>
          <w:rStyle w:val="StyleUnderline"/>
        </w:rPr>
        <w:t>North Korean actions warrant Japan playing the nuclear card.</w:t>
      </w:r>
    </w:p>
    <w:p w:rsidR="00436DDD" w:rsidRPr="00BE403C" w:rsidRDefault="00436DDD" w:rsidP="00436DDD">
      <w:pPr>
        <w:rPr>
          <w:sz w:val="16"/>
        </w:rPr>
      </w:pPr>
      <w:r w:rsidRPr="00BE403C">
        <w:rPr>
          <w:sz w:val="16"/>
        </w:rPr>
        <w:t>Going nuclear, however, won’t make Japan safer and won’t lighten the American security burden. Corey Wallace, a postdoctoral researcher at the Free University in Berlin, notes, “It all comes down to whether whatever option Japan chooses would actually buy more deterrence than it does provoke others to implement more aggressive military postures or actions.”</w:t>
      </w:r>
    </w:p>
    <w:p w:rsidR="00436DDD" w:rsidRPr="00BD281D" w:rsidRDefault="00436DDD" w:rsidP="00436DDD">
      <w:pPr>
        <w:rPr>
          <w:rStyle w:val="StyleUnderline"/>
        </w:rPr>
      </w:pPr>
      <w:r w:rsidRPr="00BE403C">
        <w:rPr>
          <w:sz w:val="16"/>
        </w:rPr>
        <w:t>Alessio Patalano, a senior lecturer in war studies at King’s College London, points out: “</w:t>
      </w:r>
      <w:r w:rsidRPr="00BD281D">
        <w:rPr>
          <w:rStyle w:val="StyleUnderline"/>
        </w:rPr>
        <w:t>Northeast Asia remains the single most nuclearized region in the world. This leaves the ROK and Japan in a difficult position if nuclear deterrence is not guaranteed by the alliance with the United States.”</w:t>
      </w:r>
    </w:p>
    <w:p w:rsidR="00436DDD" w:rsidRPr="00BD281D" w:rsidRDefault="00436DDD" w:rsidP="00436DDD">
      <w:pPr>
        <w:rPr>
          <w:rStyle w:val="StyleUnderline"/>
        </w:rPr>
      </w:pPr>
      <w:r w:rsidRPr="00BE403C">
        <w:rPr>
          <w:sz w:val="16"/>
        </w:rPr>
        <w:t>As Wallace explains, “</w:t>
      </w:r>
      <w:r w:rsidRPr="00BD281D">
        <w:rPr>
          <w:rStyle w:val="StyleUnderline"/>
        </w:rPr>
        <w:t>Over the years Japanese policymakers have analyzed this issue and have concluded that Japan having its own weapons would not necessarily buy the deterrent effect needed,</w:t>
      </w:r>
      <w:r w:rsidRPr="00BE403C">
        <w:rPr>
          <w:sz w:val="16"/>
        </w:rPr>
        <w:t xml:space="preserve"> and have taken the option off the table.” </w:t>
      </w:r>
      <w:r w:rsidRPr="00BD281D">
        <w:rPr>
          <w:rStyle w:val="StyleUnderline"/>
        </w:rPr>
        <w:t>Such an assessment might change if Japanese analysts conclude that national survival is at stake, involving scenarios such as an invasion of the Japanese mainland or a military blockade.</w:t>
      </w:r>
    </w:p>
    <w:p w:rsidR="00436DDD" w:rsidRPr="00BE403C" w:rsidRDefault="00436DDD" w:rsidP="00436DDD">
      <w:pPr>
        <w:rPr>
          <w:sz w:val="16"/>
        </w:rPr>
      </w:pPr>
      <w:r w:rsidRPr="00BE403C">
        <w:rPr>
          <w:sz w:val="16"/>
        </w:rPr>
        <w:t>Patalano doesn’t believe “that developing nuclear weapons is currently a better option for Japanese security than the umbrella offered by the United States. On the other hand,” he says, “it depends on the cost that the United States intends to impose for Japan to retain the current situation.”</w:t>
      </w:r>
    </w:p>
    <w:p w:rsidR="00436DDD" w:rsidRPr="00BE403C" w:rsidRDefault="00436DDD" w:rsidP="00436DDD">
      <w:pPr>
        <w:rPr>
          <w:sz w:val="16"/>
        </w:rPr>
      </w:pPr>
      <w:r w:rsidRPr="00BE403C">
        <w:rPr>
          <w:sz w:val="16"/>
        </w:rPr>
        <w:t>Wallace suggests that “</w:t>
      </w:r>
      <w:r w:rsidRPr="00BD281D">
        <w:rPr>
          <w:rStyle w:val="StyleUnderline"/>
        </w:rPr>
        <w:t>the most likely justification for acquiring them is as a second-strike capability to deter such a nuclear first strike, or more realistically, to prevent nuclear coercion.”</w:t>
      </w:r>
      <w:r w:rsidRPr="00BE403C">
        <w:rPr>
          <w:sz w:val="16"/>
        </w:rPr>
        <w:t xml:space="preserve"> Yet, he says, “here the problem is whether Japan can realistically implement a survivable and credible second-strike posture that would actually deter more than it provokes.”</w:t>
      </w:r>
    </w:p>
    <w:p w:rsidR="00436DDD" w:rsidRPr="00BE403C" w:rsidRDefault="00436DDD" w:rsidP="00436DDD">
      <w:pPr>
        <w:rPr>
          <w:sz w:val="16"/>
        </w:rPr>
      </w:pPr>
      <w:r w:rsidRPr="00BE403C">
        <w:rPr>
          <w:sz w:val="16"/>
        </w:rPr>
        <w:t>Japan’s most likely option would be a second-strike capability centered on submarine-launched ballistic missiles.</w:t>
      </w:r>
    </w:p>
    <w:p w:rsidR="00436DDD" w:rsidRPr="00BE403C" w:rsidRDefault="00436DDD" w:rsidP="00436DDD">
      <w:pPr>
        <w:rPr>
          <w:sz w:val="16"/>
        </w:rPr>
      </w:pPr>
      <w:r w:rsidRPr="00BE403C">
        <w:rPr>
          <w:sz w:val="16"/>
        </w:rPr>
        <w:t>“Japan possesses already a good submarine force and, in principle, acquiring boats for the launch of nuclear missiles is not impossible,” Patalano says. “But the costs to maintain such a force and to develop it in a way to be an effective deterrent are, as the British experience proves, very high and demand a depth in the political debate that is currently absent.” A 2016 Genron poll found only 5 percent of Japanese support their nation possessing nuclear arms.</w:t>
      </w:r>
    </w:p>
    <w:p w:rsidR="00436DDD" w:rsidRPr="00BE403C" w:rsidRDefault="00436DDD" w:rsidP="00436DDD">
      <w:pPr>
        <w:rPr>
          <w:sz w:val="16"/>
        </w:rPr>
      </w:pPr>
      <w:r w:rsidRPr="00BE403C">
        <w:rPr>
          <w:sz w:val="16"/>
        </w:rPr>
        <w:t>“Japan could produce a handful of rudimentary nuclear devices in probably a matter of months,” Wallace believes, but “the question then becomes whether the others would allow Japan to go about implementing such capabilities. One assumes that tensions would have to be quite significant for Japan to consider this option — and precisely because they are high, others may not sit quietly.”</w:t>
      </w:r>
    </w:p>
    <w:p w:rsidR="00436DDD" w:rsidRPr="00BD281D" w:rsidRDefault="00436DDD" w:rsidP="00436DDD">
      <w:pPr>
        <w:tabs>
          <w:tab w:val="left" w:pos="11160"/>
        </w:tabs>
        <w:rPr>
          <w:rStyle w:val="StyleUnderline"/>
        </w:rPr>
      </w:pPr>
      <w:r w:rsidRPr="00BD281D">
        <w:rPr>
          <w:rStyle w:val="StyleUnderline"/>
        </w:rPr>
        <w:t>China would surely not accept reassurances that the nuclear weapons were only to counter the North Korean threat.</w:t>
      </w:r>
      <w:r w:rsidRPr="00BD281D">
        <w:rPr>
          <w:rStyle w:val="StyleUnderline"/>
        </w:rPr>
        <w:tab/>
      </w:r>
    </w:p>
    <w:p w:rsidR="00436DDD" w:rsidRPr="00BE403C" w:rsidRDefault="00436DDD" w:rsidP="00436DDD">
      <w:pPr>
        <w:rPr>
          <w:sz w:val="16"/>
        </w:rPr>
      </w:pPr>
      <w:r w:rsidRPr="00BE403C">
        <w:rPr>
          <w:sz w:val="16"/>
        </w:rPr>
        <w:t>Overall, Wallace argues, “the escalation dynamics surrounding Japan implementing a nuclear posture are not in Japan’s favor, and I expect that Japan will remain entrenched within the framework of U.S. extended deterrence.”</w:t>
      </w:r>
    </w:p>
    <w:p w:rsidR="00436DDD" w:rsidRPr="00BE403C" w:rsidRDefault="00436DDD" w:rsidP="00436DDD">
      <w:pPr>
        <w:rPr>
          <w:sz w:val="16"/>
        </w:rPr>
      </w:pPr>
      <w:r w:rsidRPr="00BD281D">
        <w:rPr>
          <w:rStyle w:val="StyleUnderline"/>
        </w:rPr>
        <w:t>It is also problematic that Japan going nuclear independently would be the death knell for the Nuclear Non-Proliferation Treaty system, “meaning a whole range of other nations, including unstable ones, may end up acquiring their own arsenals,”</w:t>
      </w:r>
      <w:r w:rsidRPr="00BE403C">
        <w:rPr>
          <w:sz w:val="16"/>
        </w:rPr>
        <w:t xml:space="preserve"> Wallace adds.</w:t>
      </w:r>
    </w:p>
    <w:p w:rsidR="00436DDD" w:rsidRPr="00BD281D" w:rsidRDefault="00436DDD" w:rsidP="00436DDD">
      <w:pPr>
        <w:rPr>
          <w:rStyle w:val="StyleUnderline"/>
        </w:rPr>
      </w:pPr>
      <w:r w:rsidRPr="00BE403C">
        <w:rPr>
          <w:sz w:val="16"/>
        </w:rPr>
        <w:t xml:space="preserve">Robert Jacobs, a professor at Hiroshima City University’s Peace Institute, also thinks that </w:t>
      </w:r>
      <w:r w:rsidRPr="00BD281D">
        <w:rPr>
          <w:rStyle w:val="StyleUnderline"/>
        </w:rPr>
        <w:t>playing the nuclear card would be counterproductive, arguing that “no country is safer with nuclear weapons.” Nuclear weapons also carry wider implications in terms of committing Japan “to maintaining nuclear technologies (in part to produce weapons) that radically increase the amount of high-level and long-term nuclear waste they eventuate.” This, Jacobs says, “will plague these societies for millennia.”</w:t>
      </w:r>
    </w:p>
    <w:p w:rsidR="00436DDD" w:rsidRPr="00BE403C" w:rsidRDefault="00436DDD" w:rsidP="00436DDD">
      <w:pPr>
        <w:rPr>
          <w:sz w:val="16"/>
        </w:rPr>
      </w:pPr>
      <w:r w:rsidRPr="00BE403C">
        <w:rPr>
          <w:sz w:val="16"/>
        </w:rPr>
        <w:t>Nuclear waste storage is already a growing problem for countries operating reactors, but Jacobs warns that “countries with military nuclear production face far larger and more intractable ecological disasters than those with only nuclear power.”</w:t>
      </w:r>
    </w:p>
    <w:p w:rsidR="00436DDD" w:rsidRPr="00BE403C" w:rsidRDefault="00436DDD" w:rsidP="00436DDD">
      <w:pPr>
        <w:rPr>
          <w:sz w:val="16"/>
        </w:rPr>
      </w:pPr>
      <w:r w:rsidRPr="00BE403C">
        <w:rPr>
          <w:sz w:val="16"/>
        </w:rPr>
        <w:t>Jacobs asserts that the government is now promoting the use of MOX fuel — the mixed-oxide type developed from plutoniium and uranium — in nuclear reactors, even though it is one of the priciest options and not cost-effective, because this deflects international concerns about Japan’s large plutonium stockpile. In his view, the government maintains this stockpile partly to retain the nuclear weapon option.</w:t>
      </w:r>
    </w:p>
    <w:p w:rsidR="00436DDD" w:rsidRPr="00BE403C" w:rsidRDefault="00436DDD" w:rsidP="00436DDD">
      <w:pPr>
        <w:rPr>
          <w:sz w:val="16"/>
        </w:rPr>
      </w:pPr>
      <w:r w:rsidRPr="00BE403C">
        <w:rPr>
          <w:sz w:val="16"/>
        </w:rPr>
        <w:t>On Jan. 24, the Sasakawa Peace Foundation’s Daniel Bob posted a compelling essay on the website 38 North about why encouraging Japan to play the nuclear card would not advance denuclearization of North Korea. Using “</w:t>
      </w:r>
      <w:r w:rsidRPr="00BD281D">
        <w:rPr>
          <w:rStyle w:val="StyleUnderline"/>
        </w:rPr>
        <w:t>the threat of Japan going nuclear to compel China to force North Korea to give up its nuclear weapons would almost certainly fail,”</w:t>
      </w:r>
      <w:r w:rsidRPr="00BE403C">
        <w:rPr>
          <w:sz w:val="16"/>
        </w:rPr>
        <w:t xml:space="preserve"> he says — and reinforce “</w:t>
      </w:r>
      <w:r w:rsidRPr="00BD281D">
        <w:rPr>
          <w:rStyle w:val="StyleUnderline"/>
        </w:rPr>
        <w:t>North Korea’s determination to keep its nuclear weapons as the key to its survival.”</w:t>
      </w:r>
      <w:r w:rsidRPr="00BE403C">
        <w:rPr>
          <w:sz w:val="16"/>
        </w:rPr>
        <w:t xml:space="preserve"> Moreover, Bob argues, there is no pressing need for such arms.</w:t>
      </w:r>
    </w:p>
    <w:p w:rsidR="00436DDD" w:rsidRPr="00436DDD" w:rsidRDefault="00436DDD" w:rsidP="00436DDD"/>
    <w:p w:rsidR="00612310" w:rsidRDefault="00612310" w:rsidP="00612310">
      <w:pPr>
        <w:pStyle w:val="Heading2"/>
      </w:pPr>
    </w:p>
    <w:p w:rsidR="0008358E" w:rsidRDefault="0008358E" w:rsidP="0008358E">
      <w:pPr>
        <w:pStyle w:val="Heading1"/>
      </w:pPr>
      <w:r>
        <w:t>Myanmar</w:t>
      </w:r>
    </w:p>
    <w:p w:rsidR="00436DDD" w:rsidRDefault="00436DDD" w:rsidP="0008358E">
      <w:pPr>
        <w:pStyle w:val="Heading2"/>
      </w:pPr>
      <w:r>
        <w:t>Top Level</w:t>
      </w:r>
    </w:p>
    <w:p w:rsidR="00436DDD" w:rsidRPr="00436DDD" w:rsidRDefault="00436DDD" w:rsidP="00436DDD">
      <w:pPr>
        <w:pStyle w:val="Heading3"/>
      </w:pPr>
      <w:r>
        <w:t>Allies</w:t>
      </w:r>
    </w:p>
    <w:p w:rsidR="00436DDD" w:rsidRPr="0088735B" w:rsidRDefault="00436DDD" w:rsidP="00436DDD">
      <w:pPr>
        <w:pStyle w:val="Heading4"/>
        <w:rPr>
          <w:rStyle w:val="Style13ptBold"/>
          <w:b/>
        </w:rPr>
      </w:pPr>
      <w:r w:rsidRPr="0088735B">
        <w:rPr>
          <w:rStyle w:val="Style13ptBold"/>
          <w:b/>
        </w:rPr>
        <w:t xml:space="preserve">China and India both have huge economic ties to Myanmar – </w:t>
      </w:r>
      <w:r>
        <w:rPr>
          <w:rStyle w:val="Style13ptBold"/>
          <w:b/>
        </w:rPr>
        <w:t xml:space="preserve">would get </w:t>
      </w:r>
      <w:r w:rsidR="00B43B7A">
        <w:rPr>
          <w:rStyle w:val="Style13ptBold"/>
          <w:b/>
        </w:rPr>
        <w:t xml:space="preserve">drawn in </w:t>
      </w:r>
      <w:r>
        <w:rPr>
          <w:rStyle w:val="Style13ptBold"/>
          <w:b/>
        </w:rPr>
        <w:t xml:space="preserve"> </w:t>
      </w:r>
    </w:p>
    <w:p w:rsidR="00436DDD" w:rsidRDefault="00436DDD" w:rsidP="00436DDD">
      <w:r w:rsidRPr="00BC1E60">
        <w:rPr>
          <w:rStyle w:val="Style13ptBold"/>
        </w:rPr>
        <w:t>Bhaumik</w:t>
      </w:r>
      <w:r>
        <w:t xml:space="preserve">; </w:t>
      </w:r>
      <w:r>
        <w:rPr>
          <w:rStyle w:val="Style13ptBold"/>
        </w:rPr>
        <w:t>2017</w:t>
      </w:r>
      <w:r>
        <w:t>; (Subir Bhaumik, Writer and Columnist, "Why do China, India back Myanmar over the Rohingya crisis?,", South China Morning Post, Oct 18, 2017, https://www.scmp.com/week-asia/geopolitics/article/2115839/why-do-china-india-back-myanmar-over-rohingya-crisis, djc)</w:t>
      </w:r>
    </w:p>
    <w:p w:rsidR="00436DDD" w:rsidRPr="002777B8" w:rsidRDefault="00436DDD" w:rsidP="00436DDD">
      <w:pPr>
        <w:rPr>
          <w:sz w:val="14"/>
        </w:rPr>
      </w:pPr>
      <w:r w:rsidRPr="002777B8">
        <w:rPr>
          <w:sz w:val="14"/>
        </w:rPr>
        <w:t xml:space="preserve">Their troops may be involved in periodic stand-offs on the disputed Himalayan border and they may be competing for influence in Myanmar, but </w:t>
      </w:r>
      <w:r w:rsidRPr="00573D6C">
        <w:rPr>
          <w:u w:val="single"/>
        </w:rPr>
        <w:t>India and China are on the same page regarding the Rohingya crisis</w:t>
      </w:r>
      <w:r w:rsidRPr="002777B8">
        <w:rPr>
          <w:sz w:val="14"/>
        </w:rPr>
        <w:t xml:space="preserve">. Heavily invested in Rakhine state, </w:t>
      </w:r>
      <w:r w:rsidRPr="00573D6C">
        <w:rPr>
          <w:u w:val="single"/>
        </w:rPr>
        <w:t>both Asian powers are giving strong backing to the Myanmar leadership, in contrast to the Western and Islamic countries demanding answers from the beleaguered Aung San Suu Kyi government.</w:t>
      </w:r>
      <w:r w:rsidRPr="002777B8">
        <w:rPr>
          <w:sz w:val="14"/>
        </w:rPr>
        <w:t xml:space="preserve"> </w:t>
      </w:r>
      <w:r w:rsidRPr="00573D6C">
        <w:rPr>
          <w:u w:val="single"/>
        </w:rPr>
        <w:t>The crackdown on the Rohingya in Rakhine by the Myanmese army – the Tatmadaw – has led to an exodus of half a million refugees into Bangladesh, raising fears of a military conflict. Bangladesh Prime Minister Sheikh Hasina last week claimed Myanmar was trying to provoke a war with her country.</w:t>
      </w:r>
      <w:r w:rsidRPr="002777B8">
        <w:rPr>
          <w:sz w:val="14"/>
        </w:rPr>
        <w:t xml:space="preserve"> Hasina is keen to prevent a trans-border jihadi nexus from taking hold and has offered military help to the Tatmadaw to take on the Arakan Rohingya Salvation Army (ARSA), though Myanmar is yet to respond to the offer. India, too, fears a jihadi nexus. Its intelligence services have reported close links between the ARSA, Bangladesh’s Jamaat-ul-Mujahideen (JMB) and the Indian Mujahideen, all apparently backed by Pakistan’s Lashkar-e-Taiba that New Delhi holds responsible for the 2008 terror strike on Mumbai. </w:t>
      </w:r>
      <w:r w:rsidRPr="00573D6C">
        <w:rPr>
          <w:u w:val="single"/>
        </w:rPr>
        <w:t>“We stand by Myanmar in the hour of its crisis, we strongly condemn the terrorist attack on August 24-25 and condole the death of policemen and soldiers, we will back Myanmar in its fight against terrorism,” said a statement of the Indian ministry of external affairs</w:t>
      </w:r>
      <w:r w:rsidRPr="002777B8">
        <w:rPr>
          <w:sz w:val="14"/>
        </w:rPr>
        <w:t xml:space="preserve"> the day after an ARSA attack on around 30 police and army posts, which the Myanmar army says triggered its ruthless counter-attack that has driven more than half a million Rohingya into Bangladesh. </w:t>
      </w:r>
      <w:r w:rsidRPr="00573D6C">
        <w:rPr>
          <w:u w:val="single"/>
        </w:rPr>
        <w:t>The Indian statement made no mention of the military’s retaliatory attacks. India has also threatened to expel nearly 40,000 Rohingya migrants it says have illegally settled in the country</w:t>
      </w:r>
      <w:r w:rsidRPr="002777B8">
        <w:rPr>
          <w:sz w:val="14"/>
        </w:rPr>
        <w:t xml:space="preserve">, including 15,000 registered with the United Nations High Commissioner for Refugees (UNHCR), provoking sharp criticism from the UN. </w:t>
      </w:r>
      <w:r w:rsidRPr="00573D6C">
        <w:rPr>
          <w:u w:val="single"/>
        </w:rPr>
        <w:t>China has similarly extended “strong support” for Myanmar on the Rakhine issue. “We hope that the international community will create a good external environment so that Myanmar can solve its problems properly,” said the Chinese ambassador to Myanmar,</w:t>
      </w:r>
      <w:r w:rsidRPr="002777B8">
        <w:rPr>
          <w:sz w:val="14"/>
        </w:rPr>
        <w:t xml:space="preserve"> Hong Liang, at a reception to mark the 68th anniversary of the founding of People’s Republic of China ahead of an open discussion on Rakhine at the UN Security Council. </w:t>
      </w:r>
      <w:r w:rsidRPr="00573D6C">
        <w:rPr>
          <w:u w:val="single"/>
        </w:rPr>
        <w:t>Both India and China have huge infrastructure projects in Rakhine – the India-funded Kaladan multi-modal project designed to provide a sea-river-land link to its remote northeast through Sittwe port and the China-funded Kyauk Phyu port, which is to be the starting point of an oil-gas pipeline and railroad link to Yunnan state in China.</w:t>
      </w:r>
      <w:r w:rsidRPr="002777B8">
        <w:rPr>
          <w:sz w:val="14"/>
        </w:rPr>
        <w:t xml:space="preserve"> Though neither of these projects are in the troubled region of northern Rakhine, where Muslim Rohingya are a majority in a predominantly Buddhist country, </w:t>
      </w:r>
      <w:r w:rsidRPr="00573D6C">
        <w:rPr>
          <w:u w:val="single"/>
        </w:rPr>
        <w:t>the threat of terrorism spilling over to parts of Rakhine where they have invested and also into their own territories worries New Delhi and Beijing alike.</w:t>
      </w:r>
      <w:r w:rsidRPr="002777B8">
        <w:rPr>
          <w:sz w:val="14"/>
        </w:rPr>
        <w:t xml:space="preserve"> “What if ARSA terrorists attack an Indian ship on the Kaladan river or try blowing up parts of the Yunnan-Kyauk Phyu oil-gas pipeline as the [separatist group United Liberation Front of Assam] used to do in [the Indian state of] Assam?” asks Major General Gaganjit Singh, former deputy chief of India’s Defence Intelligence Agency. “Such scenarios cannot be discounted.” </w:t>
      </w:r>
      <w:r w:rsidRPr="00573D6C">
        <w:rPr>
          <w:u w:val="single"/>
        </w:rPr>
        <w:t>When Indian Prime Minister Narendra Modi met Chinese President Xi Jinping on the sidelines of the BRICS summit at Xiamen in early September amid a festering border stand-off at Doklam, both leaders decided not only to pull back troops from the Bhutanese territory to avoid a confrontation, they also reportedly agreed to “work constructively for regional stability”, with an emphasis on the ongoing Myanmar crisis. “China supports Myanmar to retain its influence built over three decades of massive development aid and supply of military hardware, India supports Myanmar to play catch-up and build influence partly by development financing and partly by playing on civilisational linkages based on the shared Buddhist heritage,”</w:t>
      </w:r>
      <w:r w:rsidRPr="002777B8">
        <w:rPr>
          <w:sz w:val="14"/>
        </w:rPr>
        <w:t xml:space="preserve"> says Binoda Mishra, who heads the Centre for Studies in International Relations and Development in India. “And </w:t>
      </w:r>
      <w:r w:rsidRPr="00573D6C">
        <w:rPr>
          <w:u w:val="single"/>
        </w:rPr>
        <w:t>both India and China engage the Burmese military as much as the civilian government because the country is key to India’s ‘Act East’ policy and China’s Belt and Road Initiative</w:t>
      </w:r>
      <w:r w:rsidRPr="002777B8">
        <w:rPr>
          <w:sz w:val="14"/>
        </w:rPr>
        <w:t>.” Beneath the veneer of a forced truce, India and China, however, continue to compete for influence. Just ahead of Modi’s visit to Myanmar last month, Indian ambassador Vikram Misri said his country’s approach to Myanmar’s development differed from “others”, pointedly alluding to China but not mentioning it by name. “I</w:t>
      </w:r>
      <w:r w:rsidRPr="00573D6C">
        <w:rPr>
          <w:u w:val="single"/>
        </w:rPr>
        <w:t>ndia wants to create public assets in Myanmar and hand over to local authorities, unlike some countries that want to create commercial assets for themselves in Myanmar</w:t>
      </w:r>
      <w:r w:rsidRPr="002777B8">
        <w:rPr>
          <w:sz w:val="14"/>
        </w:rPr>
        <w:t>,” Misri told local newsgroup Mizzima. “</w:t>
      </w:r>
      <w:r w:rsidRPr="00573D6C">
        <w:rPr>
          <w:u w:val="single"/>
        </w:rPr>
        <w:t>We finance projects like Kaladan mostly by grants and some concessional financing, but we ensure that these never become a burden on Myanmar’s economy.</w:t>
      </w:r>
      <w:r w:rsidRPr="002777B8">
        <w:rPr>
          <w:sz w:val="14"/>
        </w:rPr>
        <w:t xml:space="preserve">” Adding to Chinese defensiveness in Rakhine is local opposition to its plans for the Kyauk Phyu deep seaport project. A consortium spearheaded by China’s CITIC Group had been pushing for up to an 85 per cent stake in the US$7.2 billion deep seaport, but agreed a less ambitious 70 per cent stake amid increasing concerns in the country about Beijing’s growing economic clout. Even so, the agreement in September ensures that China will have a substantially larger stake in the project than the 50-50 joint venture proposed by Myanmar late last year, an offer rejected by CITIC. </w:t>
      </w:r>
      <w:r w:rsidRPr="0088735B">
        <w:rPr>
          <w:u w:val="single"/>
        </w:rPr>
        <w:t>Kyauk Phyu is important for China because the port is the entry point for a Chinese oil and gas pipeline which gives it an alternative route for energy imports from the Middle East that avoids the Malacca Strait</w:t>
      </w:r>
      <w:r w:rsidRPr="002777B8">
        <w:rPr>
          <w:sz w:val="14"/>
        </w:rPr>
        <w:t>. The port is part of two projects, which also include an trading estate, to develop a special economic zone in Rakhine. CITIC was awarded the lead role in both initiatives in 2015. India fears China is creating a “debt burden” on Myanmar through projects like Kyauk Phyu that give it additional leverage. “</w:t>
      </w:r>
      <w:r w:rsidRPr="0088735B">
        <w:rPr>
          <w:u w:val="single"/>
        </w:rPr>
        <w:t>Like Sri Lanka, Myanmar will face a mounting debt burden. It is China’s strategy to then get controlling stakes in these projects as the Burmese will be unable to pay back,”</w:t>
      </w:r>
      <w:r w:rsidRPr="002777B8">
        <w:rPr>
          <w:sz w:val="14"/>
        </w:rPr>
        <w:t xml:space="preserve"> said Indian economist Prabir De. Chinese investments in Myanmar differ to those of the Japanese, who are developing Thilawa and Dawei SEZs, in which Myanmar keeps the controlling 51 per cent stake. “The contrast between Kyauk Phyu and Thilawa is stark and noticeable,” said Simon Tay, chairman of the Singapore Institute of International Affairs. “The two per cent difference is not so big in practical terms but it is an important symbol of trust and friendship,” Tay told the Myanmar Times recently. </w:t>
      </w:r>
      <w:r w:rsidRPr="0088735B">
        <w:rPr>
          <w:u w:val="single"/>
        </w:rPr>
        <w:t>Burmese politicians are reluctant to openly criticise China because the country depends on its northern neighbour for support in the UN to counter resolutions critical of its human rights record in Rakhine.</w:t>
      </w:r>
      <w:r w:rsidRPr="002777B8">
        <w:rPr>
          <w:sz w:val="14"/>
        </w:rPr>
        <w:t xml:space="preserve"> But privately many NLD and opposition politicians say they are uncomfortable giving away controlling stakes in key projects like Kyauk Phyu, with many of them citing the example of Sri Lanka. China is also increasingly facing resource nationalism as a result of its investment in gas extraction and pipeline projects in Kyauk Phyu, further adding to China’s cautious position on Rakhine. This year, about 600 residents of the deep-water port town of Kyauk Phyu boarded more than 100 motor boats and piloted them to the site of the local office of the Chinese state-owned oil company China National Petroleum Corporation, or PetroChina, to protest against the ban on their fishing activities as a result of the company’s presence. “Given the dominant role of Chinese firms in the consortium, and Kyauk Phyu’s proximity to these gas projects, resource nationalism is likely to intensify local resentment toward the SEZ,” Global Risk Insights said.</w:t>
      </w:r>
    </w:p>
    <w:p w:rsidR="00436DDD" w:rsidRDefault="00436DDD" w:rsidP="00436DDD">
      <w:pPr>
        <w:tabs>
          <w:tab w:val="left" w:pos="3510"/>
        </w:tabs>
      </w:pPr>
      <w:r>
        <w:tab/>
      </w:r>
    </w:p>
    <w:p w:rsidR="00436DDD" w:rsidRDefault="00436DDD" w:rsidP="00436DDD">
      <w:pPr>
        <w:pStyle w:val="Heading3"/>
      </w:pPr>
      <w:r>
        <w:t>Sanctions</w:t>
      </w:r>
    </w:p>
    <w:p w:rsidR="00436DDD" w:rsidRDefault="00436DDD" w:rsidP="00436DDD">
      <w:pPr>
        <w:pStyle w:val="Heading4"/>
      </w:pPr>
      <w:r>
        <w:t>International Community sees the horrors – sanctioning  Myanmar now</w:t>
      </w:r>
    </w:p>
    <w:p w:rsidR="00436DDD" w:rsidRDefault="00436DDD" w:rsidP="00436DDD">
      <w:r>
        <w:rPr>
          <w:rStyle w:val="Style13ptBold"/>
        </w:rPr>
        <w:t>Albert and Chatzky</w:t>
      </w:r>
      <w:r>
        <w:t xml:space="preserve">; </w:t>
      </w:r>
      <w:r w:rsidRPr="0088735B">
        <w:rPr>
          <w:rStyle w:val="Style13ptBold"/>
        </w:rPr>
        <w:t>18</w:t>
      </w:r>
      <w:r>
        <w:t>; (Eleanor Albert (PhD student concentrating on East Asian international relations, expertise in Chinese foreign policy and domestic policy and international security in East Asia) and Andrew Chatzky (writer, international relations manager for LA 2028 olympics, degrees in Political science and foreign service), "What Forces Are Fueling Myanmar’s Rohingya Crisis?,", Council on Foreign Relations, 12-5-2018, https://www.cfr.org/backgrounder/rohingya-crisis, djc)</w:t>
      </w:r>
    </w:p>
    <w:p w:rsidR="00436DDD" w:rsidRPr="002777B8" w:rsidRDefault="00436DDD" w:rsidP="00436DDD">
      <w:pPr>
        <w:rPr>
          <w:sz w:val="14"/>
        </w:rPr>
      </w:pPr>
      <w:r w:rsidRPr="0088735B">
        <w:rPr>
          <w:u w:val="single"/>
        </w:rPr>
        <w:t>Protesters have</w:t>
      </w:r>
      <w:r w:rsidRPr="002777B8">
        <w:rPr>
          <w:sz w:val="14"/>
        </w:rPr>
        <w:t xml:space="preserve"> at times </w:t>
      </w:r>
      <w:r w:rsidRPr="0088735B">
        <w:rPr>
          <w:u w:val="single"/>
        </w:rPr>
        <w:t>gathered in cities in Pakistan, India, Thailand, Indonesia, and Bangladesh to condemn the killing and persecution of Rohingya. Bangladesh’s foreign minister condemned the violence in Rakhine as “genocide” in September 2017 and Indonesia and Malaysia called on the Myanmar authorities to halt their campaign and bring an end to the violence</w:t>
      </w:r>
      <w:r w:rsidRPr="002777B8">
        <w:rPr>
          <w:sz w:val="14"/>
        </w:rPr>
        <w:t xml:space="preserve">. Bangladesh and Myanmar have held bilateral discussions aimed at repatriating the Rohingya and guaranteeing their rights in Myanmar, but these have been ad hoc and have yet to produce a breakthrough. In October 2018, </w:t>
      </w:r>
      <w:r w:rsidRPr="0088735B">
        <w:rPr>
          <w:u w:val="single"/>
        </w:rPr>
        <w:t xml:space="preserve">authorities in Bangladesh and Myanmar agreed to repatriate several thousand Rohingya but offered few specifics on how those refugees would be selected. Human Rights Watch suggested that those slated for repatriation had not volunteered, but rather were chosen at random by Bangladeshi authorities. Moreover, Myanmar officials did not specify whether returning refugees would be granted full citizenship rights, including freedom of movement. </w:t>
      </w:r>
      <w:r w:rsidRPr="002777B8">
        <w:rPr>
          <w:sz w:val="14"/>
        </w:rPr>
        <w:t xml:space="preserve">Alongside criticism of the plan from the United States and human rights groups, the United Nations urged a cancelation and warned that conditions in Myanmar were still unsafe for Rohingya. Ultimately, </w:t>
      </w:r>
      <w:r w:rsidRPr="0088735B">
        <w:rPr>
          <w:u w:val="single"/>
        </w:rPr>
        <w:t>the Rohingya in Bangladesh refused to return until their citizenship rights were guaranteed</w:t>
      </w:r>
      <w:r w:rsidRPr="002777B8">
        <w:rPr>
          <w:sz w:val="14"/>
        </w:rPr>
        <w:t xml:space="preserve">. Experts say the Bangladeshi government must decide whether to continue to struggle to provide shelter for so many refugees or expel them and draw the ire of Western governments and aid organizations. Other governments in Southeast Asia generally lack established legal frameworks to protect refugees’ rights, and the ten members of the Association of Southeast Asian Nations (ASEAN) have not coordinated a response to the deepening crisis. Indonesia, Malaysia, Myanmar, and Thailand—all ASEAN members—have yet to ratify the UN refugee convention or its protocol. ASEAN itself has been mostly silent on the plight of the Rohingya and on the growing numbers of asylum seekers in member countries, largely because of its members’ commitment to the principle of noninterference in each other’s internal affairs. “They aren’t going to take collective action on Myanmar, with Myanmar as one of its members,” says CFR’s Joshua Kurlantzick. In </w:t>
      </w:r>
      <w:r w:rsidRPr="006B355D">
        <w:rPr>
          <w:u w:val="single"/>
        </w:rPr>
        <w:t>December 2016, U.S. President Barack Obama lifted sanctions against Myanmar, saying it had made strides in improving human rights. The move came amid a crackdown on Rohingya and was criticized by some as premature. A year later, new U.S. sanctions were imposed against a Myanmar general for his alleged role in the military’s attacks in Rakhine, and the U.S. government has continued to widen its sanctions regime on Myanmar military commanders in 2018, as evidence of the military’s atrocities mounts. Meanwhile, countries including the United States, Canada, Norway, and South Korea, as well as international donors, have upped their humanitarian assistance as the flow of Rohingya to Bangladesh has grown, a</w:t>
      </w:r>
      <w:r w:rsidRPr="002777B8">
        <w:rPr>
          <w:sz w:val="14"/>
        </w:rPr>
        <w:t xml:space="preserve">nd in early 2018 a team of UK medics led an emergency response to help stem the spread of disease in camps. The United Nations has requested $951 million in immediate relief funds [PDF] for 2018. At the November 2018 ASEAN summit, </w:t>
      </w:r>
      <w:r w:rsidRPr="006B355D">
        <w:rPr>
          <w:u w:val="single"/>
        </w:rPr>
        <w:t>U.S. Vice President Mike Pence</w:t>
      </w:r>
      <w:r w:rsidRPr="002777B8">
        <w:rPr>
          <w:sz w:val="14"/>
        </w:rPr>
        <w:t xml:space="preserve"> ramped up pressure on Suu Kyi, </w:t>
      </w:r>
      <w:r w:rsidRPr="006B355D">
        <w:rPr>
          <w:u w:val="single"/>
        </w:rPr>
        <w:t>saying that Myanmar’s</w:t>
      </w:r>
      <w:r w:rsidRPr="002777B8">
        <w:rPr>
          <w:sz w:val="14"/>
        </w:rPr>
        <w:t xml:space="preserve"> </w:t>
      </w:r>
      <w:r w:rsidRPr="006B355D">
        <w:rPr>
          <w:u w:val="single"/>
        </w:rPr>
        <w:t>“violence and persecution” toward the Rohingya were inexcusable.</w:t>
      </w:r>
      <w:r w:rsidRPr="002777B8">
        <w:rPr>
          <w:sz w:val="14"/>
        </w:rPr>
        <w:t xml:space="preserve"> Advocacy groups including Human Rights Watch, Amnesty International, the Arakan Project, and Fortify Rights continue to appeal for international pressure on Myanmar’s government. In November 2018, Amnesty International stripped Suu Kyi of the Ambassador of Conscience Award it had conferred on her during her fifteen-year house arrest. Earlier in the year, the ICC’s chief prosecutor launched an investigation into alleged war crimes that forced the exodus of Rohingya. Still, resentment of the minority group has run deep for generations. Without overhauling “a culture of pervasive prejudice” and ensuring that Rohingya are treated as human beings, the situation in Rakhine State is unlikely to improve, says journalist and author Francis Wade.</w:t>
      </w:r>
    </w:p>
    <w:p w:rsidR="00436DDD" w:rsidRDefault="00436DDD" w:rsidP="00436DDD">
      <w:pPr>
        <w:rPr>
          <w:sz w:val="16"/>
        </w:rPr>
      </w:pPr>
    </w:p>
    <w:p w:rsidR="00436DDD" w:rsidRDefault="00436DDD" w:rsidP="00436DDD">
      <w:pPr>
        <w:pStyle w:val="Heading4"/>
      </w:pPr>
      <w:r>
        <w:t>UN acting on genocide now</w:t>
      </w:r>
    </w:p>
    <w:p w:rsidR="00436DDD" w:rsidRDefault="00436DDD" w:rsidP="00436DDD">
      <w:r w:rsidRPr="005C27B2">
        <w:rPr>
          <w:rStyle w:val="Style13ptBold"/>
        </w:rPr>
        <w:t xml:space="preserve">Unhcr; </w:t>
      </w:r>
      <w:r>
        <w:rPr>
          <w:rStyle w:val="Style13ptBold"/>
        </w:rPr>
        <w:t>20</w:t>
      </w:r>
      <w:r w:rsidRPr="005C27B2">
        <w:rPr>
          <w:rStyle w:val="Style13ptBold"/>
        </w:rPr>
        <w:t>19</w:t>
      </w:r>
      <w:r>
        <w:t>; (© Unhcr, "Grievous violations continue against Myanmar civilians, Human Rights Council hears,", UN News, 7-3-2019, https://news.un.org/en/story/2019/07/1041812, djc)</w:t>
      </w:r>
    </w:p>
    <w:p w:rsidR="00436DDD" w:rsidRDefault="00436DDD" w:rsidP="00436DDD">
      <w:pPr>
        <w:rPr>
          <w:rStyle w:val="StyleUnderline"/>
        </w:rPr>
      </w:pPr>
      <w:r w:rsidRPr="002777B8">
        <w:t xml:space="preserve">Addressing the Human Rights Council in Geneva, Yanghee Lee warned that the international community is “beginning to overlook” the plight of hundreds of thousands of people who fled the country amid violence described as ethnic cleansing. “So </w:t>
      </w:r>
      <w:r w:rsidRPr="00A72955">
        <w:rPr>
          <w:u w:val="single"/>
        </w:rPr>
        <w:t>long as impunity for alleged atrocity crimes prevails, we will continue to bear witness to flagrant violations of rights perpetrated against ethnic minority populations in the name of counterinsurgency, entrenching grievances and prolonging insecurity and instability</w:t>
      </w:r>
      <w:r w:rsidRPr="002777B8">
        <w:t>,” she said. In a wide-ranging update to the 47-Member forum in Geneva on Tuesday, the Special Rapporteur implored the Council to maintain pressure on Myanmar’s Government, amid concerns about possible war crimes in Rakhine State, the treatment of minorities, the environment and freedom of expression</w:t>
      </w:r>
      <w:r w:rsidRPr="00A72955">
        <w:rPr>
          <w:rStyle w:val="StyleUnderline"/>
        </w:rPr>
        <w:t>. Less than two years ago, more than 700,000 ethnic Rohingya – who are mainly Muslim – were driven from Rakhine State, seeking shelter in neighbouring Bangladesh</w:t>
      </w:r>
      <w:r w:rsidRPr="002777B8">
        <w:t xml:space="preserve">, Ms. Lee explained. At the time, former UN High Commissioner for Human Rights Zeid Ra‘ad al-Hussein told the Human Rights Council that the episode was a “textbook example of ethnic cleansing”. Today, </w:t>
      </w:r>
      <w:r w:rsidRPr="00A72955">
        <w:rPr>
          <w:rStyle w:val="StyleUnderline"/>
        </w:rPr>
        <w:t>around one million Rohingya refugees live in Cox’s Bazar where they “are subject to a human rights crisis, responsibility for which lies with Myanmar</w:t>
      </w:r>
      <w:r w:rsidRPr="002777B8">
        <w:t xml:space="preserve">”, Ms. Lee insisted. While maintaining that it was also Myanmar’s responsibility “to bring about all necessary conditions for all the people they forcibly drove out to return…they are entirely failing to do so”, she said. </w:t>
      </w:r>
      <w:r w:rsidRPr="00A72955">
        <w:rPr>
          <w:rStyle w:val="StyleUnderline"/>
        </w:rPr>
        <w:t>At the same time, the remaining Rohingya in Myanmar “continue to be denied their rights and are persecuted by authorities</w:t>
      </w:r>
      <w:r w:rsidRPr="002777B8">
        <w:t>” the Special Rapporteur continued, “</w:t>
      </w:r>
      <w:r w:rsidRPr="00A72955">
        <w:rPr>
          <w:rStyle w:val="StyleUnderline"/>
        </w:rPr>
        <w:t>making returns from Bangladesh impossible</w:t>
      </w:r>
      <w:r w:rsidRPr="002777B8">
        <w:t xml:space="preserve">”. Repeated her call that the situation of Myanmar’s Rohingya exiles be referred to the International Criminal Court, or that an independent tribunal be set up in which perpetrators of international crimes can be tried, </w:t>
      </w:r>
      <w:r w:rsidRPr="00A72955">
        <w:rPr>
          <w:rStyle w:val="StyleUnderline"/>
        </w:rPr>
        <w:t>she appealed to the UN Security Council to put their “differences” aside and unite in relation to Myanmar by coming out with “a strong resolution”. “The situation is not improving, and serious violations continue to take place on a regular basis</w:t>
      </w:r>
      <w:r w:rsidRPr="002777B8">
        <w:t xml:space="preserve">.” Myanmar ambassador says allegations 'groundless' Speaking at the Council, Myanmar's Ambassador Kyaw Moe Tun insisted that the Rakhine situation had been an “utmost priority…since day one”. </w:t>
      </w:r>
      <w:r w:rsidRPr="00F71534">
        <w:rPr>
          <w:u w:val="single"/>
        </w:rPr>
        <w:t xml:space="preserve">The country had been ready to take refugees back from Bangladesh since January 2018, he said, appealing for recognition of the Government’s “genuine and concerted efforts for enabling repatriation”, instead of “naming, shaming and pressuring the country based on groundless allegations”. On other issues, including the freedom of expression, the Ambassador maintained that there was no restriction on the use of internet and social media – as reported by the Special Rapporteur just last week in a Rohingya township </w:t>
      </w:r>
      <w:r w:rsidRPr="002777B8">
        <w:t>- “but we need to strike a balance between security and freedom, rights and responsibilities”. He added: “</w:t>
      </w:r>
      <w:r w:rsidRPr="00F71534">
        <w:rPr>
          <w:rStyle w:val="StyleUnderline"/>
        </w:rPr>
        <w:t>Democracy, and respect individual rights, together with the rule of law are the vehicles by which Myanmar will escape poverty and achieve the prosperity our people seek and desire.”</w:t>
      </w:r>
      <w:r>
        <w:rPr>
          <w:rStyle w:val="StyleUnderline"/>
        </w:rPr>
        <w:t xml:space="preserve"> </w:t>
      </w:r>
    </w:p>
    <w:p w:rsidR="00436DDD" w:rsidRDefault="00436DDD" w:rsidP="00436DDD"/>
    <w:p w:rsidR="00436DDD" w:rsidRDefault="00436DDD" w:rsidP="00436DDD">
      <w:pPr>
        <w:pStyle w:val="Heading3"/>
      </w:pPr>
      <w:r>
        <w:t>Conventional High – Russia</w:t>
      </w:r>
    </w:p>
    <w:p w:rsidR="00436DDD" w:rsidRDefault="00436DDD" w:rsidP="00436DDD">
      <w:pPr>
        <w:pStyle w:val="Heading4"/>
      </w:pPr>
      <w:r>
        <w:t>Buying new weapons from Russia – deter terrorists and rival ethnic groups trying to uprise</w:t>
      </w:r>
    </w:p>
    <w:p w:rsidR="00436DDD" w:rsidRDefault="00436DDD" w:rsidP="00436DDD">
      <w:r w:rsidRPr="00EB7A28">
        <w:rPr>
          <w:rStyle w:val="Style13ptBold"/>
        </w:rPr>
        <w:t xml:space="preserve">Zaw; </w:t>
      </w:r>
      <w:r>
        <w:rPr>
          <w:rStyle w:val="Style13ptBold"/>
        </w:rPr>
        <w:t>20</w:t>
      </w:r>
      <w:r w:rsidRPr="00EB7A28">
        <w:rPr>
          <w:rStyle w:val="Style13ptBold"/>
        </w:rPr>
        <w:t>18</w:t>
      </w:r>
      <w:r>
        <w:t>; (Aung Zaw, news editor for Burmese news company, recently unblacklisted by Myanmar government, "Myanmar Seeks Advanced Weapons from Russia, but China Remains the Key Player,", Irrawaddy, 1-25-2018, https://www.irrawaddy.com/opinion/commentary/myanmar-seeks-advanced-weapons-russia-china-remains-key-player.html, djc)</w:t>
      </w:r>
    </w:p>
    <w:p w:rsidR="00436DDD" w:rsidRPr="002777B8" w:rsidRDefault="00436DDD" w:rsidP="00436DDD">
      <w:pPr>
        <w:rPr>
          <w:sz w:val="16"/>
        </w:rPr>
      </w:pPr>
      <w:r w:rsidRPr="00EB7A28">
        <w:rPr>
          <w:rStyle w:val="StyleUnderline"/>
        </w:rPr>
        <w:t>Myanmar’s generals have not hidden their displeasure with the quality of Chinese military hardware and jet fighters</w:t>
      </w:r>
      <w:r w:rsidRPr="002777B8">
        <w:rPr>
          <w:sz w:val="16"/>
        </w:rPr>
        <w:t xml:space="preserve">, but they know that a more assertive and powerful China remains a key player while Myanmar faces mounting international pressure over the crisis in Rakhine State. </w:t>
      </w:r>
      <w:r w:rsidRPr="00EB7A28">
        <w:rPr>
          <w:rStyle w:val="StyleUnderline"/>
        </w:rPr>
        <w:t>Myanmar will seek a more balanced diplomatic approach toward powerful neighbors such as China and India as well as Russia</w:t>
      </w:r>
      <w:r w:rsidRPr="002777B8">
        <w:rPr>
          <w:sz w:val="16"/>
        </w:rPr>
        <w:t xml:space="preserve">, a UN Security Council member, </w:t>
      </w:r>
      <w:r w:rsidRPr="00EB7A28">
        <w:rPr>
          <w:rStyle w:val="StyleUnderline"/>
        </w:rPr>
        <w:t>to provide it with diplomatic cover</w:t>
      </w:r>
      <w:r w:rsidRPr="002777B8">
        <w:rPr>
          <w:sz w:val="16"/>
        </w:rPr>
        <w:t xml:space="preserve">. While some remain in denial, top officials and generals are increasingly paranoid over the crisis in Rakhine State and possible international intervention. It is as though </w:t>
      </w:r>
      <w:r w:rsidRPr="00EB7A28">
        <w:rPr>
          <w:rStyle w:val="StyleUnderline"/>
        </w:rPr>
        <w:t>Myanmar is reverting to the days when it was ruled by the much-condemned generals, who were constantly worried about Western pressure and UN intervention</w:t>
      </w:r>
      <w:r w:rsidRPr="002777B8">
        <w:rPr>
          <w:sz w:val="16"/>
        </w:rPr>
        <w:t>. Last week, news media reported that Russia agreed to sell six Su-30 fighter jets to the Myanmar Army during Russian Defense Minister Sergey Shoigu’s visit to the country. “</w:t>
      </w:r>
      <w:r w:rsidRPr="00EB7A28">
        <w:rPr>
          <w:rStyle w:val="StyleUnderline"/>
        </w:rPr>
        <w:t>The planes will become the main fighter aircraft of Myanmar’s air force to protect the country’s territorial integrity and repel any terror threats</w:t>
      </w:r>
      <w:r w:rsidRPr="002777B8">
        <w:rPr>
          <w:sz w:val="16"/>
        </w:rPr>
        <w:t xml:space="preserve">,” Russia’s Deputy Defense Minister Lieutenant General Alexander Fomin was quoted as saying by Russian news agency TASS. </w:t>
      </w:r>
      <w:r w:rsidRPr="00EB7A28">
        <w:rPr>
          <w:rStyle w:val="StyleUnderline"/>
        </w:rPr>
        <w:t>The Su-30 is a twin-engine, two-seat supermaneuverable fighter jet developed by Russia’s Sukhoi Aviation Corporation and was deployed during Russia’s military intervention in war-torn Syria</w:t>
      </w:r>
      <w:r w:rsidRPr="002777B8">
        <w:rPr>
          <w:sz w:val="16"/>
        </w:rPr>
        <w:t xml:space="preserve">. In the region, Indonesia, Malaysia, India and Vietnam also purchased Su-30 jet fighters from Russia. </w:t>
      </w:r>
      <w:r w:rsidRPr="00EB7A28">
        <w:rPr>
          <w:rStyle w:val="StyleUnderline"/>
        </w:rPr>
        <w:t>Myanmar’s air force has advanced MIG-29s and ageing F-6s, F-7s and A-5s that need replacing soon. To replace its obsolete jet fighters, Myanmar has purchased JF-17s and is in “advanced negotiations” with Pakistan to license-build third-generation models</w:t>
      </w:r>
      <w:r w:rsidRPr="002777B8">
        <w:rPr>
          <w:sz w:val="16"/>
        </w:rPr>
        <w:t xml:space="preserve">. The JF-17 is co-developed by the Pakistan Aeronautical Complex and China’s Chengdu Aerospace Corporation. </w:t>
      </w:r>
      <w:r w:rsidRPr="00EB7A28">
        <w:rPr>
          <w:rStyle w:val="StyleUnderline"/>
        </w:rPr>
        <w:t>These jet fighters can engage in air-to-air battles but also have ground-attack capabilities allowing them to deliver dumb bombs and precision-guided munitions</w:t>
      </w:r>
      <w:r w:rsidRPr="002777B8">
        <w:rPr>
          <w:sz w:val="16"/>
        </w:rPr>
        <w:t xml:space="preserve">. </w:t>
      </w:r>
      <w:r w:rsidRPr="00EB7A28">
        <w:rPr>
          <w:rStyle w:val="StyleUnderline"/>
        </w:rPr>
        <w:t xml:space="preserve">These jets are suitable for Myanmar, </w:t>
      </w:r>
      <w:r w:rsidRPr="00EB7A28">
        <w:rPr>
          <w:rStyle w:val="Emphasis"/>
        </w:rPr>
        <w:t>where armed conflict with ethnic rebels is frequent</w:t>
      </w:r>
      <w:r w:rsidRPr="002777B8">
        <w:rPr>
          <w:sz w:val="16"/>
        </w:rPr>
        <w:t>. Equipping Myanmar’s air force with Su-30 twin-engine jet fighters that can carry out air-to-air and air-to-ground missions means the country is looking to protect its territory and preparing for foreign threats. The price tag on the jets has not been revealed. Sources close to the deal believe those negotiations may still be ongoing. The Myanmar Army has long wanted to build a modern military, and this year the Defense Ministry asked Parliament for a budget of more than 1.3 trillion kyats (US$1 billion) for a six-month period. Last week, Deputy Defense Minister Major General Myint Nwe told Parliament that his ministry was expected to earn 31.76 billion kyats in normal revenue; that its capital expenditures was expected to total 611.09 billion kyats; that its normal expenditures would be 723.11 billion kyats; and that total expenditures for the six months would therefore be 1.33 trillion kyats. “</w:t>
      </w:r>
      <w:r w:rsidRPr="00EB7A28">
        <w:rPr>
          <w:rStyle w:val="StyleUnderline"/>
        </w:rPr>
        <w:t>The money is used to implement plans to strengthen the structure of soldiers, weapons, equipment for perpetuity of sovereignty and territorial integrity of the Union,” he said. It is likely that the budget will be approved</w:t>
      </w:r>
      <w:r w:rsidRPr="002777B8">
        <w:rPr>
          <w:sz w:val="16"/>
        </w:rPr>
        <w:t xml:space="preserve">. The defense budget has never been trimmed, but rather increased. National League for Democracy (NLD) lawmakers said the budget requested by the Ministry of Defense made up 12.56 percent of the total proposed budget, while the Ministry of Education and the Ministry of Health and Sports asked for 7.56 percent and 3.93 percent, respectively, adding up to only 11.49 percent of the total budget. </w:t>
      </w:r>
      <w:r w:rsidRPr="00EB7A28">
        <w:rPr>
          <w:rStyle w:val="StyleUnderline"/>
        </w:rPr>
        <w:t>As Myanmar expands its naval and air forces, the generals are hoping to deter external threats and possible terrorist attacks</w:t>
      </w:r>
      <w:r w:rsidRPr="002777B8">
        <w:rPr>
          <w:sz w:val="16"/>
        </w:rPr>
        <w:t xml:space="preserve">. Senior General Min Aung Hlaing and the visiting Russian defense minister spoke about boosting military cooperation. The general reportedly thanked Russia for its stance on Myanmar’s handling of militant attacks in Rakhine State, which has come under heavy criticism from much of the international community, including the UN and US. The Russian defense minister said the attacks were assumed to have political links. It has been reported that since 2011 military relations between Moscow and Naypyitaw have gone from strength to strength. Under the military rule of the previous decades and the Western sanctions it brought on, Myanmar depended heavily on military hardware from China. But it steadily backed away as the generals complained about the quality of Chinese weapons. Myanmar began to diversify its search for more advanced weapons and training, and Moscow was ready to assist. Hundreds of Myanmar officers have been sent to Russia for trainings since the 2000s. During the Russian defense minister’s recent visit, Fomin said more than 600 of Myanmar’s military personnel were currently studying at Russia’s higher military education institutions. In a June 5 interview with the state-run Myanma Alinn newspaper, Russia’s ambassador to Myanmar, Nikolay Listopadov, said about 6,000 army students had graduated from prestigious Russian universities and that some have received post-graduate and doctoral degrees. </w:t>
      </w:r>
      <w:r w:rsidRPr="00EB7A28">
        <w:rPr>
          <w:rStyle w:val="StyleUnderline"/>
        </w:rPr>
        <w:t>Myanmar’s generals have had their problems with China over the quality of its military hardware and its support for some powerful ethnic armed groups in the north. But when Myanmar faces international criticism and UN resolutions over major crises such as the one in northern Rakhine State, Daw Aung San Suu Kyi and the generals seek China’s diplomatic backing</w:t>
      </w:r>
      <w:r w:rsidRPr="002777B8">
        <w:rPr>
          <w:sz w:val="16"/>
        </w:rPr>
        <w:t xml:space="preserve">. China has promised to assist in Myanmar’s peace process, and a Chinese special envoy, Sun Guoxiang, helped negotiate a trip by members of several armed ethnic groups in the north to Naypyitaw so that they could attend a government-sponsored peace conference. In November, Daw Aung San Suu Kyi and Snr-Gen Min Aung Hlaing went to Beijing separately. But first Chinese Foreign Minister Wang Yi came to visit Myanmar, shortly after the Chinese Communist Party’s 19th National Congress. It was a clever move. </w:t>
      </w:r>
      <w:r w:rsidRPr="00EB7A28">
        <w:rPr>
          <w:rStyle w:val="StyleUnderline"/>
        </w:rPr>
        <w:t>While Western governments put pressure on Myanmar over the Rohingya crisis, China has shown its solidarity and demonstrated a spirit of long-time friendship and strategic partnership</w:t>
      </w:r>
      <w:r w:rsidRPr="002777B8">
        <w:rPr>
          <w:sz w:val="16"/>
        </w:rPr>
        <w:t xml:space="preserve">. After Wang Yi’s visit, Daw Aung San Suu Kyi went to Beijing and was followed by Snr-Gen Min Aung Hlaing. It is a well known fact that the two do not get along. </w:t>
      </w:r>
      <w:r w:rsidRPr="00EB7A28">
        <w:rPr>
          <w:rStyle w:val="StyleUnderline"/>
        </w:rPr>
        <w:t>Diplomatic sources believe that China made a strategic decision to invite both of them to Beijing to assure them of its support and to discuss the situation in Rakhine State while Myanmar moves away from Western allies over the crisis there</w:t>
      </w:r>
      <w:r w:rsidRPr="002777B8">
        <w:rPr>
          <w:sz w:val="16"/>
        </w:rPr>
        <w:t xml:space="preserve">. Beijing suggested a three-stage strategy for Myanmar and Bangladesh to work out the Rohingya crisis: Ensuring a ceasefire and restoring stability; talks between the two countries to create a workable solution for repatriation; and poverty alleviation in order to achieve a sustainable solution. Chinese President Xi Jinping received Daw Aung San Suu Kyi and Snr-Gen Min Aung Hlaing. </w:t>
      </w:r>
      <w:r w:rsidRPr="00EB7A28">
        <w:rPr>
          <w:rStyle w:val="StyleUnderline"/>
        </w:rPr>
        <w:t xml:space="preserve">The issues they discussed included international criticism over the Rohingya crisis, Chinese investment in Rakhine State, and China’s new proposal for an economic corridor in Myanmar. </w:t>
      </w:r>
      <w:r w:rsidRPr="002777B8">
        <w:rPr>
          <w:sz w:val="16"/>
        </w:rPr>
        <w:t xml:space="preserve">Beijing assured them of its support and is believed to have expressed its concern for the problems in Rakhine State. After her visit to Beijing, Daw Aung San Suu Kyi reportedly held discussions with senior members of her cabinet and some former ruling generals about China’s proposal and Rakhine State. During Snr-Gen Min Aung Hlaing’s visit, </w:t>
      </w:r>
      <w:r w:rsidRPr="00EB7A28">
        <w:rPr>
          <w:rStyle w:val="StyleUnderline"/>
        </w:rPr>
        <w:t>Myanmar and Chinese military leaders discussed “promotion of cooperation between the armed forces of the two countries</w:t>
      </w:r>
      <w:r w:rsidRPr="002777B8">
        <w:rPr>
          <w:sz w:val="16"/>
        </w:rPr>
        <w:t>.” Li Zuocheng, a member of China’s Central Military Commission, said, “In the face of a complex and changeable regional security situation, China is willing to maintain strategic communication between the two countries’ militaries.” China wanted greater contact between the two armed forces, deeper training and technical exchanges, and more defense cooperation along their common border to ensure peace and stability, Li added. It is ironic to see a repeat of recent history as Myanmar now moves closer to its old allies while its honeymoon period with Western governments draws to a close. Myanmar will seek more diplomatic cover from China, but it will no doubt continue to diversify by buying more advanced weapons from elsewhere.</w:t>
      </w:r>
    </w:p>
    <w:p w:rsidR="00436DDD" w:rsidRDefault="00436DDD" w:rsidP="00436DDD"/>
    <w:p w:rsidR="00BA05A6" w:rsidRDefault="00BA05A6" w:rsidP="00436DDD"/>
    <w:p w:rsidR="00BA05A6" w:rsidRDefault="00BA05A6" w:rsidP="00BA05A6">
      <w:pPr>
        <w:pStyle w:val="Heading4"/>
      </w:pPr>
      <w:r>
        <w:t>Russia sells to Myanmar now – US and UN look down on that, fear the stealth bombers will be used on Rohingya</w:t>
      </w:r>
    </w:p>
    <w:p w:rsidR="00BA05A6" w:rsidRDefault="00BA05A6" w:rsidP="00BA05A6">
      <w:r w:rsidRPr="00EB7A28">
        <w:rPr>
          <w:rStyle w:val="Style13ptBold"/>
        </w:rPr>
        <w:t xml:space="preserve">Zaw; </w:t>
      </w:r>
      <w:r>
        <w:rPr>
          <w:rStyle w:val="Style13ptBold"/>
        </w:rPr>
        <w:t>20</w:t>
      </w:r>
      <w:r w:rsidRPr="00EB7A28">
        <w:rPr>
          <w:rStyle w:val="Style13ptBold"/>
        </w:rPr>
        <w:t>18</w:t>
      </w:r>
      <w:r>
        <w:t>; (Aung Zaw, news editor for Burmese news company, recently unblacklisted by Myanmar government, "Myanmar Seeks Advanced Weapons from Russia, but China Remains the Key Player,", Irrawaddy, 1-25-2018, https://www.irrawaddy.com/opinion/commentary/myanmar-seeks-advanced-weapons-russia-china-remains-key-player.html, djc)</w:t>
      </w:r>
    </w:p>
    <w:p w:rsidR="00BA05A6" w:rsidRPr="002777B8" w:rsidRDefault="00BA05A6" w:rsidP="00BA05A6">
      <w:pPr>
        <w:rPr>
          <w:sz w:val="16"/>
        </w:rPr>
      </w:pPr>
      <w:r w:rsidRPr="00EB7A28">
        <w:rPr>
          <w:rStyle w:val="StyleUnderline"/>
        </w:rPr>
        <w:t>Myanmar’s generals have not hidden their displeasure with the quality of Chinese military hardware and jet fighters</w:t>
      </w:r>
      <w:r w:rsidRPr="002777B8">
        <w:rPr>
          <w:sz w:val="16"/>
        </w:rPr>
        <w:t xml:space="preserve">, but they know that a more assertive and powerful China remains a key player while Myanmar faces mounting international pressure over the crisis in Rakhine State. </w:t>
      </w:r>
      <w:r w:rsidRPr="00EB7A28">
        <w:rPr>
          <w:rStyle w:val="StyleUnderline"/>
        </w:rPr>
        <w:t>Myanmar will seek a more balanced diplomatic approach toward powerful neighbors such as China and India as well as Russia</w:t>
      </w:r>
      <w:r w:rsidRPr="002777B8">
        <w:rPr>
          <w:sz w:val="16"/>
        </w:rPr>
        <w:t xml:space="preserve">, a UN Security Council member, </w:t>
      </w:r>
      <w:r w:rsidRPr="00EB7A28">
        <w:rPr>
          <w:rStyle w:val="StyleUnderline"/>
        </w:rPr>
        <w:t>to provide it with diplomatic cover</w:t>
      </w:r>
      <w:r w:rsidRPr="002777B8">
        <w:rPr>
          <w:sz w:val="16"/>
        </w:rPr>
        <w:t xml:space="preserve">. While some remain in denial, top officials and generals are increasingly paranoid over the crisis in Rakhine State and possible international intervention. It is as though </w:t>
      </w:r>
      <w:r w:rsidRPr="00EB7A28">
        <w:rPr>
          <w:rStyle w:val="StyleUnderline"/>
        </w:rPr>
        <w:t>Myanmar is reverting to the days when it was ruled by the much-condemned generals, who were constantly worried about Western pressure and UN intervention</w:t>
      </w:r>
      <w:r w:rsidRPr="002777B8">
        <w:rPr>
          <w:sz w:val="16"/>
        </w:rPr>
        <w:t>. Last week, news media reported that Russia agreed to sell six Su-30 fighter jets to the Myanmar Army during Russian Defense Minister Sergey Shoigu’s visit to the country. “</w:t>
      </w:r>
      <w:r w:rsidRPr="00EB7A28">
        <w:rPr>
          <w:rStyle w:val="StyleUnderline"/>
        </w:rPr>
        <w:t>The planes will become the main fighter aircraft of Myanmar’s air force to protect the country’s territorial integrity and repel any terror threats</w:t>
      </w:r>
      <w:r w:rsidRPr="002777B8">
        <w:rPr>
          <w:sz w:val="16"/>
        </w:rPr>
        <w:t xml:space="preserve">,” Russia’s Deputy Defense Minister Lieutenant General Alexander Fomin was quoted as saying by Russian news agency TASS. </w:t>
      </w:r>
      <w:r w:rsidRPr="00EB7A28">
        <w:rPr>
          <w:rStyle w:val="StyleUnderline"/>
        </w:rPr>
        <w:t>The Su-30 is a twin-engine, two-seat supermaneuverable fighter jet developed by Russia’s Sukhoi Aviation Corporation and was deployed during Russia’s military intervention in war-torn Syria</w:t>
      </w:r>
      <w:r w:rsidRPr="002777B8">
        <w:rPr>
          <w:sz w:val="16"/>
        </w:rPr>
        <w:t xml:space="preserve">. In the region, Indonesia, Malaysia, India and Vietnam also purchased Su-30 jet fighters from Russia. </w:t>
      </w:r>
      <w:r w:rsidRPr="00EB7A28">
        <w:rPr>
          <w:rStyle w:val="StyleUnderline"/>
        </w:rPr>
        <w:t>Myanmar’s air force has advanced MIG-29s and ageing F-6s, F-7s and A-5s that need replacing soon. To replace its obsolete jet fighters, Myanmar has purchased JF-17s and is in “advanced negotiations” with Pakistan to license-build third-generation models</w:t>
      </w:r>
      <w:r w:rsidRPr="002777B8">
        <w:rPr>
          <w:sz w:val="16"/>
        </w:rPr>
        <w:t xml:space="preserve">. The JF-17 is co-developed by the Pakistan Aeronautical Complex and China’s Chengdu Aerospace Corporation. </w:t>
      </w:r>
      <w:r w:rsidRPr="00EB7A28">
        <w:rPr>
          <w:rStyle w:val="StyleUnderline"/>
        </w:rPr>
        <w:t>These jet fighters can engage in air-to-air battles but also have ground-attack capabilities allowing them to deliver dumb bombs and precision-guided munitions</w:t>
      </w:r>
      <w:r w:rsidRPr="002777B8">
        <w:rPr>
          <w:sz w:val="16"/>
        </w:rPr>
        <w:t xml:space="preserve">. </w:t>
      </w:r>
      <w:r w:rsidRPr="00EB7A28">
        <w:rPr>
          <w:rStyle w:val="StyleUnderline"/>
        </w:rPr>
        <w:t xml:space="preserve">These jets are suitable for Myanmar, </w:t>
      </w:r>
      <w:r w:rsidRPr="00EB7A28">
        <w:rPr>
          <w:rStyle w:val="Emphasis"/>
        </w:rPr>
        <w:t>where armed conflict with ethnic rebels is frequent</w:t>
      </w:r>
      <w:r w:rsidRPr="002777B8">
        <w:rPr>
          <w:sz w:val="16"/>
        </w:rPr>
        <w:t>. Equipping Myanmar’s air force with Su-30 twin-engine jet fighters that can carry out air-to-air and air-to-ground missions means the country is looking to protect its territory and preparing for foreign threats. The price tag on the jets has not been revealed. Sources close to the deal believe those negotiations may still be ongoing. The Myanmar Army has long wanted to build a modern military, and this year the Defense Ministry asked Parliament for a budget of more than 1.3 trillion kyats (US$1 billion) for a six-month period. Last week, Deputy Defense Minister Major General Myint Nwe told Parliament that his ministry was expected to earn 31.76 billion kyats in normal revenue; that its capital expenditures was expected to total 611.09 billion kyats; that its normal expenditures would be 723.11 billion kyats; and that total expenditures for the six months would therefore be 1.33 trillion kyats. “</w:t>
      </w:r>
      <w:r w:rsidRPr="00EB7A28">
        <w:rPr>
          <w:rStyle w:val="StyleUnderline"/>
        </w:rPr>
        <w:t>The money is used to implement plans to strengthen the structure of soldiers, weapons, equipment for perpetuity of sovereignty and territorial integrity of the Union,” he said. It is likely that the budget will be approved</w:t>
      </w:r>
      <w:r w:rsidRPr="002777B8">
        <w:rPr>
          <w:sz w:val="16"/>
        </w:rPr>
        <w:t xml:space="preserve">. The defense budget has never been trimmed, but rather increased. National League for Democracy (NLD) lawmakers said the budget requested by the Ministry of Defense made up 12.56 percent of the total proposed budget, while the Ministry of Education and the Ministry of Health and Sports asked for 7.56 percent and 3.93 percent, respectively, adding up to only 11.49 percent of the total budget. </w:t>
      </w:r>
      <w:r w:rsidRPr="00EB7A28">
        <w:rPr>
          <w:rStyle w:val="StyleUnderline"/>
        </w:rPr>
        <w:t>As Myanmar expands its naval and air forces, the generals are hoping to deter external threats and possible terrorist attacks</w:t>
      </w:r>
      <w:r w:rsidRPr="002777B8">
        <w:rPr>
          <w:sz w:val="16"/>
        </w:rPr>
        <w:t xml:space="preserve">. Senior General Min Aung Hlaing and the visiting Russian defense minister spoke about boosting military cooperation. The general reportedly thanked Russia for its stance on Myanmar’s handling of militant attacks in Rakhine State, which has come under heavy criticism from much of the international community, including the UN and US. The Russian defense minister said the attacks were assumed to have political links. It has been reported that since 2011 military relations between Moscow and Naypyitaw have gone from strength to strength. Under the military rule of the previous decades and the Western sanctions it brought on, Myanmar depended heavily on military hardware from China. But it steadily backed away as the generals complained about the quality of Chinese weapons. Myanmar began to diversify its search for more advanced weapons and training, and Moscow was ready to assist. Hundreds of Myanmar officers have been sent to Russia for trainings since the 2000s. During the Russian defense minister’s recent visit, Fomin said more than 600 of Myanmar’s military personnel were currently studying at Russia’s higher military education institutions. In a June 5 interview with the state-run Myanma Alinn newspaper, Russia’s ambassador to Myanmar, Nikolay Listopadov, said about 6,000 army students had graduated from prestigious Russian universities and that some have received post-graduate and doctoral degrees. </w:t>
      </w:r>
      <w:r w:rsidRPr="00EB7A28">
        <w:rPr>
          <w:rStyle w:val="StyleUnderline"/>
        </w:rPr>
        <w:t>Myanmar’s generals have had their problems with China over the quality of its military hardware and its support for some powerful ethnic armed groups in the north. But when Myanmar faces international criticism and UN resolutions over major crises such as the one in northern Rakhine State, Daw Aung San Suu Kyi and the generals seek China’s diplomatic backing</w:t>
      </w:r>
      <w:r w:rsidRPr="002777B8">
        <w:rPr>
          <w:sz w:val="16"/>
        </w:rPr>
        <w:t xml:space="preserve">. China has promised to assist in Myanmar’s peace process, and a Chinese special envoy, Sun Guoxiang, helped negotiate a trip by members of several armed ethnic groups in the north to Naypyitaw so that they could attend a government-sponsored peace conference. In November, Daw Aung San Suu Kyi and Snr-Gen Min Aung Hlaing went to Beijing separately. But first Chinese Foreign Minister Wang Yi came to visit Myanmar, shortly after the Chinese Communist Party’s 19th National Congress. It was a clever move. </w:t>
      </w:r>
      <w:r w:rsidRPr="00EB7A28">
        <w:rPr>
          <w:rStyle w:val="StyleUnderline"/>
        </w:rPr>
        <w:t>While Western governments put pressure on Myanmar over the Rohingya crisis, China has shown its solidarity and demonstrated a spirit of long-time friendship and strategic partnership</w:t>
      </w:r>
      <w:r w:rsidRPr="002777B8">
        <w:rPr>
          <w:sz w:val="16"/>
        </w:rPr>
        <w:t xml:space="preserve">. After Wang Yi’s visit, Daw Aung San Suu Kyi went to Beijing and was followed by Snr-Gen Min Aung Hlaing. It is a well known fact that the two do not get along. </w:t>
      </w:r>
      <w:r w:rsidRPr="00EB7A28">
        <w:rPr>
          <w:rStyle w:val="StyleUnderline"/>
        </w:rPr>
        <w:t>Diplomatic sources believe that China made a strategic decision to invite both of them to Beijing to assure them of its support and to discuss the situation in Rakhine State while Myanmar moves away from Western allies over the crisis there</w:t>
      </w:r>
      <w:r w:rsidRPr="002777B8">
        <w:rPr>
          <w:sz w:val="16"/>
        </w:rPr>
        <w:t xml:space="preserve">. Beijing suggested a three-stage strategy for Myanmar and Bangladesh to work out the Rohingya crisis: Ensuring a ceasefire and restoring stability; talks between the two countries to create a workable solution for repatriation; and poverty alleviation in order to achieve a sustainable solution. Chinese President Xi Jinping received Daw Aung San Suu Kyi and Snr-Gen Min Aung Hlaing. </w:t>
      </w:r>
      <w:r w:rsidRPr="00EB7A28">
        <w:rPr>
          <w:rStyle w:val="StyleUnderline"/>
        </w:rPr>
        <w:t xml:space="preserve">The issues they discussed included international criticism over the Rohingya crisis, Chinese investment in Rakhine State, and China’s new proposal for an economic corridor in Myanmar. </w:t>
      </w:r>
      <w:r w:rsidRPr="002777B8">
        <w:rPr>
          <w:sz w:val="16"/>
        </w:rPr>
        <w:t xml:space="preserve">Beijing assured them of its support and is believed to have expressed its concern for the problems in Rakhine State. After her visit to Beijing, Daw Aung San Suu Kyi reportedly held discussions with senior members of her cabinet and some former ruling generals about China’s proposal and Rakhine State. During Snr-Gen Min Aung Hlaing’s visit, </w:t>
      </w:r>
      <w:r w:rsidRPr="00EB7A28">
        <w:rPr>
          <w:rStyle w:val="StyleUnderline"/>
        </w:rPr>
        <w:t>Myanmar and Chinese military leaders discussed “promotion of cooperation between the armed forces of the two countries</w:t>
      </w:r>
      <w:r w:rsidRPr="002777B8">
        <w:rPr>
          <w:sz w:val="16"/>
        </w:rPr>
        <w:t>.” Li Zuocheng, a member of China’s Central Military Commission, said, “In the face of a complex and changeable regional security situation, China is willing to maintain strategic communication between the two countries’ militaries.” China wanted greater contact between the two armed forces, deeper training and technical exchanges, and more defense cooperation along their common border to ensure peace and stability, Li added. It is ironic to see a repeat of recent history as Myanmar now moves closer to its old allies while its honeymoon period with Western governments draws to a close. Myanmar will seek more diplomatic cover from China, but it will no doubt continue to diversify by buying more advanced weapons from elsewhere.</w:t>
      </w:r>
    </w:p>
    <w:p w:rsidR="00BA05A6" w:rsidRDefault="00BA05A6" w:rsidP="00436DDD"/>
    <w:p w:rsidR="00BA05A6" w:rsidRDefault="00BA05A6" w:rsidP="00436DDD"/>
    <w:p w:rsidR="00BA05A6" w:rsidRDefault="00BA05A6" w:rsidP="00BA05A6">
      <w:pPr>
        <w:pStyle w:val="Heading4"/>
      </w:pPr>
      <w:r>
        <w:t>Myanmar buys Russian and Chinese weapons; Russia and China turning blind eyes to the genocide, justifying it with defense actions</w:t>
      </w:r>
    </w:p>
    <w:p w:rsidR="00BA05A6" w:rsidRDefault="00BA05A6" w:rsidP="00BA05A6">
      <w:r w:rsidRPr="00BD0BD3">
        <w:rPr>
          <w:rStyle w:val="Style13ptBold"/>
        </w:rPr>
        <w:t xml:space="preserve">Beech; </w:t>
      </w:r>
      <w:r>
        <w:rPr>
          <w:rStyle w:val="Style13ptBold"/>
        </w:rPr>
        <w:t>20</w:t>
      </w:r>
      <w:r w:rsidRPr="00BD0BD3">
        <w:rPr>
          <w:rStyle w:val="Style13ptBold"/>
        </w:rPr>
        <w:t>18;</w:t>
      </w:r>
      <w:r>
        <w:t xml:space="preserve"> (Hannah Beech, Southeast Asia Bureau Chief for the New York Times, "A year after massacres, Myanmar shops for Russian arms, skirts global censure,", Seattle Times, 8-25-2018, https://www.seattletimes.com/nation-world/a-year-after-massacres-myanmar-shops-for-russian-arms-skirts-global-censure/, djc)</w:t>
      </w:r>
    </w:p>
    <w:p w:rsidR="00BA05A6" w:rsidRPr="002777B8" w:rsidRDefault="00BA05A6" w:rsidP="00BA05A6">
      <w:pPr>
        <w:rPr>
          <w:sz w:val="8"/>
        </w:rPr>
      </w:pPr>
      <w:r w:rsidRPr="002777B8">
        <w:rPr>
          <w:sz w:val="8"/>
        </w:rPr>
        <w:t xml:space="preserve">MYIN HLUT, Myanmar — </w:t>
      </w:r>
      <w:r w:rsidRPr="0014572B">
        <w:rPr>
          <w:u w:val="single"/>
        </w:rPr>
        <w:t>On the eve of the anniversary of a military-led ethnic-cleansing campaign against Rohingya Muslims in Myanmar, the nation’s commander in chief, Senior Gen. Min Aung Hlaing, was in Russia on an arms-buying expedition</w:t>
      </w:r>
      <w:r w:rsidRPr="002777B8">
        <w:rPr>
          <w:sz w:val="8"/>
        </w:rPr>
        <w:t xml:space="preserve">. Starting a year ago, </w:t>
      </w:r>
      <w:r w:rsidRPr="0014572B">
        <w:rPr>
          <w:u w:val="single"/>
        </w:rPr>
        <w:t>more than 700,000 Rohingya began fleeing Myanmar to neighboring Bangladesh, amid a frenzy of massacre, rape and arson by soldiers and Buddhist mobs, acts of violence that have been widely documented. Yet since then, Min Aung Hlaing and Myanmar’s other leaders have escaped international legal censure</w:t>
      </w:r>
      <w:r w:rsidRPr="002777B8">
        <w:rPr>
          <w:sz w:val="8"/>
        </w:rPr>
        <w:t xml:space="preserve">. </w:t>
      </w:r>
      <w:r w:rsidRPr="0014572B">
        <w:rPr>
          <w:u w:val="single"/>
        </w:rPr>
        <w:t>And they are maintaining a campaign of denial and avoidance, as well as jailing and intimidating reporters who have documented the attacks</w:t>
      </w:r>
      <w:r w:rsidRPr="002777B8">
        <w:rPr>
          <w:sz w:val="8"/>
        </w:rPr>
        <w:t xml:space="preserve">. On Tuesday, while Myanmar’s commander in chief was shopping for weaponry in Russia, Aung San Suu Kyi, the country’s de facto civilian leader, gave a speech in Singapore in which she made no mention of the bloodletting by the nation’s armed forces. </w:t>
      </w:r>
      <w:r w:rsidRPr="0014572B">
        <w:rPr>
          <w:u w:val="single"/>
        </w:rPr>
        <w:t xml:space="preserve">Thousands of Rohingya are believed to have been killed in northern Rakhine state. U.N. officials have raised the prospect that the violence could be considered genocide, and officials at the U.S. State Department have debated using the term, according to U.S. diplomats. </w:t>
      </w:r>
      <w:r w:rsidRPr="002777B8">
        <w:rPr>
          <w:sz w:val="8"/>
        </w:rPr>
        <w:t xml:space="preserve">But Suu Kyi, a Nobel Peace Prize laureate, blamed the violence on “terrorist activities, which was the initial cause of events leading to the humanitarian crisis in Rakhine.” On Aug. 25, 2017, </w:t>
      </w:r>
      <w:r w:rsidRPr="0014572B">
        <w:rPr>
          <w:rStyle w:val="StyleUnderline"/>
        </w:rPr>
        <w:t>Rohingya militants, mostly armed with makeshift weapons, launched strikes on police posts and an army station in northern Rakhine, killing a dozen security forces. Myanmar’s military, which is known as the Tatmadaw, says its actions were “clearance operations,” in response to the Rohingya raids. But human-rights groups have documented how the Tatmadaw sent truckloads of soldiers to northern Rakhine in the weeks preceding the Aug. 25 militant strike. Soldiers went house to house, confiscating knives and tearing down fencing that could be used by the Rohingya to protect themselves</w:t>
      </w:r>
      <w:r w:rsidRPr="002777B8">
        <w:rPr>
          <w:sz w:val="8"/>
        </w:rPr>
        <w:t xml:space="preserve">, according to a report by Fortify Rights, a Bangkok-based human-rights watchdog. In a question-and-answer session after her lecture in Singapore, Suu Kyi, whose father founded Myanmar’s modern army, said she found the generals in her Cabinet to be “rather sweet.” Sidestepping a question about the safety concerns Rohingya sheltering in Bangladesh had about returning home, Suu Kyi focused on Rakhine’s tourism potential, calling the state “the most beautiful region in Myanmar.” “All of the foreigners I have ever met frequently told me that the beaches in Rakhine state are more attractive than those across the world,” she said. Multinational sanctions </w:t>
      </w:r>
      <w:r w:rsidRPr="0014572B">
        <w:rPr>
          <w:u w:val="single"/>
        </w:rPr>
        <w:t>The United States, Canada and the European Union have placed targeted sanctions on Myanmar military officers believed to have directed the violence against the largely stateless Rohingya last year. But Min Aung Hlaing and other top brass were spared. Others are pushing for Myanmar, also known as Burma, to be formally investigated for war crimes. O</w:t>
      </w:r>
      <w:r w:rsidRPr="002777B8">
        <w:rPr>
          <w:sz w:val="8"/>
        </w:rPr>
        <w:t>n Friday, a group of 132 Southeast Asian lawmakers called on the U.N. Security Council to refer Myanmar to the International Criminal Court, which rules on genocide and mass atrocity crimes. “</w:t>
      </w:r>
      <w:r w:rsidRPr="0014572B">
        <w:rPr>
          <w:u w:val="single"/>
        </w:rPr>
        <w:t>One year has passed since the Myanmar military launched its murderous operation in Rakhine state, yet we are no closer to seeing those responsible brought to justice</w:t>
      </w:r>
      <w:r w:rsidRPr="002777B8">
        <w:rPr>
          <w:sz w:val="8"/>
        </w:rPr>
        <w:t xml:space="preserve">,” said Charles Santiago, a member of the Malaysian Parliament. “As </w:t>
      </w:r>
      <w:r w:rsidRPr="0014572B">
        <w:rPr>
          <w:u w:val="single"/>
        </w:rPr>
        <w:t>Myanmar is clearly both unwilling and unable to investigate itself, we are now at a stage where the international community must step in to ensure accountability</w:t>
      </w:r>
      <w:r w:rsidRPr="002777B8">
        <w:rPr>
          <w:sz w:val="8"/>
        </w:rPr>
        <w:t xml:space="preserve">.” Part of the focus on Myanmar’s actions has been its practice of razing whole Rohingya villages and leveling the landscape, in essence trying to erase history. On a recent visit by journalists to one such village in Rakhine state, Myin Hlut, tropical foliage had reclaimed what was once a place of human habitation, vines curling up concrete posts and smothering the scorched foundations of homes. The road was lined by charred palm trees and the carcasses of burned-out mosques. </w:t>
      </w:r>
      <w:r w:rsidRPr="0014572B">
        <w:rPr>
          <w:rStyle w:val="StyleUnderline"/>
        </w:rPr>
        <w:t>One Rohingya</w:t>
      </w:r>
      <w:r w:rsidRPr="002777B8">
        <w:rPr>
          <w:sz w:val="8"/>
        </w:rPr>
        <w:t xml:space="preserve"> native of that village, Zahidullah Rahim, is now a refugee languishing in a camp in Bangladesh. </w:t>
      </w:r>
      <w:r w:rsidRPr="0014572B">
        <w:rPr>
          <w:rStyle w:val="StyleUnderline"/>
        </w:rPr>
        <w:t>In an interview</w:t>
      </w:r>
      <w:r w:rsidRPr="002777B8">
        <w:rPr>
          <w:sz w:val="8"/>
        </w:rPr>
        <w:t xml:space="preserve"> there, he </w:t>
      </w:r>
      <w:r w:rsidRPr="0014572B">
        <w:rPr>
          <w:rStyle w:val="StyleUnderline"/>
        </w:rPr>
        <w:t>said he once hoped to become a lawyer to help represent his people. Now, he struggles with the idea that the home he once knew had been obliterated, in an act by Myanmar authorities this year that was documented by satellite imagery</w:t>
      </w:r>
      <w:r w:rsidRPr="002777B8">
        <w:rPr>
          <w:sz w:val="8"/>
        </w:rPr>
        <w:t xml:space="preserve">. “Everything has disappeared,” he said, “even my dreams.” Since </w:t>
      </w:r>
      <w:r w:rsidRPr="0014572B">
        <w:rPr>
          <w:rStyle w:val="StyleUnderline"/>
        </w:rPr>
        <w:t>Myanmar is not a signatory to the treaty that established the International Criminal Court, the Security Council has the power to begin the process of judicial action. On Monday, the Security Council is scheduled to discuss the ethnic cleansing in Myanmar</w:t>
      </w:r>
      <w:r w:rsidRPr="002777B8">
        <w:rPr>
          <w:sz w:val="8"/>
        </w:rPr>
        <w:t xml:space="preserve">. But </w:t>
      </w:r>
      <w:r w:rsidRPr="0014572B">
        <w:rPr>
          <w:rStyle w:val="StyleUnderline"/>
        </w:rPr>
        <w:t>China and Russia, two permanent members of the U.N. body, have often shielded Myanmar from formal condemnation. Myanmar purchases military equipment from both countries. China has invested heavily in Myanmar’s natural resources, particularly in areas where ethnic minorities live, such as Rakhine state.</w:t>
      </w:r>
      <w:r w:rsidRPr="002777B8">
        <w:rPr>
          <w:sz w:val="8"/>
        </w:rPr>
        <w:t xml:space="preserve"> Military dominance Min Aung Hlaing has been at a military forum in Russia during the past week. Early in his visit, he toured a Moscow exhibition hall filled with more than 26,000 pieces of weaponry and other military equipment and enjoyed a “dynamic display” of tanks, planes and armored vehicles, according to a post on his Facebook page. </w:t>
      </w:r>
      <w:r w:rsidRPr="0014572B">
        <w:rPr>
          <w:rStyle w:val="StyleUnderline"/>
        </w:rPr>
        <w:t>Myanmar’s commander in chief thanked Russia for its “cooperation in training and military technology between the two armed forces, cooperation in anti-terrorism, support and assistance for Myanmar in solving the problems in northern Rakhine state</w:t>
      </w:r>
      <w:r w:rsidRPr="002777B8">
        <w:rPr>
          <w:sz w:val="8"/>
        </w:rPr>
        <w:t xml:space="preserve">,” said the Facebook post. Myanmar has one of the largest armies in Southeast Asia. A military junta ruled the country for nearly half a century, and kept Suu Kyi under house arrest for 15 years. </w:t>
      </w:r>
      <w:r w:rsidRPr="00BB0239">
        <w:rPr>
          <w:rStyle w:val="StyleUnderline"/>
        </w:rPr>
        <w:t>The current Myanmar government, which is composed of a hybrid military-civilian leadership, has formed half a dozen commissions to look into the violence in northern Rakhine. But apart from one specific case and a handful of firings or demotions, no individuals have been held accountable for mass rapes, killings and village burnings</w:t>
      </w:r>
      <w:r w:rsidRPr="002777B8">
        <w:rPr>
          <w:sz w:val="8"/>
        </w:rPr>
        <w:t>. That one case, the massacre of 10 Rohingya men in the village of Inn Din, was documented by Reuters in a report published in February. Seven soldiers who took part in the executions were sentenced to 10 years in prison. In April, a Myanmar television network announced on its website that the men had been released in a prisoner amnesty before the news was abruptly taken offline. Two of the Reuters journalists whose reporting was integral to the Inn Din story are in jail, on trial for violating Myanmar’s Official Secrets Act. Their verdict is expected Monday, and they could face up to 14 years in prison if convicted.</w:t>
      </w:r>
    </w:p>
    <w:p w:rsidR="00BA05A6" w:rsidRDefault="00BA05A6" w:rsidP="00436DDD"/>
    <w:p w:rsidR="00BA05A6" w:rsidRDefault="00BA05A6" w:rsidP="00436DDD">
      <w:pPr>
        <w:pStyle w:val="Heading3"/>
      </w:pPr>
      <w:r>
        <w:t>Conventional High – Israel</w:t>
      </w:r>
    </w:p>
    <w:p w:rsidR="00BA05A6" w:rsidRDefault="00BA05A6" w:rsidP="00BA05A6">
      <w:pPr>
        <w:pStyle w:val="Heading4"/>
      </w:pPr>
      <w:r>
        <w:t>Israel fueling Myanmar</w:t>
      </w:r>
    </w:p>
    <w:p w:rsidR="00BA05A6" w:rsidRDefault="00BA05A6" w:rsidP="00BA05A6">
      <w:r w:rsidRPr="0089048C">
        <w:rPr>
          <w:rStyle w:val="Style13ptBold"/>
        </w:rPr>
        <w:t xml:space="preserve">Haaretz Editorial; </w:t>
      </w:r>
      <w:r>
        <w:rPr>
          <w:rStyle w:val="Style13ptBold"/>
        </w:rPr>
        <w:t>2018</w:t>
      </w:r>
      <w:r>
        <w:t>; (Haaretz Editorial, "Israel's dirty arms deals with Myanmar,", haaretz, Aug 29, 2018, https://www.haaretz.com/opinion/editorial/israel-s-dirty-arms-deals-with-myanmar-1.6429524, djc)</w:t>
      </w:r>
    </w:p>
    <w:p w:rsidR="00BA05A6" w:rsidRPr="002777B8" w:rsidRDefault="00BA05A6" w:rsidP="00BA05A6">
      <w:pPr>
        <w:rPr>
          <w:sz w:val="16"/>
        </w:rPr>
      </w:pPr>
      <w:r w:rsidRPr="002777B8">
        <w:rPr>
          <w:sz w:val="16"/>
        </w:rPr>
        <w:t xml:space="preserve">A United Nations report issued this week found that </w:t>
      </w:r>
      <w:r w:rsidRPr="0089048C">
        <w:rPr>
          <w:rStyle w:val="StyleUnderline"/>
        </w:rPr>
        <w:t>the Myanmar military committed genocide and crimes against humanity, including rape, torture, enslavement, violence against children and the destruction of entire villages, against the country’s Rohingya Muslim minority</w:t>
      </w:r>
      <w:r w:rsidRPr="002777B8">
        <w:rPr>
          <w:sz w:val="16"/>
        </w:rPr>
        <w:t xml:space="preserve">. The crimes were conducted as part of a series of military operations that began in November 2016 and reached their peak in August 2017, when 725,000 Rohingya fled to neighboring Bangladesh out of fear. &gt;&gt; Subscribe for just $1 now </w:t>
      </w:r>
      <w:r w:rsidRPr="0089048C">
        <w:rPr>
          <w:rStyle w:val="StyleUnderline"/>
        </w:rPr>
        <w:t>The report, written by an independent fact-finding mission and based on the testimony of hundreds of survivors, calls for prosecuting Myanmar’s army commander and other top generals in the International Criminal Court or an international tribunal.</w:t>
      </w:r>
      <w:r w:rsidRPr="002777B8">
        <w:rPr>
          <w:sz w:val="16"/>
        </w:rPr>
        <w:t xml:space="preserve"> The panel cited “the level of organization indicating a plan for destruction; and the extreme scale and brutality of the violence” in arguing for prosecution.</w:t>
      </w:r>
      <w:r w:rsidRPr="0089048C">
        <w:rPr>
          <w:rStyle w:val="StyleUnderline"/>
        </w:rPr>
        <w:t xml:space="preserve"> </w:t>
      </w:r>
      <w:r w:rsidRPr="002777B8">
        <w:rPr>
          <w:sz w:val="16"/>
        </w:rPr>
        <w:t xml:space="preserve">To really understand Israel and the Middle East - subscribe to Haaretz Senior Gen. </w:t>
      </w:r>
      <w:r w:rsidRPr="0089048C">
        <w:rPr>
          <w:rStyle w:val="StyleUnderline"/>
        </w:rPr>
        <w:t>Min Aung Hlaing, the commander-in-chief of Myanmar’s army, was explicitly mentioned as being responsible for carrying out the actions and as a partner in formulating the ideological foundation for the genocide. Reports of the events in Myanmar have not kept the Israeli government from cooperating with those suspected of war crimes. In September 2015, Min Aung Hlaing visited Israel. He met with senior defense officials and with President Reuven Rivlin and visited the Yad Vashem Holocaust memorial and museum in Jerusalem as well as military bases and manufacturers. Afterward, he announced the purchase of Israeli weapons in a deal estimated at tens of millions of dollars.</w:t>
      </w:r>
      <w:r w:rsidRPr="002777B8">
        <w:rPr>
          <w:sz w:val="16"/>
        </w:rPr>
        <w:t xml:space="preserve"> In summer 2016, the head of the Defense Ministry’s International Defense Cooperation Directorate paid a reciprocal visit to Myanmar. All of this was reported on the Facebook page of Min Aung Hlaing, who was banned from the site Monday after being accused of using it to promote hate and misinformation. Official Israel does not allow the publication of reports on the arming of Myanmar. In a hearing on petitions to the High Court of Justice filed in the last year and a half by human rights activists and attorney Eitay Mack against Israel’s weapons sales to Myanmar, the Defense Ministry argued that the court had no authority to rule on defense exports. </w:t>
      </w:r>
      <w:r w:rsidRPr="0089048C">
        <w:rPr>
          <w:u w:val="single"/>
        </w:rPr>
        <w:t>Israeli spokesmen justified the supplying of weapons with the claim that “both sides committed war crimes,”</w:t>
      </w:r>
      <w:r w:rsidRPr="002777B8">
        <w:rPr>
          <w:sz w:val="16"/>
        </w:rPr>
        <w:t xml:space="preserve"> claims that were rejected in the UN report. The court’s ruling on the petition is classified, but </w:t>
      </w:r>
      <w:r w:rsidRPr="0089048C">
        <w:rPr>
          <w:u w:val="single"/>
        </w:rPr>
        <w:t>according to testimony from Myanmar the weapons sales are continuing, even in the midst of the crimes. Israel has a long history of arming dark regimes, from Latin America through the Balkans and Africa, to Asia. The findings of the UN panel’s report require an examination of this method, whose economic benefits cannot serve as a counterweight to the atrocities</w:t>
      </w:r>
      <w:r w:rsidRPr="002777B8">
        <w:rPr>
          <w:sz w:val="16"/>
        </w:rPr>
        <w:t xml:space="preserve">. Attorney General Avichai Mendelblit must order an investigation to determine whether the individuals who approved the arms sales to Myanmar were complicit in genocide in accordance with Israel’s 1950 Law for the Prevention and Punishment of the Crime of Genocide. In addition, he must see to it that the findings are made public. </w:t>
      </w:r>
    </w:p>
    <w:p w:rsidR="00BA05A6" w:rsidRDefault="00BA05A6" w:rsidP="00BA05A6"/>
    <w:p w:rsidR="00BA05A6" w:rsidRDefault="00BA05A6" w:rsidP="00BA05A6">
      <w:pPr>
        <w:pStyle w:val="Heading4"/>
      </w:pPr>
      <w:r>
        <w:t>Israel sells high-tech weapons – facilitating the genocide</w:t>
      </w:r>
    </w:p>
    <w:p w:rsidR="00BA05A6" w:rsidRPr="0089048C" w:rsidRDefault="00BA05A6" w:rsidP="00BA05A6">
      <w:r w:rsidRPr="0089048C">
        <w:rPr>
          <w:rStyle w:val="Style13ptBold"/>
        </w:rPr>
        <w:t xml:space="preserve">Cohen; </w:t>
      </w:r>
      <w:r>
        <w:rPr>
          <w:rStyle w:val="Style13ptBold"/>
        </w:rPr>
        <w:t>2017</w:t>
      </w:r>
      <w:r>
        <w:t>; (Gili Cohen, Haaretz correspondent, "Israel sold advanced weapons to Myanmar during anti-Rohingya ethnic cleansing campaign,", haaretz, Oct 24, 2017, https://www.haaretz.com/israel-news/israel-sold-arms-to-myanmar-during-ethnic-cleansing-campaign-1.5459614, djc)</w:t>
      </w:r>
    </w:p>
    <w:p w:rsidR="00BA05A6" w:rsidRPr="002777B8" w:rsidRDefault="00BA05A6" w:rsidP="00BA05A6">
      <w:pPr>
        <w:rPr>
          <w:sz w:val="16"/>
        </w:rPr>
      </w:pPr>
      <w:r w:rsidRPr="002777B8">
        <w:rPr>
          <w:sz w:val="16"/>
        </w:rPr>
        <w:t xml:space="preserve">“Welcome to the Myanmar Navy,” said the caption on the Myanmar Navy’s Facebook page, in honor of the arrival of an Israeli patrol boat to Myanmar’s shore. “The Super-Dvora MK III is moving forward at 45 knots on Myanmar waters,” the post continued. The post is from April, only half a year ago, when the Myanmar (Burmese) army was already being accused of war crimes. &gt;&gt; Subscribe for just $1 now </w:t>
      </w:r>
      <w:r w:rsidRPr="008C19BA">
        <w:rPr>
          <w:u w:val="single"/>
        </w:rPr>
        <w:t>Although the persecution of the Muslim minority in Myanmar, the Rohingya people, has become more intense in recent months, back in November 2016 the army was already being accused of brutality against them and of torching their villages. During that period tens of thousands of Rohingyans were expelled from their homes. T</w:t>
      </w:r>
      <w:r w:rsidRPr="002777B8">
        <w:rPr>
          <w:sz w:val="16"/>
        </w:rPr>
        <w:t xml:space="preserve">he representative of the UN High Commission for Refugees in the region said then that </w:t>
      </w:r>
      <w:r w:rsidRPr="008C19BA">
        <w:rPr>
          <w:u w:val="single"/>
        </w:rPr>
        <w:t>the ultimate purpose of Myanmar’s government is “ethnic cleansing of the Muslim minority.” Since last August more than half a million Rohingyan refugees have fled to Bangladesh, and some of them have testified to methodical rape and murder by the Myanmar military</w:t>
      </w:r>
      <w:r w:rsidRPr="002777B8">
        <w:rPr>
          <w:sz w:val="16"/>
        </w:rPr>
        <w:t xml:space="preserve">. </w:t>
      </w:r>
      <w:r w:rsidRPr="008C19BA">
        <w:rPr>
          <w:u w:val="single"/>
        </w:rPr>
        <w:t>The pictures of the two boats on the Facebook page also reveal the weapons that have been installed on them, all blue-and-white products</w:t>
      </w:r>
      <w:r w:rsidRPr="002777B8">
        <w:rPr>
          <w:sz w:val="16"/>
        </w:rPr>
        <w:t xml:space="preserve">. There’s a </w:t>
      </w:r>
      <w:r w:rsidRPr="008C19BA">
        <w:rPr>
          <w:u w:val="single"/>
        </w:rPr>
        <w:t xml:space="preserve">remote weapon station, </w:t>
      </w:r>
      <w:r w:rsidRPr="002777B8">
        <w:rPr>
          <w:sz w:val="16"/>
        </w:rPr>
        <w:t xml:space="preserve">made by Elbit Systems, </w:t>
      </w:r>
      <w:r w:rsidRPr="008C19BA">
        <w:rPr>
          <w:u w:val="single"/>
        </w:rPr>
        <w:t>which allows the firing of a heavy machine gun or cannon of up to 30 millimeters.</w:t>
      </w:r>
      <w:r w:rsidRPr="002777B8">
        <w:rPr>
          <w:sz w:val="16"/>
        </w:rPr>
        <w:t xml:space="preserve"> The new patrol boats are only part of a larger transaction signed between Israel and Myanmar. The Ramta division of Israel Aerospace Industries, which manufactures the Super Dvora, is meant to transfer at least two more boats to the local military. </w:t>
      </w:r>
      <w:r w:rsidRPr="008C19BA">
        <w:rPr>
          <w:u w:val="single"/>
        </w:rPr>
        <w:t>According to some reports on the deal, these boats will be built in Myanmar with the help of Israeli technology</w:t>
      </w:r>
      <w:r w:rsidRPr="002777B8">
        <w:rPr>
          <w:sz w:val="16"/>
        </w:rPr>
        <w:t>. IAI refused to comment. The total value of the arms deal, according to sources in the Israeli weapons industry, is estimated at tens of millions of dollars</w:t>
      </w:r>
      <w:r w:rsidRPr="008C19BA">
        <w:rPr>
          <w:u w:val="single"/>
        </w:rPr>
        <w:t xml:space="preserve">. An officer involved in the matter told Haaretz that the Myanmar naval commander visited Israel in the past year, “was impressed and wanted to learn.” It was the second visit to Israel by the naval commander in the past five years. Israeli weapons are being sold to Myanmar despite the restrictions on weapons sales to that country. </w:t>
      </w:r>
      <w:r w:rsidRPr="002777B8">
        <w:rPr>
          <w:sz w:val="16"/>
        </w:rPr>
        <w:t xml:space="preserve">Only last month Israel refused to announce that it would stop selling weapons to Myanmar despite the UN declaration about ethnic cleansing. The Rohingya minority is now considered the most persecuted people in the world. </w:t>
      </w:r>
      <w:r w:rsidRPr="008C19BA">
        <w:rPr>
          <w:u w:val="single"/>
        </w:rPr>
        <w:t>Israel is careful not to officially confirm that it is granting permits to Israeli weapons firms to sell weapons to Myanmar. But the visit two years ago by Myanmar’s chief of the armed forces, Gen. Min Aung Hlaing, who met with Israel’s entire top military brass, was an indication of the cooperation between the two armies. During his visit, Hlaing announced that he had purchased the Super Dvora patrol boat</w:t>
      </w:r>
      <w:r w:rsidRPr="002777B8">
        <w:rPr>
          <w:sz w:val="16"/>
        </w:rPr>
        <w:t xml:space="preserve">, and he visited the Palmahim Air Force Base and the Gaza Division. A year-and-a-half ago, a reciprocal visit to Myanmar was made by Brig. Gen. Michel Ben-Baruch, head of the Defense Ministries International Defense Cooperation Directorate. </w:t>
      </w:r>
      <w:r w:rsidRPr="008C19BA">
        <w:rPr>
          <w:rStyle w:val="StyleUnderline"/>
        </w:rPr>
        <w:t>In the past, Myanmar purchased Israeli air-to-air missiles and cannons, while an Israeli company, TAR Ideal Concepts, has noted on its website that it has trained Myanmar military forces.</w:t>
      </w:r>
      <w:r w:rsidRPr="002777B8">
        <w:rPr>
          <w:sz w:val="16"/>
        </w:rPr>
        <w:t xml:space="preserve"> Now the site makes no specific reference to Myanmar, referring only to Asia. </w:t>
      </w:r>
      <w:r w:rsidRPr="008C19BA">
        <w:rPr>
          <w:rStyle w:val="StyleUnderline"/>
        </w:rPr>
        <w:t>The two countries in recent years have signed a memorandum of understanding clarifying the bilateral cooperation and transfer of relevant information and intelligence. According to official reports in Myanmar, the agreement includes military training and improving security cooperation between the two countries</w:t>
      </w:r>
      <w:r w:rsidRPr="002777B8">
        <w:rPr>
          <w:sz w:val="16"/>
        </w:rPr>
        <w:t>. There is, however, no known instance of Myanmar military personnel being trained in Israel, or of Israeli officers who were involved in training Myanmar military forces. The efforts to fully expose the Israel-Myanmar connection by attorney Eitay Mack, who is active in increasing transparency of Israeli arms exports to countries that violate human rights, have so far been unsuccessful. Last month the High Court of Justice issued a ruling in response to a petition he filed with other human rights activists against the sales, but the ruling was kept classified at the state’s request. The Defense Ministry said in response, “In general, the Defense Ministry doesn’t typically address security export issues.” According to a source familiar with the issue, there is currently no relationship between the Israel Defense Forces and the Myanmar army, and no uniformed personnel are involved in any cooperative venture with the Myanmar security establishment.</w:t>
      </w:r>
    </w:p>
    <w:p w:rsidR="00BA05A6" w:rsidRPr="00BA05A6" w:rsidRDefault="00BA05A6" w:rsidP="00BA05A6"/>
    <w:p w:rsidR="00436DDD" w:rsidRDefault="00436DDD" w:rsidP="00436DDD">
      <w:pPr>
        <w:pStyle w:val="Heading3"/>
      </w:pPr>
      <w:r>
        <w:t xml:space="preserve">Conventional High – </w:t>
      </w:r>
      <w:r w:rsidR="003D2EAE">
        <w:t>China</w:t>
      </w:r>
    </w:p>
    <w:p w:rsidR="00436DDD" w:rsidRDefault="00436DDD" w:rsidP="00436DDD">
      <w:pPr>
        <w:pStyle w:val="Heading4"/>
      </w:pPr>
      <w:r>
        <w:t xml:space="preserve">Myanmar </w:t>
      </w:r>
      <w:r w:rsidR="003D2EAE">
        <w:t>buying</w:t>
      </w:r>
      <w:r>
        <w:t xml:space="preserve"> subs </w:t>
      </w:r>
      <w:r w:rsidR="003D2EAE">
        <w:t xml:space="preserve">from China </w:t>
      </w:r>
      <w:r>
        <w:t>now – fear Bangladesh invasion of waters</w:t>
      </w:r>
    </w:p>
    <w:p w:rsidR="00436DDD" w:rsidRDefault="00436DDD" w:rsidP="00436DDD">
      <w:r w:rsidRPr="006B13F1">
        <w:rPr>
          <w:rStyle w:val="Style13ptBold"/>
        </w:rPr>
        <w:t>Andrew Selth; 14;</w:t>
      </w:r>
      <w:r>
        <w:t xml:space="preserve"> (Andrew Selth, Dr Andrew Selth is an Adjunct Professor at the Griffith Asia Institute, at Griffith University, Brisbane, and author of numerous books, monographs and articles on Burma, "Is Burma really buying submarines?,", The interpreter, 1-29-2014, </w:t>
      </w:r>
      <w:hyperlink r:id="rId331" w:history="1">
        <w:r>
          <w:rPr>
            <w:rStyle w:val="Hyperlink"/>
          </w:rPr>
          <w:t>https://www.lowyinstitute.org/the-interpreter/burma-really-buying-submarines</w:t>
        </w:r>
      </w:hyperlink>
      <w:r>
        <w:t>, djc)</w:t>
      </w:r>
    </w:p>
    <w:p w:rsidR="00436DDD" w:rsidRDefault="00436DDD" w:rsidP="00436DDD">
      <w:pPr>
        <w:rPr>
          <w:sz w:val="16"/>
        </w:rPr>
      </w:pPr>
      <w:r w:rsidRPr="001244E5">
        <w:rPr>
          <w:u w:val="single"/>
        </w:rPr>
        <w:t>For the past six months, there have been intermittent reports in the news media and on specialist websites stating that Burma (Myanmar) is developing a submarine capability</w:t>
      </w:r>
      <w:r w:rsidRPr="002777B8">
        <w:rPr>
          <w:sz w:val="16"/>
        </w:rPr>
        <w:t xml:space="preserve">. If this is true, it has important implications not only for Burma and the region, but also for the wider international community. However, equally dramatic stories about Burma have emerged in the past, only to prove misleading or false. </w:t>
      </w:r>
      <w:r w:rsidRPr="001244E5">
        <w:rPr>
          <w:u w:val="single"/>
        </w:rPr>
        <w:t>This is not the first time Burma has been linked to a submarine sale</w:t>
      </w:r>
      <w:r w:rsidRPr="002777B8">
        <w:rPr>
          <w:sz w:val="16"/>
        </w:rPr>
        <w:t xml:space="preserve">. In 2003, it was claimed that the military government had held discussions with North Korea on the purchase of one or two small submarines. The 110-ton Yugo and 370-ton Sang-O classes were mentioned. </w:t>
      </w:r>
      <w:r w:rsidRPr="001244E5">
        <w:rPr>
          <w:u w:val="single"/>
        </w:rPr>
        <w:t>Despite the limitations of both designs, Burma's interest in these boats was said to reflect a wish to police its territorial waters and help deter an invasion.</w:t>
      </w:r>
      <w:r w:rsidRPr="002777B8">
        <w:rPr>
          <w:sz w:val="16"/>
        </w:rPr>
        <w:t xml:space="preserve"> According to Jane's Defence Weekly (JDW), Burma eventually opted to purchase one Sang-O class submarine, but was forced to abandon the deal in late 2002. It was suggested that the project had been scuppered by the cost of the boat, and perhaps belated recognition by the country's military leadership of the technical difficulties of keeping it fully operational. These reports were never confirmed, but other developments gave them some credibility. For example, after the 1988 uprising, Burma's new military government launched an ambitious plan to modernise and expand the armed forces. This included a naval rearmament program. </w:t>
      </w:r>
      <w:r w:rsidRPr="001244E5">
        <w:rPr>
          <w:u w:val="single"/>
        </w:rPr>
        <w:t>In 1999, it was reported that Burmese naval officers had undergone unspecified 'submarine training' in Pakistan. Also relevant was the fact that in the 1990s Burma started to expand its defence ties with North Korea</w:t>
      </w:r>
      <w:r w:rsidRPr="002777B8">
        <w:rPr>
          <w:sz w:val="16"/>
        </w:rPr>
        <w:t xml:space="preserve">. </w:t>
      </w:r>
      <w:r w:rsidRPr="001244E5">
        <w:rPr>
          <w:u w:val="single"/>
        </w:rPr>
        <w:t>If the generals were interested in acquiring other weapons from Pyongyang, possibly including ballistic missiles, so the logic went, why not a few submarines</w:t>
      </w:r>
      <w:r w:rsidRPr="002777B8">
        <w:rPr>
          <w:sz w:val="16"/>
        </w:rPr>
        <w:t xml:space="preserve">? If Korea was prepared to sell Yugo-class boats to Vietnam (which it did in 1997), why not to Burma? Over the next decade, </w:t>
      </w:r>
      <w:r w:rsidRPr="001244E5">
        <w:rPr>
          <w:u w:val="single"/>
        </w:rPr>
        <w:t>Burma's navy acquired several new ships, some armed with anti-submarine weapon systems, but the emphasis was clearly on surface warfare</w:t>
      </w:r>
      <w:r w:rsidRPr="002777B8">
        <w:rPr>
          <w:sz w:val="16"/>
        </w:rPr>
        <w:t xml:space="preserve">. Claims by an activist group in 2010 that India had provided training for Burma on a Foxtrot class submarine, and that Naypyidaw was considering the purchase of two Foxtrot boats from Russia, could not be verified. During a visit to Russia in June 2013, however, Burmese Commander in Chief Senior General Min Aung Hlaing reportedly opened discussions for the purchase of two 3000-ton Kilo-class diesel submarines (pictured). It was also claimed that he secretly visited the St Petersburg naval dockyard. </w:t>
      </w:r>
      <w:r w:rsidRPr="001244E5">
        <w:rPr>
          <w:rStyle w:val="StyleUnderline"/>
        </w:rPr>
        <w:t>A number of commentators have stated that Burma hopes to create a submarine force by 2015</w:t>
      </w:r>
      <w:r w:rsidRPr="002777B8">
        <w:rPr>
          <w:sz w:val="16"/>
        </w:rPr>
        <w:t xml:space="preserve">. Burma was said to have chosen the Russian Kilos over Pakistan's ageing Agosta-70 boats. Also, </w:t>
      </w:r>
      <w:r w:rsidRPr="001244E5">
        <w:rPr>
          <w:rStyle w:val="StyleUnderline"/>
        </w:rPr>
        <w:t>in April 2013 about 20 Burmese naval officers and ratings reportedly began basic submarine familiarisation and training in Pakistan, probably at the Submarine Training Centre, PNS Bahadur</w:t>
      </w:r>
      <w:r w:rsidRPr="002777B8">
        <w:rPr>
          <w:sz w:val="16"/>
        </w:rPr>
        <w:t xml:space="preserve">. This prompted JDW to suggest that </w:t>
      </w:r>
      <w:r w:rsidRPr="001244E5">
        <w:rPr>
          <w:rStyle w:val="StyleUnderline"/>
        </w:rPr>
        <w:t>'Myanmar is finally taking concrete steps towards developing a subsurface capability'</w:t>
      </w:r>
      <w:r w:rsidRPr="002777B8">
        <w:rPr>
          <w:sz w:val="16"/>
        </w:rPr>
        <w:t xml:space="preserve">. These reports raise a number of issues that need to be considered. Firstly, no official announcement has been made, either by Russia or Burma, about a possible Kilo sale. This is not unusual, but it leaves the field to unconfirmed reports in the news media and on activist websites. Most of these outlets have simply recycled earlier claims without giving sources or providing any firm evidence. Indeed, it is difficult to determine where the story originated. Secondly, there does not appear to have been any response to these reports from other countries, which again raises questions about their accuracy. In normal circumstances, </w:t>
      </w:r>
      <w:r w:rsidRPr="001244E5">
        <w:rPr>
          <w:u w:val="single"/>
        </w:rPr>
        <w:t xml:space="preserve">it might be expected that Burma’s possible acquisition of submarines would prompt comments from its neighbours at least, let alone interested powers such as the UK and US. </w:t>
      </w:r>
      <w:r w:rsidRPr="002777B8">
        <w:rPr>
          <w:sz w:val="16"/>
        </w:rPr>
        <w:t xml:space="preserve">Thirdly, </w:t>
      </w:r>
      <w:r w:rsidRPr="001244E5">
        <w:rPr>
          <w:u w:val="single"/>
        </w:rPr>
        <w:t xml:space="preserve">Burma’s armed forces are much larger, more balanced, better equipped and more capable than they were in 1988. They have also developed a better grasp of conventional warfare doctrines. Yet they still have serious problems, </w:t>
      </w:r>
      <w:r w:rsidRPr="002777B8">
        <w:rPr>
          <w:sz w:val="16"/>
        </w:rPr>
        <w:t>and it is difficult to see Burma being able to develop a viable submarine force in the foreseeable future, let alone by 2015. Two major obstacles will be a lack of resources and expertise. Defence gets about 14% of official expenditures, but this allocation is likely to be reduced. Even if it were not</w:t>
      </w:r>
      <w:r w:rsidRPr="001244E5">
        <w:rPr>
          <w:u w:val="single"/>
        </w:rPr>
        <w:t>, a submarine force would put an enormous strain on Burma's military budget</w:t>
      </w:r>
      <w:r w:rsidRPr="002777B8">
        <w:rPr>
          <w:sz w:val="16"/>
        </w:rPr>
        <w:t xml:space="preserve">. Also, subsurface warfare is highly specialised, requiring advanced technology, customised support facilities and trained personnel. There have been no signs that this infrastructure has been developed. Other countries can help in some of these areas, but even modern navies in developed states have found such challenges difficult to overcome. This issue also raises questions about the government's priorities and the relationship between the president and his Commander in Chief, Min Aung Hlaing, who has emphasised Burma’s need for ‘strong, powerful, modernized and patriotic’ armed forces. President Thein Sein agrees, but the defence sector still has to compete for scarce resources against the demands of the government's wide-ranging reform program and the pressing needs of other portfolios. </w:t>
      </w:r>
      <w:r w:rsidRPr="001244E5">
        <w:rPr>
          <w:rStyle w:val="StyleUnderline"/>
        </w:rPr>
        <w:t xml:space="preserve">The purchase of a submarine or two would also have implications for Burma's external relations. Several Southeast Asian navies have acquired or are acquiring conventional submarines. After </w:t>
      </w:r>
      <w:r w:rsidRPr="001244E5">
        <w:rPr>
          <w:rStyle w:val="Emphasis"/>
        </w:rPr>
        <w:t>a recent maritime dispute with Burma, Bangladesh intends to buy two Chinese boats. Talk of an 'underwater arms race'</w:t>
      </w:r>
      <w:r w:rsidRPr="001244E5">
        <w:rPr>
          <w:rStyle w:val="StyleUnderline"/>
        </w:rPr>
        <w:t xml:space="preserve"> may be premature, but these developments have doubtless attracted Naypyidaw's attention. Burma's strategic environment is changing. The US and UK are tentatively developing military-to-military ties with Burma</w:t>
      </w:r>
      <w:r w:rsidRPr="002777B8">
        <w:rPr>
          <w:sz w:val="16"/>
        </w:rPr>
        <w:t xml:space="preserve">. Australia has just posted a Defence Attache to Rangoon, and the RAN has made its first port visit since 1959. Despite Burma's recent naval diplomacy, these and other countries are unlikely to welcome reports that Naypyidaw is acquiring an expensive and potentially destabilising power projection capability. </w:t>
      </w:r>
      <w:r w:rsidRPr="00C730F0">
        <w:rPr>
          <w:rStyle w:val="StyleUnderline"/>
        </w:rPr>
        <w:t>Strategic analysts often find Burma difficult to read.</w:t>
      </w:r>
      <w:r w:rsidRPr="002777B8">
        <w:rPr>
          <w:sz w:val="16"/>
        </w:rPr>
        <w:t xml:space="preserve"> For example, it was once an accepted fact that China had a large military base in Burma. This later proved to be incorrect. Similarly, </w:t>
      </w:r>
      <w:r w:rsidRPr="00C730F0">
        <w:rPr>
          <w:rStyle w:val="StyleUnderline"/>
        </w:rPr>
        <w:t xml:space="preserve">it was widely reported that </w:t>
      </w:r>
      <w:r w:rsidRPr="00C730F0">
        <w:rPr>
          <w:rStyle w:val="Emphasis"/>
        </w:rPr>
        <w:t>Burma was on track to have a nuclear weapon by 2014</w:t>
      </w:r>
      <w:r w:rsidRPr="00C730F0">
        <w:rPr>
          <w:rStyle w:val="StyleUnderline"/>
        </w:rPr>
        <w:t>.</w:t>
      </w:r>
      <w:r w:rsidRPr="002777B8">
        <w:rPr>
          <w:sz w:val="16"/>
        </w:rPr>
        <w:t xml:space="preserve"> That was never a realistic prospect. Rumours that Naypyidaw was seeking to acquire ballistic missiles aroused scepticism at first, but now appear to be confirmed. With all these factors in mind, </w:t>
      </w:r>
      <w:r w:rsidRPr="00C730F0">
        <w:rPr>
          <w:rStyle w:val="StyleUnderline"/>
        </w:rPr>
        <w:t xml:space="preserve">reports of a secret submarine sale need to be treated carefully. Burma has always had the ability to surprise observers, </w:t>
      </w:r>
      <w:r w:rsidRPr="002777B8">
        <w:rPr>
          <w:sz w:val="16"/>
        </w:rPr>
        <w:t>but until</w:t>
      </w:r>
      <w:r w:rsidRPr="00C730F0">
        <w:rPr>
          <w:rStyle w:val="StyleUnderline"/>
        </w:rPr>
        <w:t xml:space="preserve"> </w:t>
      </w:r>
      <w:r w:rsidRPr="00C730F0">
        <w:rPr>
          <w:rStyle w:val="Emphasis"/>
        </w:rPr>
        <w:t>there is conclusive evidence of an active subsurface warfare program</w:t>
      </w:r>
      <w:r w:rsidRPr="002777B8">
        <w:rPr>
          <w:sz w:val="16"/>
        </w:rPr>
        <w:t>, or corroboration of a submarine purchase from a reputable official source, a degree of caution seems warranted.</w:t>
      </w:r>
    </w:p>
    <w:p w:rsidR="00BA05A6" w:rsidRDefault="00BA05A6" w:rsidP="00436DDD">
      <w:pPr>
        <w:rPr>
          <w:sz w:val="16"/>
        </w:rPr>
      </w:pPr>
    </w:p>
    <w:p w:rsidR="00BA05A6" w:rsidRDefault="00BA05A6" w:rsidP="00BA05A6">
      <w:pPr>
        <w:pStyle w:val="Heading4"/>
      </w:pPr>
      <w:r w:rsidRPr="00BE425D">
        <w:t>Growing airforce now</w:t>
      </w:r>
    </w:p>
    <w:p w:rsidR="00BA05A6" w:rsidRDefault="00BA05A6" w:rsidP="00BA05A6">
      <w:r w:rsidRPr="00BE425D">
        <w:rPr>
          <w:rStyle w:val="Style13ptBold"/>
        </w:rPr>
        <w:t xml:space="preserve">Tahar; </w:t>
      </w:r>
      <w:r>
        <w:rPr>
          <w:rStyle w:val="Style13ptBold"/>
        </w:rPr>
        <w:t>2019</w:t>
      </w:r>
      <w:r>
        <w:t>; (Abraham Ait Tahar, "Myanmar Air Force Receives Twin Seat JF-17B Fighters Amid Air Force Modernisation Efforts ,", Military Watch Magazine, March 25, 2019, https://militarywatchmagazine.com/article/myanmar-air-force-receives-twin-seat-jf-17b-fighters-amid-air-force-modernisation-efforts, djc)</w:t>
      </w:r>
    </w:p>
    <w:p w:rsidR="00BA05A6" w:rsidRPr="00BE425D" w:rsidRDefault="00BA05A6" w:rsidP="00BA05A6">
      <w:pPr>
        <w:rPr>
          <w:u w:val="single"/>
        </w:rPr>
      </w:pPr>
      <w:r w:rsidRPr="002777B8">
        <w:t xml:space="preserve">Recent footage has revealed that </w:t>
      </w:r>
      <w:r w:rsidRPr="00BE425D">
        <w:rPr>
          <w:u w:val="single"/>
        </w:rPr>
        <w:t xml:space="preserve">Myanmar’s Air Force has received its first JF-17B fighter </w:t>
      </w:r>
      <w:r w:rsidRPr="002777B8">
        <w:t xml:space="preserve">jets - a twin seat variant of the JF-17 Block 2 </w:t>
      </w:r>
      <w:r w:rsidRPr="00BE425D">
        <w:rPr>
          <w:u w:val="single"/>
        </w:rPr>
        <w:t>jointly developed and manufactured by China and Pakistan</w:t>
      </w:r>
      <w:r w:rsidRPr="002777B8">
        <w:t xml:space="preserve">. </w:t>
      </w:r>
      <w:r w:rsidRPr="00BE425D">
        <w:rPr>
          <w:u w:val="single"/>
        </w:rPr>
        <w:t>Myanmar is currently one of just two confirmed export clients for the JF-17 alongside the Nigerian Air Force, and has received over a dozen fighters</w:t>
      </w:r>
      <w:r w:rsidRPr="002777B8">
        <w:t xml:space="preserve">. Orders for the JF-17 have come alongside an order placed in early 2018 for Su-30 air superiority fighters from Russia - the first high end heavy fighter jets in the history of Myanmar’s Air Force. The JF-17 is likely intended to provide an lighter complement to the Su-30, and is highly prized for its ease of maintenance, high sortie rate and compatibility with a wide array of high end Chinese munitions such as the PL-12 and YJ-12 missiles. </w:t>
      </w:r>
      <w:r w:rsidRPr="00BE425D">
        <w:rPr>
          <w:rStyle w:val="StyleUnderline"/>
        </w:rPr>
        <w:t>Myanmar’s Air Force has long been a major client for Chinese arms,</w:t>
      </w:r>
      <w:r w:rsidRPr="002777B8">
        <w:t xml:space="preserve"> and currently deploys apporixmiltey 30 J-7 fighter jets alongside almost two dozen Q-5 heavy attack jets. Complementary air defence assets include the Kai Shan and HQ-12 intermediate and short range surface to air missile systems. The JF-17 is likely intended to replace the J-7, and is intended to also replace J-7 fighters in the Nigerian and Pakistani fleets. The JF-17’s RD-93 turbofan engines, closely derived from the Russian RD-33 used by Myanmar’s existing fleet of MiG-29 fighters, will likely allow the JF-17 to use much of the infrastructure already in place in Myanmar’s to service the jets. The JF-17B’s design incorporates a number of changes over the original JF-17 Block 2 fighter, which alongside addition of a second seat include modified flight control systems, a three-axel fly-by-wire control system, an extended nose, a changed vertical stabiliser, altered material proportions and a greater wingspan. The aircraft is also reported to house a more powerful radar than the original JF-17, though this remains to be confirmed, which would grant a greater degree of situational awareness. </w:t>
      </w:r>
      <w:r w:rsidRPr="00BE425D">
        <w:rPr>
          <w:u w:val="single"/>
        </w:rPr>
        <w:t>The fighter’s twin seat configuration also allows it to serve as a trainer for future JF-17 pilots - and will potentially allow it to serve as a more effective electronic warfare platform in which the second seat can accommodate a weapons systems officer to carry out electronic attacks while the pilot flies the plane and deploys munitions. The future of Myanmar’s Air Force</w:t>
      </w:r>
      <w:r w:rsidRPr="002777B8">
        <w:t xml:space="preserve">, and whether it will purchase the enhanced '4+ generation' JF-17 Block 3 to eventually replace its MiG-29 fleet - or else opt for the more costly Russian MiG-35 - </w:t>
      </w:r>
      <w:r w:rsidRPr="00BE425D">
        <w:rPr>
          <w:u w:val="single"/>
        </w:rPr>
        <w:t xml:space="preserve">remains uncertain. </w:t>
      </w:r>
    </w:p>
    <w:p w:rsidR="00BA05A6" w:rsidRPr="00BA05A6" w:rsidRDefault="00BA05A6" w:rsidP="00BA05A6"/>
    <w:p w:rsidR="00436DDD" w:rsidRPr="00436DDD" w:rsidRDefault="00436DDD" w:rsidP="00436DDD"/>
    <w:p w:rsidR="0023705C" w:rsidRPr="00C101B9" w:rsidRDefault="0023705C" w:rsidP="0023705C">
      <w:pPr>
        <w:pStyle w:val="Heading4"/>
      </w:pPr>
      <w:r>
        <w:t>Myanmar buying drones now</w:t>
      </w:r>
    </w:p>
    <w:p w:rsidR="0023705C" w:rsidRDefault="0023705C" w:rsidP="0023705C">
      <w:r w:rsidRPr="00444E9C">
        <w:rPr>
          <w:rStyle w:val="Style13ptBold"/>
        </w:rPr>
        <w:t>Ewers et al. ; 2017</w:t>
      </w:r>
      <w:r>
        <w:t>; (Elisa Ewers, former foreign policy and national security expert for USFG, former member of national security council, Lauren Fish, research associate for Defense Strategies and Assesment Program, Michael Horowitz, associate professor of political science at University of Pennsulvania, Alexandra Sander, former research associate to NATO parliamentary assembly, Paul Scharre, worked in the office of the Secretary of Defense lead role in establishing polices on emerging weapons tech, "Drone Proliferation,", CNAS, 2017, https://css.ethz.ch/content/dam/ethz/special-interest/gess/cis/center-for-securities-studies/resources/docs/CNASReport-DroneProliferation-Final.pdf, djc)</w:t>
      </w:r>
    </w:p>
    <w:p w:rsidR="0023705C" w:rsidRDefault="0023705C" w:rsidP="0023705C">
      <w:pPr>
        <w:rPr>
          <w:sz w:val="12"/>
        </w:rPr>
      </w:pPr>
      <w:r w:rsidRPr="002777B8">
        <w:rPr>
          <w:sz w:val="12"/>
        </w:rPr>
        <w:t xml:space="preserve">There are gaps and inconsistencies in U.S. policies that harm the United States’ ability to shape patterns of proliferation and protect U.S. advantage. </w:t>
      </w:r>
      <w:r w:rsidRPr="009D5248">
        <w:rPr>
          <w:u w:val="single"/>
        </w:rPr>
        <w:t>U.S. drone export policy has overly prioritized limiting proliferation at the expense of other U.S. interests, including maintaining a technological advantage over competitors, improving the capabilities of key partners, and shaping the behavior of how others use drones. The United States has limited drone transfers abroad, particularly armed drones, even to close partners. When the United States has held back from transferring drones abroad, China has stepped in to fill the void. China has transferred their Reaper-class CH-4 drone to</w:t>
      </w:r>
      <w:r w:rsidRPr="002777B8">
        <w:rPr>
          <w:sz w:val="12"/>
        </w:rPr>
        <w:t xml:space="preserve"> Jordan, Saudi Arabia, and Iraq and has sold armed drones to Egypt, Iraq, Kazakhstan, </w:t>
      </w:r>
      <w:r w:rsidRPr="009D5248">
        <w:rPr>
          <w:u w:val="single"/>
        </w:rPr>
        <w:t>Myanmar</w:t>
      </w:r>
      <w:r w:rsidRPr="002777B8">
        <w:rPr>
          <w:sz w:val="12"/>
        </w:rPr>
        <w:t xml:space="preserve">, Nigeria, Pakistan, Saudi Arabia, Turkmenistan, and the United Arab Emirates. </w:t>
      </w:r>
    </w:p>
    <w:p w:rsidR="0023705C" w:rsidRPr="002777B8" w:rsidRDefault="0023705C" w:rsidP="0023705C">
      <w:pPr>
        <w:rPr>
          <w:sz w:val="12"/>
        </w:rPr>
      </w:pPr>
    </w:p>
    <w:p w:rsidR="0023705C" w:rsidRDefault="0023705C" w:rsidP="0023705C">
      <w:pPr>
        <w:pStyle w:val="Heading4"/>
      </w:pPr>
      <w:r>
        <w:t>Chinese drones being used now</w:t>
      </w:r>
    </w:p>
    <w:p w:rsidR="0023705C" w:rsidRDefault="0023705C" w:rsidP="0023705C">
      <w:r w:rsidRPr="00C101B9">
        <w:rPr>
          <w:rStyle w:val="Style13ptBold"/>
        </w:rPr>
        <w:t>Panda</w:t>
      </w:r>
      <w:r>
        <w:t xml:space="preserve">, The Diplomat; </w:t>
      </w:r>
      <w:r w:rsidRPr="00C101B9">
        <w:rPr>
          <w:rStyle w:val="Style13ptBold"/>
        </w:rPr>
        <w:t>2016</w:t>
      </w:r>
      <w:r>
        <w:t>; (Ankit Panda, editor at The Diplomat focused on security, politics, economics, and culture, "Is Myanmar Using Armed Chinese Drones For Counterinsurgency?,", Diplomat, 6-9-2016, https://thediplomat.com/2016/06/is-myanmar-using-armed-chinese-drones-for-counterinsurgency/, djc)</w:t>
      </w:r>
    </w:p>
    <w:p w:rsidR="0023705C" w:rsidRPr="00105229" w:rsidRDefault="0023705C" w:rsidP="0023705C">
      <w:pPr>
        <w:rPr>
          <w:u w:val="single"/>
        </w:rPr>
      </w:pPr>
      <w:r w:rsidRPr="00C101B9">
        <w:rPr>
          <w:u w:val="single"/>
        </w:rPr>
        <w:t>Earlier this week</w:t>
      </w:r>
      <w:r w:rsidRPr="002777B8">
        <w:rPr>
          <w:sz w:val="12"/>
        </w:rPr>
        <w:t xml:space="preserve">, IHS Jane’s Defense Weekly </w:t>
      </w:r>
      <w:r w:rsidRPr="00C101B9">
        <w:rPr>
          <w:u w:val="single"/>
        </w:rPr>
        <w:t>confirmed</w:t>
      </w:r>
      <w:r w:rsidRPr="002777B8">
        <w:rPr>
          <w:sz w:val="12"/>
        </w:rPr>
        <w:t xml:space="preserve"> </w:t>
      </w:r>
      <w:r w:rsidRPr="00C101B9">
        <w:rPr>
          <w:u w:val="single"/>
        </w:rPr>
        <w:t>Myanmar’s deployment of armed drones in counterinsurgency roles</w:t>
      </w:r>
      <w:r w:rsidRPr="002777B8">
        <w:rPr>
          <w:sz w:val="12"/>
        </w:rPr>
        <w:t xml:space="preserve">. Specifically, </w:t>
      </w:r>
      <w:r w:rsidRPr="00C101B9">
        <w:rPr>
          <w:u w:val="single"/>
        </w:rPr>
        <w:t>the Myanmar military is using the drones to enable ongoing counterinsurgency operations in the country’s restive northern areas, where multiple armed groups operate.</w:t>
      </w:r>
      <w:r w:rsidRPr="002777B8">
        <w:rPr>
          <w:sz w:val="12"/>
        </w:rPr>
        <w:t xml:space="preserve"> The drones are Chinese-made CH-3As, built by China Aerospace Long-March International, a division of the state-owned China Aerospace Science and Technology Corporation (CASC). Myanmar is thought to operate around a dozen CH-3A drones. The CH-3A is a variant of the CH-3 fixed-wing unmanned combat aerial vehicle (UCAV), featuring a 180 kg maximum payload and an endurance of six hours. The CH-3A matches the CH-3 for range, at 960 kilometers. In terms of armaments, the CH-3A is capable of fielding AR-1 laser-guided air-to-surface missiles and YC-200 guided bombs. (Both systems are known to be have been used by the Nigeria military, which operates the drones.) </w:t>
      </w:r>
      <w:r w:rsidRPr="00C101B9">
        <w:rPr>
          <w:u w:val="single"/>
        </w:rPr>
        <w:t>Although photographs of purported CH-3As in the Myanmar Air Force (Tatmadaw Lay) have circulated previously, Jane’s is basing its latest confirmation off “a photograph likely to have been taken on a serviceman’s mobile telephone and posted on a Facebook account before being disseminated on the internet.”</w:t>
      </w:r>
      <w:r w:rsidRPr="002777B8">
        <w:rPr>
          <w:sz w:val="12"/>
        </w:rPr>
        <w:t xml:space="preserve"> </w:t>
      </w:r>
      <w:r w:rsidRPr="00C101B9">
        <w:rPr>
          <w:u w:val="single"/>
        </w:rPr>
        <w:t>The report speculates that the CH-3As have been “undertaking sorties from an airfield likely to be either Lashio in Shan State or Bhamo in southeastern Kachin State.”</w:t>
      </w:r>
      <w:r w:rsidRPr="002777B8">
        <w:rPr>
          <w:sz w:val="12"/>
        </w:rPr>
        <w:t xml:space="preserve"> Enjoying this article? Click here to subscribe for full access. Just $5 a month. The Myanmar Air Force’s combat aircraft backbone is composed nearly entirely of Chinese-built systems, in addition to 31 Russian MiG-29 multirole fighters. The Myanmar Air Force operates Chinese Nanchang Q-5 ground attack aircraft, primarily used in close air support roles, Chengdu J-7 fighters, Shenyang J-6 fighters, and is likely the first foreign buyer of the joint China-Pakistan JF-17 Thunder fighter</w:t>
      </w:r>
      <w:r w:rsidRPr="00C101B9">
        <w:rPr>
          <w:u w:val="single"/>
        </w:rPr>
        <w:t xml:space="preserve">. </w:t>
      </w:r>
      <w:r w:rsidRPr="002777B8">
        <w:rPr>
          <w:sz w:val="12"/>
        </w:rPr>
        <w:t xml:space="preserve">Myanmar also operates Chinese Y-8 medium lift transport aircraft. While the CH-3A UCAVs are the most capable armed unmanned aerial system in Myanmar’s repertoire, the Myanmar Air Force also has 11 Sky-02A surveillance drones and 22 Yellow Cat A2s, which are domestic versions of the Chinese UAV. </w:t>
      </w:r>
      <w:r w:rsidRPr="00105229">
        <w:rPr>
          <w:u w:val="single"/>
        </w:rPr>
        <w:t>The addition to UCAVs to Myanmar’s aerial capabilities is unsurprising. As Global Security notes, the Myanmar Air Force has faced a shortage of trained manpower for military aviation and faced issues servicing its aging inventory of existing aircraft.</w:t>
      </w:r>
    </w:p>
    <w:p w:rsidR="0023705C" w:rsidRPr="0023705C" w:rsidRDefault="0023705C" w:rsidP="0023705C"/>
    <w:p w:rsidR="007109D1" w:rsidRDefault="007109D1" w:rsidP="007109D1">
      <w:pPr>
        <w:pStyle w:val="Heading3"/>
      </w:pPr>
      <w:r>
        <w:t>Yes Nuclear Prolif</w:t>
      </w:r>
    </w:p>
    <w:p w:rsidR="007109D1" w:rsidRDefault="007109D1" w:rsidP="007109D1">
      <w:pPr>
        <w:pStyle w:val="Heading4"/>
      </w:pPr>
      <w:r>
        <w:t xml:space="preserve">Myanmar most likely working on a nuclear program </w:t>
      </w:r>
    </w:p>
    <w:p w:rsidR="007109D1" w:rsidRPr="00FC1C07" w:rsidRDefault="007109D1" w:rsidP="007109D1">
      <w:pPr>
        <w:rPr>
          <w:rStyle w:val="Style13ptBold"/>
        </w:rPr>
      </w:pPr>
      <w:r>
        <w:rPr>
          <w:rStyle w:val="Style13ptBold"/>
        </w:rPr>
        <w:t xml:space="preserve">Selth; 2010; </w:t>
      </w:r>
      <w:r w:rsidRPr="00FC1C07">
        <w:t>(</w:t>
      </w:r>
      <w:r>
        <w:t xml:space="preserve">Andrew Selth, strategic analyst, expert on international security and Asian affairs, “Myanmar, North Korea, and the Nuclear Question,” Brookings Institution Press Konrad Adenauer Foundation, 2010,  </w:t>
      </w:r>
      <w:hyperlink r:id="rId332" w:history="1">
        <w:r w:rsidRPr="00F26544">
          <w:rPr>
            <w:rStyle w:val="Hyperlink"/>
          </w:rPr>
          <w:t>https://www.jstor.org/stable/10.7864/j.ctt1281h1.17</w:t>
        </w:r>
      </w:hyperlink>
      <w:r>
        <w:t xml:space="preserve"> , djc)</w:t>
      </w:r>
    </w:p>
    <w:p w:rsidR="007109D1" w:rsidRPr="002777B8" w:rsidRDefault="007109D1" w:rsidP="007109D1">
      <w:pPr>
        <w:rPr>
          <w:sz w:val="8"/>
        </w:rPr>
      </w:pPr>
      <w:r w:rsidRPr="002777B8">
        <w:rPr>
          <w:sz w:val="8"/>
        </w:rPr>
        <w:t xml:space="preserve">In tackling the nuclear issue at a policy level, governments and international organizations face a number of seemingly intractable problems. The greatest is </w:t>
      </w:r>
      <w:r w:rsidRPr="00FC1C07">
        <w:rPr>
          <w:u w:val="single"/>
        </w:rPr>
        <w:t>the sheer difficulty of determining whether or not Myanmar actually has a secret nuclear program and, if so, how far it might have progressed</w:t>
      </w:r>
      <w:r w:rsidRPr="002777B8">
        <w:rPr>
          <w:sz w:val="8"/>
        </w:rPr>
        <w:t xml:space="preserve">. This is clearly proving a real challenge, even to agencies with enormous resources and highly sophisticated technologies. Understandably, </w:t>
      </w:r>
      <w:r w:rsidRPr="00FC1C07">
        <w:rPr>
          <w:u w:val="single"/>
        </w:rPr>
        <w:t>foreign officials looking at this issue are being very cautious</w:t>
      </w:r>
      <w:r w:rsidRPr="002777B8">
        <w:rPr>
          <w:sz w:val="8"/>
        </w:rPr>
        <w:t xml:space="preserve">. </w:t>
      </w:r>
      <w:r w:rsidRPr="00FC1C07">
        <w:rPr>
          <w:u w:val="single"/>
        </w:rPr>
        <w:t>No one wants a repetition of the mistakes that preceded the 2003 Iraq war by giving too much credibility to untested intelligence sources or by underestimating a country’s capabilities.</w:t>
      </w:r>
      <w:r w:rsidRPr="002777B8">
        <w:rPr>
          <w:sz w:val="8"/>
        </w:rPr>
        <w:t xml:space="preserve"> Particularly in </w:t>
      </w:r>
      <w:r w:rsidRPr="00FC1C07">
        <w:rPr>
          <w:u w:val="single"/>
        </w:rPr>
        <w:t>the highly charged political environment that surrounds consideration of Myanmar’s complex problems</w:t>
      </w:r>
      <w:r w:rsidRPr="002777B8">
        <w:rPr>
          <w:sz w:val="8"/>
        </w:rPr>
        <w:t xml:space="preserve">—not to mention </w:t>
      </w:r>
      <w:r w:rsidRPr="00FC1C07">
        <w:rPr>
          <w:u w:val="single"/>
        </w:rPr>
        <w:t>proliferation issues more generally</w:t>
      </w:r>
      <w:r w:rsidRPr="002777B8">
        <w:rPr>
          <w:sz w:val="8"/>
        </w:rPr>
        <w:t>—</w:t>
      </w:r>
      <w:r w:rsidRPr="00FC1C07">
        <w:rPr>
          <w:u w:val="single"/>
        </w:rPr>
        <w:t xml:space="preserve">no government is going to accept claims of a secret nuclear weapons program without investigating them thoroughly. </w:t>
      </w:r>
      <w:r w:rsidRPr="002777B8">
        <w:rPr>
          <w:sz w:val="8"/>
        </w:rPr>
        <w:t xml:space="preserve">If, for the sake of argument, evidence of such a program were found, then another problem arises. </w:t>
      </w:r>
      <w:r w:rsidRPr="00FC1C07">
        <w:rPr>
          <w:u w:val="single"/>
        </w:rPr>
        <w:t>The military government has shown that it is determined to decide its own security policies, according to its perceptions of Myanmar’s national interests</w:t>
      </w:r>
      <w:r w:rsidRPr="002777B8">
        <w:rPr>
          <w:sz w:val="8"/>
        </w:rPr>
        <w:t xml:space="preserve">. If it has embarked on a weapons of mass destruction program out of a fear of external intervention, then there is unlikely to be any progress toward halting the program until those fears are assuaged. </w:t>
      </w:r>
      <w:r w:rsidRPr="00FC1C07">
        <w:rPr>
          <w:u w:val="single"/>
        </w:rPr>
        <w:t>Yet in the current political climate the United States among others would find it difficult to offer the Naypyidaw regime the kind of security guarantees this would probably require. Should the international community try to force Naypyidaw to abandon a clandestine nuclear weapons program, it would face another set of problems</w:t>
      </w:r>
      <w:r w:rsidRPr="002777B8">
        <w:rPr>
          <w:sz w:val="8"/>
        </w:rPr>
        <w:t xml:space="preserve">. Over the past twenty years, many countries have tried to make the regime surrender power, release political prisoners, and adopt more humane policies through diplomatic pressure, economic sanctions, and other punitive measures. Yet </w:t>
      </w:r>
      <w:r w:rsidRPr="00FC1C07">
        <w:rPr>
          <w:rStyle w:val="StyleUnderline"/>
        </w:rPr>
        <w:t>as Hillary Clinton acknowledged in February 2009, this approach has been demonstrably unsuccessful</w:t>
      </w:r>
      <w:r w:rsidRPr="002777B8">
        <w:rPr>
          <w:sz w:val="8"/>
        </w:rPr>
        <w:t xml:space="preserve">. Indeed, it has probably hardened the regime’s resolve to resist external pressures. </w:t>
      </w:r>
      <w:r w:rsidRPr="00FC1C07">
        <w:rPr>
          <w:rStyle w:val="StyleUnderline"/>
        </w:rPr>
        <w:t>Countries enjoying closer ties to Myanmar, such as China and India, would doubtless share international concerns about a secret nuclear program</w:t>
      </w:r>
      <w:r w:rsidRPr="002777B8">
        <w:rPr>
          <w:sz w:val="8"/>
        </w:rPr>
        <w:t xml:space="preserve">. Their influence with the military government is not as great as is often claimed, however, and it is likely that in dealing with Myanmar on this issue they would encounter many of the same problems as the regime’s critics. In </w:t>
      </w:r>
      <w:r w:rsidRPr="00FC1C07">
        <w:rPr>
          <w:rStyle w:val="StyleUnderline"/>
        </w:rPr>
        <w:t>halting a serious nuclear weapons program North Korea’s cooperation would be vital,</w:t>
      </w:r>
      <w:r w:rsidRPr="002777B8">
        <w:rPr>
          <w:sz w:val="8"/>
        </w:rPr>
        <w:t xml:space="preserve"> but Pyongyang is unlikely to be responsive to international pressures. Naypyidaw does not appear to fear international criticism or the threat of increased sanctions. Myanmar occupies a critical geostrategic position and is rich in natural resources. </w:t>
      </w:r>
      <w:r w:rsidRPr="003F223B">
        <w:rPr>
          <w:rStyle w:val="Emphasis"/>
        </w:rPr>
        <w:t>The regime knows it is unlikely to be abandoned by Myanmar’s powerful and energy-hungry neighbors</w:t>
      </w:r>
      <w:r w:rsidRPr="002777B8">
        <w:rPr>
          <w:sz w:val="8"/>
        </w:rPr>
        <w:t xml:space="preserve">. If Myanmar were found to have a nuclear weapons program, then it could be expelled from ASEAN.26 Even if that were to occur, however, </w:t>
      </w:r>
      <w:r w:rsidRPr="003F223B">
        <w:rPr>
          <w:rStyle w:val="StyleUnderline"/>
        </w:rPr>
        <w:t>the generals seem prepared to see Myanmar return to its pre-1988 isolation and poverty if that is the price they must pay to remain masters of the country’s destiny. As the international community has repeatedly been reminded since Myanmar’s armed forces took back direct political power in 1988, there are few practical ways to influence a government that is deeply committed to its self-appointed role in national affairs</w:t>
      </w:r>
      <w:r w:rsidRPr="002777B8">
        <w:rPr>
          <w:sz w:val="8"/>
        </w:rPr>
        <w:t xml:space="preserve">, does not care for the welfare of its own people, does not observe international norms, and is protected by powerful friends and allies. </w:t>
      </w:r>
      <w:r w:rsidRPr="003F223B">
        <w:rPr>
          <w:rStyle w:val="StyleUnderline"/>
        </w:rPr>
        <w:t>If that government has embarked on a secret nuclear weapons program, then the international community faces a real policy challenge</w:t>
      </w:r>
      <w:r w:rsidRPr="002777B8">
        <w:rPr>
          <w:sz w:val="8"/>
        </w:rPr>
        <w:t>.</w:t>
      </w:r>
    </w:p>
    <w:p w:rsidR="007109D1" w:rsidRPr="007109D1" w:rsidRDefault="007109D1" w:rsidP="007109D1"/>
    <w:p w:rsidR="007109D1" w:rsidRDefault="007109D1" w:rsidP="007109D1">
      <w:pPr>
        <w:pStyle w:val="Heading3"/>
      </w:pPr>
      <w:r>
        <w:t>No Nuclear Prolif</w:t>
      </w:r>
    </w:p>
    <w:p w:rsidR="007109D1" w:rsidRDefault="007109D1" w:rsidP="007109D1">
      <w:pPr>
        <w:pStyle w:val="Heading4"/>
      </w:pPr>
      <w:r>
        <w:t>Myanmar working with Russia to develop nuclear tech now; but not weapons</w:t>
      </w:r>
    </w:p>
    <w:p w:rsidR="007109D1" w:rsidRDefault="007109D1" w:rsidP="007109D1">
      <w:r w:rsidRPr="00B4005A">
        <w:rPr>
          <w:rStyle w:val="Style13ptBold"/>
        </w:rPr>
        <w:t xml:space="preserve">Shin; </w:t>
      </w:r>
      <w:r>
        <w:rPr>
          <w:rStyle w:val="Style13ptBold"/>
        </w:rPr>
        <w:t>2016</w:t>
      </w:r>
      <w:r>
        <w:t>; (Aung Shin, "Russia and Myanmar to establish working body for nuclear technology,", Myanmar Times, Jun 6, 2016, https://www.mmtimes.com/business/20681-russia-and-myanmar-to-establish-working-body-for-nuclear-technology.html, djc)</w:t>
      </w:r>
    </w:p>
    <w:p w:rsidR="007109D1" w:rsidRPr="002777B8" w:rsidRDefault="007109D1" w:rsidP="007109D1">
      <w:pPr>
        <w:rPr>
          <w:sz w:val="14"/>
        </w:rPr>
      </w:pPr>
      <w:r w:rsidRPr="00B4005A">
        <w:rPr>
          <w:u w:val="single"/>
        </w:rPr>
        <w:t>The two countries signed a memorandum of understanding to cooperate in nuclear technology for peaceful purposes in June 2015. This was the first step to building a legal foundation for interaction between Russia and Myanmar in the area of nuclear technology including research, radioisotopes production, nuclear medicine, radioimmunotherapy, nuclear safety, radiation risk assessment, and training scientists and administrators, according to Russian state-owned Rosatom Corporation</w:t>
      </w:r>
      <w:r w:rsidRPr="002777B8">
        <w:rPr>
          <w:sz w:val="14"/>
        </w:rPr>
        <w:t xml:space="preserve">. Nikolay Drozdov, director of international business at Rosatom, told The Myanmar Times in Moscow, “We are planning to create a working body and are making a roadmap for the realisation of our project.” </w:t>
      </w:r>
      <w:r w:rsidRPr="006F2791">
        <w:rPr>
          <w:rStyle w:val="StyleUnderline"/>
        </w:rPr>
        <w:t>Russia and Myanmar first signed an inter-governmental agreement to cooperate in nuclear technology and build a nuclear research centre in 2007,</w:t>
      </w:r>
      <w:r w:rsidRPr="002777B8">
        <w:rPr>
          <w:sz w:val="14"/>
        </w:rPr>
        <w:t xml:space="preserve"> Mr Drozdov said. </w:t>
      </w:r>
      <w:r w:rsidRPr="006F2791">
        <w:rPr>
          <w:rStyle w:val="StyleUnderline"/>
        </w:rPr>
        <w:t>Russia has trained a large number of Myanmar students in nuclear technology over the past 10 years. “This year, we have three scholarships for students from Myanmar for nuclear degrees. More than 700 students from Myanmar have graduated in Russia, studying nuclear-related fields but not nuclear physics</w:t>
      </w:r>
      <w:r w:rsidRPr="002777B8">
        <w:rPr>
          <w:sz w:val="14"/>
        </w:rPr>
        <w:t>,” he said. The Russian state corporation is seeking potential investment opportunities in the Southeast Asian region, and is offering comprehensive nuclear technology and experience, according to a statement on the company’s website. Rosatom opened its regional headquarters in Singapore in 2012, and has since organised a number of visits to Russian nuclear power plants, for officials from the region, it said. The company is building two nuclear power units with water-cooled and water-moderated (VVER) reactors in Vietnam, and has also won a tender for the preliminary design of a 10- megawatt reactor in Indonesia. “We are not sure yet which ASEAN country will be the next newcomer to develop a nuclear power plant after Vietnam. We are also discussing possible participation in nuclear programs with Indonesia and Malaysia.” Regionally, the company has signed cooperation agreements with Thailand, Myanmar, Laos and Cambodia for nuclear technology, said Mr Drozdov. The next steps depend on the country’s needs. “</w:t>
      </w:r>
      <w:r w:rsidRPr="006F2791">
        <w:rPr>
          <w:rStyle w:val="StyleUnderline"/>
        </w:rPr>
        <w:t>The construction of nuclear power plants is a very serious step in developing a nuclear industry, but first a country must take a number of important steps such as writing nuclear legislation, creating nuclear civil infrastructure and joining the International Atomic Energy Agency, the main global intergovernmental organisation that promotes the peaceful use of nuclear energy. Myanmar’s biggest neighbours, China and India, are using nuclear technology for power generation, while the IAEA reviewed progress at Bangladesh’s first nuclear power plant earlier this year. Bangladesh has established a nuclear safety regulatory body and Rosatom has agreed to build the plant in Rooppur in Padma district, 160 kilometres (100 miles) north of Dhaka, according to the IAEA. China has 33 operational nuclear power plants and 22 under construction, while India has 21 operational plants and six under construction, according to a recent IAEA report</w:t>
      </w:r>
      <w:r w:rsidRPr="002777B8">
        <w:rPr>
          <w:sz w:val="14"/>
        </w:rPr>
        <w:t xml:space="preserve">. Rosatom is actively seeking new business opportunities and organised a large number of international delegations and media from across the world to the 8th Atomexpo International Forum in Moscow. During the event, the company signed 30 agreements with a number of countries, worth a total of US$10 billion. </w:t>
      </w:r>
      <w:r w:rsidRPr="006F2791">
        <w:rPr>
          <w:rStyle w:val="StyleUnderline"/>
        </w:rPr>
        <w:t>Worldwide electricity generation from nuclear power was 10 gigawatts in 2015. This figure is expected to reach 1000GW by 2050, said experts during a plenary session at the forum. “Nuclear power is good as base load power generation. The difference between nuclear and renewable energy is base load generation. And nuclear energy can be the basis for a carbonless power balance</w:t>
      </w:r>
      <w:r w:rsidRPr="002777B8">
        <w:rPr>
          <w:sz w:val="14"/>
        </w:rPr>
        <w:t>,” said Sergey Kiriyenko, general director of Rosatom. There are 444 nuclear power reactors worldwide in operation with total net installed capacity of 386,276MW and 65 more plants under construction, according to the IAEA. The market response to nuclear power has been slow, as it is going through a period of readjustment and rebalancing, said Anna Bryndza, vice president of US-based Ux Consulting Company. Worldwide production of uranium, the main fuel for nuclear power, jumped from 13 million pounds to 158 million pounds in 2015, according to Ms Bryndza. “Given the continued growth of the global energy matrix, the case in favour of nuclear power reminds strong,” she said.</w:t>
      </w:r>
    </w:p>
    <w:p w:rsidR="007109D1" w:rsidRPr="007109D1" w:rsidRDefault="007109D1" w:rsidP="007109D1"/>
    <w:p w:rsidR="0008358E" w:rsidRPr="0008358E" w:rsidRDefault="0008358E" w:rsidP="0008358E">
      <w:pPr>
        <w:pStyle w:val="Heading2"/>
      </w:pPr>
      <w:r>
        <w:t>Prolif Bad</w:t>
      </w:r>
    </w:p>
    <w:p w:rsidR="0023705C" w:rsidRDefault="0023705C" w:rsidP="00436DDD">
      <w:pPr>
        <w:pStyle w:val="Heading3"/>
      </w:pPr>
      <w:r>
        <w:t xml:space="preserve">Generic – Escalation </w:t>
      </w:r>
    </w:p>
    <w:p w:rsidR="0023705C" w:rsidRDefault="0023705C" w:rsidP="0023705C">
      <w:pPr>
        <w:pStyle w:val="Heading4"/>
      </w:pPr>
      <w:r>
        <w:t>Prolif bad – the government doesn’t have control over their nuclear capabilities</w:t>
      </w:r>
    </w:p>
    <w:p w:rsidR="0023705C" w:rsidRDefault="0023705C" w:rsidP="0023705C">
      <w:r w:rsidRPr="009D5248">
        <w:rPr>
          <w:rStyle w:val="Style13ptBold"/>
        </w:rPr>
        <w:t xml:space="preserve">Cottee; </w:t>
      </w:r>
      <w:r>
        <w:rPr>
          <w:rStyle w:val="Style13ptBold"/>
        </w:rPr>
        <w:t>20</w:t>
      </w:r>
      <w:r w:rsidRPr="009D5248">
        <w:rPr>
          <w:rStyle w:val="Style13ptBold"/>
        </w:rPr>
        <w:t>13</w:t>
      </w:r>
      <w:r>
        <w:t xml:space="preserve">; (Matthew Cottee, research associate at King’s College in London, "Burma's Nuclear Program: Who's in Charge?,", National Interest, 9-24-2013, </w:t>
      </w:r>
      <w:hyperlink r:id="rId333" w:history="1">
        <w:r w:rsidRPr="00F26544">
          <w:rPr>
            <w:rStyle w:val="Hyperlink"/>
          </w:rPr>
          <w:t>https://nationalinterest.org/commentary/burmas-nuclear-program-whos-charge-9120</w:t>
        </w:r>
      </w:hyperlink>
      <w:r>
        <w:t xml:space="preserve"> , djc)</w:t>
      </w:r>
    </w:p>
    <w:p w:rsidR="0023705C" w:rsidRPr="00DB38DA" w:rsidRDefault="0023705C" w:rsidP="0023705C">
      <w:pPr>
        <w:rPr>
          <w:u w:val="single"/>
        </w:rPr>
      </w:pPr>
      <w:r w:rsidRPr="002777B8">
        <w:rPr>
          <w:sz w:val="12"/>
        </w:rPr>
        <w:t xml:space="preserve">As </w:t>
      </w:r>
      <w:r w:rsidRPr="005E6375">
        <w:rPr>
          <w:u w:val="single"/>
        </w:rPr>
        <w:t>the use of chemical weapons by Bashar al-Assad’s government continues to dominate foreign-policy circles globally, the news that Burma (or Myanmar) recently signed an important agreement providing International Atomic Energy Agency (IAEA) inspectors with greater access to investigate suspicious nuclear activity will go largely unnoticed</w:t>
      </w:r>
      <w:r w:rsidRPr="002777B8">
        <w:rPr>
          <w:sz w:val="12"/>
        </w:rPr>
        <w:t xml:space="preserve">. However, the difficulty of attributing chemical attacks in Syria provides a useful reminder of the challenges of dealing with a country with overlapping powers of authority and ambiguous chains of command. In this respect, </w:t>
      </w:r>
      <w:r w:rsidRPr="005E6375">
        <w:rPr>
          <w:u w:val="single"/>
        </w:rPr>
        <w:t>Burma’s case is not as simple as it may appear</w:t>
      </w:r>
      <w:r w:rsidRPr="002777B8">
        <w:rPr>
          <w:sz w:val="12"/>
        </w:rPr>
        <w:t xml:space="preserve">. In November 2012, </w:t>
      </w:r>
      <w:r w:rsidRPr="005E6375">
        <w:rPr>
          <w:u w:val="single"/>
        </w:rPr>
        <w:t xml:space="preserve">Burmese president Thein Sein indicated that his country would adopt an Additional Protocol to its nuclear safeguards agreement with the IAEA. The Protocol, which many in the international community—along with the IAEA itself—had been urging Burma to adopt for some time, commits it to providing more information about its nuclear activities, as well as greater access to international inspectors. </w:t>
      </w:r>
      <w:r w:rsidRPr="002777B8">
        <w:rPr>
          <w:sz w:val="12"/>
        </w:rPr>
        <w:t xml:space="preserve">Although it has taken several months for the president’s decision to be formalized, it nonetheless constitutes a great leap forward for transparency. This is welcome news, given the allegations in recent years that Burma’s nuclear activities have not been altogether legitimate. Worrying links with North Korea have further enhanced these suspicions. As a result, most have taken Naypyidaw’s greater openness as a sign that its nuclear ambitions are no longer military in nature, or that they were never truly anything else. After all, </w:t>
      </w:r>
      <w:r w:rsidRPr="005E6375">
        <w:rPr>
          <w:u w:val="single"/>
        </w:rPr>
        <w:t>why would Thein Sein agree to reveal more information about his country’s nuclear program if he knew that it had something to hide</w:t>
      </w:r>
      <w:r w:rsidRPr="002777B8">
        <w:rPr>
          <w:sz w:val="12"/>
        </w:rPr>
        <w:t xml:space="preserve">? Other explanations remain, however. </w:t>
      </w:r>
      <w:r w:rsidRPr="005E6375">
        <w:rPr>
          <w:u w:val="single"/>
        </w:rPr>
        <w:t>There is a real possibility that President Thein Sein was unaware of the extent of his country’s nuclear activities when he agreed in November to adopt the Additional Protocol. Or perhaps, more interestingly, the president was very much aware of these activities and is now relying on their exposure by the nuclear inspectors, in order to undermine or discredit those who authorized them</w:t>
      </w:r>
      <w:r w:rsidRPr="002777B8">
        <w:rPr>
          <w:sz w:val="12"/>
        </w:rPr>
        <w:t xml:space="preserve">. These scenarios have not been considered by commentators, but they explain all the observed facts—the large volume of testimony from defectors, including Sai Thein Win, which strongly suggest secret nuclear plans on the part of the military junta, as well as the new and surprising nuclear transparency. But </w:t>
      </w:r>
      <w:r w:rsidRPr="00AD0BE6">
        <w:rPr>
          <w:u w:val="single"/>
        </w:rPr>
        <w:t>is it really possible that Burma’s president would not know what, if any, nuclear activities were underway in his country</w:t>
      </w:r>
      <w:r w:rsidRPr="002777B8">
        <w:rPr>
          <w:sz w:val="12"/>
        </w:rPr>
        <w:t xml:space="preserve">? Events in Burma’s Kachin state suggest that this is more likely than one might think. In December 2011, </w:t>
      </w:r>
      <w:r w:rsidRPr="00AD0BE6">
        <w:rPr>
          <w:u w:val="single"/>
        </w:rPr>
        <w:t>President Thein Sein ordered an end to aggression against ethnic minority rebels in Kachin, and yet hostilities continued</w:t>
      </w:r>
      <w:r w:rsidRPr="002777B8">
        <w:rPr>
          <w:sz w:val="12"/>
        </w:rPr>
        <w:t>. In December 2012, the Burmese army deployed attack helicopters and fighter aircraft against the rebels, although one report claimed “</w:t>
      </w:r>
      <w:r w:rsidRPr="00AD0BE6">
        <w:rPr>
          <w:u w:val="single"/>
        </w:rPr>
        <w:t>A government official said the army had not informed them of any air attacks</w:t>
      </w:r>
      <w:r w:rsidRPr="002777B8">
        <w:rPr>
          <w:sz w:val="12"/>
        </w:rPr>
        <w:t xml:space="preserve">.” </w:t>
      </w:r>
      <w:r w:rsidRPr="00DB38DA">
        <w:rPr>
          <w:u w:val="single"/>
        </w:rPr>
        <w:t>The lack of internal communication between the army and the government suggests the legacy of military rule in Burma still has influence, despite recent elections.</w:t>
      </w:r>
      <w:r w:rsidRPr="002777B8">
        <w:rPr>
          <w:sz w:val="12"/>
        </w:rPr>
        <w:t xml:space="preserve"> Earlier this year, the U.S. government ‘designated’ Lt. General Thein Htay, head of Burma’s Directorate of Defence Industries (DDI), for his dealings with North Korea. The retired military official was singled out for sanctioning because of his continued trade in military goods with Pyongyang. This was in spite of promises made by Thein Sein during President Obama’s visit to Burma in 2012 that such ties had ended. The US Treasury statement emphasised that its action was not aimed at the Burmese government, suggesting Thein Htay was working alone without the knowledge of his superiors. In spite of the difficulty in obtaining information from Burma, these examples suggest that authority does not purely rest with the president, but instead comprises overlapping jurisdictions and competing powers. Perhaps the civil authority, despite largely being composed of military or former military officers, is not fully in control of the Burmese army. And </w:t>
      </w:r>
      <w:r w:rsidRPr="00DB38DA">
        <w:rPr>
          <w:u w:val="single"/>
        </w:rPr>
        <w:t>after all, perhaps the army wouldn’t be particularly keen on owning up to a covert nuclear-weapons program</w:t>
      </w:r>
      <w:r w:rsidRPr="002777B8">
        <w:rPr>
          <w:sz w:val="12"/>
        </w:rPr>
        <w:t xml:space="preserve">, however primitive. </w:t>
      </w:r>
      <w:r w:rsidRPr="00DB38DA">
        <w:rPr>
          <w:u w:val="single"/>
        </w:rPr>
        <w:t>All of this means that Thein Sein’s agreement to exhibit more nuclear transparency cannot be taken as a genuine indication that nothing is rotten in the state of Burma. International governments should be planning—and coordinating—their actions in the event that previously undisclosed nuclear activities are detected</w:t>
      </w:r>
      <w:r w:rsidRPr="002777B8">
        <w:rPr>
          <w:sz w:val="12"/>
        </w:rPr>
        <w:t xml:space="preserve">. Looking (optimistically) ahead, this may even be a litmus test for dealing with other states, such as Iran or North Korea, which may decide to open up to greater nuclear transparency further down the road. </w:t>
      </w:r>
      <w:r w:rsidRPr="00DB38DA">
        <w:rPr>
          <w:u w:val="single"/>
        </w:rPr>
        <w:t>Whether or not Thein Sein knows about clandestine Burmese nuclear activities, their potential discovery could act to undermine his authority and create conflict within Burma’s fledgling political system.</w:t>
      </w:r>
      <w:r w:rsidRPr="002777B8">
        <w:rPr>
          <w:sz w:val="12"/>
        </w:rPr>
        <w:t xml:space="preserve"> It would be a great tragedy if the nuclear openness urged upon Burma ultimately resulted in a crisis that destabilised the wider political progress it has made thus far. </w:t>
      </w:r>
      <w:r w:rsidRPr="00DB38DA">
        <w:rPr>
          <w:u w:val="single"/>
        </w:rPr>
        <w:t>The international community should not be surprised if anything untoward is uncovered</w:t>
      </w:r>
      <w:r w:rsidRPr="002777B8">
        <w:rPr>
          <w:sz w:val="12"/>
        </w:rPr>
        <w:t>, but should ensure that the actions it takes—and particularly those taken by the IAEA in handling any discovery—</w:t>
      </w:r>
      <w:r w:rsidRPr="00DB38DA">
        <w:rPr>
          <w:u w:val="single"/>
        </w:rPr>
        <w:t>support the process of political reform, rather than benefiting those still in positions of power who would undoubtedly prefer to see them fail.</w:t>
      </w:r>
    </w:p>
    <w:p w:rsidR="0023705C" w:rsidRPr="0023705C" w:rsidRDefault="0023705C" w:rsidP="0023705C"/>
    <w:p w:rsidR="007109D1" w:rsidRDefault="007109D1" w:rsidP="00436DDD">
      <w:pPr>
        <w:pStyle w:val="Heading3"/>
      </w:pPr>
      <w:r>
        <w:t>Ethnic Cleansing</w:t>
      </w:r>
    </w:p>
    <w:p w:rsidR="007109D1" w:rsidRDefault="007109D1" w:rsidP="007109D1">
      <w:pPr>
        <w:pStyle w:val="Heading4"/>
      </w:pPr>
      <w:r>
        <w:t xml:space="preserve">Prolif </w:t>
      </w:r>
      <w:r w:rsidR="003D2EAE">
        <w:t>bad</w:t>
      </w:r>
      <w:r>
        <w:t xml:space="preserve"> – Government justifies genocide through isolated terror attacks</w:t>
      </w:r>
    </w:p>
    <w:p w:rsidR="007109D1" w:rsidRDefault="007109D1" w:rsidP="007109D1">
      <w:r w:rsidRPr="00F540EF">
        <w:rPr>
          <w:rStyle w:val="Style13ptBold"/>
        </w:rPr>
        <w:t xml:space="preserve">Khan; </w:t>
      </w:r>
      <w:r>
        <w:rPr>
          <w:rStyle w:val="Style13ptBold"/>
        </w:rPr>
        <w:t>20</w:t>
      </w:r>
      <w:r w:rsidRPr="00F540EF">
        <w:rPr>
          <w:rStyle w:val="Style13ptBold"/>
        </w:rPr>
        <w:t>17</w:t>
      </w:r>
      <w:r>
        <w:t>; (Sahar Khan, scholar in military and counterterrorism policies, "The Danger of Linking the Rohingya Crisis to Terrorism,", Cato Institute, 10-13-2017, https://www.cato.org/publications/commentary/danger-linking-rohingya-crisis-terrorism, djc)</w:t>
      </w:r>
    </w:p>
    <w:p w:rsidR="007109D1" w:rsidRDefault="007109D1" w:rsidP="007109D1">
      <w:pPr>
        <w:rPr>
          <w:sz w:val="10"/>
        </w:rPr>
      </w:pPr>
      <w:r w:rsidRPr="002777B8">
        <w:rPr>
          <w:sz w:val="10"/>
        </w:rPr>
        <w:t xml:space="preserve">On August 25, </w:t>
      </w:r>
      <w:r w:rsidRPr="00F540EF">
        <w:rPr>
          <w:rStyle w:val="StyleUnderline"/>
        </w:rPr>
        <w:t>the Arakan Rohingya Salvation Army (ARSA)</w:t>
      </w:r>
      <w:r w:rsidRPr="002777B8">
        <w:rPr>
          <w:sz w:val="10"/>
        </w:rPr>
        <w:t xml:space="preserve"> - formally known as the Harakah al-Yaqin - </w:t>
      </w:r>
      <w:r w:rsidRPr="00F540EF">
        <w:rPr>
          <w:rStyle w:val="StyleUnderline"/>
        </w:rPr>
        <w:t xml:space="preserve">coordinated an attack on a Burmese army base and 30 police posts in the state of Rakhine, killing more than 71 people, including 12 security officers. Calling the ARSA “extremist Bengali terrorists,” </w:t>
      </w:r>
      <w:r w:rsidRPr="00F540EF">
        <w:rPr>
          <w:rStyle w:val="Emphasis"/>
        </w:rPr>
        <w:t>the Myanmar army’s response was swift and brutal</w:t>
      </w:r>
      <w:r w:rsidRPr="00F540EF">
        <w:rPr>
          <w:rStyle w:val="StyleUnderline"/>
        </w:rPr>
        <w:t>, and within two weeks, 123,000 Rohingyas fled their homes</w:t>
      </w:r>
      <w:r w:rsidRPr="002777B8">
        <w:rPr>
          <w:sz w:val="10"/>
        </w:rPr>
        <w:t xml:space="preserve">. Dubbing their response as clearance operations, </w:t>
      </w:r>
      <w:r w:rsidRPr="00F540EF">
        <w:rPr>
          <w:rStyle w:val="StyleUnderline"/>
        </w:rPr>
        <w:t>the army burned villages and even planted landmines as a way to further target the fleeing Rohingyas</w:t>
      </w:r>
      <w:r w:rsidRPr="002777B8">
        <w:rPr>
          <w:sz w:val="10"/>
        </w:rPr>
        <w:t xml:space="preserve">. But the </w:t>
      </w:r>
      <w:r w:rsidRPr="00F540EF">
        <w:rPr>
          <w:rStyle w:val="Emphasis"/>
        </w:rPr>
        <w:t>army’s response is grossly disproportional</w:t>
      </w:r>
      <w:r w:rsidRPr="002777B8">
        <w:rPr>
          <w:sz w:val="10"/>
        </w:rPr>
        <w:t xml:space="preserve">. </w:t>
      </w:r>
      <w:r w:rsidRPr="00F540EF">
        <w:rPr>
          <w:rStyle w:val="StyleUnderline"/>
        </w:rPr>
        <w:t>The ARSA is a small group with no links to transnational terrorist groups (yet) and has a very narrow mission: stop persecution of Rohingyas Muslims</w:t>
      </w:r>
      <w:r w:rsidRPr="002777B8">
        <w:rPr>
          <w:sz w:val="10"/>
        </w:rPr>
        <w:t xml:space="preserve">. </w:t>
      </w:r>
      <w:r w:rsidRPr="00F540EF">
        <w:rPr>
          <w:rStyle w:val="StyleUnderline"/>
        </w:rPr>
        <w:t>Because of the actions of this minor group, there are currently half a million refugees in Bangladesh seeking security, protection, and food in makeshift camps, where they are exposed to the elements and increasingly vulnerable to disease</w:t>
      </w:r>
      <w:r w:rsidRPr="002777B8">
        <w:rPr>
          <w:sz w:val="10"/>
        </w:rPr>
        <w:t xml:space="preserve">. While the United Nations declared the persecution and recent flight of the Rohingyas “a textbook example of ethnic cleansing,” the region has a long history of discriminating against them. </w:t>
      </w:r>
      <w:r w:rsidRPr="00F540EF">
        <w:rPr>
          <w:rStyle w:val="StyleUnderline"/>
        </w:rPr>
        <w:t>The clash between Buddhists and Bengali-speaking Muslims in the in Myanmar’s Rakhine province can be traced back to the 1980s when the Burmese regime abruptly stripped them of citizenship</w:t>
      </w:r>
      <w:r w:rsidRPr="002777B8">
        <w:rPr>
          <w:sz w:val="10"/>
        </w:rPr>
        <w:t xml:space="preserve">. While the Rohingyas, who are predominantly Sunni Muslims, claim to be indigenous to the area, </w:t>
      </w:r>
      <w:r w:rsidRPr="00F540EF">
        <w:rPr>
          <w:rStyle w:val="StyleUnderline"/>
        </w:rPr>
        <w:t>the government of Myanmar has always viewed them as illegal immigrants from neighboring Bangladesh</w:t>
      </w:r>
      <w:r w:rsidRPr="002777B8">
        <w:rPr>
          <w:sz w:val="10"/>
        </w:rPr>
        <w:t xml:space="preserve">. The government further maintains that it will reinstate their citizenship rights if they drop the term “Rohingya” and instead register as “Bengalis.” This condition is unacceptable to the Rohingyas, who are protective of this label as it has become a part of their identity, and the means why which they can garner international attention. </w:t>
      </w:r>
      <w:r w:rsidRPr="00F540EF">
        <w:rPr>
          <w:rStyle w:val="StyleUnderline"/>
        </w:rPr>
        <w:t>Myanmar’s refusal to acknowledge Rohingyas as an ethnic minority entitled to citizenship rights is not just semantics. It is related its territory and sovereignty</w:t>
      </w:r>
      <w:r w:rsidRPr="002777B8">
        <w:rPr>
          <w:sz w:val="10"/>
        </w:rPr>
        <w:t xml:space="preserve">. According to the state’s 1982 citizenship law, </w:t>
      </w:r>
      <w:r w:rsidRPr="00F540EF">
        <w:rPr>
          <w:rStyle w:val="StyleUnderline"/>
        </w:rPr>
        <w:t xml:space="preserve">if the government accepts the Rohingyas as a legitimate Burmese ethnicity, they will have autonomy in Rakhine, where they are the majority. </w:t>
      </w:r>
      <w:r w:rsidRPr="002777B8">
        <w:rPr>
          <w:sz w:val="10"/>
        </w:rPr>
        <w:t xml:space="preserve">Myanmar, a predominantly Buddhist country, fears three potential developments: 1) </w:t>
      </w:r>
      <w:r w:rsidRPr="00F540EF">
        <w:rPr>
          <w:rStyle w:val="StyleUnderline"/>
        </w:rPr>
        <w:t>an alliance between the Rohingyas and Bengalis, both of whom are Muslim</w:t>
      </w:r>
      <w:r w:rsidRPr="002777B8">
        <w:rPr>
          <w:sz w:val="10"/>
        </w:rPr>
        <w:t xml:space="preserve">, 2) </w:t>
      </w:r>
      <w:r w:rsidRPr="00F540EF">
        <w:rPr>
          <w:rStyle w:val="StyleUnderline"/>
        </w:rPr>
        <w:t>calls for secession that may follow an alliance</w:t>
      </w:r>
      <w:r w:rsidRPr="002777B8">
        <w:rPr>
          <w:sz w:val="10"/>
        </w:rPr>
        <w:t xml:space="preserve">, and 3) </w:t>
      </w:r>
      <w:r w:rsidRPr="00F540EF">
        <w:rPr>
          <w:rStyle w:val="StyleUnderline"/>
        </w:rPr>
        <w:t>the ARSA entrenchment in Rakhine</w:t>
      </w:r>
      <w:r w:rsidRPr="002777B8">
        <w:rPr>
          <w:sz w:val="10"/>
        </w:rPr>
        <w:t xml:space="preserve">. To be fair, </w:t>
      </w:r>
      <w:r w:rsidRPr="00F540EF">
        <w:rPr>
          <w:rStyle w:val="StyleUnderline"/>
        </w:rPr>
        <w:t>Myanmar’s fears may be overstated but they are not misplaced</w:t>
      </w:r>
      <w:r w:rsidRPr="002777B8">
        <w:rPr>
          <w:sz w:val="10"/>
        </w:rPr>
        <w:t xml:space="preserve">. As a weak postcolonial state, it is suffering from a myriad of issues, such as civil-military imbalances, corruption, poverty, and food insecurity. But </w:t>
      </w:r>
      <w:r w:rsidRPr="00F540EF">
        <w:rPr>
          <w:rStyle w:val="StyleUnderline"/>
        </w:rPr>
        <w:t>persecuting the Rohingyas is a short-sighted strategy that threatens Myanmar’s credibility - and, by igniting dangerous religious and ethnic fissures, the security of the region. The genocide-like persecution of the Rohingyas continues to put Bangladesh in a strenuous geostrategic position.</w:t>
      </w:r>
      <w:r w:rsidRPr="002777B8">
        <w:rPr>
          <w:sz w:val="10"/>
        </w:rPr>
        <w:t xml:space="preserve"> While Bangladesh has welcomed the refugees, it is also a poor country with limited resources. And similar to Myanmar, it also has a checkered past with the Rohingyas. Earlier this year, Bangladesh wanted to hold talks with Myanmar to accelerate the process of resettlement, where one official said, “We want to see them leave Bangladesh quickly.” Currently Bangladesh’s government is working to relocate the new refugees to an “unlivable island” to decrease some of the pressure that the influx has caused. On closer examination of Bangladesh’s domestic politics, the Hasina administration’s reaction to the refugees is a balancing act between criticizing Myanmar, pacifying Bengali right-wing Islamists, satisfying Bangladesh’s army, and appeasing India, who has also persecuted the Rohingyas in the name of national security. </w:t>
      </w:r>
      <w:r w:rsidRPr="00F540EF">
        <w:rPr>
          <w:rStyle w:val="StyleUnderline"/>
        </w:rPr>
        <w:t>The ongoing crisis, however, highlights two important developments that will negatively impact the fate of the Rohingyas. First, the ARSA, currently an outlier, will be linked to the larger Rohingya community, increasing its prominence, and potentially emboldening it. While the ARSA has links to both Saudi Arabia and Pakistan, there is no evidence that the group has links to al Qaeda and the Islamic State (ISIS) or that it has been incorporated into larger transnational Islamist extremist networks. It is a small group whose main grievance - persecution of Rohingya Muslims</w:t>
      </w:r>
      <w:r w:rsidRPr="002777B8">
        <w:rPr>
          <w:sz w:val="10"/>
        </w:rPr>
        <w:t xml:space="preserve"> - can be solved relatively easily by ending widespread discrimination. </w:t>
      </w:r>
      <w:r w:rsidRPr="00F540EF">
        <w:rPr>
          <w:rStyle w:val="StyleUnderline"/>
        </w:rPr>
        <w:t>While meeting ARSA’s demands of citizenship and political equality will expose Myanmar’s poor governance, especially in the Rakhine province, it will likely eliminate the main root of violence in the area. But if the situation continues as is, ARSA might grow and develop real links to real terrorist groups, a claim already being made by Myanmar</w:t>
      </w:r>
      <w:r w:rsidRPr="002777B8">
        <w:rPr>
          <w:sz w:val="10"/>
        </w:rPr>
        <w:t xml:space="preserve">, India, and Bangladesh. Second, and more troubling, the Rohingyas are set to become a regional political tool that will continue to be used to justify a series of predatory and illiberal counterterrorism strategies as seen, again, in Myanmar, Bangladesh, and India. As yet another boat full of refugees - mainly children - capsizes and survivors share stories of sexual violence, the </w:t>
      </w:r>
      <w:r w:rsidRPr="00F540EF">
        <w:rPr>
          <w:rStyle w:val="Emphasis"/>
        </w:rPr>
        <w:t>current state of Rohingya suffering seems to have entered a new, more horrific chapter</w:t>
      </w:r>
      <w:r w:rsidRPr="002777B8">
        <w:rPr>
          <w:sz w:val="10"/>
        </w:rPr>
        <w:t xml:space="preserve">. Worldwide protests may pressure the current government in Myanmar to end the violence and accept the Rohingyas back, but it will not end the practice of linking a persecuted community to terrorism. </w:t>
      </w:r>
    </w:p>
    <w:p w:rsidR="007109D1" w:rsidRDefault="007109D1" w:rsidP="007109D1">
      <w:pPr>
        <w:rPr>
          <w:sz w:val="10"/>
        </w:rPr>
      </w:pPr>
    </w:p>
    <w:p w:rsidR="007109D1" w:rsidRDefault="007109D1" w:rsidP="007109D1">
      <w:pPr>
        <w:rPr>
          <w:sz w:val="10"/>
        </w:rPr>
      </w:pPr>
    </w:p>
    <w:p w:rsidR="00BA05A6" w:rsidRDefault="00BA05A6" w:rsidP="00BA05A6">
      <w:pPr>
        <w:pStyle w:val="Heading4"/>
      </w:pPr>
      <w:r>
        <w:t xml:space="preserve">Myanmar would strike refugees with new weapons out of fear of terrorism </w:t>
      </w:r>
    </w:p>
    <w:p w:rsidR="00BA05A6" w:rsidRDefault="00BA05A6" w:rsidP="00BA05A6">
      <w:r w:rsidRPr="00F540EF">
        <w:rPr>
          <w:rStyle w:val="Style13ptBold"/>
        </w:rPr>
        <w:t xml:space="preserve">Khan; </w:t>
      </w:r>
      <w:r>
        <w:rPr>
          <w:rStyle w:val="Style13ptBold"/>
        </w:rPr>
        <w:t>20</w:t>
      </w:r>
      <w:r w:rsidRPr="00F540EF">
        <w:rPr>
          <w:rStyle w:val="Style13ptBold"/>
        </w:rPr>
        <w:t>17</w:t>
      </w:r>
      <w:r>
        <w:t>; (Sahar Khan, scholar in military and counterterrorism policies, "The Danger of Linking the Rohingya Crisis to Terrorism,", Cato Institute, 10-13-2017, https://www.cato.org/publications/commentary/danger-linking-rohingya-crisis-terrorism, djc)</w:t>
      </w:r>
    </w:p>
    <w:p w:rsidR="00BA05A6" w:rsidRPr="002777B8" w:rsidRDefault="00BA05A6" w:rsidP="00BA05A6">
      <w:pPr>
        <w:rPr>
          <w:sz w:val="10"/>
        </w:rPr>
      </w:pPr>
      <w:r w:rsidRPr="002777B8">
        <w:rPr>
          <w:sz w:val="10"/>
        </w:rPr>
        <w:t xml:space="preserve">On August 25, </w:t>
      </w:r>
      <w:r w:rsidRPr="00F540EF">
        <w:rPr>
          <w:rStyle w:val="StyleUnderline"/>
        </w:rPr>
        <w:t>the Arakan Rohingya Salvation Army (ARSA)</w:t>
      </w:r>
      <w:r w:rsidRPr="002777B8">
        <w:rPr>
          <w:sz w:val="10"/>
        </w:rPr>
        <w:t xml:space="preserve"> - formally known as the Harakah al-Yaqin - </w:t>
      </w:r>
      <w:r w:rsidRPr="00F540EF">
        <w:rPr>
          <w:rStyle w:val="StyleUnderline"/>
        </w:rPr>
        <w:t xml:space="preserve">coordinated an attack on a Burmese army base and 30 police posts in the state of Rakhine, killing more than 71 people, including 12 security officers. Calling the ARSA “extremist Bengali terrorists,” </w:t>
      </w:r>
      <w:r w:rsidRPr="00F540EF">
        <w:rPr>
          <w:rStyle w:val="Emphasis"/>
        </w:rPr>
        <w:t>the Myanmar army’s response was swift and brutal</w:t>
      </w:r>
      <w:r w:rsidRPr="00F540EF">
        <w:rPr>
          <w:rStyle w:val="StyleUnderline"/>
        </w:rPr>
        <w:t xml:space="preserve">, </w:t>
      </w:r>
      <w:r w:rsidRPr="002777B8">
        <w:rPr>
          <w:rStyle w:val="StyleUnderline"/>
          <w:sz w:val="10"/>
          <w:u w:val="none"/>
        </w:rPr>
        <w:t>and within two weeks, 123,000 Rohingyas fled their homes</w:t>
      </w:r>
      <w:r w:rsidRPr="002777B8">
        <w:rPr>
          <w:sz w:val="10"/>
        </w:rPr>
        <w:t xml:space="preserve">. Dubbing their response as clearance operations, </w:t>
      </w:r>
      <w:r w:rsidRPr="002777B8">
        <w:rPr>
          <w:rStyle w:val="StyleUnderline"/>
          <w:sz w:val="10"/>
          <w:u w:val="none"/>
        </w:rPr>
        <w:t>the army burned villages and even planted landmines as a way to further target the fleeing Rohingyas</w:t>
      </w:r>
      <w:r w:rsidRPr="002777B8">
        <w:rPr>
          <w:sz w:val="10"/>
        </w:rPr>
        <w:t xml:space="preserve">. But the </w:t>
      </w:r>
      <w:r w:rsidRPr="002777B8">
        <w:rPr>
          <w:rStyle w:val="Emphasis"/>
          <w:b w:val="0"/>
          <w:sz w:val="10"/>
          <w:u w:val="none"/>
        </w:rPr>
        <w:t>army’s response is grossly disproportional</w:t>
      </w:r>
      <w:r w:rsidRPr="002777B8">
        <w:rPr>
          <w:b/>
          <w:sz w:val="10"/>
        </w:rPr>
        <w:t xml:space="preserve">. </w:t>
      </w:r>
      <w:r w:rsidRPr="00F540EF">
        <w:rPr>
          <w:rStyle w:val="StyleUnderline"/>
        </w:rPr>
        <w:t>The ARSA is a small group with no links to transnational terrorist groups (yet) and has a very narrow mission: stop persecution of Rohingyas Muslims</w:t>
      </w:r>
      <w:r w:rsidRPr="002777B8">
        <w:rPr>
          <w:sz w:val="10"/>
        </w:rPr>
        <w:t xml:space="preserve">. </w:t>
      </w:r>
      <w:r w:rsidRPr="00F540EF">
        <w:rPr>
          <w:rStyle w:val="StyleUnderline"/>
        </w:rPr>
        <w:t>Because of the actions of this minor group, there are currently half a million refugees in Bangladesh seeking security, protection, and food in makeshift camps, where they are exposed to the elements and increasingly vulnerable to disease</w:t>
      </w:r>
      <w:r w:rsidRPr="002777B8">
        <w:rPr>
          <w:sz w:val="10"/>
        </w:rPr>
        <w:t xml:space="preserve">. While the United Nations declared the persecution and recent flight of the Rohingyas “a textbook example of ethnic cleansing,” the region has a long history of discriminating against them. </w:t>
      </w:r>
      <w:r w:rsidRPr="002777B8">
        <w:rPr>
          <w:rStyle w:val="StyleUnderline"/>
          <w:sz w:val="10"/>
          <w:u w:val="none"/>
        </w:rPr>
        <w:t>The clash between Buddhists and Bengali-speaking Muslims in the in Myanmar’s Rakhine province can be traced back to the 1980s when the Burmese regime abruptly stripped them of citizenship</w:t>
      </w:r>
      <w:r w:rsidRPr="002777B8">
        <w:rPr>
          <w:sz w:val="10"/>
        </w:rPr>
        <w:t xml:space="preserve">. While the Rohingyas, who are predominantly Sunni Muslims, claim to be indigenous to the area, </w:t>
      </w:r>
      <w:r w:rsidRPr="002777B8">
        <w:rPr>
          <w:rStyle w:val="StyleUnderline"/>
          <w:sz w:val="10"/>
          <w:u w:val="none"/>
        </w:rPr>
        <w:t>the government of Myanmar has always viewed them as illegal immigrants from neighboring Bangladesh</w:t>
      </w:r>
      <w:r w:rsidRPr="002777B8">
        <w:rPr>
          <w:sz w:val="10"/>
        </w:rPr>
        <w:t xml:space="preserve">. The government further maintains that it will reinstate their citizenship rights if they drop the term “Rohingya” and instead register as “Bengalis.” This condition is unacceptable to the Rohingyas, who are protective of this label as it has become a part of their identity, and the means why which they can garner international attention. </w:t>
      </w:r>
      <w:r w:rsidRPr="002777B8">
        <w:rPr>
          <w:rStyle w:val="StyleUnderline"/>
          <w:sz w:val="10"/>
          <w:u w:val="none"/>
        </w:rPr>
        <w:t>Myanmar’s refusal to acknowledge Rohingyas as an ethnic minority entitled to citizenship rights is not just semantics. It is related its territory and sovereignty</w:t>
      </w:r>
      <w:r w:rsidRPr="002777B8">
        <w:rPr>
          <w:sz w:val="10"/>
        </w:rPr>
        <w:t xml:space="preserve">. According to the state’s 1982 citizenship law, </w:t>
      </w:r>
      <w:r w:rsidRPr="002777B8">
        <w:rPr>
          <w:rStyle w:val="StyleUnderline"/>
          <w:sz w:val="10"/>
          <w:u w:val="none"/>
        </w:rPr>
        <w:t>if the government accepts the Rohingyas as a legitimate Burmese ethnicity, they will have autonomy in Rakhine, where they are the majority</w:t>
      </w:r>
      <w:r w:rsidRPr="00F540EF">
        <w:rPr>
          <w:rStyle w:val="StyleUnderline"/>
        </w:rPr>
        <w:t xml:space="preserve">. </w:t>
      </w:r>
      <w:r w:rsidRPr="002777B8">
        <w:rPr>
          <w:sz w:val="10"/>
        </w:rPr>
        <w:t xml:space="preserve">Myanmar, a predominantly Buddhist country, fears three potential developments: 1) </w:t>
      </w:r>
      <w:r w:rsidRPr="00F540EF">
        <w:rPr>
          <w:rStyle w:val="StyleUnderline"/>
        </w:rPr>
        <w:t>an alliance between the Rohingyas and Bengalis, both of whom are Muslim</w:t>
      </w:r>
      <w:r w:rsidRPr="002777B8">
        <w:rPr>
          <w:sz w:val="10"/>
        </w:rPr>
        <w:t xml:space="preserve">, 2) </w:t>
      </w:r>
      <w:r w:rsidRPr="00F540EF">
        <w:rPr>
          <w:rStyle w:val="StyleUnderline"/>
        </w:rPr>
        <w:t>calls for secession that may follow an alliance</w:t>
      </w:r>
      <w:r w:rsidRPr="002777B8">
        <w:rPr>
          <w:sz w:val="10"/>
        </w:rPr>
        <w:t xml:space="preserve">, and 3) </w:t>
      </w:r>
      <w:r w:rsidRPr="00F540EF">
        <w:rPr>
          <w:rStyle w:val="StyleUnderline"/>
        </w:rPr>
        <w:t>the ARSA entrenchment in Rakhine</w:t>
      </w:r>
      <w:r w:rsidRPr="002777B8">
        <w:rPr>
          <w:sz w:val="10"/>
        </w:rPr>
        <w:t xml:space="preserve">. To be fair, </w:t>
      </w:r>
      <w:r w:rsidRPr="00F540EF">
        <w:rPr>
          <w:rStyle w:val="StyleUnderline"/>
        </w:rPr>
        <w:t>Myanmar’s fears may be overstated but they are not misplaced</w:t>
      </w:r>
      <w:r w:rsidRPr="002777B8">
        <w:rPr>
          <w:sz w:val="10"/>
        </w:rPr>
        <w:t xml:space="preserve">. As a weak postcolonial state, it is suffering from a myriad of issues, such as civil-military imbalances, corruption, poverty, and food insecurity. But </w:t>
      </w:r>
      <w:r w:rsidRPr="00F540EF">
        <w:rPr>
          <w:rStyle w:val="StyleUnderline"/>
        </w:rPr>
        <w:t>persecuting the Rohingyas is a short-sighted strategy that threatens Myanmar’s credibility - and, by igniting dangerous religious and ethnic fissures, the security of the region. The genocide-like persecution of the Rohingyas continues to put Bangladesh in a strenuous geostrategic position.</w:t>
      </w:r>
      <w:r w:rsidRPr="002777B8">
        <w:rPr>
          <w:sz w:val="10"/>
        </w:rPr>
        <w:t xml:space="preserve"> While Bangladesh has welcomed the refugees, it is also a poor country with limited resources. And similar to Myanmar, it also has a checkered past with the Rohingyas. Earlier this year, Bangladesh wanted to hold talks with Myanmar to accelerate the process of resettlement, where one official said, “We want to see them leave Bangladesh quickly.” Currently Bangladesh’s government is working to relocate the new refugees to an “unlivable island” to decrease some of the pressure that the influx has caused. On closer examination of Bangladesh’s domestic politics, the Hasina administration’s reaction to the refugees is a balancing act between criticizing Myanmar, pacifying Bengali right-wing Islamists, satisfying Bangladesh’s army, and appeasing India, who has also persecuted the Rohingyas in the name of national security. </w:t>
      </w:r>
      <w:r w:rsidRPr="00F540EF">
        <w:rPr>
          <w:rStyle w:val="StyleUnderline"/>
        </w:rPr>
        <w:t xml:space="preserve">The ongoing crisis, however, highlights two important developments that will negatively impact the fate of the Rohingyas. </w:t>
      </w:r>
      <w:r w:rsidRPr="00C311CA">
        <w:rPr>
          <w:rStyle w:val="Emphasis"/>
        </w:rPr>
        <w:t>First, the ARSA, currently an outlier, will be linked to the larger Rohingya community, increasing its prominence, and potentially emboldening it</w:t>
      </w:r>
      <w:r w:rsidRPr="00F540EF">
        <w:rPr>
          <w:rStyle w:val="StyleUnderline"/>
        </w:rPr>
        <w:t xml:space="preserve">. While the </w:t>
      </w:r>
      <w:r w:rsidRPr="00C311CA">
        <w:rPr>
          <w:rStyle w:val="Emphasis"/>
        </w:rPr>
        <w:t>ARSA has links to both Saudi Arabia and Pakistan</w:t>
      </w:r>
      <w:r w:rsidRPr="00F540EF">
        <w:rPr>
          <w:rStyle w:val="StyleUnderline"/>
        </w:rPr>
        <w:t>, there is no evidence that the group has links to al Qaeda and the Islamic State (ISIS) or that it has been incorporated into larger transnational Islamist extremist networks. It is a small group whose main grievance - persecution of Rohingya Muslims</w:t>
      </w:r>
      <w:r w:rsidRPr="002777B8">
        <w:rPr>
          <w:sz w:val="10"/>
        </w:rPr>
        <w:t xml:space="preserve"> - can be solved relatively easily by ending widespread discrimination. </w:t>
      </w:r>
      <w:r w:rsidRPr="00F540EF">
        <w:rPr>
          <w:rStyle w:val="StyleUnderline"/>
        </w:rPr>
        <w:t xml:space="preserve">While meeting ARSA’s demands of citizenship and political equality will expose Myanmar’s poor governance, especially in the Rakhine province, it will likely eliminate the main root of violence in the area. But if the situation continues as is, </w:t>
      </w:r>
      <w:r w:rsidRPr="00C311CA">
        <w:rPr>
          <w:rStyle w:val="Emphasis"/>
        </w:rPr>
        <w:t>ARSA might grow and develop real links to real terrorist groups, a claim already being made by Myanmar</w:t>
      </w:r>
      <w:r w:rsidRPr="002777B8">
        <w:rPr>
          <w:sz w:val="10"/>
        </w:rPr>
        <w:t xml:space="preserve">, India, and Bangladesh. Second, and more troubling, the Rohingyas are set to become a regional political tool that will continue to be used to justify a series of predatory and illiberal counterterrorism strategies as seen, again, in Myanmar, Bangladesh, and India. As yet another boat full of refugees - mainly children - capsizes and survivors share stories of sexual violence, the </w:t>
      </w:r>
      <w:r w:rsidRPr="00F540EF">
        <w:rPr>
          <w:rStyle w:val="Emphasis"/>
        </w:rPr>
        <w:t>current state of Rohingya suffering seems to have entered a new, more horrific chapter</w:t>
      </w:r>
      <w:r w:rsidRPr="002777B8">
        <w:rPr>
          <w:sz w:val="10"/>
        </w:rPr>
        <w:t xml:space="preserve">. Worldwide protests may pressure the current government in Myanmar to end the violence and accept the Rohingyas back, but it will not end the practice of linking a persecuted community to terrorism. </w:t>
      </w:r>
    </w:p>
    <w:p w:rsidR="00BA05A6" w:rsidRDefault="00BA05A6" w:rsidP="007109D1">
      <w:pPr>
        <w:rPr>
          <w:sz w:val="10"/>
        </w:rPr>
      </w:pPr>
    </w:p>
    <w:p w:rsidR="00BA05A6" w:rsidRDefault="00BA05A6" w:rsidP="007109D1">
      <w:pPr>
        <w:rPr>
          <w:sz w:val="10"/>
        </w:rPr>
      </w:pPr>
    </w:p>
    <w:p w:rsidR="00BA05A6" w:rsidRDefault="00BA05A6" w:rsidP="003D2EAE">
      <w:pPr>
        <w:tabs>
          <w:tab w:val="left" w:pos="3780"/>
        </w:tabs>
        <w:rPr>
          <w:sz w:val="10"/>
        </w:rPr>
      </w:pPr>
    </w:p>
    <w:p w:rsidR="00BA05A6" w:rsidRDefault="00BA05A6" w:rsidP="007109D1">
      <w:pPr>
        <w:rPr>
          <w:sz w:val="10"/>
        </w:rPr>
      </w:pPr>
    </w:p>
    <w:p w:rsidR="007109D1" w:rsidRPr="006B13F1" w:rsidRDefault="007109D1" w:rsidP="007109D1">
      <w:pPr>
        <w:pStyle w:val="Heading4"/>
      </w:pPr>
      <w:r w:rsidRPr="006B13F1">
        <w:t>Conflict between government and ethnic groups continue – civil war has no end in</w:t>
      </w:r>
      <w:r>
        <w:t xml:space="preserve"> sight – weapons increase violence </w:t>
      </w:r>
      <w:r w:rsidRPr="006B13F1">
        <w:t xml:space="preserve"> </w:t>
      </w:r>
    </w:p>
    <w:p w:rsidR="007109D1" w:rsidRDefault="007109D1" w:rsidP="007109D1">
      <w:r w:rsidRPr="00337A9F">
        <w:rPr>
          <w:rStyle w:val="Style13ptBold"/>
        </w:rPr>
        <w:t xml:space="preserve">Rieffel; </w:t>
      </w:r>
      <w:r>
        <w:rPr>
          <w:rStyle w:val="Style13ptBold"/>
        </w:rPr>
        <w:t>20</w:t>
      </w:r>
      <w:r w:rsidRPr="00337A9F">
        <w:rPr>
          <w:rStyle w:val="Style13ptBold"/>
        </w:rPr>
        <w:t>16</w:t>
      </w:r>
      <w:r w:rsidRPr="00337A9F">
        <w:t xml:space="preserve">; (Lex Rieffel, </w:t>
      </w:r>
      <w:r>
        <w:t xml:space="preserve">non-senior fellow on global economic development, </w:t>
      </w:r>
      <w:r w:rsidRPr="00337A9F">
        <w:t>"War and peace in Myanmar,", Brookings, 9-9-2016, https://www.brookings.edu/blog/up-front/2016/09/09/war-and-peace-in-myanmar/, djc)</w:t>
      </w:r>
    </w:p>
    <w:p w:rsidR="007109D1" w:rsidRPr="002777B8" w:rsidRDefault="007109D1" w:rsidP="007109D1">
      <w:pPr>
        <w:rPr>
          <w:sz w:val="14"/>
        </w:rPr>
      </w:pPr>
      <w:r w:rsidRPr="002777B8">
        <w:rPr>
          <w:sz w:val="14"/>
        </w:rPr>
        <w:t xml:space="preserve">For most Americans, the conflicts in the Middle East seem intractable. In fact, </w:t>
      </w:r>
      <w:r w:rsidRPr="001F00D1">
        <w:rPr>
          <w:u w:val="single"/>
        </w:rPr>
        <w:t>the conflict in Myanmar may be the most intractable one in the whole world. And the United States has a big stake in the outcome. Myanmar holds the record for the world’s longest ongoing civil war. It is now in its 68th year.</w:t>
      </w:r>
      <w:r w:rsidRPr="002777B8">
        <w:rPr>
          <w:sz w:val="14"/>
        </w:rPr>
        <w:t xml:space="preserve"> </w:t>
      </w:r>
      <w:r w:rsidRPr="001F00D1">
        <w:rPr>
          <w:u w:val="single"/>
        </w:rPr>
        <w:t>More than a dozen ethnic groups have been fighting to preserve their autonomy against the domineering pressures of the ethnic Bamar majority</w:t>
      </w:r>
      <w:r w:rsidRPr="002777B8">
        <w:rPr>
          <w:sz w:val="14"/>
        </w:rPr>
        <w:t xml:space="preserve">. The world’s preeminent icon of democracy, Aung San Suu Kyi, is leading a new and democratically elected government committed to negotiating a durable peace. Her success or failure will reverberate not only among Myanmar’s Asian neighbors but also in other countries in conflict. When she comes to Washington, DC, next week everyone she meets will want to help her succeed. None of them, however, will really know how to help and the risk of doing things that are counterproductive is high. </w:t>
      </w:r>
      <w:r w:rsidRPr="001F00D1">
        <w:rPr>
          <w:u w:val="single"/>
        </w:rPr>
        <w:t>The civil war began with independence from British colonial rule in 1948. A communist insurgency and ethnic rebellions contributed to the failure of the parliamentary government established at independence. To restore order and preserve the unity of the country, General Ne Win seized power in 1962, ushering in five decades of military rule.</w:t>
      </w:r>
      <w:r w:rsidRPr="002777B8">
        <w:rPr>
          <w:sz w:val="14"/>
        </w:rPr>
        <w:t xml:space="preserve"> The military bungled the job. One mistake was destroying the education system. Another was adopting an extreme form of socialism that impoverished the nation. The result was a popular uprising in 1988 that prompted the military to abandon the socialist path and return to a market-based economy. Aung San Suu Kyi emerged from the uprising as the leader of the opposition to military rule, and the generals made her into an icon of democracy by keeping her under house arrest for more than 20 years and by ruthlessly suppressing her supporters. Around 2004, the military took the first steps toward a slow transition to democratic rule. A </w:t>
      </w:r>
      <w:r w:rsidRPr="001F00D1">
        <w:rPr>
          <w:rStyle w:val="StyleUnderline"/>
        </w:rPr>
        <w:t xml:space="preserve">new constitution was adopted in 2008; a national election was held in 2010. The quasi-democratic government that emerged in 2011 was led by a former general and dominated by the military, but the next election in 2015 was remarkably free and fair. Daw Suu Kyi’s party won almost 80 percent of the elected seats. </w:t>
      </w:r>
      <w:r w:rsidRPr="002777B8">
        <w:rPr>
          <w:sz w:val="14"/>
        </w:rPr>
        <w:t xml:space="preserve">Through the 1970s and 1980s, the military aimed to crush the ethnic armed groups. Having failed to do so, the military switched in the 1990s to a strategy of negotiating separate ceasefire agreements with each group. These agreements were successful in narrowing the conflict to a handful of groups but not in resolving the basic conflicts. </w:t>
      </w:r>
      <w:r w:rsidRPr="001F00D1">
        <w:rPr>
          <w:rStyle w:val="StyleUnderline"/>
        </w:rPr>
        <w:t>Building on these individual ceasefires, the quasi-democratic government led by President Thein Sein from 2011 to 2016 worked to conclude a national ceasefire agreement encompassing all the ethnic armed groups, but it was unable to get more than half of them to sign on</w:t>
      </w:r>
      <w:r w:rsidRPr="002777B8">
        <w:rPr>
          <w:sz w:val="14"/>
        </w:rPr>
        <w:t xml:space="preserve">. Achieving peace is clearly the top priority of Aung San Suu Kyi’s government. To this end it convened a Union Peace Conference on August 31, the first in a series to be held every six months. It was structured to enable 72 of the 1600 registered participants to address the conference for ten minutes each. No attempt was made to reach any decisions, a reflection of how difficult it will be to arrive at a consensus on any of the numerous fundamental problems. As in most conflicts, one problem is the lack of trust between combatants. </w:t>
      </w:r>
      <w:r w:rsidRPr="001F00D1">
        <w:rPr>
          <w:u w:val="single"/>
        </w:rPr>
        <w:t>The ethnic minorities see little evidence that the military is prepared to treat them as equals. The military sees little evidence that the ethnic minorities want to be part of the Myanmar nation</w:t>
      </w:r>
      <w:r w:rsidRPr="002777B8">
        <w:rPr>
          <w:sz w:val="14"/>
        </w:rPr>
        <w:t xml:space="preserve">. Another problem is irreconcilable objectives among the different ethnic minorities and between the civilian and military leaders of these minorities. </w:t>
      </w:r>
      <w:r w:rsidRPr="001F00D1">
        <w:rPr>
          <w:u w:val="single"/>
        </w:rPr>
        <w:t>Control of the country’s bountiful natural resources, located primarily in the border areas inhabited by the ethnic minorities, is at the heart of the conflict and it is hard to see any resource-sharing formula acceptable today to both sides</w:t>
      </w:r>
      <w:r w:rsidRPr="002777B8">
        <w:rPr>
          <w:sz w:val="14"/>
        </w:rPr>
        <w:t xml:space="preserve">. One especially knotty problem is sequencing. </w:t>
      </w:r>
      <w:r w:rsidRPr="001F00D1">
        <w:rPr>
          <w:u w:val="single"/>
        </w:rPr>
        <w:t>The military wants to start with disarmament, demobilization, and reintegration of the ethnic armed forces. The ethnic minorities want to start with amending the 2008 constitution to establish a federal structure that gives them an acceptable degree of autonomy</w:t>
      </w:r>
      <w:r w:rsidRPr="002777B8">
        <w:rPr>
          <w:sz w:val="14"/>
        </w:rPr>
        <w:t>. The full list of fundamental problems is much longer</w:t>
      </w:r>
      <w:r w:rsidRPr="001F00D1">
        <w:rPr>
          <w:u w:val="single"/>
        </w:rPr>
        <w:t>. The United Nations, the United States, and every peace-loving country in the world are trying to help bring peace to Myanmar</w:t>
      </w:r>
      <w:r w:rsidRPr="002777B8">
        <w:rPr>
          <w:sz w:val="14"/>
        </w:rPr>
        <w:t xml:space="preserve">. Tragically, much of this help may be counterproductive. </w:t>
      </w:r>
      <w:r w:rsidRPr="001F00D1">
        <w:rPr>
          <w:u w:val="single"/>
        </w:rPr>
        <w:t>Foreign organizations and experts provide conflicting advice and tend to be impatient. What Myanmar needs most at the moment is space to find its own path to peace</w:t>
      </w:r>
      <w:r w:rsidRPr="002777B8">
        <w:rPr>
          <w:sz w:val="14"/>
        </w:rPr>
        <w:t>. The five-year term of Aung San Suu Kyi’s government may not be enough time and rushing it may only delay reaching the goal. If Aung San Suu Kyi beats the odds and succeeds in bringing peace to Myanmar, it will inspire efforts to resolve conflicts in other parts of the world. It will also be a huge win for democratic rule and this is why it matters for America.</w:t>
      </w:r>
    </w:p>
    <w:p w:rsidR="007109D1" w:rsidRDefault="007109D1" w:rsidP="00436DDD">
      <w:pPr>
        <w:pStyle w:val="Heading3"/>
      </w:pPr>
      <w:r>
        <w:t>Authoritarianism</w:t>
      </w:r>
    </w:p>
    <w:p w:rsidR="007109D1" w:rsidRPr="00FC1C07" w:rsidRDefault="007109D1" w:rsidP="007109D1">
      <w:pPr>
        <w:pStyle w:val="Heading4"/>
      </w:pPr>
      <w:r>
        <w:t xml:space="preserve">Prolif shields international intervention to resolve the civil war and authoritarian regime – ensures it drags out </w:t>
      </w:r>
    </w:p>
    <w:p w:rsidR="007109D1" w:rsidRPr="00FC1C07" w:rsidRDefault="007109D1" w:rsidP="007109D1">
      <w:pPr>
        <w:rPr>
          <w:rStyle w:val="Style13ptBold"/>
        </w:rPr>
      </w:pPr>
      <w:r>
        <w:rPr>
          <w:rStyle w:val="Style13ptBold"/>
        </w:rPr>
        <w:t xml:space="preserve">Selth; 2010; </w:t>
      </w:r>
      <w:r w:rsidRPr="00FC1C07">
        <w:t>(</w:t>
      </w:r>
      <w:r>
        <w:t xml:space="preserve">Andrew Selth, strategic analyst, expert on international security and Asian affairs, “Myanmar, North Korea, and the Nuclear Question,” Brookings Institution Press Konrad Adenauer Foundation, 2010,  </w:t>
      </w:r>
      <w:hyperlink r:id="rId334" w:history="1">
        <w:r w:rsidRPr="00F26544">
          <w:rPr>
            <w:rStyle w:val="Hyperlink"/>
          </w:rPr>
          <w:t>https://www.jstor.org/stable/10.7864/j.ctt1281h1.17</w:t>
        </w:r>
      </w:hyperlink>
      <w:r>
        <w:t xml:space="preserve"> , djc)</w:t>
      </w:r>
    </w:p>
    <w:p w:rsidR="007109D1" w:rsidRPr="002777B8" w:rsidRDefault="007109D1" w:rsidP="007109D1">
      <w:r w:rsidRPr="002777B8">
        <w:t xml:space="preserve">Myanmar’s Nuclear Ambitions Arguably, of all the Southeast Asian countries, </w:t>
      </w:r>
      <w:r w:rsidRPr="00FC1C07">
        <w:rPr>
          <w:rStyle w:val="StyleUnderline"/>
        </w:rPr>
        <w:t>Myanmar has the strongest strategic rationale to develop nuclear weapons. Since 1988 Myanmar’s military leaders have feared external intervention, possibly even an invasion to restore democratic rule</w:t>
      </w:r>
      <w:r w:rsidRPr="002777B8">
        <w:t xml:space="preserve">. These fears have waxed and waned over the past twenty years, but </w:t>
      </w:r>
      <w:r w:rsidRPr="00FC1C07">
        <w:rPr>
          <w:rStyle w:val="StyleUnderline"/>
        </w:rPr>
        <w:t>they have never gone away</w:t>
      </w:r>
      <w:r w:rsidRPr="002777B8">
        <w:t xml:space="preserve">. Indeed, </w:t>
      </w:r>
      <w:r w:rsidRPr="00FC1C07">
        <w:rPr>
          <w:rStyle w:val="StyleUnderline"/>
        </w:rPr>
        <w:t>they have been kept alive by the aggressive rhetoric leveled against the regime by the United States and some other members of the international community, the economic sanctions imposed against Myanmar, and the support given to the country’s opposition movement</w:t>
      </w:r>
      <w:r w:rsidRPr="002777B8">
        <w:t xml:space="preserve">. An </w:t>
      </w:r>
      <w:r w:rsidRPr="00FC1C07">
        <w:rPr>
          <w:rStyle w:val="StyleUnderline"/>
        </w:rPr>
        <w:t>invasion of Myanmar has never been a serious prospect, but it would be a mistake to underestimate the impact such threat perceptions have had on the regime’s security policies. Some Myanmar generals are clearly attracted to the idea of acquiring a nuclear weapon, in the belief that possession of weapons of mass destruction would give Myanmar the same status and bargaining power that they believe is now enjoyed by North Korea</w:t>
      </w:r>
      <w:r w:rsidRPr="002777B8">
        <w:t xml:space="preserve">. The key question, however, is whether this is just wishful thinking or indicates a serious attempt by the regime to pursue a nuclear weapons program. </w:t>
      </w:r>
      <w:r w:rsidRPr="00FC1C07">
        <w:rPr>
          <w:rStyle w:val="StyleUnderline"/>
        </w:rPr>
        <w:t>In 2000, when Myanmar’s military government announced that it planned to purchase a small reactor from Russia, activist groups warned that the generals were not to be trusted. They accused the regime of planning to develop a nuclear weapon to threaten the international community and resist pressures to reform.</w:t>
      </w:r>
      <w:r w:rsidRPr="002777B8">
        <w:t xml:space="preserve"> They cited the regime’s long record of duplicity, its fear of external intervention, and its customary disregard for international norms of behavior. </w:t>
      </w:r>
      <w:r w:rsidRPr="00FC1C07">
        <w:rPr>
          <w:u w:val="single"/>
        </w:rPr>
        <w:t>They dismissed assurances that the proposed Russian reactor was for peaceful research and would be placed under International Atomic Energy Agency safeguards.</w:t>
      </w:r>
      <w:r w:rsidRPr="002777B8">
        <w:t xml:space="preserve"> After 2003 others warned against Myanmar’s relationship with North Korea, even then suspected of spreading sensitive nuclear technologies. For example, the then chairman of the U.S. Senate Foreign Relations Committee, Richard G. Lugar, called Myanmar a potential “source of instability throughout South and Southeast Asia.” Noting the increasing contacts between Myanmar and North Korea, he stated that “the link-up of these two pariah states can only spell trouble.”19 At the time, these suspicions were greeted with skepticism.20 Myanmar had a long record of opposition to nuclear weapons and was party to all the major nonproliferation agreements. Its financial reserves and level of technological development were very low. It was struggling even to maintain its basic civil infrastructure. The country’s higher education system had collapsed. After an inspection tour in 2001, the International Atomic Energy Agency declared Myanmar to be completely unready for the construction of even a small Russian research reactor. Since then, however, the situation has changed. </w:t>
      </w:r>
      <w:r w:rsidRPr="00FC1C07">
        <w:rPr>
          <w:rStyle w:val="StyleUnderline"/>
        </w:rPr>
        <w:t>Thanks to natural gas sales, Myanmar now has large foreign exchange reserves that could be used to fund a nuclear program</w:t>
      </w:r>
      <w:r w:rsidRPr="002777B8">
        <w:t>.21 The armed forces can boast an extensive network of military training, research, and development institutions</w:t>
      </w:r>
      <w:r w:rsidRPr="00FC1C07">
        <w:rPr>
          <w:rStyle w:val="StyleUnderline"/>
        </w:rPr>
        <w:t>. Russia is providing technical instruction for a large number of Myanmar servicemen and officials, including some in the nuclear field</w:t>
      </w:r>
      <w:r w:rsidRPr="002777B8">
        <w:t xml:space="preserve">. Items of sophisticated equipment have been imported, and it is possible that expertise and sensitive technologies are being provided by North Korea. In these circumstances, </w:t>
      </w:r>
      <w:r w:rsidRPr="00FC1C07">
        <w:rPr>
          <w:rStyle w:val="StyleUnderline"/>
        </w:rPr>
        <w:t>the question of whether Myanmar has embarked on a covert nuclear weapons program may now depend more on issues of intention and political will than on matters of resources, expertise, and practical management. Myanmar has not made any public response to the spate of news reports in 2009, but during U.S. senator Jim Webb’s visit to Naypyidaw in August of that year a senior official told him that Myanmar did not have a secret nuclear program.</w:t>
      </w:r>
      <w:r w:rsidRPr="002777B8">
        <w:t xml:space="preserve"> Similar assurances were given to the Japanese foreign minister in October. Predictably, the international response to these statements has been mixed.</w:t>
      </w:r>
    </w:p>
    <w:p w:rsidR="007109D1" w:rsidRPr="007109D1" w:rsidRDefault="007109D1" w:rsidP="007109D1"/>
    <w:p w:rsidR="007109D1" w:rsidRDefault="007109D1" w:rsidP="00436DDD">
      <w:pPr>
        <w:pStyle w:val="Heading3"/>
      </w:pPr>
      <w:r>
        <w:t>India Relations</w:t>
      </w:r>
    </w:p>
    <w:p w:rsidR="007109D1" w:rsidRPr="006E40F5" w:rsidRDefault="007109D1" w:rsidP="007109D1">
      <w:pPr>
        <w:pStyle w:val="Heading4"/>
      </w:pPr>
      <w:r>
        <w:t xml:space="preserve">Myanmar and India in peace talks now, India wants a good relationship to drive China out of the region. </w:t>
      </w:r>
    </w:p>
    <w:p w:rsidR="007109D1" w:rsidRDefault="007109D1" w:rsidP="007109D1">
      <w:r w:rsidRPr="00D22F2C">
        <w:rPr>
          <w:rStyle w:val="Style13ptBold"/>
        </w:rPr>
        <w:t xml:space="preserve">Lintner; </w:t>
      </w:r>
      <w:r>
        <w:rPr>
          <w:rStyle w:val="Style13ptBold"/>
        </w:rPr>
        <w:t>20</w:t>
      </w:r>
      <w:r w:rsidRPr="00D22F2C">
        <w:rPr>
          <w:rStyle w:val="Style13ptBold"/>
        </w:rPr>
        <w:t>19</w:t>
      </w:r>
      <w:r>
        <w:t>; (Bertil Lintner, strategic consultant, "Myanmar and India becoming brothers in arms,", 6-12-2019, https://www.asiatimes.com/2019/06/article/myanmar-and-india-becoming-brothers-in-arms/, djc)</w:t>
      </w:r>
    </w:p>
    <w:p w:rsidR="007109D1" w:rsidRDefault="007109D1" w:rsidP="007109D1">
      <w:pPr>
        <w:rPr>
          <w:sz w:val="14"/>
        </w:rPr>
      </w:pPr>
      <w:r w:rsidRPr="002777B8">
        <w:rPr>
          <w:sz w:val="14"/>
        </w:rPr>
        <w:t xml:space="preserve">Ethnic Nagas in remote northern Myanmar have long provided sanctuary to insurgents who launch armed raids into northeastern India and then retreat back across the border beyond the reach of Indian security forces. NSCN-K shared the camp with militants from the United Liberation Front of Asom [Assam] (ULFA) and other rebel outfits from Manipur in northeastern India fighting against New Delhi’s rule in the Seven Sisters region, a term for the contiguous states of Arunachal Pradesh, Assam, Meghalaya, Manipur, Mizoram, Nagaland and Tripura. </w:t>
      </w:r>
      <w:r w:rsidRPr="000C2525">
        <w:rPr>
          <w:u w:val="single"/>
        </w:rPr>
        <w:t>On June 3, during a press briefing at the Defense Services Museum in the capital of Naypyitaw, Myanmar army Major General Tun Tun Nyi said operations will continue against the NSCN-K and the other India-based insurgent groups it is sheltering</w:t>
      </w:r>
      <w:r w:rsidRPr="002777B8">
        <w:rPr>
          <w:sz w:val="14"/>
        </w:rPr>
        <w:t xml:space="preserve">. There have been few reported casualties in the assault so far, as </w:t>
      </w:r>
      <w:r w:rsidRPr="000C2525">
        <w:rPr>
          <w:u w:val="single"/>
        </w:rPr>
        <w:t>the Myanmar military has relied mainly on heavy artillery fire rather than ground offensives to drive the rebels from their camp. Still, the attack has deprived the insurgents of their important camp and sanctuary in Myanmar, and thus will certainly affect their ability to launch cross-border assaults into India as they attempt to regroup while on the run. Myanmar’s shift from veritable inaction to offensive operations comes after India launched a cross-border attack in June 2015 on the NSCN-K in response to an ambush the previous month that killed 19 Indian soldiers in Chandel, Manipur</w:t>
      </w:r>
      <w:r w:rsidRPr="002777B8">
        <w:rPr>
          <w:sz w:val="14"/>
        </w:rPr>
        <w:t xml:space="preserve">. The details of that strike are contested. But Myanmar’s move against the NSCN-K more notably comes at a time the country’s autonomous military is desperately seeking another big power counterbalance to China. </w:t>
      </w:r>
      <w:r w:rsidRPr="000C2525">
        <w:rPr>
          <w:u w:val="single"/>
        </w:rPr>
        <w:t>China’s influence in Myanmar, in retreat after Western nations dropped their previous sanctions and moved to re-engage the once pariah country, is resurgent again as the West recoils over the Rohingya refugee crisis caused by Myanmar military operations the United Nations says may have had “genocidal intent.” That’s been most clearly seen in infrastructure projects underway in Myanmar under China’s Belt and Road Initiative (BRI), all with the aim of establishing a strategic trade corridor connecting landlocked southwestern China through Myanmar down to the Indian Ocean</w:t>
      </w:r>
      <w:r w:rsidRPr="002777B8">
        <w:rPr>
          <w:sz w:val="14"/>
        </w:rPr>
        <w:t xml:space="preserve">. Those big ticket projects, including a US$1 billion port project at Kyaukphyu, a high-speed rail and thousands of kilometers of pipelines, come with loans and credits which could transform Myanmar into a Chinese client state, similar to its status in the 1990s and early 2000s. </w:t>
      </w:r>
      <w:r w:rsidRPr="000C2525">
        <w:rPr>
          <w:u w:val="single"/>
        </w:rPr>
        <w:t>As the West turns away, Myanmar appears to hope India will play a countervailing role vis-à-vis China, including through arms sales and other strategic cooperation</w:t>
      </w:r>
      <w:r w:rsidRPr="002777B8">
        <w:rPr>
          <w:sz w:val="14"/>
        </w:rPr>
        <w:t xml:space="preserve">. During Myanmar Navy Chief Admiral Tin Aung San’s visit to New Delhi </w:t>
      </w:r>
      <w:r w:rsidRPr="000C2525">
        <w:rPr>
          <w:u w:val="single"/>
        </w:rPr>
        <w:t xml:space="preserve">in September 2017, India promised to consider supplying military equipment to Myanmar. </w:t>
      </w:r>
      <w:r w:rsidRPr="002777B8">
        <w:rPr>
          <w:sz w:val="14"/>
        </w:rPr>
        <w:t xml:space="preserve">According to local observers in India’s northeast, those promised transfers of various types of weaponry and military equipment are being delivered, although exact details of the shipments remain unknown. When Britain in the wake of the Rohingya clampdown announced that it would suspend its training of the Myanmar military, India and Myanmar “talked about training Myanmar sailors on top of the courses taught to [India’s] army officers at elite Indian defense institutions,” Reuters reported in September 2017. </w:t>
      </w:r>
      <w:r w:rsidRPr="000C2525">
        <w:rPr>
          <w:u w:val="single"/>
        </w:rPr>
        <w:t>While the West has strongly criticized the Rohingya crisis, India has remained quiet</w:t>
      </w:r>
      <w:r w:rsidRPr="002777B8">
        <w:rPr>
          <w:sz w:val="14"/>
        </w:rPr>
        <w:t xml:space="preserve">. In November that year, </w:t>
      </w:r>
      <w:r w:rsidRPr="000C2525">
        <w:rPr>
          <w:u w:val="single"/>
        </w:rPr>
        <w:t>India and Myanmar held their first ever bilateral military exercises, which while focused on “peacekeeping operations” were more strategically significant</w:t>
      </w:r>
      <w:r w:rsidRPr="002777B8">
        <w:rPr>
          <w:sz w:val="14"/>
        </w:rPr>
        <w:t xml:space="preserve">. In March 2018, the Indian and Myanmar navies conducted a maiden joint exercise in the Bay of Bengal, where India has reported numerous incursions by Chinese submarines. </w:t>
      </w:r>
      <w:r w:rsidRPr="000C2525">
        <w:rPr>
          <w:u w:val="single"/>
        </w:rPr>
        <w:t>The Myanmar military’s recent move against the Indian rebels in Sagaing should thus be viewed through a wider geo-strategic lens, military and strategic analysts say</w:t>
      </w:r>
      <w:r w:rsidRPr="002777B8">
        <w:rPr>
          <w:sz w:val="14"/>
        </w:rPr>
        <w:t xml:space="preserve">. Ethnic insurgents opposed to New Delhi’s rule have maintained cross-border sanctuaries in Myanmar since the late 1960s. Previously, these rebel groups were known to trek through northern Myanmar’s rugged and mountainous terrain into China, where they historically have received guns and military training. That support first came after China and India fought a brief but bloody border war in 1962, making the two Asian powers into bitter rivals. Although China’s direct support for the groups ceased in the mid-1970s, Manipuri and Assamese rebel leaders are still given sanctuary in China’s southern Yunnan province. Beijing also maintained contacts with Naga rebel factions, including the National Socialist Council of Nagaland [or Nagalim]-Isak-Muivah (NSCN-IM), a group comprised mainly of Nagas from India which established a presence in Thailand and traveled frequently to China. The NSCN-IM is distinct from the NSCN-K, which is named after Shangwang Shangyung Khaplang, a Myanmar Naga leader who died in June 2017. </w:t>
      </w:r>
      <w:r w:rsidRPr="000C2525">
        <w:rPr>
          <w:u w:val="single"/>
        </w:rPr>
        <w:t>Until early 1988 there was only one NSCN but as frictions grew between the Indian and Myanmar Nagas the latter chased the former out of their until then joint bases in northwestern Myanmar</w:t>
      </w:r>
      <w:r w:rsidRPr="002777B8">
        <w:rPr>
          <w:sz w:val="14"/>
        </w:rPr>
        <w:t xml:space="preserve">. The NSCN subsequently split into the NSCN split into the NSCN-K and NSCN-IM. Most of the rebels from ULFA and Manipur remained with NSCN-K because only that faction could provide them with the sanctuaries they needed to maintain their insurgency in India. NSCN-IM’s militants then regrouped south of the NSCN-K’s area, but, more importantly, sent activists to Thailand where they began to work politically through local NGOs. One of them was Anthony Shimray, the NSCN-IM’s main arms procurer who paid several visits to China before he was apprehended at Kathmandu airport in September 2010 and spirited off to India. Details about his gun-running activities came out during his subsequent trial in New Delhi. In May 2009, he had pledged to pay US$100,000 of a total of $700,000 to a middleman in Thailand for acquiring assault rifles, machine-guns and explosives from a Chinese company, according to trial proceedings. That deal never materialized, however, and in 2016, Shimray was released from prison so he could participate in peace talks between his armed outfit and the Indian government in what have been mostly inconclusive talks. Shimray is currently the military chief of the NSCN-IM, whose remaining troops are known to be in camps in India’s Nagaland. But some NSCN-IM fighters may still be on the Myanmar side of the border, as became obvious during an ambush in Arunachal Pradesh, a state north of India’s Nagaland, on May 21 this year. Tirong Aboh, a member of Arunachal’s legislative assembly, his son and nine others were killed in an ambush in an Indian area adjacent to Myanmar. </w:t>
      </w:r>
      <w:r w:rsidRPr="000C2525">
        <w:rPr>
          <w:u w:val="single"/>
        </w:rPr>
        <w:t>An Indian Home Ministry spokesman said he suspected NSCN-IM was behind the attack and that the rebels had come from across the Myanmar border. Security sources were quoted in Indian media as saying that “the NSCN-IM had warned Aboh not to contest the [then] assembly elections”, and that it was the second time the group was suspected of having carried out murder in the state</w:t>
      </w:r>
      <w:r w:rsidRPr="002777B8">
        <w:rPr>
          <w:sz w:val="14"/>
        </w:rPr>
        <w:t xml:space="preserve">. On March 29, they killed Jaley Anna, one of Aboh’s supporters, in the same area. NSCN-K, meanwhile, entered into a ceasefire agreement with Indian authorities in 2001 but unilaterally abrogated it in March 2015. </w:t>
      </w:r>
      <w:r w:rsidRPr="000C2525">
        <w:rPr>
          <w:u w:val="single"/>
        </w:rPr>
        <w:t>The group struck a ceasefire agreement with the Myanmar Army in 2012, making it the only insurgent group to have entered ceasefire agreements with two governments of separate sovereign states</w:t>
      </w:r>
      <w:r w:rsidRPr="002777B8">
        <w:rPr>
          <w:sz w:val="14"/>
        </w:rPr>
        <w:t xml:space="preserve">. Now, NSCN-K has been chased out of its main bases and five of its top leaders have been arrested and charged under Myanmar’s colonial-era Unlawful Associations Act for harboring insurgents from the Indian side of the border. That, and the absence of any heavy fighting during and after the fall of Taga, seems to be aimed at isolating NSCN-K from its rebel allies from India — and to force them to take part in peace talks that have been held in Naypyitaw between the Myanmar army, government, and certain but not all ethnic armies. This month, NSCN-K’s spokesman Joseph Lamkang told Northeast Now, a local online publication in Assam, that his group will not sign the Myanmar government’s Nationwide Ceasefire Agreement (NCA) and that it will continue its fight for “sovereignty” of the Nagas. </w:t>
      </w:r>
      <w:r w:rsidRPr="000C2525">
        <w:rPr>
          <w:rStyle w:val="StyleUnderline"/>
        </w:rPr>
        <w:t>But as security cooperation between India and Myanmar is fast improving and apparently entering a potentially potent new stage, Myanmar’s Nagas face increasingly uncertain prospects. Indeed, how China views and reacts rising India-Myanmar cooperation against the rebels is far more important than how the Nagas perceive it, security analysts say</w:t>
      </w:r>
      <w:r w:rsidRPr="002777B8">
        <w:rPr>
          <w:sz w:val="14"/>
        </w:rPr>
        <w:t xml:space="preserve">. Will Beijing respond by directly or indirectly resuming assistance to one or several of the motley crew of rebels from India’s northeast? Or will Beijing bid to play the role of peacemaker, as they have recently done in Myanmar’s peace process, between the government and ethnic armed organizations? Only time will tell how China will react. </w:t>
      </w:r>
      <w:r w:rsidRPr="000C2525">
        <w:rPr>
          <w:rStyle w:val="StyleUnderline"/>
        </w:rPr>
        <w:t>But as India and Myanmar’s strategic interests align, China’s Belt and Road designs for Myanmar are no longer the only big power game in town.</w:t>
      </w:r>
      <w:r>
        <w:rPr>
          <w:rStyle w:val="StyleUnderline"/>
        </w:rPr>
        <w:t xml:space="preserve"> </w:t>
      </w:r>
      <w:r w:rsidRPr="002777B8">
        <w:rPr>
          <w:sz w:val="14"/>
        </w:rPr>
        <w:t xml:space="preserve"> Myanmar’s inability or unwillingness to uproot those rebel sanctuaries have been a persistent thorn in the side of the two neighbors’ bilateral relations, contributing to mutual mistrust and suspicion over the years. But that arguably began to change in January, when more than 400 Myanmar troops drove the National Socialist Council of Nagaland-Khaplang (NSCN-K) from its headquarters at Taga in the northern Sagaing Region.</w:t>
      </w:r>
    </w:p>
    <w:p w:rsidR="007109D1" w:rsidRDefault="007109D1" w:rsidP="007109D1">
      <w:pPr>
        <w:rPr>
          <w:sz w:val="14"/>
        </w:rPr>
      </w:pPr>
    </w:p>
    <w:p w:rsidR="007109D1" w:rsidRDefault="007109D1" w:rsidP="007109D1">
      <w:pPr>
        <w:pStyle w:val="Heading3"/>
      </w:pPr>
      <w:r>
        <w:t>India War</w:t>
      </w:r>
    </w:p>
    <w:p w:rsidR="007109D1" w:rsidRDefault="007109D1" w:rsidP="007109D1">
      <w:pPr>
        <w:pStyle w:val="Heading4"/>
      </w:pPr>
      <w:r>
        <w:t>Myanmar uses new weapons to strike India</w:t>
      </w:r>
    </w:p>
    <w:p w:rsidR="007109D1" w:rsidRDefault="007109D1" w:rsidP="007109D1">
      <w:r w:rsidRPr="00B574E2">
        <w:rPr>
          <w:rStyle w:val="Style13ptBold"/>
        </w:rPr>
        <w:t xml:space="preserve">Gokhale; </w:t>
      </w:r>
      <w:r>
        <w:rPr>
          <w:rStyle w:val="Style13ptBold"/>
        </w:rPr>
        <w:t>20</w:t>
      </w:r>
      <w:r w:rsidRPr="00B574E2">
        <w:rPr>
          <w:rStyle w:val="Style13ptBold"/>
        </w:rPr>
        <w:t>18</w:t>
      </w:r>
      <w:r>
        <w:t>; (Nitin Gokhale, strategic affairs analyst, "Myanmar operation sends a larger political message: India will pay back, if provoked,", Economic Times, 7-13-2018, https://economictimes.indiatimes.com/news/defence/myanmar-operation-sends-a-larger-political-message-india-will-pay-back-if-provoked/articleshow/47657355.cms, djc)</w:t>
      </w:r>
    </w:p>
    <w:p w:rsidR="007109D1" w:rsidRPr="002777B8" w:rsidRDefault="007109D1" w:rsidP="007109D1">
      <w:r w:rsidRPr="002777B8">
        <w:t xml:space="preserve">For the Indian Army’s 21 Para (Special Forces) unit, it was just another day at the office. Once the Cabinet Committee on Security (CCS), </w:t>
      </w:r>
      <w:r w:rsidRPr="00186E29">
        <w:rPr>
          <w:u w:val="single"/>
        </w:rPr>
        <w:t>India’s highest decision making body on matters of security, authorised a cross-border raid on a couple of insurgent camps inside Myanmar last weekend</w:t>
      </w:r>
      <w:r w:rsidRPr="002777B8">
        <w:t xml:space="preserve">, the 21 Para (SF), stationed at Jorhat in Assam as the Eastern Command’s strategic asset for specialised operations, was the automatic choice. A unit with many crucial achievements in the continuous battle of attrition with north-east militants, 21 Para (SF)’s most celebrated and publiclyknown success in recent memory was Operation Summer Storm in April 2009 when it neutralised a group of Meitei insurgents using the Loktak Lake in Manipur as a hideout. It of course carries out frequent small operations to hit </w:t>
      </w:r>
      <w:r w:rsidRPr="00186E29">
        <w:rPr>
          <w:u w:val="single"/>
        </w:rPr>
        <w:t>specified targets that provide other units an opening during counterinsurgency campaigns across the north-east. So even before the political clearance came, the unit was already making its plans and obtaining intelligence that is crucial in such operation</w:t>
      </w:r>
      <w:r w:rsidRPr="002777B8">
        <w:t xml:space="preserve">s. Both HUMINT (human intelligence) and ELINT (Electronic intelligence) inputs on the exact locations, the strength of the occupants of the camps and the firepower available with the insurgents were sought and obtained. It took another 48 hours to practise and mobilise the two columns that would attack the camps. </w:t>
      </w:r>
      <w:r w:rsidRPr="00186E29">
        <w:rPr>
          <w:u w:val="single"/>
        </w:rPr>
        <w:t>Unlike the other operations that 21 Para (SF) routinely does, this was to be conducted inside Myanmar, albeit just 6-7 km from the border</w:t>
      </w:r>
      <w:r w:rsidRPr="002777B8">
        <w:t xml:space="preserve">. </w:t>
      </w:r>
      <w:r w:rsidRPr="00186E29">
        <w:rPr>
          <w:u w:val="single"/>
        </w:rPr>
        <w:t>Although under a 2010 agreement, Indian security forces are allowed to enter Myanmar while chasing insurgents, the Myanmarese government and its army were informed about the possible operation without specifying time and date. Primed for action, the troops were launched into the operation in the intervening night of June 8-9. Two camps were hit, several insurgents killed, the camps were razed to the ground and in less than five hours, all soldiers were back inside Indian territory, unscathed from the encounter</w:t>
      </w:r>
      <w:r w:rsidRPr="002777B8">
        <w:t xml:space="preserve">. Now came the most crucial phase: the battle of perception. </w:t>
      </w:r>
      <w:r w:rsidRPr="00186E29">
        <w:rPr>
          <w:u w:val="single"/>
        </w:rPr>
        <w:t>The government needed to send multiple messages to different constituencies without compromising on operational and tactical details</w:t>
      </w:r>
      <w:r w:rsidRPr="002777B8">
        <w:t xml:space="preserve">. At one level, it had to signal the change in mindset at the highest level in responding to provocative acts such as the ambush on the Army that killed 18 soldiers on June 4. At another, </w:t>
      </w:r>
      <w:r w:rsidRPr="00186E29">
        <w:rPr>
          <w:u w:val="single"/>
        </w:rPr>
        <w:t xml:space="preserve">India’s adversaries needed to know that there is a cost to pay if the country’s interests are harmed. </w:t>
      </w:r>
      <w:r w:rsidRPr="002777B8">
        <w:t>So a senior Army officer issued a terse statement which merely said, “</w:t>
      </w:r>
      <w:r w:rsidRPr="00186E29">
        <w:rPr>
          <w:rStyle w:val="StyleUnderline"/>
        </w:rPr>
        <w:t>The Indian Army engaged two separate groups of insurgents along the Indo-Myanmar border at two locations, along the Nagaland and Manipur borders. Significant casualties have been inflicted on them. As a consequence, threats to our civilian population and security forces were averted</w:t>
      </w:r>
      <w:r w:rsidRPr="002777B8">
        <w:t xml:space="preserve">.” No other details were shared. Neither was any footage or photographs. But it was enough to send a signal to north-east insurgents that they were no longer safe even outside the boundaries of India. However, the Army statement by itself would not have satiated the huge media demand for more information. So the junior information and broadcasting minister Rajyavardhan Rathore — note that it was neither defence minister Manohar Parrikar nor home minister Rajnath Singh — a former Army Colonel, was instructed to give interviews to television channels. The intention was to send a larger political message: India will not waste time in ordering retribution, if provoked. Although some of Rathore’s statements were rather ill-considered, overall, his interviews hit hard where they were intended. Pakistan was not named but Rathore’s statement triggered intense reaction in Islamabad with all and sundry reminding India that Pakistan was not Myanmar. Of course, everyone knows the difference between a cross-border raid in Myanmar (which has a friendly regime in place) and any such operation in Pakistan. No two sets of circumstances are the same. Neither is the context. There are several other factors that will go into deciding on any special operation elsewhere. Look Who Reacted! But the fact that a remark from a junior minister provoked even the top decision-makers in Pakistan —Army Chief Raheel Sharif and prime minister Nawaz Sharif — into making hostile statements and the Pakistan Senate to pass a resolution condemning India’s ‘hegemonic’ mindset reflects the guilt in Pakistan establishment’s mind about harbouring terrorists. After all, neither Sri Lanka nor Bangladesh — whose soil has been used in the past for anti-India activities — reacted to Rathore’s statement. </w:t>
      </w:r>
      <w:r w:rsidRPr="00186E29">
        <w:rPr>
          <w:rStyle w:val="StyleUnderline"/>
        </w:rPr>
        <w:t>In the past too, India has carried out covert and special operations but New Delhi chose to stay silent mostly. Not anymore. The government has been criticised for making a covert operation public but think again: has it really revealed anything that would compromise operational security? No. It has actually used a tactical special operation for a larger messaging. Nothing wrong in doing that in today’s media-driven world</w:t>
      </w:r>
      <w:r w:rsidRPr="002777B8">
        <w:t xml:space="preserve">. </w:t>
      </w:r>
    </w:p>
    <w:p w:rsidR="007109D1" w:rsidRDefault="007109D1" w:rsidP="007109D1">
      <w:pPr>
        <w:rPr>
          <w:sz w:val="14"/>
        </w:rPr>
      </w:pPr>
    </w:p>
    <w:p w:rsidR="007109D1" w:rsidRDefault="007109D1" w:rsidP="007109D1">
      <w:pPr>
        <w:rPr>
          <w:sz w:val="14"/>
        </w:rPr>
      </w:pPr>
    </w:p>
    <w:p w:rsidR="007109D1" w:rsidRPr="002777B8" w:rsidRDefault="007109D1" w:rsidP="007109D1">
      <w:pPr>
        <w:rPr>
          <w:sz w:val="14"/>
        </w:rPr>
      </w:pPr>
    </w:p>
    <w:p w:rsidR="007109D1" w:rsidRDefault="007109D1" w:rsidP="007109D1">
      <w:pPr>
        <w:pStyle w:val="Heading4"/>
      </w:pPr>
      <w:r>
        <w:t xml:space="preserve">Myanmar India conflict escalates and goes global </w:t>
      </w:r>
    </w:p>
    <w:p w:rsidR="007109D1" w:rsidRDefault="007109D1" w:rsidP="007109D1">
      <w:r w:rsidRPr="0099155E">
        <w:rPr>
          <w:rStyle w:val="Style13ptBold"/>
        </w:rPr>
        <w:t xml:space="preserve">Thura; </w:t>
      </w:r>
      <w:r>
        <w:rPr>
          <w:rStyle w:val="Style13ptBold"/>
        </w:rPr>
        <w:t>20</w:t>
      </w:r>
      <w:r w:rsidRPr="0099155E">
        <w:rPr>
          <w:rStyle w:val="Style13ptBold"/>
        </w:rPr>
        <w:t>17</w:t>
      </w:r>
      <w:r>
        <w:t>; (Myat Thura, correspondent at Kyodo News, "Who would win in a war between Myanmar and India?,", Quora, 3-26-2017, https://www.quora.com/Who-would-win-in-a-war-between-Myanmar-and-India, djc)</w:t>
      </w:r>
    </w:p>
    <w:p w:rsidR="007109D1" w:rsidRPr="002777B8" w:rsidRDefault="007109D1" w:rsidP="007109D1">
      <w:pPr>
        <w:rPr>
          <w:sz w:val="16"/>
        </w:rPr>
      </w:pPr>
      <w:r w:rsidRPr="0099155E">
        <w:rPr>
          <w:u w:val="single"/>
        </w:rPr>
        <w:t>No one will win. Here are the facts</w:t>
      </w:r>
      <w:r w:rsidRPr="002777B8">
        <w:rPr>
          <w:sz w:val="16"/>
        </w:rPr>
        <w:t xml:space="preserve">. (1) </w:t>
      </w:r>
      <w:r w:rsidRPr="0099155E">
        <w:rPr>
          <w:u w:val="single"/>
        </w:rPr>
        <w:t>Size of the army (India advantage): India has 1.2 million active soldiers and 1 million reserve soldiers. Myanmar? Nobody really knows its true strength</w:t>
      </w:r>
      <w:r w:rsidRPr="002777B8">
        <w:rPr>
          <w:sz w:val="16"/>
        </w:rPr>
        <w:t xml:space="preserve">. Wikipedia estimates the size of Myanmar army as close to half a million, but I do believe it is overestimated. </w:t>
      </w:r>
      <w:r w:rsidRPr="0099155E">
        <w:rPr>
          <w:u w:val="single"/>
        </w:rPr>
        <w:t>Almost all army units of Myanmar army (land forces) are severely understrength. The army battalions have an actual strength of a company while infantry divisions have the strength of an under-strength brigade! The actual strength of Myanmar army land forces may be closer to 200,000 including support, logistics and admin personnels. In addition, Myanmar does not have a sizeable reserves</w:t>
      </w:r>
      <w:r w:rsidRPr="002777B8">
        <w:rPr>
          <w:sz w:val="16"/>
        </w:rPr>
        <w:t xml:space="preserve">. (2) </w:t>
      </w:r>
      <w:r w:rsidRPr="0099155E">
        <w:rPr>
          <w:u w:val="single"/>
        </w:rPr>
        <w:t>Weapons (India advantage): India has hundreds of aircrafts and thousands of heavy artillery and tanks, with hundreds of T90 tanks. Myanmar has only a few hundreds heavy artillery and a few hundred, mostly outdated tanks. Myanmar airforce also possesses only a few fighter jets that could compete with India airforce</w:t>
      </w:r>
      <w:r w:rsidRPr="002777B8">
        <w:rPr>
          <w:sz w:val="16"/>
        </w:rPr>
        <w:t xml:space="preserve">. (3) </w:t>
      </w:r>
      <w:r w:rsidRPr="0099155E">
        <w:rPr>
          <w:u w:val="single"/>
        </w:rPr>
        <w:t>Training and experience (Myanmar advantage): India army soldiers are likely to have better training but most of the foot soldiers and the NCOs and officers have no battle experience. Myanmar army infantry has years of battle experience, especially in jungle and mountain warfare</w:t>
      </w:r>
      <w:r w:rsidRPr="002777B8">
        <w:rPr>
          <w:sz w:val="16"/>
        </w:rPr>
        <w:t xml:space="preserve">. They are expert at preparing defences using terrain to their advantage. In Myanmar army, small unit commanders know how to fight a battle, with no or few higher command instructions. (4) </w:t>
      </w:r>
      <w:r w:rsidRPr="0099155E">
        <w:rPr>
          <w:u w:val="single"/>
        </w:rPr>
        <w:t>Morale and local support</w:t>
      </w:r>
      <w:r w:rsidRPr="002777B8">
        <w:rPr>
          <w:sz w:val="16"/>
        </w:rPr>
        <w:t xml:space="preserve"> (may be an advantage to Myanmar): </w:t>
      </w:r>
      <w:r w:rsidRPr="0099155E">
        <w:rPr>
          <w:u w:val="single"/>
        </w:rPr>
        <w:t>In time of war with India, Myanmar population will set aside all disagreement with the army, and will stand united behind the military war effort, as proven by recent war with Kakang (ethnic Chinese in North-East Myanmar)</w:t>
      </w:r>
      <w:r w:rsidRPr="002777B8">
        <w:rPr>
          <w:sz w:val="16"/>
        </w:rPr>
        <w:t xml:space="preserve">. Military will have a strong support from its own population. It may not be possible for India army to receive such moral support from its population unless it is fighting for its defence of foreign invasion. (5) </w:t>
      </w:r>
      <w:r w:rsidRPr="0099155E">
        <w:rPr>
          <w:u w:val="single"/>
        </w:rPr>
        <w:t>Terrain (Huge advantage to Myanmar): There are only a few roads passable from India to Myanmar. One road passes from India’s troubled Assam region into Myanmar’s North-West. Another road passes through hundreds of miles of rough mountain roads into Chin State of Myanmar. Both of these are difficult for tanks to use, so both armies will have to rely on the infantry. Myanmar army’s experience in fighting years of mountain and jungle warfare will be a huge advantage here.</w:t>
      </w:r>
      <w:r w:rsidRPr="002777B8">
        <w:rPr>
          <w:sz w:val="16"/>
        </w:rPr>
        <w:t xml:space="preserve"> The army is experience in setting up in dept defence using small size infantry units in mountains. Usually, each individual defence is a platoon to company size defensive positions, each able to sustain a concentrated attack for a few days. The infantry usually fight until it could no longer hold its position, in which case it will withdraw and then move to become a reserve. </w:t>
      </w:r>
      <w:r w:rsidRPr="0099155E">
        <w:rPr>
          <w:u w:val="single"/>
        </w:rPr>
        <w:t>This is a very successful tactics for Myanmar army in its war against insurgents. Most likely, the advancing indian army forces will eventually run out of steam on the mountains and the war turn to a stalemate with no one to win in a short period of time</w:t>
      </w:r>
      <w:r w:rsidRPr="002777B8">
        <w:rPr>
          <w:sz w:val="16"/>
        </w:rPr>
        <w:t xml:space="preserve">. (6) </w:t>
      </w:r>
      <w:r w:rsidRPr="0099155E">
        <w:rPr>
          <w:u w:val="single"/>
        </w:rPr>
        <w:t>Logistics of war (disadvantage for India), because the Indian army will have to stockpile all its supplies at Imphal which is hundred so kilometres from the mainland India, with only one road passing over mountains. It will be a logistic nightmare for Indian army to keep the front line units fully supplied throughout its entire campaign</w:t>
      </w:r>
      <w:r w:rsidRPr="002777B8">
        <w:rPr>
          <w:sz w:val="16"/>
        </w:rPr>
        <w:t xml:space="preserve">. (7) </w:t>
      </w:r>
      <w:r w:rsidRPr="0099155E">
        <w:rPr>
          <w:u w:val="single"/>
        </w:rPr>
        <w:t>Myanmar’s defence strategy</w:t>
      </w:r>
      <w:r w:rsidRPr="002777B8">
        <w:rPr>
          <w:sz w:val="16"/>
        </w:rPr>
        <w:t xml:space="preserve"> (slight disadvantage to Myanmar): Why? </w:t>
      </w:r>
      <w:r w:rsidRPr="0099155E">
        <w:rPr>
          <w:u w:val="single"/>
        </w:rPr>
        <w:t>Because Myanmar never expects war with India, so Myanmar army planners are unlikely to have developed a strong defensive strategy for war with India. Myanmar only expects war with China and prepare all its defensive strategy for countering Chinese’ invasion!</w:t>
      </w:r>
      <w:r w:rsidRPr="002777B8">
        <w:rPr>
          <w:sz w:val="16"/>
        </w:rPr>
        <w:t xml:space="preserve"> Meanwhile, other major powers will intervene to stop the war from escalating: USA to prevent China from involving in the war while China to prevent India to have a land route to its southern border through Myanmar. UN will thus gives ultimatum to India from moving further into Myanmar, with the war ending in stalemate.</w:t>
      </w:r>
    </w:p>
    <w:p w:rsidR="007109D1" w:rsidRPr="007109D1" w:rsidRDefault="007109D1" w:rsidP="007109D1"/>
    <w:p w:rsidR="007109D1" w:rsidRDefault="007109D1" w:rsidP="00436DDD">
      <w:pPr>
        <w:pStyle w:val="Heading3"/>
      </w:pPr>
      <w:r>
        <w:t>US Relations</w:t>
      </w:r>
    </w:p>
    <w:p w:rsidR="007109D1" w:rsidRDefault="00BA05A6" w:rsidP="007109D1">
      <w:pPr>
        <w:pStyle w:val="Heading4"/>
      </w:pPr>
      <w:r>
        <w:t xml:space="preserve">US engagement in Myanmar is key to democracy promotion, but is undermined by prolif </w:t>
      </w:r>
    </w:p>
    <w:p w:rsidR="007109D1" w:rsidRDefault="007109D1" w:rsidP="007109D1">
      <w:r w:rsidRPr="00C71016">
        <w:rPr>
          <w:rStyle w:val="Style13ptBold"/>
        </w:rPr>
        <w:t>Barany</w:t>
      </w:r>
      <w:r>
        <w:t xml:space="preserve">; </w:t>
      </w:r>
      <w:r>
        <w:rPr>
          <w:rStyle w:val="Style13ptBold"/>
        </w:rPr>
        <w:t>2016</w:t>
      </w:r>
      <w:r>
        <w:t>;(Zoltan Barany, Senior associate, expert on the transition of Myanmar from a military dictatoryship to a democracy, "Armed Forces and Democratization in Myanmar: Why the U.S. Military Should Engage the Tatmadaw,", Center for Strategic &amp; International Studies, 9-13-2016, https://www.csis.org/analysis/armed-forces-and-democratization-myanmar-why-us-military-should-engage-tatmadaw, djc)</w:t>
      </w:r>
    </w:p>
    <w:p w:rsidR="007109D1" w:rsidRDefault="007109D1" w:rsidP="007109D1">
      <w:pPr>
        <w:rPr>
          <w:sz w:val="16"/>
        </w:rPr>
      </w:pPr>
      <w:r w:rsidRPr="002777B8">
        <w:rPr>
          <w:sz w:val="16"/>
        </w:rPr>
        <w:t xml:space="preserve">Why Should the United States Increase Military Engagement? </w:t>
      </w:r>
      <w:r w:rsidRPr="00C71016">
        <w:rPr>
          <w:u w:val="single"/>
        </w:rPr>
        <w:t>Min Aung Hlaing has repeatedly stated that his goal was to build a professional military that could stand shoulder-to-shoulder with the other armies of the region’s states. At present, the Tatmadaw is a large force, keeping 406,000 people in uniform, but its equipment is overwhelmingly obsolete, many of its facilities are decaying, its soldiers are poorly trained and, by all accounts, have low morale</w:t>
      </w:r>
      <w:r w:rsidRPr="002777B8">
        <w:rPr>
          <w:sz w:val="16"/>
        </w:rPr>
        <w:t xml:space="preserve">. [xviii] </w:t>
      </w:r>
      <w:r w:rsidRPr="00C71016">
        <w:rPr>
          <w:u w:val="single"/>
        </w:rPr>
        <w:t>The military has long depended on Chinese training and arms, but army leaders would like to break out of their isolation and participate in regional exercises and conferences</w:t>
      </w:r>
      <w:r w:rsidRPr="002777B8">
        <w:rPr>
          <w:sz w:val="16"/>
        </w:rPr>
        <w:t xml:space="preserve">—but their opportunities have been limited. In particular, Tatmadaw elites, like those of other developing countries such as neighboring Bangladesh, would like to take part in international peacekeeping operations, which provide officers and soldiers with important professional experiences as well as financial benefits.[xix] (At present only four Burmese soldiers are participating in United Nations activities [two each in Liberia and Sudan]). </w:t>
      </w:r>
      <w:r w:rsidRPr="00C71016">
        <w:rPr>
          <w:u w:val="single"/>
        </w:rPr>
        <w:t>Not surprisingly given its size, proximity, and economic and military power, China has been the most important foreign player in Myanmar</w:t>
      </w:r>
      <w:r w:rsidRPr="002777B8">
        <w:rPr>
          <w:sz w:val="16"/>
        </w:rPr>
        <w:t xml:space="preserve">. [xx] For many years the Chinese have armed and provided sanctuary when necessary to numerous ethnic armed groups, some of them predominantly ethnic Chinese, in Burma’s northern frontier.[xxi] During Suu Kyi’s August 2016 state visit to Beijing there were indications that Chinese officials—whose country would benefit from legal cross-border commerce that the on-going armed conflict has stunted—were willing to persuade some of these groups to enter the peace process. [xxii] They managed to convince some, but all three ethnic groups that would not renounce armed resistance and therefore were prevented from attending the conference—the Myanmar National Democratic Alliance Army, the Ta’ang National Liberation Army, and the Arakan Army—had ties to China. [xxiii] Notwithstanding Beijing’s decades-long support of Myanmar’s junta, Chinese involvement in Burma’s ethnic conflict and Beijing’s condescending treatment of Yangon as its junior partner hint at the reasons why Tatmadaw elites, to put it politely, are not overly fond of their colleagues north of the border. </w:t>
      </w:r>
      <w:r w:rsidRPr="00C71016">
        <w:rPr>
          <w:u w:val="single"/>
        </w:rPr>
        <w:t>Until recently, Western democracies and Japan have had very limited interaction with Myanmar’s armed forces. More recently, ties between the Tatmadaw and democratic states have increased, but these links are still very rudimentary</w:t>
      </w:r>
      <w:r w:rsidRPr="002777B8">
        <w:rPr>
          <w:sz w:val="16"/>
        </w:rPr>
        <w:t xml:space="preserve">. A number of NGOs like the Japanese Nippon Foundation have held workshops for Tatmadaw officers in Japan focusing on democratic civil-military relations and exposed them to military life in a democratic state. The Myanmar Peace Center (MPC) in Yangon—funded by Norwegian, European Union, Japanese, and UN agencies—aspires to provide technical support and promote and facilitate dialogue for the peace process. Some of these organizations are doing useful work although a number of experts have claimed that others, including the MPC, do more harm than good owing to their lacking understanding of the complex historical and political background of armed non-state ethnic minorities.[xxiv] </w:t>
      </w:r>
      <w:r w:rsidRPr="00C71016">
        <w:rPr>
          <w:u w:val="single"/>
        </w:rPr>
        <w:t>In recent years a number of Western and Asian armies have started to develop relationships with their Burmese counterpart. Shared activities have included exchange programs, training exercises, and medium- and high-level visits to foster professionalization and enhance international contacts</w:t>
      </w:r>
      <w:r w:rsidRPr="002777B8">
        <w:rPr>
          <w:sz w:val="16"/>
        </w:rPr>
        <w:t xml:space="preserve">.[xxv] </w:t>
      </w:r>
      <w:r w:rsidRPr="00C71016">
        <w:rPr>
          <w:u w:val="single"/>
        </w:rPr>
        <w:t>The United States has done comparatively little military-to-military engagement with the Tatmadaw</w:t>
      </w:r>
      <w:r w:rsidRPr="002777B8">
        <w:rPr>
          <w:sz w:val="16"/>
        </w:rPr>
        <w:t xml:space="preserve">. There are several important reasons, perhaps most importantly the reluctance to become involved in a U.S.-Myanmar military relationship by some U.S. generals, congressional leaders, and diplomats and by some leading circles of the Burmese military whose top elites are often divided on important issues. </w:t>
      </w:r>
      <w:r w:rsidRPr="00C71016">
        <w:rPr>
          <w:u w:val="single"/>
        </w:rPr>
        <w:t>Washington’s past reluctance to get involved in military-to-military activities was perfectly reasonable given that the Obama Administration decided early on to take its cues from Aung San Suu Kyi</w:t>
      </w:r>
      <w:r w:rsidRPr="002777B8">
        <w:rPr>
          <w:sz w:val="16"/>
        </w:rPr>
        <w:t xml:space="preserve">. The U.S. position was, and continues to be, that our key allies in the country are “the Lady” and her government who best understand the intricate nature of domestic political issues. In June 2012, U.S. Secretary of Defense Leon Panetta announced at a meeting of Asian defense leaders that the Obama Administration was open to improving military ties with the Tatmadaw if democratic reforms continued and human rights conditions improved. [xxvi] In fact, prior to the U.S. imposition of sanctions on Burma in the early 1990s when military links were frozen, the two armies cooperated on drug eradication efforts and some Tatmadaw officers even studied in the United States under the International Military Education and Training Program (IMET). Despite the continuation of the democratization process and the recent change of government, since Panetta’s statement there has been very limited interaction between U.S. and Burmese military personnel that included some dialogue on civil-military relations in democracies, military justice, and other basic issues. The Tatmadaw leadership’s acceptance of the election results, their recent modifications in behavior, and their general willingness to collaborate with Aung San Suu Kyi’s government is certainly not sufficient reason to throw caution to the wind and engage in a full-bore cooperation. </w:t>
      </w:r>
      <w:r w:rsidRPr="00C71016">
        <w:rPr>
          <w:rStyle w:val="StyleUnderline"/>
        </w:rPr>
        <w:t>The United States should continue to listen to “the Lady’s” advice with regard to the armed forces. That said, given other democratic states’ attention to the Burmese military and China’s long-standing involvement in Myanmar’s military development, it may well be time for Washington to initiate, cautiously to be sure, military-to-military relations with Yangon. The United States can draw on its proven and ample capacity and decades of experience to assist in the professionalization and democratization of the Tatmadaw.</w:t>
      </w:r>
      <w:r w:rsidRPr="002777B8">
        <w:rPr>
          <w:sz w:val="16"/>
        </w:rPr>
        <w:t xml:space="preserve"> American military colleges and academies are well equipped to train and advise Burmese armed forces personnel on key issues, such as the rule of law, civilian control over the military balanced between the executive and legislative branches, military withdrawal from politics, transparency in budgeting, eschewing involvement in business and commercial ventures, etc. The participation of Tatmadaw officers in the IMET program could be renewed and the very limited scope of current programs expanded.[xxvii] Whatever the particulars, </w:t>
      </w:r>
      <w:r w:rsidRPr="00C71016">
        <w:rPr>
          <w:rStyle w:val="StyleUnderline"/>
        </w:rPr>
        <w:t>raising the level of American military-to-military engagement with Myanmar ought to be seriously considered</w:t>
      </w:r>
      <w:r w:rsidRPr="002777B8">
        <w:rPr>
          <w:sz w:val="16"/>
        </w:rPr>
        <w:t xml:space="preserve">. At the same time, this engagement must be leveraged and kept easily reversible. In other words, empowering the Tatmadaw in some inappropriate way must be avoided. </w:t>
      </w:r>
      <w:r w:rsidRPr="00C71016">
        <w:rPr>
          <w:rStyle w:val="StyleUnderline"/>
        </w:rPr>
        <w:t>America has been a steadfast supporter of Myanmar’s democratization process since it began in late 2010. B</w:t>
      </w:r>
      <w:r w:rsidRPr="002777B8">
        <w:rPr>
          <w:sz w:val="16"/>
        </w:rPr>
        <w:t xml:space="preserve">oth President Obama and Secretary of State Clinton made historic visits to Yangon. Just as importantly, the United States has sent ambassadors to Myanmar—Derek Mitchell from 2012 to 2016, and now Scot Marciel—who are deeply knowledgeable about the country, Southeast Asia, and democratic transitions from military rule more generally, indicating that Washington takes Myanmar seriously. In a nation that tends to be at best cautious of foreigners’ intentions, the United States is generally held in high regard, in sharp contrast to the suspicious attitudes toward China and India that prevail throughout Myanmar. </w:t>
      </w:r>
      <w:r w:rsidRPr="00C71016">
        <w:rPr>
          <w:u w:val="single"/>
        </w:rPr>
        <w:t>The United States should not miss this opportunity. Myanmar occupies a strategic location in Southeast Asia, and its need for political support, developmental aid—everything from infrastructure improvement to educational programs—and targeted investment is acute. There are few societies where democracy promotion efforts could find more fertile ground or where they would be more gratefully accepted. Ultimately, advancing military-to-military engagement may well enhance, promote, and deepen the professionalism and democratic outlook of Myanmar</w:t>
      </w:r>
      <w:r w:rsidRPr="002777B8">
        <w:rPr>
          <w:sz w:val="16"/>
        </w:rPr>
        <w:t>’s officer corps and accelerate their withdrawal from politics.</w:t>
      </w:r>
    </w:p>
    <w:p w:rsidR="007109D1" w:rsidRDefault="007109D1" w:rsidP="007109D1">
      <w:pPr>
        <w:rPr>
          <w:sz w:val="16"/>
        </w:rPr>
      </w:pPr>
    </w:p>
    <w:p w:rsidR="007109D1" w:rsidRPr="002777B8" w:rsidRDefault="007109D1" w:rsidP="007109D1">
      <w:pPr>
        <w:rPr>
          <w:sz w:val="16"/>
        </w:rPr>
      </w:pPr>
    </w:p>
    <w:p w:rsidR="007109D1" w:rsidRDefault="007109D1" w:rsidP="007109D1">
      <w:pPr>
        <w:pStyle w:val="Heading4"/>
      </w:pPr>
      <w:r>
        <w:t>Myanmar is the lynchpin for</w:t>
      </w:r>
      <w:r w:rsidR="00BA05A6">
        <w:t xml:space="preserve"> Chinese containment </w:t>
      </w:r>
      <w:r>
        <w:t>– US deterring China out of the region.</w:t>
      </w:r>
    </w:p>
    <w:p w:rsidR="007109D1" w:rsidRDefault="007109D1" w:rsidP="007109D1">
      <w:r>
        <w:rPr>
          <w:rStyle w:val="Style13ptBold"/>
        </w:rPr>
        <w:t xml:space="preserve">Sun; 2014 </w:t>
      </w:r>
      <w:r w:rsidRPr="00555504">
        <w:t>(</w:t>
      </w:r>
      <w:r>
        <w:t xml:space="preserve">Yun Sun, Director of the China Program at the Stimson Center, “Myanmar in US-China Relations,” Stimson Center, Jun 1, 2014, </w:t>
      </w:r>
      <w:hyperlink r:id="rId335" w:anchor="metadata_info_tab_contents" w:history="1">
        <w:r w:rsidRPr="00076F5B">
          <w:rPr>
            <w:rStyle w:val="Hyperlink"/>
          </w:rPr>
          <w:t>https://www.jstor.org/stable/resrep10802?seq=1#metadata_info_tab_contents</w:t>
        </w:r>
      </w:hyperlink>
      <w:r>
        <w:t xml:space="preserve"> , djc)</w:t>
      </w:r>
    </w:p>
    <w:p w:rsidR="007109D1" w:rsidRPr="002777B8" w:rsidRDefault="007109D1" w:rsidP="007109D1">
      <w:pPr>
        <w:rPr>
          <w:sz w:val="14"/>
        </w:rPr>
      </w:pPr>
      <w:r w:rsidRPr="002777B8">
        <w:rPr>
          <w:sz w:val="14"/>
        </w:rPr>
        <w:t xml:space="preserve">Chinese perception of the US in Myanmar The role of the US in China’s Myanmar policy has undergone rapid changes in the short three years between 2010 and 2013. </w:t>
      </w:r>
      <w:r w:rsidRPr="00C120F9">
        <w:rPr>
          <w:u w:val="single"/>
        </w:rPr>
        <w:t>Before the beginning of Myanmar’s political reform in 2011, Beijing perceived the US primarily as a security threat and a diplomatic sore point to Myanmar. Washington followed a human rights-centered agenda and pursued a harsh sanctions policy against the military government for its human rights transgressions and unwillingness to abide by the results of the 1990 elections.2 The policy was designed for regime change, which in China’s view threatened the national security of both Myanmar and China, as the collapse of Myanmar’s military government or a US military invasion of Myanmar would inevitably change the security outlook of China’s southwest border region.</w:t>
      </w:r>
      <w:r w:rsidRPr="002777B8">
        <w:rPr>
          <w:sz w:val="14"/>
        </w:rPr>
        <w:t xml:space="preserve"> </w:t>
      </w:r>
      <w:r w:rsidRPr="00C120F9">
        <w:rPr>
          <w:u w:val="single"/>
        </w:rPr>
        <w:t>China’s support of the Myanmar military government exposed Beijing to tremendous international criticism</w:t>
      </w:r>
      <w:r w:rsidRPr="002777B8">
        <w:rPr>
          <w:sz w:val="14"/>
        </w:rPr>
        <w:t xml:space="preserve">. For example, China’s veto of the 2007 Security Council draft resolution sponsored by the US and UK that condemned Myanmar’s human rights situation generated bitter censure from the West for China’s shielding of the military regime.3 Desire to mitigate the international pressure on China and concern about strained Sino-US relations led Beijing to play a behind-the-scenes role to facilitate dialogue between the US and Myanmar, in the hopes of easing the Washington-Yangon tensions. In July 2007, Beijing hosted two days of “secret” talks between US Deputy Assistant Secretary of State for Southeast Asian Affairs Eric John and three senior envoys from Myanmar, the first such discussion since 2003.4 The purpose of Beijing hosting such talks lay in its desire to defuse Washington’s pressure on Beijing to be responsible for and subsequently change the Myanmar military government’s behavior. To this day, Chinese officials still regard themselves as having played an instrumental role in facilitating US-Myanmar relations in its early stages.5 In 2009, the Obama administration undertook a review of the US’ Burma policy review and subsequently announced a new engagement strategy toward Burma. This raised concerns in China about the possibility of US-Myanmar rapprochement that may go beyond the easing of tensions between Washington and Yangon to something more meaningful – and the impact of this on Sino-Myanmar ties. However, such concern was soon dissipated when Washington criticized Myanmar’s 2010 elections as “neither free nor fair.”6 </w:t>
      </w:r>
      <w:r w:rsidRPr="00F76A0C">
        <w:rPr>
          <w:rStyle w:val="StyleUnderline"/>
        </w:rPr>
        <w:t>China assumed that Myanmar’s new government would not pursue major political reform in the near future, and therefore the policy options for the US would continue to be constrained by its domestic politics, which would not favor a change of tone with Myanmar</w:t>
      </w:r>
      <w:r w:rsidRPr="002777B8">
        <w:rPr>
          <w:sz w:val="14"/>
        </w:rPr>
        <w:t xml:space="preserve">. Within this context, China welcomed the pragmatic engagement policy of the Obama administration.7 </w:t>
      </w:r>
      <w:r w:rsidRPr="00C120F9">
        <w:rPr>
          <w:u w:val="single"/>
        </w:rPr>
        <w:t>Beijing saw a degree of improvement in relations between the US and Myanmar as beneficial to China by reducing international criticism of China for supporting the military government, but not reaching a level that would jeopardize China’s existing ties with Myanmar.</w:t>
      </w:r>
      <w:r w:rsidRPr="002777B8">
        <w:rPr>
          <w:sz w:val="14"/>
        </w:rPr>
        <w:t xml:space="preserve"> As explained by the Global Times, a government mouthpiece under China’s People’s Daily, China had no objection to Myanmar seeking improved relations with the West, so long as it was not “based on stomping China’s interests.”8 However, beginning with President Thein Sein’s historic meeting with Aung San Suu Kyi in August 2011, </w:t>
      </w:r>
      <w:r w:rsidRPr="004F21D5">
        <w:rPr>
          <w:rStyle w:val="StyleUnderline"/>
        </w:rPr>
        <w:t>US</w:t>
      </w:r>
      <w:r w:rsidRPr="00C120F9">
        <w:rPr>
          <w:u w:val="single"/>
        </w:rPr>
        <w:t xml:space="preserve">-Myanmar relations began to improve at a dazzling pace. </w:t>
      </w:r>
      <w:r w:rsidRPr="002777B8">
        <w:rPr>
          <w:sz w:val="14"/>
        </w:rPr>
        <w:t xml:space="preserve">As a reward for Myanmar’s political liberalization, the US lifted most of its financial sanctions on the country.9 US recognition of Myanmar’s political progress was also demonstrated with visits by then-Secretary of State Hillary Clinton and President Barack Obama in 2011 and 2012 respectively, as well as the appointment of a US Ambassador to Burma for the first time since 1990. The speed and depth of US-Myanmar rapprochement greatly exceeded China’s original expectation. In China’s perception, the rapid improvement of US-Myanmar relations has greatly affected China’s existing interests in Myanmar. Most importantly, </w:t>
      </w:r>
      <w:r w:rsidRPr="00C120F9">
        <w:rPr>
          <w:u w:val="single"/>
        </w:rPr>
        <w:t>the warming of US ties with Myanmar is perceived to be a key element of the US rebalancing to Asia strategy</w:t>
      </w:r>
      <w:r w:rsidRPr="002777B8">
        <w:rPr>
          <w:sz w:val="14"/>
        </w:rPr>
        <w:t xml:space="preserve">, which China regards as a containment policy toward China.10 In Beijing’s understanding, </w:t>
      </w:r>
      <w:r w:rsidRPr="00C120F9">
        <w:rPr>
          <w:u w:val="single"/>
        </w:rPr>
        <w:t>the US successfully alienated Myanmar’s traditional ties with China and damaged existing Chinese commercial projects in the country, as evidenced by the suspension of the controversial Chinese Myitsone dam. Although President Thein Sein’s suspension decision was made in accordance with the “people’s will,” the Chinese nonetheless believe that the Myanmar government suspended the project at least partially in order to curry favor with the US</w:t>
      </w:r>
      <w:r w:rsidRPr="002777B8">
        <w:rPr>
          <w:sz w:val="14"/>
        </w:rPr>
        <w:t xml:space="preserve">. In addition, the Chinese saw NGOs, operating with the support and potential guidance of the US government, as having played an insidious role in undermining Chinese investment projects in Myanmar.11 </w:t>
      </w:r>
      <w:r w:rsidRPr="00C120F9">
        <w:rPr>
          <w:u w:val="single"/>
        </w:rPr>
        <w:t>To China, these developments confirmed suspicions of the China-related orientation of US strategic intentions in Myanmar. Chinese analysts invariably frame the issue of US-Myanmar ties in a broader context of US-China relations</w:t>
      </w:r>
      <w:r w:rsidRPr="002777B8">
        <w:rPr>
          <w:sz w:val="14"/>
        </w:rPr>
        <w:t xml:space="preserve">. Their perception of US presence in Myanmar is essentially zero-sum: </w:t>
      </w:r>
      <w:r w:rsidRPr="00C120F9">
        <w:rPr>
          <w:u w:val="single"/>
        </w:rPr>
        <w:t>the gains made by the US have come at China’s expense</w:t>
      </w:r>
      <w:r w:rsidRPr="002777B8">
        <w:rPr>
          <w:sz w:val="14"/>
        </w:rPr>
        <w:t xml:space="preserve">. When told by US officials that US policy in Myanmar is driven by American and Burmese domestic politics, Chinese analysts often question the genuineness of such statements or argue that, at the very least, the US has been inconsiderate of China’s vested interests in and relations with Myanmar. </w:t>
      </w:r>
      <w:r w:rsidRPr="00C120F9">
        <w:rPr>
          <w:u w:val="single"/>
        </w:rPr>
        <w:t>Although there is a general acknowledgement of China’s own failures to better manage relations with Myanmar, to China this does not negate the fact that the US exploited those opportunities to expand and deepen the frictions between China and Myanmar</w:t>
      </w:r>
      <w:r w:rsidRPr="002777B8">
        <w:rPr>
          <w:sz w:val="14"/>
        </w:rPr>
        <w:t xml:space="preserve">. II. US perception of China in Myanmar There has been some debate regarding whether US engagement policy toward Myanmar was at least partially targeted towards China. While this belief has been widely shared by many foreign policy watchers in and outside the United States, the Obama administration has strongly argued that its Myanmar policy was fundamentally anchored toward supporting democracy and human rights rather than engaging in competition with China. As put by then-Secretary of State Hillary Clinton during her visit to Myanmar in November and December of 2011: “… we are not about opposing any other country: we are about supporting this country… as I specifically told the president and the two speakers, we welcome positive, constructive relations between China and her neighbors… So from our perspective, we are not viewing this in light of any competition with China.”12 Two weeks later, then-US Special Representative and Policy Coordinator for Burma, Derek Mitchell, made a similar but more specific statement in Beijing on US policy and China-Myanmar relations. He reconfirmed the US’ lack of intention to target China by improving ties with the isolated country: “There is no intent of the United States in its relationship with Burma to have any negative influence on China-Burma relations. It is not meant to come at the expense of any country. It is not in the interest of the United States that Burma have tense relationships with its neighbors, in fact the contrary, that it’s in the interest of regional peace and stability and development that Burma have good relationships with its neighbors, that there not be division within the region, that there be cooperation and coordination of approaches, and that we have a unified approach or at least we’re working in coordination together.”13 </w:t>
      </w:r>
      <w:r w:rsidRPr="00C120F9">
        <w:rPr>
          <w:u w:val="single"/>
        </w:rPr>
        <w:t>Regardless of the US government’s true intention, strategic thinkers in the US had been calling for modification of the American sanctions policy because of China’s deepening political ties and economic integration with Myanmar</w:t>
      </w:r>
      <w:r w:rsidRPr="002777B8">
        <w:rPr>
          <w:sz w:val="14"/>
        </w:rPr>
        <w:t xml:space="preserve">. At a 2011 conference at Georgetown University, some panelists strongly argued that US sanctions had the effect of locking Myanmar into a dependent relationship with China: “(with the Western sanctions)… </w:t>
      </w:r>
      <w:r w:rsidRPr="00C120F9">
        <w:rPr>
          <w:u w:val="single"/>
        </w:rPr>
        <w:t>Myanmar had no way out [of being] trapped into a dependent relationship with the only country in the world (China) in a position to threaten its core interests</w:t>
      </w:r>
      <w:r w:rsidRPr="002777B8">
        <w:rPr>
          <w:sz w:val="14"/>
        </w:rPr>
        <w:t xml:space="preserve">.”14 </w:t>
      </w:r>
      <w:r w:rsidRPr="00C120F9">
        <w:rPr>
          <w:u w:val="single"/>
        </w:rPr>
        <w:t>Seeing China’s monopoly of influence in Myanmar as detrimental to US strategic interests in South Asia and the Indian Ocean, the argument continued that the US needed to reconsider its isolation and sanctions policy from a broader regional and strategic perspective. Furthermore, US rapprochement with Myanmar has been broadly seen as serving Washington’s broader strategic goal of strengthening relations with ASEAN, which, as argued by Jürgen Haacke, a leading expert on Myanmar’s foreign relations, “cannot really be considered outside the context of China’s rise as a great power and its deepening ties with Southeast Asia.</w:t>
      </w:r>
      <w:r w:rsidRPr="002777B8">
        <w:rPr>
          <w:sz w:val="14"/>
        </w:rPr>
        <w:t xml:space="preserve">”15 The US has sought to counter and offset China’s charm offensive in Southeast Asia, as well as confront China’s rising assertiveness in the region on issues such as the South China Sea. In this context, the Obama administration’s pragmatic ap proach toward Myanmar is viewed by many as a key element of its enhanced competition with China in the region.16 Therefore, the US’ new Myanmar policy remains geared to the promotion of democratic governance and national reconciliation, but under President Obama, it has arguably also been made with China very much in consideration.17 </w:t>
      </w:r>
      <w:r w:rsidRPr="006A257E">
        <w:rPr>
          <w:rStyle w:val="StyleUnderline"/>
        </w:rPr>
        <w:t>Exactly how much the China factor influenced the shift in US policy toward Myanmar is difficult to determine, but certainly the deepening of Beijing’s ties to Naypyidaw played both direct and indirect roles. China’s rising regional influence played an important role in the Obama Administration’s decision to increase its engagement with ASEAN, including the decision to sign the 1967 ASEAN Treaty of Amity and Cooperation (TAC) at the regional body’s annual meeting with its external “dialogue partners” in July 2009</w:t>
      </w:r>
      <w:r w:rsidRPr="002777B8">
        <w:rPr>
          <w:sz w:val="14"/>
        </w:rPr>
        <w:t>, in Phuket, Thailand. Then-Secretary of State Hillary Clinton famously proclaimed, “</w:t>
      </w:r>
      <w:r w:rsidRPr="006A257E">
        <w:rPr>
          <w:rStyle w:val="StyleUnderline"/>
        </w:rPr>
        <w:t>The United States is back in Southeast Asia</w:t>
      </w:r>
      <w:r w:rsidRPr="002777B8">
        <w:rPr>
          <w:sz w:val="14"/>
        </w:rPr>
        <w:t xml:space="preserve">” just prior to signing the TAC. The sanctions and the poor state of bilateral relations were a significant obstacle to the US’ ability to fully embrace ASEAN. The same concerns lay behind the decision of the White House to test the military government’s intentions when it allowed Kurt Campbell to meet Aung San Suu Kyi in November 2009. In reality, </w:t>
      </w:r>
      <w:r w:rsidRPr="006A257E">
        <w:rPr>
          <w:rStyle w:val="StyleUnderline"/>
        </w:rPr>
        <w:t>the US’ policy initiatives in Myanmar have been focused on Myanmar itself and the success of its transition to democracy and development</w:t>
      </w:r>
      <w:r w:rsidRPr="002777B8">
        <w:rPr>
          <w:sz w:val="14"/>
        </w:rPr>
        <w:t xml:space="preserve">.18 From long opposing human rights abuses to promoting peace and reconciliation, strengthening of government institutions, building a market economy and enhancing livelihood and local governance, </w:t>
      </w:r>
      <w:r w:rsidRPr="006A257E">
        <w:rPr>
          <w:rStyle w:val="StyleUnderline"/>
        </w:rPr>
        <w:t xml:space="preserve">most US policy initiatives, if not all, have been focused on Myanmar’s domestic political and economic development </w:t>
      </w:r>
      <w:r w:rsidRPr="002777B8">
        <w:rPr>
          <w:sz w:val="14"/>
        </w:rPr>
        <w:t xml:space="preserve">– with little direct relevance to China. At least until very recently this has been especially true of the US Congress. However, because China has had such extensive political and economic linkages with Myanmar, mostly associated with the former military government, </w:t>
      </w:r>
      <w:r w:rsidRPr="006A257E">
        <w:rPr>
          <w:rStyle w:val="Emphasis"/>
        </w:rPr>
        <w:t>it is inevitable for the results of US reform-facilitating policies to affect and be perceived as undermining China’s interests on the ground</w:t>
      </w:r>
      <w:r w:rsidRPr="002777B8">
        <w:rPr>
          <w:sz w:val="14"/>
        </w:rPr>
        <w:t xml:space="preserve">. While it would not be accurate to qualify such policies as targeted at China, it is also undeniable that China has suffered significant collateral damage due to those policies. Rhetorically, </w:t>
      </w:r>
      <w:r w:rsidRPr="006A257E">
        <w:rPr>
          <w:rStyle w:val="StyleUnderline"/>
        </w:rPr>
        <w:t>the United States has intentionally avoided framing Myanmar in the context of broader US-China relations. To the extent that it does not compromise its support of democratic reform in Myanmar, Washington has been intent on minimizing animosity from Beijing</w:t>
      </w:r>
      <w:r w:rsidRPr="002777B8">
        <w:rPr>
          <w:sz w:val="14"/>
        </w:rPr>
        <w:t xml:space="preserve">. This is not only because it would disturb Sino-American ties, but because it could also be detrimental to Myanmar’s reform process. Indeed, there have been concerns among American analysts regarding what Beijing might do to undermine the China-unfriendly reforms in Myanmar. Speculation has included China potentially propping up border ethnic groups such as the Wa and the Kachin to increase its policy leverage, reducing investment in Myanmar to undermine the reform process and supporting the Myanmar military to maintain influence over the country’s domestic politics. III. </w:t>
      </w:r>
      <w:r w:rsidRPr="006A257E">
        <w:rPr>
          <w:rStyle w:val="StyleUnderline"/>
        </w:rPr>
        <w:t xml:space="preserve">US-China in Myanmar: Competition or Cooperation? Given China’s deep distrust and the impact of US-Myanmar rapprochement on China, competition rather than cooperation has been the most prominent characteristic of the US-China dynamic in Myanmar since 2011. </w:t>
      </w:r>
      <w:r w:rsidRPr="002777B8">
        <w:rPr>
          <w:sz w:val="14"/>
        </w:rPr>
        <w:t xml:space="preserve">Long-time Myanmar watchers such as Bertil Lintner, Aung Zaw and Jürgen Haacke, and prestigious media outlets such as the New York Times, swiftly grasped the trend and began to discuss Myanmar as the “US-China Great Game,”19 “Sino-US Geopolitical Competition,”20 “US-China Battlefield”21 and a focal point where “US and China press for influence.”22 </w:t>
      </w:r>
      <w:r w:rsidRPr="006A257E">
        <w:rPr>
          <w:rStyle w:val="StyleUnderline"/>
        </w:rPr>
        <w:t>The signs of US-China competition are identified in various fields. Politically, both countries are trying to diversify ties with various political forces in Myanmar and build relationships with those traditionally closer to the other country. Within the limited room for maneuver permitted by congressional supporters of continued sanctions, the US has attempted to engage the Myanmar military</w:t>
      </w:r>
      <w:r w:rsidRPr="002777B8">
        <w:rPr>
          <w:sz w:val="14"/>
        </w:rPr>
        <w:t xml:space="preserve">. In late 2012, more than 20 senior US defense officials met with senior government ministers and military leaders in Myanmar, marking Washington’s “strongest overtures to the Burmese army in nearly a quarter of a century.”23 In February 2013, Myanmar military observers were allowed to participate in a US-led military exercise in Thailand “Cobra Gold” for the first time in history (and a year before China first participated).24 </w:t>
      </w:r>
      <w:r w:rsidRPr="00C120F9">
        <w:rPr>
          <w:u w:val="single"/>
        </w:rPr>
        <w:t>China on the other hand has eagerly reached out to the pro-West democratic oppositions to build ties, especially with democracy icon Aung San Suu Kyi. Since late 2011, the Chinese ambassador in Myanmar has held multiple meetings with her, and China has invited two delegations from the National League for Democracy (NLD) to visit Beijing.</w:t>
      </w:r>
      <w:r w:rsidRPr="002777B8">
        <w:rPr>
          <w:sz w:val="14"/>
        </w:rPr>
        <w:t xml:space="preserve">25 Most recently, the deputy chief of the International Department of the Chinese Communist Party visited NLD headquarters, and an invitation for Suu Kyi to visit China is widely speculated.26 </w:t>
      </w:r>
      <w:r w:rsidRPr="006A257E">
        <w:rPr>
          <w:rStyle w:val="StyleUnderline"/>
        </w:rPr>
        <w:t>Economically, China sees competition from the US’ close ally Japan, rather than directly from the US. Chinese analysts recognize that the US is constrained by sanctions and domestic politics and therefore cannot launch major economic engagements in Myanmar. However, they have also perceived an informal division of labor between the US and Japan, where the US prioritizes delivering political rewards for Myanmar’s reform while Japan focuses on the economic front by offering aid and investment.</w:t>
      </w:r>
      <w:r w:rsidRPr="002777B8">
        <w:rPr>
          <w:sz w:val="14"/>
        </w:rPr>
        <w:t>27 Since 2012, Japan has cancelled more than $5 billion of debt owed by Myanmar and has committed to providing a $504 million loan to the country.28 During a summit of Japanese and ASEAN leaders in December 2013, Japan pledged another $580 million in loans to Myanmar.29 In relation to China, unnamed Tokyo government officials were quoted as saying that Japan’s aid is “</w:t>
      </w:r>
      <w:r w:rsidRPr="006A257E">
        <w:rPr>
          <w:rStyle w:val="StyleUnderline"/>
        </w:rPr>
        <w:t>an attempt to counterbalance China’s influence in Burma, as well as to support Japanese companies as they move into the country.</w:t>
      </w:r>
      <w:r w:rsidRPr="002777B8">
        <w:rPr>
          <w:sz w:val="14"/>
        </w:rPr>
        <w:t xml:space="preserve">”30 Japan’s economic contribution to Myanmar is believed to have been designed to offset the negative impact of China’s withdrawn foreign investment since 2011. Strategically, the sense of competition comes mostly from a perception in China that through </w:t>
      </w:r>
      <w:r w:rsidRPr="00C120F9">
        <w:rPr>
          <w:u w:val="single"/>
        </w:rPr>
        <w:t>improved ties with the United States, Myanmar will become less dependent on China and thus less likely to honor China’s requests on regional and strategic issues. Such issues mostly relate to Myanmar’s strategic utility in China’s engagement with Southeast Asia and South Asia, including Myanmar’s positions on China-related issues in ASEAN as well as China’s strategic corridor and engagement through Myanmar into the Indian Ocean</w:t>
      </w:r>
      <w:r w:rsidRPr="002777B8">
        <w:rPr>
          <w:sz w:val="14"/>
        </w:rPr>
        <w:t xml:space="preserve">. In this context of strong competition between the US and China in Myanmar, the January announcement of future US-China cooperation in Myanmar indeed strikes some observers as surprising, counter-intuitive and perplexing. The decision seems to be partially motivated by the two sides’ commitments to build and operationalize a “new model of major power relations.” The idea of the “new model of major power relations” was first raised by then-State Councilor Dai Bingguo in mid-2010 and was supported and reiterated by Xi Jinping during his visits to the US in February 2012 and June 2013.31 It is considered to be Xi Jinping’s main strategy in Sino-US relations. Although there are differences with respect to some of the key details, at a broad conceptual level the proposal is regarded to have been accepted by the Obama administration in late November 2013 when National Security Advisor Susan Rice stated that the US “seeks to operationalize a new model of major power relations when it comes to China.”32 Therefore, </w:t>
      </w:r>
      <w:r w:rsidRPr="00C120F9">
        <w:rPr>
          <w:u w:val="single"/>
        </w:rPr>
        <w:t xml:space="preserve">the need is presumably high for the two sides to identify and work on a few key issues to substantiate their claimed commitments. Myanmar is a good candidate for such cooperation for a few reasons. The US and China are both committed to the peace, stability and development of Myanmar. They may have different motivations (China for a stable and prosperous neighbor and the US for the success of democratic reform), but the common interests exist. </w:t>
      </w:r>
      <w:r w:rsidRPr="002777B8">
        <w:rPr>
          <w:sz w:val="14"/>
        </w:rPr>
        <w:t xml:space="preserve">As a country with ongoing internal conflict, Myanmar could be another showcase of US-China joint effort in promoting peace and stability, after some promising cooperation efforts in Afghanistan. Particularly given the perceived competitive nature of their relationship in Myanmar, the announcement of such cooperation would at a minimum alleviate the bitter flavor of their power dynamics in Myanmar. However, observers should have realistic expectations of the content and depth of such cooperation. </w:t>
      </w:r>
      <w:r w:rsidRPr="006A257E">
        <w:rPr>
          <w:rStyle w:val="StyleUnderline"/>
        </w:rPr>
        <w:t>Earlier analysis in the US had called for US-China cooperation on Myanmar’s economic reform, such as joint assistance through third parties to improve Myanmar’s education and banking system.33 However, at the present stage, bilateral cooperation on economic issues in Myanmar face a few critical obstacles</w:t>
      </w:r>
      <w:r w:rsidRPr="002777B8">
        <w:rPr>
          <w:sz w:val="14"/>
        </w:rPr>
        <w:t xml:space="preserve">: • One obstacle is China’s dropping economic investment in Myanmar. From Fiscal Year 2011/2012 to Fiscal Year 2012/2013,34 China’s foreign investment in Myanmar dropped by over 90% from more than $8 billion to $407 million.35 In 2013, Chinese investment showed no signs of resumption.36 </w:t>
      </w:r>
      <w:r w:rsidRPr="006A257E">
        <w:rPr>
          <w:rStyle w:val="StyleUnderline"/>
        </w:rPr>
        <w:t>In the midst of China’s overall caution about economic investment in Myanmar, it would be difficult to persuade China to launch significant economic initiative</w:t>
      </w:r>
      <w:r w:rsidRPr="002777B8">
        <w:rPr>
          <w:sz w:val="14"/>
        </w:rPr>
        <w:t xml:space="preserve">s. • In terms of economic aid, China traditionally prefers to provide assistance bilaterally rather than in collaboration with Western donors because of different requirements and conditions. From </w:t>
      </w:r>
      <w:r w:rsidRPr="006A257E">
        <w:rPr>
          <w:rStyle w:val="StyleUnderline"/>
        </w:rPr>
        <w:t xml:space="preserve">China’s perspective, economic aid should serve a higher purpose of improving Sino-Myanmar relations. </w:t>
      </w:r>
      <w:r w:rsidRPr="002777B8">
        <w:rPr>
          <w:sz w:val="14"/>
        </w:rPr>
        <w:t xml:space="preserve">For example, the $100 million in small-sized agricultural loans that the China Export-Import Bank agreed to provide Myanmar in October 2013 is targeted at improving China’s image and reputation at the grass-roots level in rural Myanmar.37 The bilateral nature of such assistance makes it difficult for the US to participate. • </w:t>
      </w:r>
      <w:r w:rsidRPr="006A257E">
        <w:rPr>
          <w:rStyle w:val="StyleUnderline"/>
        </w:rPr>
        <w:t>The compatibility of US and Chinese investment in Myanmar’s economic reform is another issue</w:t>
      </w:r>
      <w:r w:rsidRPr="002777B8">
        <w:rPr>
          <w:sz w:val="14"/>
        </w:rPr>
        <w:t xml:space="preserve">. For example, in 2012 a group of US and Chinese experts were invited to Myanmar to provide advice on the development of Special Economic Zones. However, </w:t>
      </w:r>
      <w:r w:rsidRPr="006A257E">
        <w:rPr>
          <w:rStyle w:val="StyleUnderline"/>
        </w:rPr>
        <w:t>even on basic issues such as handling public opinion in the development process, China has very different approaches than the US and Myanmar due to its non-democratic political system. US-China cooperation on political issues is difficult as well. Any cooperation on the promotion of democracy would be difficult to sell to Beijing, for the obvious reason that it would not be in line with China’s own political system</w:t>
      </w:r>
      <w:r w:rsidRPr="002777B8">
        <w:rPr>
          <w:sz w:val="14"/>
        </w:rPr>
        <w:t xml:space="preserve">. However, </w:t>
      </w:r>
      <w:r w:rsidRPr="006A257E">
        <w:rPr>
          <w:rStyle w:val="StyleUnderline"/>
        </w:rPr>
        <w:t>even on issues where the US and China presumably share a common goal, such as the peace process and ethnic reconciliation, cooperation is limited by each country’s different priorities and approaches</w:t>
      </w:r>
      <w:r w:rsidRPr="002777B8">
        <w:rPr>
          <w:sz w:val="14"/>
        </w:rPr>
        <w:t xml:space="preserve">. On the Kachin conflict, China has rejected involvement of other foreign powers, particularly of the US, in an area adjacent to the Chinese border that could af fect China’s national security. Moreover, for its part, the US has been very careful not to impose itself on the peace process, given the Myanmar government’s sensitivity that the process remains an internal affair. These constraints narrow the scope of US-China cooperation to less sensitive and non-critical issues in Myanmar. Nontraditional security threats have been identified as the most likely area of cooperation, given existing US-China working relations in countering narcotics trafficking, pandemic disease, terrorism and piracy in Southeast Asia.38 Therefore, health issues such as HIV/AIDS and counter-narcotics campaign are two areas with the highest likelihood for US-China cooperation in Myanmar. Such cooperation would not be politically exciting or economically rewarding in the immediate future. However, it would contribute to the improvement of the Burmese people’s livelihood and lay the social foundation for healthy, sustainable development. </w:t>
      </w:r>
    </w:p>
    <w:p w:rsidR="007109D1" w:rsidRPr="007109D1" w:rsidRDefault="007109D1" w:rsidP="007109D1"/>
    <w:p w:rsidR="0008358E" w:rsidRDefault="00436DDD" w:rsidP="00436DDD">
      <w:pPr>
        <w:pStyle w:val="Heading3"/>
      </w:pPr>
      <w:r>
        <w:t>Domino Prolif – N</w:t>
      </w:r>
      <w:r w:rsidR="00E146DF">
        <w:t xml:space="preserve">orth </w:t>
      </w:r>
      <w:r>
        <w:t>K</w:t>
      </w:r>
      <w:r w:rsidR="00E146DF">
        <w:t>orea</w:t>
      </w:r>
    </w:p>
    <w:p w:rsidR="00436DDD" w:rsidRPr="00BE425D" w:rsidRDefault="00436DDD" w:rsidP="00436DDD">
      <w:pPr>
        <w:pStyle w:val="Heading4"/>
      </w:pPr>
      <w:r>
        <w:t xml:space="preserve">North Korea sneaks weapons to other countries – goal of proliferating their nuclear program abroad. </w:t>
      </w:r>
    </w:p>
    <w:p w:rsidR="00436DDD" w:rsidRPr="00BE425D" w:rsidRDefault="00436DDD" w:rsidP="00436DDD">
      <w:pPr>
        <w:rPr>
          <w:rStyle w:val="Style13ptBold"/>
          <w:b w:val="0"/>
          <w:bCs w:val="0"/>
          <w:sz w:val="22"/>
        </w:rPr>
      </w:pPr>
      <w:r>
        <w:rPr>
          <w:rStyle w:val="Style13ptBold"/>
        </w:rPr>
        <w:t xml:space="preserve">Bechtol; 2018 </w:t>
      </w:r>
      <w:r w:rsidRPr="00BE425D">
        <w:t>(</w:t>
      </w:r>
      <w:r>
        <w:t xml:space="preserve">BRUCE E. BECHTOL, Retired Marine and professor of political science, “North Korea and Military Proliferation to Iran: Pyongyang’s Most Important Customer,” University Press of Kentucky, 2018, </w:t>
      </w:r>
      <w:hyperlink r:id="rId336" w:history="1">
        <w:r w:rsidRPr="00F26544">
          <w:rPr>
            <w:rStyle w:val="Hyperlink"/>
          </w:rPr>
          <w:t>https://www.jstor.org/stable/j.ctv2n7qj5.7</w:t>
        </w:r>
      </w:hyperlink>
      <w:r>
        <w:t xml:space="preserve"> , djc)</w:t>
      </w:r>
    </w:p>
    <w:p w:rsidR="00436DDD" w:rsidRPr="002777B8" w:rsidRDefault="00436DDD" w:rsidP="00436DDD">
      <w:pPr>
        <w:rPr>
          <w:sz w:val="8"/>
        </w:rPr>
      </w:pPr>
      <w:r w:rsidRPr="00BE425D">
        <w:rPr>
          <w:rStyle w:val="StyleUnderline"/>
        </w:rPr>
        <w:t>North Korea proliferates military systems</w:t>
      </w:r>
      <w:r w:rsidRPr="002777B8">
        <w:rPr>
          <w:sz w:val="8"/>
        </w:rPr>
        <w:t xml:space="preserve">, advisers, trainers, and assistance to several states </w:t>
      </w:r>
      <w:r w:rsidRPr="00BE425D">
        <w:rPr>
          <w:rStyle w:val="StyleUnderline"/>
        </w:rPr>
        <w:t xml:space="preserve">in the Middle East. </w:t>
      </w:r>
      <w:r w:rsidRPr="002777B8">
        <w:rPr>
          <w:sz w:val="8"/>
        </w:rPr>
        <w:t>But perhaps the most disturbing proliferation that North Korea conducts using Iran as a conduit deals with two very unpleasant entities in the region—Hezbollah and Hamas. In fact, former secretary of defense Robert M. Gates stated in 2010: “</w:t>
      </w:r>
      <w:r w:rsidRPr="00BE425D">
        <w:rPr>
          <w:rStyle w:val="StyleUnderline"/>
        </w:rPr>
        <w:t>The fact is that North Korea continues to smuggle missiles and weapons to other countries around the world—Burma, Iran, Hezbollah, Hamas—and they continue with their development of their nuclear program</w:t>
      </w:r>
      <w:r w:rsidRPr="002777B8">
        <w:rPr>
          <w:sz w:val="8"/>
        </w:rPr>
        <w:t xml:space="preserve">.”83 Both </w:t>
      </w:r>
      <w:r w:rsidRPr="00BE425D">
        <w:rPr>
          <w:rStyle w:val="StyleUnderline"/>
        </w:rPr>
        <w:t>these nonstate actors have proved numerous times that they practice acts of terror as a matter of policy.</w:t>
      </w:r>
      <w:r w:rsidRPr="002777B8">
        <w:rPr>
          <w:sz w:val="8"/>
        </w:rPr>
        <w:t xml:space="preserve"> It will be the purpose of this section to address how North Korea deals with these two nonstate actors through Pyongyang’s main customer, Iran.</w:t>
      </w:r>
    </w:p>
    <w:p w:rsidR="00436DDD" w:rsidRDefault="00436DDD" w:rsidP="00436DDD"/>
    <w:p w:rsidR="007109D1" w:rsidRDefault="007109D1" w:rsidP="007109D1">
      <w:pPr>
        <w:pStyle w:val="Heading3"/>
      </w:pPr>
      <w:r>
        <w:t>Australia Draw In</w:t>
      </w:r>
    </w:p>
    <w:p w:rsidR="007109D1" w:rsidRPr="00FF1A89" w:rsidRDefault="007109D1" w:rsidP="007109D1">
      <w:pPr>
        <w:pStyle w:val="Heading4"/>
        <w:rPr>
          <w:rStyle w:val="Style13ptBold"/>
          <w:b/>
        </w:rPr>
      </w:pPr>
      <w:r w:rsidRPr="00FF1A89">
        <w:rPr>
          <w:rStyle w:val="Style13ptBold"/>
          <w:b/>
        </w:rPr>
        <w:t>Austrialian funding key to Myanmar, prolif draws austrialia into conflict</w:t>
      </w:r>
    </w:p>
    <w:p w:rsidR="007109D1" w:rsidRDefault="007109D1" w:rsidP="007109D1">
      <w:r w:rsidRPr="00FF1A89">
        <w:rPr>
          <w:rStyle w:val="Style13ptBold"/>
        </w:rPr>
        <w:t>Australian Department of Foreign Affairs and Trade</w:t>
      </w:r>
      <w:r>
        <w:t xml:space="preserve">; </w:t>
      </w:r>
      <w:r w:rsidRPr="00FF1A89">
        <w:rPr>
          <w:rStyle w:val="Style13ptBold"/>
        </w:rPr>
        <w:t>no date</w:t>
      </w:r>
      <w:r>
        <w:t>; (Department of Foreign Affairs and Trade, "Overview of Australia’s aid program to Myanmar," https://dfat.gov.au/geo/myanmar/development-assistance/Pages/development-assistance-in-myanmar.aspx, djc)</w:t>
      </w:r>
    </w:p>
    <w:p w:rsidR="007109D1" w:rsidRPr="002777B8" w:rsidRDefault="007109D1" w:rsidP="007109D1">
      <w:pPr>
        <w:rPr>
          <w:sz w:val="14"/>
        </w:rPr>
      </w:pPr>
      <w:r w:rsidRPr="002777B8">
        <w:rPr>
          <w:sz w:val="14"/>
        </w:rPr>
        <w:t xml:space="preserve">Over a third of Myanmar's population are living in poverty, more than a third of children are chronically malnourished, and only 54 per cent of children complete five years of primary school. </w:t>
      </w:r>
      <w:r w:rsidRPr="00C46244">
        <w:rPr>
          <w:u w:val="single"/>
        </w:rPr>
        <w:t>Government capacity is low, systems are weak, and Myanmar is one of the hardest places in the world to do business. Myanmar was listed at 145 out of 188 countries in the 2017 UN Human Development Index, making it one of the poorest countries in Southeast Asia. The Myanmar Government is addressing these challenges by undertaking complex economic and political reforms and pursuing a nationwide peace process after five decades of military rule.</w:t>
      </w:r>
      <w:r w:rsidRPr="002777B8">
        <w:rPr>
          <w:sz w:val="14"/>
        </w:rPr>
        <w:t xml:space="preserve"> In August 2017, violence in Rakhine State led to more than 700,000 people fleeing to Bangladesh, creating the region’s current largest humanitarian crisis</w:t>
      </w:r>
      <w:r w:rsidRPr="00C46244">
        <w:rPr>
          <w:u w:val="single"/>
        </w:rPr>
        <w:t>. Many more people are internally displaced in Rakhine, Kachin, and northern Shan states after years of conflict and outbreaks of violence. The situation underlines the need for ongoing engagement on human rights issues as well as development and humanitarian assistance. Our efforts in Myanmar will continue to promote and protect the international rules based order and human rights norms in line with Australia’s Foreign Policy White Paper priorities and support stability, prosperity and global cooperation. The Australian Government will provide an estimated $84.0 million in total ODA to Myanmar in 2019-20. This will include an estimated $42.1 million in bilateral funding. Australian aid is guided by the Myanmar Aid Investment Plan 2015-2020, which focuses on supporting and embedding Myanmar’s political, economic and social reforms. Our aid program helps create an environment conducive to inclusive economic growth and increased trade by strengthening government capacity, promoting peace and stability, and supporting the development of an educated and competitive workforce.</w:t>
      </w:r>
      <w:r w:rsidRPr="002777B8">
        <w:rPr>
          <w:sz w:val="14"/>
        </w:rPr>
        <w:t xml:space="preserve"> These activities complement and reinforce other elements of the bilateral relationship, including our growing trade and investment ties, support for human rights, and people-to-people links. For example, improvements to the business regulatory environment assist Australian and international business engagement in Myanmar, and our Australia Awards scholarships and New Colombo Plan scholars foster people-to-people links. Objective 1: </w:t>
      </w:r>
      <w:r w:rsidRPr="00C46244">
        <w:rPr>
          <w:u w:val="single"/>
        </w:rPr>
        <w:t>Enhancing human development Enhancing human development through education contributes directly to economic growth, stability and poverty reduction</w:t>
      </w:r>
      <w:r w:rsidRPr="002777B8">
        <w:rPr>
          <w:sz w:val="14"/>
        </w:rPr>
        <w:t xml:space="preserve">. Education transforms lives, builds a skilled and competitive workforce and enables men and women to invest wisely in their future. </w:t>
      </w:r>
      <w:r w:rsidRPr="00C46244">
        <w:rPr>
          <w:u w:val="single"/>
        </w:rPr>
        <w:t>Education is the flagship of Australian aid to Myanmar, accounting for around 40 per cent of bilateral development assistance. Australia’s investments help to improve school learning environments, enhance teaching and learning practices, support disadvantaged girls and boys to stay in school, and strengthen government’s education policy development and oversight.</w:t>
      </w:r>
      <w:r w:rsidRPr="002777B8">
        <w:rPr>
          <w:sz w:val="14"/>
        </w:rPr>
        <w:t xml:space="preserve"> We also provide scholarships through the Australia Awards program to help strengthen Myanmar’s civilian government capacity and contribute to Myanmar’s democratic transition. Investments for enhancing human development Objective 2: P</w:t>
      </w:r>
      <w:r w:rsidRPr="00C46244">
        <w:rPr>
          <w:u w:val="single"/>
        </w:rPr>
        <w:t>romoting peace and stability Australia’s efforts to promote peace and stability in Myanmar encompass development assistance for peace and democratic governance, humanitarian assistance, and diplomatic engagement on human rights, humanitarian access, peacebuilding and democratic reform. Myanmar continues to face formidable challenges as it transitions to democracy after five decades of military rule. Australia is supporting Myanmar’s civilian government to shore up its democratic transition by giving aid to strengthen democratic institutions such as Parliament, embed the rule of law, and promote peace and reconciliation</w:t>
      </w:r>
      <w:r w:rsidRPr="002777B8">
        <w:rPr>
          <w:sz w:val="14"/>
        </w:rPr>
        <w:t xml:space="preserve">. Australian aid supports parties to the peace process to achieve national peace and reconciliation for the benefit of all people in Myanmar. </w:t>
      </w:r>
      <w:r w:rsidRPr="00C46244">
        <w:rPr>
          <w:u w:val="single"/>
        </w:rPr>
        <w:t>Our assistance supports partners to strengthen community engagement in the peace process, enhance the representation of women, implement ceasefire monitoring arrangements, improve cooperation between conflict actors, and encourage transparency in negotiations.</w:t>
      </w:r>
      <w:r w:rsidRPr="002777B8">
        <w:rPr>
          <w:sz w:val="14"/>
        </w:rPr>
        <w:t xml:space="preserve"> Promoting human rights is fundamental to building an inclusive state that values ethnic and religious diversity and protects the rights of all groups. </w:t>
      </w:r>
      <w:r w:rsidRPr="00C46244">
        <w:rPr>
          <w:u w:val="single"/>
        </w:rPr>
        <w:t xml:space="preserve">We are supporting Myanmar to better implement international human rights norms. Australia continues to provide humanitarian assistance to enable those affected by conflict and displacement to lead safe and dignified lives. In Rakhine, Kachin, northern Shan, and southeast Myanmar, Australia supports international and local humanitarian partners to deliver essential supplies and services, with a focus on protecting vulnerable women and children. </w:t>
      </w:r>
      <w:r w:rsidRPr="002777B8">
        <w:rPr>
          <w:sz w:val="14"/>
        </w:rPr>
        <w:t xml:space="preserve">On the Thai border, we also support preparations for voluntary returns to Myanmar when appropriate. Investments for promoting peace and stability Objective 3: </w:t>
      </w:r>
      <w:r w:rsidRPr="00C46244">
        <w:rPr>
          <w:u w:val="single"/>
        </w:rPr>
        <w:t>Promoting inclusive economic growth and government management Myanmar is a lower-middle income, least developed country that continues to navigate the transition from a closed to an open market economy.</w:t>
      </w:r>
      <w:r w:rsidRPr="002777B8">
        <w:rPr>
          <w:sz w:val="14"/>
        </w:rPr>
        <w:t xml:space="preserve"> The Myanmar economy is undergoing complex reforms, including improving the transparency of the government budget, establishing a more independent central bank, improving the tax system, and enacting foreign investment laws. Myanmar’s economy has maintained an average growth rate of 7 per cent over the past five years. Despite recent growth, Myanmar is developing from a very low base. Myanmar still has the second lowest GDP per capita in Southeast Asia, and most development indicators continue to lag behind regional neighbours. </w:t>
      </w:r>
      <w:r w:rsidRPr="00C46244">
        <w:rPr>
          <w:u w:val="single"/>
        </w:rPr>
        <w:t>Australian aid is helping to create a legislative and policy environment that incentivises inclusive investment, trade and economic reform</w:t>
      </w:r>
      <w:r w:rsidRPr="002777B8">
        <w:rPr>
          <w:sz w:val="14"/>
        </w:rPr>
        <w:t xml:space="preserve">. We also promote women’s economic empowerment and support partners to facilitate increased engagement between government, the private sector and civil society. In rural development, </w:t>
      </w:r>
      <w:r w:rsidRPr="00C46244">
        <w:rPr>
          <w:u w:val="single"/>
        </w:rPr>
        <w:t xml:space="preserve">Australia is committed to increasing incomes and access to finance </w:t>
      </w:r>
      <w:r w:rsidRPr="002777B8">
        <w:rPr>
          <w:sz w:val="14"/>
        </w:rPr>
        <w:t>for rural households. Investments for promoting inclusive economic growth and government management Our results Some key achievements attributable to Australian aid in 2017-18 include: improving the school learning environment for more than 10 million Myanmar students by providing grants to over 47,000 government and monastic schools providing stipends to 46,605 disadvantaged students (53.6 per cent girls) to enable them to continue their education delivering humanitarian assistance to 397,772 people (at least 44 per cent estimated to be women) in Rakhine, Kachin, northern Shan and on the Thai border increasing access to finance for 124,000 people, of whom 90 per cent are rural women</w:t>
      </w:r>
    </w:p>
    <w:p w:rsidR="007109D1" w:rsidRPr="007109D1" w:rsidRDefault="007109D1" w:rsidP="007109D1"/>
    <w:p w:rsidR="0008358E" w:rsidRDefault="0008358E" w:rsidP="0008358E">
      <w:pPr>
        <w:pStyle w:val="Heading2"/>
      </w:pPr>
    </w:p>
    <w:p w:rsidR="0008358E" w:rsidRDefault="0008358E" w:rsidP="0008358E">
      <w:pPr>
        <w:pStyle w:val="Heading1"/>
      </w:pPr>
      <w:r>
        <w:t>Philippines</w:t>
      </w:r>
    </w:p>
    <w:p w:rsidR="00E518D7" w:rsidRDefault="00E518D7" w:rsidP="0008358E">
      <w:pPr>
        <w:pStyle w:val="Heading2"/>
      </w:pPr>
      <w:r>
        <w:t>Top Level</w:t>
      </w:r>
    </w:p>
    <w:p w:rsidR="00E518D7" w:rsidRDefault="00E518D7" w:rsidP="00E518D7">
      <w:pPr>
        <w:pStyle w:val="Heading3"/>
      </w:pPr>
      <w:r>
        <w:t xml:space="preserve">No Prolif </w:t>
      </w:r>
    </w:p>
    <w:p w:rsidR="00E518D7" w:rsidRDefault="00E518D7" w:rsidP="00E518D7">
      <w:pPr>
        <w:pStyle w:val="Heading4"/>
      </w:pPr>
      <w:r w:rsidRPr="000D1E84">
        <w:t xml:space="preserve">Duterte </w:t>
      </w:r>
      <w:r>
        <w:t>rejects US</w:t>
      </w:r>
      <w:r w:rsidRPr="000D1E84">
        <w:t xml:space="preserve"> possibly stationing nukes</w:t>
      </w:r>
      <w:r>
        <w:t xml:space="preserve"> with</w:t>
      </w:r>
      <w:r w:rsidRPr="000D1E84">
        <w:t xml:space="preserve"> </w:t>
      </w:r>
      <w:r>
        <w:t>bases being built</w:t>
      </w:r>
    </w:p>
    <w:p w:rsidR="00E518D7" w:rsidRDefault="00E518D7" w:rsidP="00E518D7">
      <w:r w:rsidRPr="0030718B">
        <w:t xml:space="preserve">Martin Petty, Jan. 29, 2017, </w:t>
      </w:r>
      <w:r>
        <w:t>“</w:t>
      </w:r>
      <w:r w:rsidRPr="0030718B">
        <w:t>Duterte accuses US of possibly stationing nukes, building 'permanent' bases in Philippines</w:t>
      </w:r>
      <w:r>
        <w:t xml:space="preserve">.” </w:t>
      </w:r>
      <w:hyperlink r:id="rId337" w:history="1">
        <w:r>
          <w:rPr>
            <w:rStyle w:val="Hyperlink"/>
          </w:rPr>
          <w:t>https://www.businessinsider.com/r-duterte-accuses-us-of-building-permanent-arsenal-in-philippines-2017-1</w:t>
        </w:r>
      </w:hyperlink>
      <w:r>
        <w:t>, accessed 7/5/19</w:t>
      </w:r>
    </w:p>
    <w:p w:rsidR="00E518D7" w:rsidRDefault="00E518D7" w:rsidP="00E518D7">
      <w:r w:rsidRPr="00EA0D38">
        <w:rPr>
          <w:rStyle w:val="StyleUnderline"/>
        </w:rPr>
        <w:t>Philippine President Rodrigo Duterte accused the United States on Sunday of risking regional stability by building permanent arms depots in his country, and threatened to respond by scrapping a security treaty between them.</w:t>
      </w:r>
      <w:r>
        <w:t xml:space="preserve"> </w:t>
      </w:r>
      <w:r w:rsidRPr="000D1E84">
        <w:t>Duterte, who has made no secret of his disdain for the U.S. troop presence in the Philippines, said Washington was bringing weapons into three provinces of his country to store permanently, which he said was a dangerous breach of a defense deal between them.</w:t>
      </w:r>
      <w:r>
        <w:t xml:space="preserve"> </w:t>
      </w:r>
      <w:r w:rsidRPr="000D1E84">
        <w:t xml:space="preserve">"They're unloading arms in the Philippines now ... </w:t>
      </w:r>
      <w:r w:rsidRPr="00EA0D38">
        <w:rPr>
          <w:rStyle w:val="StyleUnderline"/>
        </w:rPr>
        <w:t>I'm serving notice to the armed forces of the United States. Do not do it, I will not allow it," Duterte told a televised news conference</w:t>
      </w:r>
      <w:r w:rsidRPr="000D1E84">
        <w:t>.</w:t>
      </w:r>
      <w:r>
        <w:t xml:space="preserve"> </w:t>
      </w:r>
      <w:r w:rsidRPr="000D1E84">
        <w:t>"Provisions of the Visiting Forces (Agreement), there shall be no permanent facilities. A depot is by any other name a depot. It's a permanent structure to house arms."</w:t>
      </w:r>
      <w:r>
        <w:t xml:space="preserve"> </w:t>
      </w:r>
      <w:r w:rsidRPr="000D1E84">
        <w:t>He added: "I do not even know if there is a nuclear tip (missile) now, that they are unloading."</w:t>
      </w:r>
      <w:r>
        <w:t xml:space="preserve"> </w:t>
      </w:r>
      <w:r w:rsidRPr="000D1E84">
        <w:t xml:space="preserve">Members of the Philippine Navy take part in a parade during the 80th founding anniversary of the Armed Forces of </w:t>
      </w:r>
      <w:r w:rsidRPr="00EA0D38">
        <w:rPr>
          <w:rStyle w:val="StyleUnderline"/>
        </w:rPr>
        <w:t>the</w:t>
      </w:r>
      <w:r w:rsidRPr="000D1E84">
        <w:t xml:space="preserve"> Philippines held inside Clark Air Base, formerly a U.S. base, in Angeles city, Pampanga province, north of Manila December 21, 2015.Romeo Ranoco/Reuters</w:t>
      </w:r>
      <w:r>
        <w:t xml:space="preserve"> </w:t>
      </w:r>
      <w:r w:rsidRPr="000D1E84">
        <w:t>His comments come after the Pentagon gave the green light to build warehouses, barracks and runways this year under a 2014 Enhanced Defence Cooperation Agreement (EDCA) between the two longtime allies.</w:t>
      </w:r>
      <w:r>
        <w:t xml:space="preserve"> </w:t>
      </w:r>
      <w:r w:rsidRPr="000D1E84">
        <w:t>If U.S. arsenals were built in the Philippines, Duterte said he would consider a review of treaties "and maybe ultimately abrogate, since it is an executive order."</w:t>
      </w:r>
      <w:r>
        <w:t xml:space="preserve"> </w:t>
      </w:r>
      <w:r w:rsidRPr="000D1E84">
        <w:t>EDCA allows the expansion of rotational deployment of U.S. ships, aircraft and troops at five bases in the Philippines as well as the storage of equipment for humanitarian and maritime security operations.</w:t>
      </w:r>
      <w:r>
        <w:t xml:space="preserve"> </w:t>
      </w:r>
      <w:r w:rsidRPr="00EA0D38">
        <w:rPr>
          <w:rStyle w:val="StyleUnderline"/>
        </w:rPr>
        <w:t xml:space="preserve">Duterte has repeatedly threatened to tear up security deals with the United States, while also giving guarantees those would be honored, muddying the picture in a relationship that prior to his election was one of Washington's most crucial Asian alliances. </w:t>
      </w:r>
      <w:r w:rsidRPr="000D1E84">
        <w:t>He also chided the United States for pressuring the Philippines to enforce a ruling last year by the Permanent Court of Arbitration in The Hague that invalidated most of Beijing's claims to the South China Sea.</w:t>
      </w:r>
      <w:r>
        <w:t xml:space="preserve"> </w:t>
      </w:r>
      <w:r w:rsidRPr="000D1E84">
        <w:t>Duterte has done the opposite and has sought to create warm ties and secure investment from China rather than confront it. In a stunning about-face in Manila's foreign policy, he has put the arbitration award on the back burner.</w:t>
      </w:r>
      <w:r>
        <w:t xml:space="preserve"> </w:t>
      </w:r>
      <w:r w:rsidRPr="000D1E84">
        <w:t>Philippines citizens have protested the election of US President Donald Trump.</w:t>
      </w:r>
      <w:hyperlink r:id="rId338" w:history="1">
        <w:r w:rsidRPr="000D1E84">
          <w:rPr>
            <w:rStyle w:val="Hyperlink"/>
          </w:rPr>
          <w:t>Bullit Marquez/Associated Press</w:t>
        </w:r>
      </w:hyperlink>
      <w:r>
        <w:t xml:space="preserve"> </w:t>
      </w:r>
      <w:r w:rsidRPr="00EA0D38">
        <w:rPr>
          <w:rStyle w:val="StyleUnderline"/>
        </w:rPr>
        <w:t>He said Washington was putting regional stability at risk and its actions could put the Philippines in "extreme danger" because of the posturing between the United States and China.</w:t>
      </w:r>
      <w:r>
        <w:t xml:space="preserve"> </w:t>
      </w:r>
      <w:r w:rsidRPr="000D1E84">
        <w:t>"You are egging us ... egging us (on) to force the issue of arbitral judgment," he said, referring to the United States.</w:t>
      </w:r>
      <w:r>
        <w:t xml:space="preserve"> </w:t>
      </w:r>
      <w:r w:rsidRPr="000D1E84">
        <w:t>"The missiles of China are pointed at the American expeditions," he said, referring to its naval patrols. "A depot would serve as a supply line."</w:t>
      </w:r>
      <w:r>
        <w:t xml:space="preserve"> </w:t>
      </w:r>
      <w:r w:rsidRPr="000D1E84">
        <w:t>Duterte said he had an "urgent" message to China, asking it to help provide precision-guided missiles so Philippine troops could fight Islamic State-linked militants in the south.</w:t>
      </w:r>
      <w:r>
        <w:t xml:space="preserve"> </w:t>
      </w:r>
      <w:r w:rsidRPr="000D1E84">
        <w:t>He said the court ruling on the South China Sea would be discussed with China when the time was right.</w:t>
      </w:r>
      <w:r>
        <w:t xml:space="preserve"> </w:t>
      </w:r>
      <w:r w:rsidRPr="000D1E84">
        <w:t>"I made a commitment to President Xi Jinping, I made a solemn commitment that we will talk about this arbitral award during my term. When, I really do not know, but we will talk hard," he said.</w:t>
      </w:r>
    </w:p>
    <w:p w:rsidR="00E518D7" w:rsidRDefault="00E518D7" w:rsidP="00E518D7"/>
    <w:p w:rsidR="00E518D7" w:rsidRDefault="00E518D7" w:rsidP="00E518D7">
      <w:pPr>
        <w:pStyle w:val="Heading4"/>
        <w:tabs>
          <w:tab w:val="left" w:pos="12045"/>
        </w:tabs>
      </w:pPr>
      <w:r>
        <w:t>Philippines proves it doesn’t want nukes with an anti-nuclear holiday</w:t>
      </w:r>
    </w:p>
    <w:p w:rsidR="00E518D7" w:rsidRPr="00931B4D" w:rsidRDefault="00E518D7" w:rsidP="00E518D7">
      <w:r w:rsidRPr="00931B4D">
        <w:rPr>
          <w:rStyle w:val="Style13ptBold"/>
        </w:rPr>
        <w:t xml:space="preserve">Manalo 18 </w:t>
      </w:r>
      <w:r w:rsidRPr="00931B4D">
        <w:t xml:space="preserve">(Enrique A. Manalo, Undersecretary for Policy, “International day for the total elimination of nuclear weapons,” Department of Foreign Affairs, ECOSOC Chamber, UN Headquarters, 26 September 2018, </w:t>
      </w:r>
      <w:hyperlink r:id="rId339" w:history="1">
        <w:r w:rsidRPr="00931B4D">
          <w:rPr>
            <w:rStyle w:val="Hyperlink"/>
          </w:rPr>
          <w:t>https://www.un.int/philippines/statements_speeches/philippine-statement-international-day-total-elimination-nuclear-weapons</w:t>
        </w:r>
      </w:hyperlink>
      <w:r w:rsidRPr="00931B4D">
        <w:t>, SH)</w:t>
      </w:r>
    </w:p>
    <w:p w:rsidR="00E518D7" w:rsidRDefault="00E518D7" w:rsidP="00E518D7">
      <w:r w:rsidRPr="00931B4D">
        <w:rPr>
          <w:rStyle w:val="StyleUnderline"/>
        </w:rPr>
        <w:t>The Philippines joins the international community in commemorating and promoting the International Day for the Total Elimination of Nuclear Weapons. At a time when the United Nations has already invested so much in development, the environment and peace, this global institution has the responsibility protect our gains from a devastation resulting from a nuclear disaster</w:t>
      </w:r>
      <w:r w:rsidRPr="00847444">
        <w:t>.</w:t>
      </w:r>
      <w:r>
        <w:t xml:space="preserve"> </w:t>
      </w:r>
      <w:r w:rsidRPr="00847444">
        <w:t xml:space="preserve">Member States have painstakingly developed national agendas aligned with the goals of the United Nations, as exemplified by our efforts to attain the 2030 Agenda for Sustainable Development. The Philippines for its part is implementing its Philippine Development Plan 2017-2022 to achieve our vision of a country without poverty by 2040. The Philippines is supportive of an integrative framework for the global community’s work on the environment. </w:t>
      </w:r>
      <w:r w:rsidRPr="00931B4D">
        <w:rPr>
          <w:rStyle w:val="StyleUnderline"/>
        </w:rPr>
        <w:t>Our approach to peacebuilding is aligned with the UN’s vision of sustaining peace. The prosperity, the environment, and peace that we endeavor to nurture can be annihilated in the blink of an eye with a single nuclear incident. It is only rational for humanity to eliminate this nuclear threat.</w:t>
      </w:r>
      <w:r w:rsidRPr="00847444">
        <w:t xml:space="preserve"> In the era of Nagasaki and Hiroshima, the impact of a nuclear explosion could wipe out an entire city. Today, nuclear weapons have become significantly more powerful. The Philippines shares the concern of the other Member States that nuclear weapons capabilities of the Nuclear weapon states continue to be modernized and developed. With these powerful tools of destruction, if used the</w:t>
      </w:r>
      <w:r>
        <w:t xml:space="preserve"> </w:t>
      </w:r>
      <w:r w:rsidRPr="00847444">
        <w:t>consequences would simply be catastrophic.</w:t>
      </w:r>
      <w:r>
        <w:t xml:space="preserve"> </w:t>
      </w:r>
      <w:r w:rsidRPr="00931B4D">
        <w:rPr>
          <w:rStyle w:val="StyleUnderline"/>
        </w:rPr>
        <w:t>The Philippines firmly believes that the Nuclear Non-Proliferation Treaty is the cornerstone of the global nuclear non-proliferation regime and an essential foundation for the pursuit of nuclear disarmament.</w:t>
      </w:r>
      <w:r w:rsidRPr="00847444">
        <w:t xml:space="preserve"> The Philippines continues to support the 13 Practical Steps and the 64-Point Action Plan that was agreed in the 2020 NPT Review Conference. The following action points are worth emphasizing:</w:t>
      </w:r>
      <w:r>
        <w:t xml:space="preserve"> </w:t>
      </w:r>
      <w:r w:rsidRPr="00931B4D">
        <w:rPr>
          <w:rStyle w:val="StyleUnderline"/>
        </w:rPr>
        <w:t>Nuclear weapon states must make meaningful progress in their commitment under the NPT to reduce and eliminate all types of nuclear weapons in a transparent manner, and further diminish the role of such weapons in their military and security concepts, doctrines and policies;</w:t>
      </w:r>
      <w:r>
        <w:t xml:space="preserve"> </w:t>
      </w:r>
      <w:r w:rsidRPr="00847444">
        <w:t>Nuclear weapon states must extend to the non-nuclear weapon states effective, universal, unconditional, non-discriminatory and irrevocable legally binding assurances against the use of threat of use of nuclear weapons.</w:t>
      </w:r>
      <w:r>
        <w:t xml:space="preserve"> </w:t>
      </w:r>
      <w:r w:rsidRPr="00847444">
        <w:t>Nuclear weapon states must support the ongoing work towards the negotiation of a legally binding instrument banning the production of fissile material for use in nuclear weapons and other nuclear explosive devices.</w:t>
      </w:r>
      <w:r>
        <w:t xml:space="preserve"> </w:t>
      </w:r>
      <w:r w:rsidRPr="00847444">
        <w:t>The eight remaining Annex II States must sign and ratify the CTBT without further delay and usher in its entry into force.</w:t>
      </w:r>
      <w:r>
        <w:t xml:space="preserve"> </w:t>
      </w:r>
      <w:r w:rsidRPr="00847444">
        <w:t>Nuclear weapons states must work towards accession to the nuclear weapon-free zones, including the Southeast Asia Nuclear-Weapon-Free Zone and its relevant protocols. The establishment of further nuclear-weapon-free zones is encouraged. NPT States Parties should pay particular attention to the Middle East.</w:t>
      </w:r>
      <w:r>
        <w:t xml:space="preserve"> </w:t>
      </w:r>
      <w:r w:rsidRPr="00931B4D">
        <w:rPr>
          <w:rStyle w:val="StyleUnderline"/>
        </w:rPr>
        <w:t>The Philippine welcomes the new Agenda for Disarmament of Secretary General António Guterres, and we are animated by his conviction that “nuclear weapons are never to be used again under any circumstances” and that the “total elimination of nuclear weapons remains our priority.” The Philippines takes pride in signing last year the Treaty on the Prohibition of Nuclear Weapons, a landmark agreement that fortifies the nuclear disarmament architecture.</w:t>
      </w:r>
      <w:r w:rsidRPr="00847444">
        <w:t xml:space="preserve"> The treaty represents the universalization of the Philippines' hope for the elimination of nuclear weapons, in line with the specific provision of our Constitution and the Treaty on the South-East Asian Nuclear Weapon-Free Zone. The Treaty also fulfills the goal set out in the NPT</w:t>
      </w:r>
      <w:r w:rsidRPr="00931B4D">
        <w:rPr>
          <w:rStyle w:val="StyleUnderline"/>
        </w:rPr>
        <w:t>. It delegitimizes, once and for all, the use of nuclear weapons.</w:t>
      </w:r>
      <w:r>
        <w:t xml:space="preserve"> </w:t>
      </w:r>
      <w:r w:rsidRPr="00847444">
        <w:t>END</w:t>
      </w:r>
    </w:p>
    <w:p w:rsidR="00E518D7" w:rsidRDefault="00E518D7" w:rsidP="00E518D7"/>
    <w:p w:rsidR="00E518D7" w:rsidRDefault="00E518D7" w:rsidP="00E518D7">
      <w:pPr>
        <w:pStyle w:val="Heading3"/>
      </w:pPr>
      <w:r>
        <w:t>Yes China War</w:t>
      </w:r>
    </w:p>
    <w:p w:rsidR="00E518D7" w:rsidRDefault="00E518D7" w:rsidP="00E518D7">
      <w:pPr>
        <w:pStyle w:val="Heading4"/>
      </w:pPr>
      <w:r>
        <w:t>China showing expansionist tendencies over the South China Sea</w:t>
      </w:r>
    </w:p>
    <w:p w:rsidR="00E518D7" w:rsidRPr="00E518D7" w:rsidRDefault="00E518D7" w:rsidP="00E518D7">
      <w:pPr>
        <w:rPr>
          <w:rStyle w:val="StyleUnderline"/>
          <w:b w:val="0"/>
          <w:u w:val="none"/>
        </w:rPr>
      </w:pPr>
      <w:r w:rsidRPr="006D2D49">
        <w:rPr>
          <w:rStyle w:val="Style13ptBold"/>
        </w:rPr>
        <w:t>Ott, 2019</w:t>
      </w:r>
      <w:r>
        <w:rPr>
          <w:rStyle w:val="Style13ptBold"/>
        </w:rPr>
        <w:t>(</w:t>
      </w:r>
      <w:hyperlink r:id="rId340" w:history="1">
        <w:r w:rsidRPr="005E3994">
          <w:rPr>
            <w:rStyle w:val="Hyperlink"/>
          </w:rPr>
          <w:t>Marvin Ott</w:t>
        </w:r>
      </w:hyperlink>
      <w:r>
        <w:t xml:space="preserve">, </w:t>
      </w:r>
      <w:r w:rsidRPr="005E3994">
        <w:t xml:space="preserve">Johns Hopkins University; Former Professor of National Security Policy, National War College and Deputy Staff Director, “The South China Sea in Strategic terms,” </w:t>
      </w:r>
      <w:r>
        <w:t xml:space="preserve">Wilson Center, </w:t>
      </w:r>
      <w:r w:rsidRPr="005E3994">
        <w:t xml:space="preserve">May 14, 2019, </w:t>
      </w:r>
      <w:hyperlink r:id="rId341" w:history="1">
        <w:r w:rsidRPr="005E3994">
          <w:rPr>
            <w:rStyle w:val="Hyperlink"/>
          </w:rPr>
          <w:t>https://www.wilsoncenter.org/blog-post/the-south-china-sea-strategic-terms</w:t>
        </w:r>
      </w:hyperlink>
      <w:r w:rsidRPr="005E3994">
        <w:t xml:space="preserve">, </w:t>
      </w:r>
      <w:r>
        <w:t>SH)</w:t>
      </w:r>
    </w:p>
    <w:p w:rsidR="00E518D7" w:rsidRDefault="00E518D7" w:rsidP="00E518D7">
      <w:r w:rsidRPr="006D2D49">
        <w:rPr>
          <w:rStyle w:val="StyleUnderline"/>
        </w:rPr>
        <w:t>In recent years, U.S. military planners have shifted</w:t>
      </w:r>
      <w:r w:rsidRPr="006D2D49">
        <w:t xml:space="preserve"> their focus from counterterrorism, low intensity conflict </w:t>
      </w:r>
      <w:r w:rsidRPr="006D2D49">
        <w:rPr>
          <w:rStyle w:val="StyleUnderline"/>
        </w:rPr>
        <w:t>to great power, high intensity threats. The most likely single scenario for a major military engagement against a great power adversary would be one against China centered on the South China Sea.</w:t>
      </w:r>
      <w:r w:rsidRPr="006D2D49">
        <w:t xml:space="preserve"> There are certainly other situations involving other challenges, but this is the most plausible and dangerous. Any such assertion must rest on an understanding that critical U.S. national interests, including both economic and security interests, are at stake and at risk. This is the first of three short essays examining the South China Sea as a first order strategic problem for the United States. This segment will address American interests. The second will analyze the strategic landscape in and around the South China Sea. The third will assess the policies/strategies currently employed by the United States in this arena as well as other plausible options</w:t>
      </w:r>
      <w:r w:rsidRPr="006D2D49">
        <w:rPr>
          <w:rStyle w:val="StyleUnderline"/>
        </w:rPr>
        <w:t>. Current developments in the South China Sea must be understood against the backdrop of recent history. The United States emerged from World War II as a resident great power in East Asia</w:t>
      </w:r>
      <w:r w:rsidRPr="006D2D49">
        <w:t>. In addition to far flung island territories (formerly occupied by Japan) in the South Pacific</w:t>
      </w:r>
      <w:r w:rsidRPr="006D2D49">
        <w:rPr>
          <w:rStyle w:val="StyleUnderline"/>
        </w:rPr>
        <w:t>, the United States had a substantial military garrison in Japan and close ties with South Korea and the Philippines – a former colony. The Korean War produced formal defense treaties with each of these countries plus a new, permanent military presence</w:t>
      </w:r>
      <w:r w:rsidRPr="006D2D49">
        <w:t xml:space="preserve"> in South Korea. The primary challenge to American regional predominance came from Maoist China – first through the Korean War and then via communist insurgencies throughout Southeast Asia – culminating in the Vietnam War (1963-75). Although ultimately </w:t>
      </w:r>
      <w:r w:rsidRPr="006D2D49">
        <w:rPr>
          <w:rStyle w:val="StyleUnderline"/>
        </w:rPr>
        <w:t>unsuccessful in Vietnam, America emerged in a surprisingly advantageous strategic position in Southeast Asia with alliances intact with Thailand and the Philippines and friendly ties with Singapore, Malaysia, and Indonesia.</w:t>
      </w:r>
      <w:r w:rsidRPr="006D2D49">
        <w:t xml:space="preserve"> By the end of the 1970s, communist insurgencies outside Indochina had been effectively suppressed. By the mid-1990s, relations with Vietnam had begun a rapidly improvement. The U.S. Seventh Fleet patrolled the region’s seaways, including the South China Sea, unchallenged – including agreed access to ports throughout much of the region. The end of the Cold War found East Asia and the Western Pacific strategically quiescent. Countries across the region prioritized economic growth and modernization. The security assurances provided by the U.S. military presence coupled with the advent of regional institutions, notably ASEAN and the Asian Development Bank, nurtured that growth. </w:t>
      </w:r>
      <w:r w:rsidRPr="006D2D49">
        <w:rPr>
          <w:rStyle w:val="StyleUnderline"/>
        </w:rPr>
        <w:t>Post-Mao China, with the emergence of Deng Xiaoping as paramount leader, became a major constructive presence dedicated to economic development fueled by opening the Middle Kingdom to the region and the world.</w:t>
      </w:r>
      <w:r w:rsidRPr="006D2D49">
        <w:t xml:space="preserve"> The strategic landscape of the Western Pacific and Southeast Asia in the early 1990s was remarkably benign with optimism in full flower. The geopolitical message was unmistakable: </w:t>
      </w:r>
      <w:r w:rsidRPr="006D2D49">
        <w:rPr>
          <w:rStyle w:val="StyleUnderline"/>
        </w:rPr>
        <w:t>Western expectations that China was transitioning toward political democracy were entirely illusory.</w:t>
      </w:r>
      <w:r w:rsidRPr="006D2D49">
        <w:t xml:space="preserve"> There were, however, cautionary signs for those prepared to see them. In 1974, Chinese gunboats attacked and defeated a small South Vietnamese military outpost in the Paracels – an archipelago of reefs, atolls, and islets in the South China Sea. That grouping came under Chinese control – an event that went almost entirely unnoticed in the wider world as the drama marking the end of the Vietnam War played out. Nevertheless, Beijing had taken its first overt step to control the South China Sea. In 1989 troops from the Peoples Liberation Army entered Tiananmen Square and terminated the student-led democracy demonstrations and hundreds died</w:t>
      </w:r>
      <w:r>
        <w:t xml:space="preserve">. </w:t>
      </w:r>
      <w:r w:rsidRPr="006D2D49">
        <w:t xml:space="preserve">In 1995, the Philippines discovered that China had occupied and militarized an atoll (Mischief Reef) well within the Philippines EEZ and within maritime territory claimed by Manila. These straws-in-the-wind gained strategic context because the PRC had long published official maps showing a boundary encompassing almost the entire South China Sea – </w:t>
      </w:r>
      <w:r w:rsidRPr="006D2D49">
        <w:rPr>
          <w:rStyle w:val="StyleUnderline"/>
        </w:rPr>
        <w:t>the “nine-dash line</w:t>
      </w:r>
      <w:r w:rsidRPr="006D2D49">
        <w:t xml:space="preserve">.” That line </w:t>
      </w:r>
      <w:r w:rsidRPr="006D2D49">
        <w:rPr>
          <w:rStyle w:val="StyleUnderline"/>
        </w:rPr>
        <w:t>was given little credence or attention in the U.S. – or in Asia – over the first five decades of the PRC’s history.</w:t>
      </w:r>
      <w:r w:rsidRPr="006D2D49">
        <w:t xml:space="preserve"> </w:t>
      </w:r>
      <w:r w:rsidRPr="006D2D49">
        <w:rPr>
          <w:rStyle w:val="StyleUnderline"/>
        </w:rPr>
        <w:t>However</w:t>
      </w:r>
      <w:r w:rsidRPr="006D2D49">
        <w:t>, there were a number of reasons to conclude that the line was no cartographic anomaly</w:t>
      </w:r>
      <w:r w:rsidRPr="006D2D49">
        <w:rPr>
          <w:rStyle w:val="StyleUnderline"/>
        </w:rPr>
        <w:t>; it was an official indication of Beijing’s contention that the sovereign territory of China included the South China Sea.</w:t>
      </w:r>
      <w:r w:rsidRPr="006D2D49">
        <w:t xml:space="preserve"> </w:t>
      </w:r>
      <w:r w:rsidRPr="006D2D49">
        <w:rPr>
          <w:rStyle w:val="StyleUnderline"/>
        </w:rPr>
        <w:t>That claim remained shrouded in a calculated fog of ambiguity until 2010</w:t>
      </w:r>
      <w:r w:rsidRPr="006D2D49">
        <w:t xml:space="preserve"> when Secretary of State Clinton addressed the status of the South China Sea and its sea-lanes at a meeting of the ASEAN Regional Forum in Hanoi. In a meeting attended by the foreign ministers of 26 nations from the broader region, </w:t>
      </w:r>
      <w:r w:rsidRPr="006D2D49">
        <w:rPr>
          <w:rStyle w:val="StyleUnderline"/>
        </w:rPr>
        <w:t>Clinton simply asserted that the South China Sea was subject to multiple territorial claims and a multinational mechanism should be established to find a peaceful diplomatic solution</w:t>
      </w:r>
      <w:r w:rsidRPr="006D2D49">
        <w:t xml:space="preserve">. She also observed that the sea-lanes through the South China Sea constituted a “global commons” not subject to sovereign claims by any nation. The reaction of the Chinese Foreign Minister was incendiary – and revealing. </w:t>
      </w:r>
      <w:r w:rsidRPr="006D2D49">
        <w:rPr>
          <w:rStyle w:val="StyleUnderline"/>
        </w:rPr>
        <w:t xml:space="preserve">Shortly after the ARF concluded, an official spokesman for the Chinese Defense Ministry asserted China’s “indisputable sovereignty” over the South China Sea. Currently, President Xi Jinping makes frequent references to China’s possession of the South China Sea “since ancient times” – an assertion that lacks any validity historically or legally. </w:t>
      </w:r>
      <w:r w:rsidRPr="006D2D49">
        <w:t>The diplomatic tempest at the ARF came when U.S. security attention was preoccupied with ongoing military operations in Afghanistan and Iraq as well as the global counterterrorism campaign with Osama bin Laden still at large.</w:t>
      </w:r>
    </w:p>
    <w:p w:rsidR="00E518D7" w:rsidRDefault="00E518D7" w:rsidP="00E518D7"/>
    <w:p w:rsidR="00E518D7" w:rsidRDefault="00E518D7" w:rsidP="00E518D7"/>
    <w:p w:rsidR="00E518D7" w:rsidRPr="005E3994" w:rsidRDefault="00E518D7" w:rsidP="00E518D7">
      <w:pPr>
        <w:pStyle w:val="Heading4"/>
      </w:pPr>
      <w:r>
        <w:t>E</w:t>
      </w:r>
      <w:r w:rsidRPr="005E3994">
        <w:t xml:space="preserve">scalating tensions between US and China in South China Sea </w:t>
      </w:r>
      <w:r>
        <w:t xml:space="preserve">– Philippines is the lynchpin </w:t>
      </w:r>
    </w:p>
    <w:p w:rsidR="00E518D7" w:rsidRPr="005E3994" w:rsidRDefault="00E518D7" w:rsidP="00E518D7">
      <w:r w:rsidRPr="00183128">
        <w:rPr>
          <w:rStyle w:val="Style13ptBold"/>
        </w:rPr>
        <w:t>Wilson 2019</w:t>
      </w:r>
      <w:r>
        <w:t xml:space="preserve"> (</w:t>
      </w:r>
      <w:hyperlink r:id="rId342" w:history="1">
        <w:r w:rsidRPr="005E3994">
          <w:rPr>
            <w:rStyle w:val="Hyperlink"/>
          </w:rPr>
          <w:t>David Wilson</w:t>
        </w:r>
      </w:hyperlink>
      <w:r w:rsidRPr="005E3994">
        <w:t xml:space="preserve">, </w:t>
      </w:r>
      <w:hyperlink r:id="rId343" w:history="1">
        <w:r w:rsidRPr="005E3994">
          <w:rPr>
            <w:rStyle w:val="Hyperlink"/>
          </w:rPr>
          <w:t>GlobalPost</w:t>
        </w:r>
      </w:hyperlink>
      <w:r>
        <w:t xml:space="preserve"> reporter, “Phillipines security at risk over escalating tensions between US and China in South China Sea,” Peoples Radio International,</w:t>
      </w:r>
      <w:r w:rsidRPr="005E3994">
        <w:t xml:space="preserve"> </w:t>
      </w:r>
      <w:hyperlink r:id="rId344" w:history="1">
        <w:r w:rsidRPr="005E3994">
          <w:rPr>
            <w:rStyle w:val="Hyperlink"/>
          </w:rPr>
          <w:t>https://www.pri.org/stories/2019-04-26/philippines-security-risk-over-escalating-tensions-between-us-and-china-south</w:t>
        </w:r>
      </w:hyperlink>
      <w:r w:rsidRPr="005E3994">
        <w:t xml:space="preserve">, </w:t>
      </w:r>
      <w:r>
        <w:t>April 26, 2019, SH)</w:t>
      </w:r>
    </w:p>
    <w:p w:rsidR="00E518D7" w:rsidRPr="005E3994" w:rsidRDefault="00E518D7" w:rsidP="00E518D7">
      <w:r w:rsidRPr="005E3994">
        <w:t xml:space="preserve">In the oil-rich South China Sea, where an </w:t>
      </w:r>
      <w:hyperlink r:id="rId345" w:history="1">
        <w:r w:rsidRPr="005E3994">
          <w:rPr>
            <w:rStyle w:val="Hyperlink"/>
          </w:rPr>
          <w:t>estimated $5 trillion worth of global trade</w:t>
        </w:r>
      </w:hyperlink>
      <w:r w:rsidRPr="005E3994">
        <w:t xml:space="preserve">passes on a yearly basis, several neighboring nations including China, Philippines and Vietnam have each laid claims to long-disputed reefs, islands and waterways in the region. As a larger nation with a stronger military, China claims the entirety of the Spratly and Paracel Islands — both lucrative for commercial fishing and potential underwater oil reserves. But the Philippines maintains control over several disputed islands within the Spratlys, according to an international agreement known as the </w:t>
      </w:r>
      <w:hyperlink r:id="rId346" w:history="1">
        <w:r w:rsidRPr="005E3994">
          <w:rPr>
            <w:rStyle w:val="Hyperlink"/>
          </w:rPr>
          <w:t>Law of the Sea treaty</w:t>
        </w:r>
      </w:hyperlink>
      <w:r w:rsidRPr="005E3994">
        <w:t xml:space="preserve">. Now, China is </w:t>
      </w:r>
      <w:hyperlink r:id="rId347" w:history="1">
        <w:r w:rsidRPr="005E3994">
          <w:rPr>
            <w:rStyle w:val="Hyperlink"/>
          </w:rPr>
          <w:t>building an “island city” for military and strategic operations on Woody Islands</w:t>
        </w:r>
      </w:hyperlink>
      <w:r w:rsidRPr="005E3994">
        <w:t xml:space="preserve"> in the Paracels, to the north of Spratlys — a move the United States deems illegal, insisting the South China Sea remains “international waters</w:t>
      </w:r>
      <w:r w:rsidRPr="008B141D">
        <w:rPr>
          <w:rStyle w:val="StyleUnderline"/>
        </w:rPr>
        <w:t>.” Beijing’s recent moves have garnered global scrutiny and led to a show of US force aimed at countering Chinese expansion</w:t>
      </w:r>
      <w:r w:rsidRPr="005E3994">
        <w:t xml:space="preserve">: In March, </w:t>
      </w:r>
      <w:hyperlink r:id="rId348" w:history="1">
        <w:r w:rsidRPr="005E3994">
          <w:rPr>
            <w:rStyle w:val="Hyperlink"/>
          </w:rPr>
          <w:t>the US conducted its latest B-52 mission</w:t>
        </w:r>
      </w:hyperlink>
      <w:r w:rsidRPr="005E3994">
        <w:t xml:space="preserve">, one of several </w:t>
      </w:r>
      <w:hyperlink r:id="rId349" w:history="1">
        <w:r w:rsidRPr="005E3994">
          <w:rPr>
            <w:rStyle w:val="Hyperlink"/>
          </w:rPr>
          <w:t>“freedom to navigate”</w:t>
        </w:r>
      </w:hyperlink>
      <w:r w:rsidRPr="005E3994">
        <w:t xml:space="preserve"> missions in the Spratlys, but the Chinese view these patrols as a provocation, Reuters reported</w:t>
      </w:r>
      <w:r w:rsidRPr="008B141D">
        <w:rPr>
          <w:rStyle w:val="StyleUnderline"/>
        </w:rPr>
        <w:t>. With escalating tensions between China and the US, security and sovereignty is a growing concern for the Philippines, which has remained close to its long-time ally, the US, while also courting China for new investment opportunities</w:t>
      </w:r>
      <w:r w:rsidRPr="005E3994">
        <w:t xml:space="preserve">. In February, US Secretary of State Mike Pompeo </w:t>
      </w:r>
      <w:hyperlink r:id="rId350" w:history="1">
        <w:r w:rsidRPr="005E3994">
          <w:rPr>
            <w:rStyle w:val="Hyperlink"/>
          </w:rPr>
          <w:t>warned</w:t>
        </w:r>
      </w:hyperlink>
      <w:r w:rsidRPr="005E3994">
        <w:t xml:space="preserve"> that if China ever attacked the Philippines, it would “trigger mutual defense obligations” detailed in Article 4 of a </w:t>
      </w:r>
      <w:hyperlink r:id="rId351" w:history="1">
        <w:r w:rsidRPr="005E3994">
          <w:rPr>
            <w:rStyle w:val="Hyperlink"/>
          </w:rPr>
          <w:t>Mutual Defense Treaty</w:t>
        </w:r>
      </w:hyperlink>
      <w:r w:rsidRPr="005E3994">
        <w:t xml:space="preserve"> between the US and the Philippines, a former US colony. The Philippines faces particular risk as the nearest neighbor to Spratly Islands’ Johnson South Reef, according to Anders Corr, publisher of the Journal of Political Risk. The reef is </w:t>
      </w:r>
      <w:hyperlink r:id="rId352" w:history="1">
        <w:r w:rsidRPr="005E3994">
          <w:rPr>
            <w:rStyle w:val="Hyperlink"/>
          </w:rPr>
          <w:t xml:space="preserve">reportedly outfitted </w:t>
        </w:r>
      </w:hyperlink>
      <w:r w:rsidRPr="005E3994">
        <w:t xml:space="preserve">with Chinese anti-aircraft guns and a missile defense system, as suggested by 2016 photographs of the reef. </w:t>
      </w:r>
      <w:r w:rsidRPr="008B141D">
        <w:rPr>
          <w:rStyle w:val="StyleUnderline"/>
        </w:rPr>
        <w:t>The Philippines claims Johnson South Reef actually belongs to it — its Palawan archipelago lies just 400 nautical kilometers to its east. “...the militarization of the South China Sea in the Spratlys has been a particular burden for the Philippine fishermen. ... The international legal regime and lack of enforcement have facilitated what are essentially fishing giveaways, especially to China</w:t>
      </w:r>
      <w:r w:rsidRPr="005E3994">
        <w:t xml:space="preserve">.” Anders Corr, publisher of Journal of Political Risk The Johnson South Reef is within the Philippines exclusive economic zone, or EEZ, and “the militarization of the South China Sea in the Spratlys has been a particular burden for the Philippine fishermen,” Corr said. The Spratlys were mainly fished by Filipinos, but the area is now mostly fished by China, including its subsidized maritime militia. China gives privileged access to its own fishermen where it has control, whereas Filipino fishermen are consistently pushed out, Corr said. “The international legal regime and lack of enforcement have facilitated what are essentially fishing giveaways, especially to China.” Philippine President Rodrigo Duterte has taken a soft a stance on China in hopes of getting billions of dollars in investments promised by Chinese President Xi Jinping, but so far the island nation has seen little of it, according to The Guardian. But in early April, </w:t>
      </w:r>
      <w:hyperlink r:id="rId353" w:history="1">
        <w:r w:rsidRPr="005E3994">
          <w:rPr>
            <w:rStyle w:val="Hyperlink"/>
          </w:rPr>
          <w:t>Duterte spoke out</w:t>
        </w:r>
      </w:hyperlink>
      <w:r w:rsidRPr="005E3994">
        <w:t xml:space="preserve"> against China’s “swarm” of coastguards and fishing vessels near the disputed Pag-asa Island, known as Thitu, also in the Spratlys. </w:t>
      </w:r>
      <w:r w:rsidRPr="00836402">
        <w:rPr>
          <w:rStyle w:val="StyleUnderline"/>
        </w:rPr>
        <w:t>“I will not plead or beg, but I am just telling you that lay off the Pag-asa because I have soldiers there. … If you touch it, that’s another story. Then I will tell my soldiers ‘prepare for suicide missions,’” Duterte said in a speech this month, The Guardian reported.</w:t>
      </w:r>
      <w:r>
        <w:t xml:space="preserve"> </w:t>
      </w:r>
      <w:r w:rsidRPr="005E3994">
        <w:t>Yet, in 2012, China’s standoff with the Philippines during the occupation of</w:t>
      </w:r>
      <w:hyperlink r:id="rId354" w:history="1">
        <w:r w:rsidRPr="005E3994">
          <w:rPr>
            <w:rStyle w:val="Hyperlink"/>
          </w:rPr>
          <w:t xml:space="preserve"> Scarborough Shoal</w:t>
        </w:r>
      </w:hyperlink>
      <w:r w:rsidRPr="005E3994">
        <w:t xml:space="preserve">, also part of the Spratlys, is telling. The Chinese had anchored eight fishing vessels in the waters by the shoal, an uninhabited rock located 120 nautical miles west of the Philippine island of Luzon. Filipino investigators tried to arrest the Chinese fishermen for illegally harvesting clams, corals and sharks, but Chinese ships blocked the arrest. The shoal is now controlled by China, yet the Philippines claim the 58 square-mile rock based on </w:t>
      </w:r>
      <w:hyperlink r:id="rId355" w:history="1">
        <w:r w:rsidRPr="005E3994">
          <w:rPr>
            <w:rStyle w:val="Hyperlink"/>
          </w:rPr>
          <w:t>historical usage</w:t>
        </w:r>
      </w:hyperlink>
      <w:r w:rsidRPr="005E3994">
        <w:t xml:space="preserve">, and the standoff sparked protests on both sides, as well as complaints from Filipino fishermen of ongoing Chinese harassment in the waters surrounding the shoal. Chinese coast guards have allegedly hit them with </w:t>
      </w:r>
      <w:hyperlink r:id="rId356" w:history="1">
        <w:r w:rsidRPr="005E3994">
          <w:rPr>
            <w:rStyle w:val="Hyperlink"/>
          </w:rPr>
          <w:t>water cannons</w:t>
        </w:r>
      </w:hyperlink>
      <w:r w:rsidRPr="005E3994">
        <w:t xml:space="preserve">, raided their boats and </w:t>
      </w:r>
      <w:hyperlink r:id="rId357" w:history="1">
        <w:r w:rsidRPr="005E3994">
          <w:rPr>
            <w:rStyle w:val="Hyperlink"/>
          </w:rPr>
          <w:t>snatched</w:t>
        </w:r>
      </w:hyperlink>
      <w:r w:rsidRPr="005E3994">
        <w:t xml:space="preserve"> their best fish</w:t>
      </w:r>
      <w:r w:rsidRPr="00836402">
        <w:rPr>
          <w:rStyle w:val="StyleUnderline"/>
        </w:rPr>
        <w:t>. China’s rapid Spratly Islands build-up over the last five years and the resulting rise in the number of Chinese coast guards, military and paramilitary vessels throughout the South China Sea destabilize the status quo, Poling said, leaving smaller island nations like the Philippines vulnerable to possible Chinese military aggression</w:t>
      </w:r>
      <w:r w:rsidRPr="005E3994">
        <w:t xml:space="preserve"> — especially if the US continues to assert the right to navigate in these disputed waters. The group held a vigil to remember the sailors killed in 1988 when Chinese and Vietnamese forces clashed over the right to annex the reef. Power vacuums left by geopolitical shifts in the South China Sea have created the conditions for conflict, said Alexander Vuving, a professor at the Daniel K. Inouye Asia-Pacific Center for Security Studies in Honolulu. With the Paracels, Vietnam lost support from the US when the US withdrew militarily in 1973. Vietnam also lost support from the former Soviet Union when, in 1986, the USSR began to pursue rapprochement with China and curbed engagement with Vietnam. “In both cases, China seized an opportunity when its aggressive actions would go with impunity to a large extent. </w:t>
      </w:r>
      <w:r w:rsidRPr="00836402">
        <w:rPr>
          <w:rStyle w:val="StyleUnderline"/>
        </w:rPr>
        <w:t>China can be very aggressive, but its aggression is often well-calculated to exploit a favorable situation,” Vuving said. “We’ve seen a number of cases of coercion or dangerous confrontations that could have easily escalated to violence,” Poling said, referring to Chinese aggression over land and waterway disputes.</w:t>
      </w:r>
      <w:r w:rsidRPr="005E3994">
        <w:t xml:space="preserve"> Just last month, China</w:t>
      </w:r>
      <w:hyperlink r:id="rId358" w:history="1">
        <w:r w:rsidRPr="005E3994">
          <w:rPr>
            <w:rStyle w:val="Hyperlink"/>
          </w:rPr>
          <w:t xml:space="preserve"> allegedly caused a visiting Vietnamese fishing boat to sink</w:t>
        </w:r>
      </w:hyperlink>
      <w:r w:rsidRPr="005E3994">
        <w:t>. Neighboring claimant countries of Brunei, Malaysia, Indonesia, Taiwan and Singapore have all been involved in ongoing maritime disputes in the region. “Sooner or later that luck will run out — and someone will get rammed, fired upon or otherwise cause a situation to escalate into violence.”</w:t>
      </w:r>
    </w:p>
    <w:p w:rsidR="00E518D7" w:rsidRPr="006D2D49" w:rsidRDefault="00E518D7" w:rsidP="00E518D7"/>
    <w:p w:rsidR="00E518D7" w:rsidRPr="00E518D7" w:rsidRDefault="00E518D7" w:rsidP="00E518D7"/>
    <w:p w:rsidR="00E518D7" w:rsidRDefault="00E518D7" w:rsidP="00E518D7">
      <w:pPr>
        <w:pStyle w:val="Heading3"/>
      </w:pPr>
      <w:r>
        <w:t>No China War</w:t>
      </w:r>
    </w:p>
    <w:p w:rsidR="00E518D7" w:rsidRPr="005E3994" w:rsidRDefault="00E518D7" w:rsidP="00E518D7">
      <w:pPr>
        <w:pStyle w:val="Heading4"/>
      </w:pPr>
      <w:r>
        <w:t>Chinese-Philippine Clash not going to Escalate</w:t>
      </w:r>
      <w:r w:rsidRPr="005E3994">
        <w:t xml:space="preserve"> </w:t>
      </w:r>
    </w:p>
    <w:p w:rsidR="00E518D7" w:rsidRPr="005E3994" w:rsidRDefault="00E518D7" w:rsidP="00E518D7">
      <w:r w:rsidRPr="00183128">
        <w:rPr>
          <w:rStyle w:val="Style13ptBold"/>
        </w:rPr>
        <w:t>Wilson 2019</w:t>
      </w:r>
      <w:r>
        <w:t xml:space="preserve"> (</w:t>
      </w:r>
      <w:hyperlink r:id="rId359" w:history="1">
        <w:r w:rsidRPr="005E3994">
          <w:rPr>
            <w:rStyle w:val="Hyperlink"/>
          </w:rPr>
          <w:t>David Wilson</w:t>
        </w:r>
      </w:hyperlink>
      <w:r w:rsidRPr="005E3994">
        <w:t xml:space="preserve">, </w:t>
      </w:r>
      <w:hyperlink r:id="rId360" w:history="1">
        <w:r w:rsidRPr="005E3994">
          <w:rPr>
            <w:rStyle w:val="Hyperlink"/>
          </w:rPr>
          <w:t>GlobalPost</w:t>
        </w:r>
      </w:hyperlink>
      <w:r>
        <w:t xml:space="preserve"> reporter, “Phillipines security at risk over escalating tensions between US and China in South China Sea,” Peoples Radio International,</w:t>
      </w:r>
      <w:r w:rsidRPr="005E3994">
        <w:t xml:space="preserve"> </w:t>
      </w:r>
      <w:hyperlink r:id="rId361" w:history="1">
        <w:r w:rsidRPr="005E3994">
          <w:rPr>
            <w:rStyle w:val="Hyperlink"/>
          </w:rPr>
          <w:t>https://www.pri.org/stories/2019-04-26/philippines-security-risk-over-escalating-tensions-between-us-and-china-south</w:t>
        </w:r>
      </w:hyperlink>
      <w:r w:rsidRPr="005E3994">
        <w:t xml:space="preserve">, </w:t>
      </w:r>
      <w:r>
        <w:t>April 26, 2019, SH)</w:t>
      </w:r>
    </w:p>
    <w:p w:rsidR="00E518D7" w:rsidRDefault="00E518D7" w:rsidP="00E518D7">
      <w:r w:rsidRPr="00F84CD5">
        <w:rPr>
          <w:rStyle w:val="StyleUnderline"/>
        </w:rPr>
        <w:t>China, however, downplayed the presence of their ships near Pag-asa and assured cooperation</w:t>
      </w:r>
      <w:r w:rsidRPr="005E3994">
        <w:t xml:space="preserve">. </w:t>
      </w:r>
      <w:r w:rsidRPr="00F84CD5">
        <w:rPr>
          <w:rStyle w:val="StyleUnderline"/>
        </w:rPr>
        <w:t>“Beijing has spent the last decade being careful to avoid escalating the tensions to the level of kinetic force — both to avoid drawing the United States into a clash over the Philippines and to avoid the international fallout that would result from [China] using force against a smaller neighbor."</w:t>
      </w:r>
      <w:r w:rsidRPr="005E3994">
        <w:t xml:space="preserve"> Gregory Poling, director, Asia Maritime Transparency Initiative “</w:t>
      </w:r>
      <w:r w:rsidRPr="00F84CD5">
        <w:rPr>
          <w:rStyle w:val="StyleUnderline"/>
        </w:rPr>
        <w:t>Beijing has spent the last decade being careful to avoid escalating</w:t>
      </w:r>
      <w:r w:rsidRPr="005E3994">
        <w:t xml:space="preserve"> the tensions to the level of kinetic force — both </w:t>
      </w:r>
      <w:r w:rsidRPr="00F84CD5">
        <w:rPr>
          <w:rStyle w:val="StyleUnderline"/>
        </w:rPr>
        <w:t>to avoid drawing the United States into a clash over the Philippines and to avoid the international fallout that would result</w:t>
      </w:r>
      <w:r w:rsidRPr="005E3994">
        <w:t xml:space="preserve"> from [China] using force against a smaller neighbor,” said Gregory Poling, director of the Asia Maritime Transparency Initiative and fellow with the Southeast Asia Program at the Center for Strategic and International Studies. Members of Akbayan activist group display placards during a rally to protest what they say is harassment of Filipino fishermen at the Scarborough Shoal in the disputed South China Sea, in Makati, Metro Manila, Philippines, June 11, 2018. </w:t>
      </w:r>
    </w:p>
    <w:p w:rsidR="00E518D7" w:rsidRDefault="00E518D7" w:rsidP="00E518D7"/>
    <w:p w:rsidR="004B4DF9" w:rsidRDefault="004B4DF9" w:rsidP="004B4DF9">
      <w:pPr>
        <w:pStyle w:val="Heading4"/>
      </w:pPr>
      <w:r>
        <w:t>Though the future is ambiguous, a war (much less a nuclear war) is very unlikely- history proves.</w:t>
      </w:r>
    </w:p>
    <w:p w:rsidR="004B4DF9" w:rsidRPr="00E62CBE" w:rsidRDefault="004B4DF9" w:rsidP="004B4DF9">
      <w:pPr>
        <w:rPr>
          <w:rStyle w:val="Style13ptBold"/>
        </w:rPr>
      </w:pPr>
      <w:r>
        <w:rPr>
          <w:rStyle w:val="Style13ptBold"/>
        </w:rPr>
        <w:t xml:space="preserve">Hilotin and Borbon 2019 </w:t>
      </w:r>
      <w:r w:rsidRPr="00E62CBE">
        <w:t>(</w:t>
      </w:r>
      <w:r>
        <w:t xml:space="preserve">Jay Hilotin and Christian Borbon, Hilotin is the current Tablet Editor of Gulf News, the biggest English-language daily in the region, He is a veteran of print journalism whose biggest challenge today lies in tooling up for new media and being able to engage one’s audience through various forms of interaction. Borbon is a Web producer at Gulf and has News has 10+ years experience in media and publishing industry, “Would a nuclear war erupt over South China Sea dispute?”, Gulf News, April 28, 2019, </w:t>
      </w:r>
      <w:hyperlink r:id="rId362" w:history="1">
        <w:r w:rsidRPr="00DE5BBA">
          <w:rPr>
            <w:rStyle w:val="Hyperlink"/>
          </w:rPr>
          <w:t>https://gulfnews.com/world/asia/would-a-nuclear-war-erupt-over-south-china-sea-dispute-1.1556209400195</w:t>
        </w:r>
      </w:hyperlink>
      <w:r>
        <w:t>, DJag)</w:t>
      </w:r>
    </w:p>
    <w:p w:rsidR="004B4DF9" w:rsidRPr="000559AB" w:rsidRDefault="004B4DF9" w:rsidP="004B4DF9">
      <w:pPr>
        <w:rPr>
          <w:sz w:val="14"/>
        </w:rPr>
      </w:pPr>
      <w:r w:rsidRPr="0080126F">
        <w:rPr>
          <w:rStyle w:val="StyleUnderline"/>
        </w:rPr>
        <w:t>What would a war over the South China Sea islands be like? This is a question for today's military strategists to answer. An open conflict, while the least desirable option, could erupt happen any time.</w:t>
      </w:r>
      <w:r w:rsidRPr="000559AB">
        <w:rPr>
          <w:sz w:val="14"/>
        </w:rPr>
        <w:t xml:space="preserve"> That's why there's a need for a code of conduct adhered to by all parties. </w:t>
      </w:r>
      <w:r w:rsidRPr="0080126F">
        <w:rPr>
          <w:rStyle w:val="StyleUnderline"/>
        </w:rPr>
        <w:t xml:space="preserve">The consequences of war would be hard to even imagine given the destructive power of today's sophiscated weaponry in the era of electronic warfare. The militarisation of the islands reclaimed by China, however, remains a new fact on the ground. </w:t>
      </w:r>
      <w:r w:rsidRPr="000559AB">
        <w:rPr>
          <w:sz w:val="14"/>
        </w:rPr>
        <w:t>Did China and the US fight a war before over these disputed islands? No. In the 1960s, China and the US almost went to war over two islands in the Taiwan Strait — Quemoy and Matsu — as the People’s Republic of China and Taiwan both claimed them as part of their national territory. The conflict was so bitter, it resulted in two crises. Both countries sent troops to the islands. The US thought of using nuclear tactical weapons in the area. During the standoff, both sides fortunately proceeded cautiously. Then President Richard Nixon decided to open diplomatic relations between the US and China. The standoff came to an abrupt halt. There has since been an amicable understanding about Quemoy and Matsu. What’s the international community’s stand on the Philippine claims? On July 12, 2016, the Permanent Court of Arbitration (PCA), an international arbitration tribunal, constituted under Annex VII of the United Nations Convention on the Law of the Sea (UNCLOS) ruled against the People’s Republic of China’s maritime claims in Philippines v. China. What is the reaction of China and Taiwan to the PCA ruling? The People's Republic of China and the Republic of China (Taiwan) stated that they did not recognise the tribunal and insisted that the matter should be resolved through bilateral negotiations with other claimants. However, the tribunal did not rule on the ownership of the islands or delimit maritime boundaries. Is the PCA a UN agency? No. The Permanent Court of Arbitration (PCA) is an intergovernmental organisation based in The Hague, Netherlands. The PCA is not a court in the traditional sense. It provides services of arbitral tribunal to resolve disputes that arise out of international agreements between member states, international organisations or private parties. The cases span a range of legal issues involving territorial and maritime boundaries, sovereignty, human rights, international investment, and international and regional trade. The PCA is constituted through two separate multilateral conventions with a combined membership of 121 states. While the PCA is not a UN agency, the PCA is an official UN Observer. The Peace Palace was built from 1907 to 1913 for the PCA in The Hague. In addition, the building houses the Hague Academy of International Law, Peace Palace Library and the International Court of Justice. Code of Conduct: How will they help ease tensions?</w:t>
      </w:r>
      <w:r w:rsidRPr="0080126F">
        <w:rPr>
          <w:rStyle w:val="StyleUnderline"/>
        </w:rPr>
        <w:t xml:space="preserve"> The sooner a bilateral or multilateral code of conduct is signed, the better for East Asian neighbours </w:t>
      </w:r>
      <w:r w:rsidRPr="000559AB">
        <w:rPr>
          <w:sz w:val="14"/>
        </w:rPr>
        <w:t xml:space="preserve">— with its 750 million inhabitants — </w:t>
      </w:r>
      <w:r w:rsidRPr="0080126F">
        <w:rPr>
          <w:rStyle w:val="StyleUnderline"/>
        </w:rPr>
        <w:t>and China itself. Otherwise, if the situation remains fluid and unstable, it’s not going to help anyone. Diplomatic stance as keeping our policy not to yield an inch of our rightful territory. War should be the absolute last resort.</w:t>
      </w:r>
      <w:r w:rsidRPr="000559AB">
        <w:rPr>
          <w:sz w:val="14"/>
        </w:rPr>
        <w:t xml:space="preserve"> What if China does not adhere to UNCLOS or the PCS arbitration? Despite the existence of rules, embodied through the UNCLOS, there are limits to these rules. How can the poorly-armed Asean countries impose the rules on nuclear-armed China? There's an urgent need to move ahead with negotiations, supported by cooler heads and prudence in decision-making among the regional players. It’s unclear if the big power would use their big weapons — nukes — to resolve the South China Sea dispute. What’s clear is that these islets and — the now-reclaimed islands — are strategic: Whoever has a singular control over the South China Sea gain regional hegemony. Is there any hope for peaceful settlement? There are signs the claimant nations do seek to look past their contentious maritime issues. Fortunately, there's been some progress on this front, with Philippine-China talks on joint sea exploration, for example. 5 key takeaways: 1. Words create worlds When President Duterte said the US is “scared” of the idea of waging a war with China in a dispute over the Spratlys, while his foreign minister (Ted Locsin) claims that China’s reclamation and militarisation of the area were aimed at the US — and not at the Philippines — extra care needs to made in the choice of words before they are spoken. 2. </w:t>
      </w:r>
      <w:r w:rsidRPr="00E62CBE">
        <w:rPr>
          <w:rStyle w:val="StyleUnderline"/>
        </w:rPr>
        <w:t>Provoking a US-China war is lame No one, especially developing Asean, would have anything to gain from such an horrendous conflict. When security of the countries comes under direct threat, however, it is incumbent upon every inch of that country to use every ounce of its resource to defend its sovereignty. 3. Be realistic It would serve the claimants well to be realistic in resolving conflicting claims.</w:t>
      </w:r>
      <w:r w:rsidRPr="000559AB">
        <w:rPr>
          <w:sz w:val="14"/>
        </w:rPr>
        <w:t xml:space="preserve"> International rules are toothless in the face of global power politics. The belief that the US, with its mutual defence treaties, would come to the rescue of claimants like the Philippines, Vietnam and Malaysia, in a conflict with China should be tempered by present-day security challenges. China is obviously interested in exploring mineral wealth beneath the disputed areas. Joint exploration agreements for oil and gas development would be a good start. This deserves a closer look, and greater consideration 4. </w:t>
      </w:r>
      <w:r w:rsidRPr="00E62CBE">
        <w:rPr>
          <w:rStyle w:val="StyleUnderline"/>
        </w:rPr>
        <w:t>China is a responsible global power Its recent record shows China has acted patiently, responsibly.</w:t>
      </w:r>
      <w:r w:rsidRPr="000559AB">
        <w:rPr>
          <w:sz w:val="14"/>
        </w:rPr>
        <w:t xml:space="preserve"> In 1997, China waited for Britain to peacefully hand-over HongKong to the mainland — after 156 years. Britain grabbed Hong Kong in 1841 — and used it as a military staging point. Macau, leased in 1557 to Portual as a trading post, remains a de facto Portuguese colony, although it has since become a Special Administrative Region of China. </w:t>
      </w:r>
      <w:r w:rsidRPr="00E62CBE">
        <w:rPr>
          <w:rStyle w:val="StyleUnderline"/>
        </w:rPr>
        <w:t xml:space="preserve">Beijing did not forcibly take Hong Kong and Macau back, and kept their systems in place — "one country, two systems". China is creating many Hong Kongs and Macaus in the mainland. As a rising economic giant, China is set become the world's biggest economy, according to Bloomberg. It wants to be seen to be as its best, fuelled by a deep desire to adhere to Confucian tenets — benevolence, uprightness, knowledge, integrity and good manners/correct behaviour/ceremony. </w:t>
      </w:r>
      <w:r w:rsidRPr="000559AB">
        <w:rPr>
          <w:sz w:val="14"/>
        </w:rPr>
        <w:t>There's no guarantee that China won't break this tradition. Past behaviour does not necessarily mirror future conduct. But eternal vigilance on everyone's</w:t>
      </w:r>
      <w:r w:rsidRPr="00E62CBE">
        <w:rPr>
          <w:rStyle w:val="StyleUnderline"/>
        </w:rPr>
        <w:t>,</w:t>
      </w:r>
      <w:r w:rsidRPr="000559AB">
        <w:rPr>
          <w:sz w:val="14"/>
        </w:rPr>
        <w:t xml:space="preserve"> it's been said, is the price of liberty. 5. </w:t>
      </w:r>
      <w:r w:rsidRPr="00E62CBE">
        <w:rPr>
          <w:rStyle w:val="StyleUnderline"/>
        </w:rPr>
        <w:t>Neighbours must keep credible deterrence, keep the world engaged</w:t>
      </w:r>
      <w:r w:rsidRPr="000559AB">
        <w:rPr>
          <w:sz w:val="14"/>
        </w:rPr>
        <w:t xml:space="preserve"> This does not mean that China, or some of its gung-ho generals, are unable or incapable of mischief. Chinese dynasties did invade Korea (Sui Dynasty) and Vietnam (occupied by Chinese dynasties for 1,000 years). In the late Ming/early Qing dynasty, the Chinese briefly occupied parts of Myanmar. In all these, millions had been killed. Traditionally, China views South-east Asia as its own backyard, and abhors outside powers (Japan and the US) extending their influence in the region. Therefore, </w:t>
      </w:r>
      <w:r w:rsidRPr="00E62CBE">
        <w:rPr>
          <w:rStyle w:val="StyleUnderline"/>
        </w:rPr>
        <w:t>keeping a credible deterence — though expensive for developing nations — is key to protecting the territorial integrity of neighbouring countries.</w:t>
      </w:r>
      <w:r w:rsidRPr="000559AB">
        <w:rPr>
          <w:sz w:val="14"/>
        </w:rPr>
        <w:t xml:space="preserve"> Moreover, engaging world powers, and advocating a rules-based system would add weight to calls for peaceful settlement of conflicting claims. </w:t>
      </w:r>
      <w:r w:rsidRPr="00E62CBE">
        <w:rPr>
          <w:rStyle w:val="StyleUnderline"/>
        </w:rPr>
        <w:t>FINAL question: Would a US-China war over the South China Sea erupt? It’s hard to say. It's also easy to think nothing could go wrong. China's "historic" claims to the entire SCS, by any measure, is excessive. Claimant countries clearly do not accept Chinese hegemony in the area</w:t>
      </w:r>
      <w:r w:rsidRPr="000559AB">
        <w:rPr>
          <w:sz w:val="14"/>
        </w:rPr>
        <w:t>. Meanwhile, China — the dominant power in the region — has given a tacit recognition to its neighbours' claims. For now, only one thing is clear: The nuclear option, if at all, should never be left to some ego-tripping generals. Civilians would suffer the most in such a horrific scenario. With heightened presence of warships, however, the volatile situation can only be made more explosive. Asean countries may not necessarily and immediately become US allies, unless their own security becomes the issue. But in a shooting war, Asean would suffer the most. Good fences make good neighbours. That's why a code of conduct is immensely helpful to all parties. Leaders must work out clear rules they can adhere to and which can be enforced. It also can never be denied: China today has become the world's factory. It leads in AI, computing, construction technology, renewables, electric vehicles. By opening up to the world, China has lifted hundreds of millions of its citizens out of poverty. The "Middle Kingdom" today swims in cash: Chinese foreign exchange reserves stood at $3.099 trillion in March, bigger than any other country. This Chinese miracle offers valuable lessons and benefits for the world. Here's the broader picture: The list of territorial disputes between nations is long. Responsible leaders, therefore, must constantly strive to let cooler heads and good reason prevail. Doing otherwise — or an outright mischief — could trigger a catastrophe beyond what Merriam-Webster could describe.</w:t>
      </w:r>
    </w:p>
    <w:p w:rsidR="004B4DF9" w:rsidRPr="0023705C" w:rsidRDefault="004B4DF9" w:rsidP="004B4DF9"/>
    <w:p w:rsidR="004B4DF9" w:rsidRPr="00436DDD" w:rsidRDefault="004B4DF9" w:rsidP="004B4DF9"/>
    <w:p w:rsidR="00436DDD" w:rsidRDefault="00436DDD" w:rsidP="00436DDD">
      <w:pPr>
        <w:pStyle w:val="Heading3"/>
      </w:pPr>
      <w:r>
        <w:t>US Relations Low</w:t>
      </w:r>
    </w:p>
    <w:p w:rsidR="00436DDD" w:rsidRPr="005E3994" w:rsidRDefault="00436DDD" w:rsidP="00436DDD">
      <w:pPr>
        <w:pStyle w:val="Heading4"/>
      </w:pPr>
      <w:r w:rsidRPr="005E3994">
        <w:t xml:space="preserve">US-Philippine Alliance </w:t>
      </w:r>
      <w:r>
        <w:t>strained, needs fixing</w:t>
      </w:r>
    </w:p>
    <w:p w:rsidR="00436DDD" w:rsidRPr="005E3994" w:rsidRDefault="00436DDD" w:rsidP="00436DDD">
      <w:r w:rsidRPr="005E3994">
        <w:rPr>
          <w:rStyle w:val="Style13ptBold"/>
        </w:rPr>
        <w:t>Poling and Sayers 2019</w:t>
      </w:r>
      <w:r w:rsidRPr="005E3994">
        <w:t xml:space="preserve"> (Gregory Poling, Eric Sayers, </w:t>
      </w:r>
      <w:r w:rsidRPr="005E3994">
        <w:rPr>
          <w:i/>
        </w:rPr>
        <w:t>senior editor</w:t>
      </w:r>
      <w:r w:rsidRPr="005E3994">
        <w:t xml:space="preserve">, “Time to make good on the US and Philippine alliance,” war on the rocks, 1/21/2019, </w:t>
      </w:r>
      <w:hyperlink r:id="rId363" w:history="1">
        <w:r w:rsidRPr="005E3994">
          <w:rPr>
            <w:rStyle w:val="Hyperlink"/>
          </w:rPr>
          <w:t>https://warontherocks.com/2019/01/time-to-make-good-on-the-u-s-philippine-alliance/</w:t>
        </w:r>
      </w:hyperlink>
      <w:r w:rsidRPr="005E3994">
        <w:t xml:space="preserve">, SH) </w:t>
      </w:r>
    </w:p>
    <w:p w:rsidR="00436DDD" w:rsidRDefault="00436DDD" w:rsidP="00436DDD">
      <w:r w:rsidRPr="005E3994">
        <w:rPr>
          <w:rStyle w:val="StyleUnderline"/>
        </w:rPr>
        <w:t>A storm is brewing in America’s oldest security alliance in the Indo-Pacific and the administration needs to act quickly to head it off.</w:t>
      </w:r>
      <w:r w:rsidRPr="005E3994">
        <w:t xml:space="preserve"> On December 20, Philippine Secretary of National Defense Delfin Lorenzana </w:t>
      </w:r>
      <w:hyperlink r:id="rId364" w:history="1">
        <w:r w:rsidRPr="005E3994">
          <w:rPr>
            <w:rStyle w:val="Hyperlink"/>
          </w:rPr>
          <w:t>called for</w:t>
        </w:r>
      </w:hyperlink>
      <w:r w:rsidRPr="005E3994">
        <w:t xml:space="preserve"> a review of the provisions of the 1951 Mutual Defense Treaty (MDT) between Washington and Manila. A week later, </w:t>
      </w:r>
      <w:hyperlink r:id="rId365" w:history="1">
        <w:r w:rsidRPr="005E3994">
          <w:rPr>
            <w:rStyle w:val="Hyperlink"/>
          </w:rPr>
          <w:t>he confirmed</w:t>
        </w:r>
      </w:hyperlink>
      <w:r w:rsidRPr="005E3994">
        <w:t xml:space="preserve"> that Philippine government lawyers had been tasked to study ways to “maintain it, strengthen it, or scrap it.” </w:t>
      </w:r>
      <w:r w:rsidRPr="005E3994">
        <w:rPr>
          <w:rStyle w:val="StyleUnderline"/>
        </w:rPr>
        <w:t>The primary reason for this review is what Lorenzana called America’s “ambivalence” about whether the treaty applies in the South China Sea, where Philippine troops and facilities are under threat from an increasingly assertive China.</w:t>
      </w:r>
      <w:r w:rsidRPr="005E3994">
        <w:t xml:space="preserve"> </w:t>
      </w:r>
      <w:r w:rsidRPr="005E3994">
        <w:rPr>
          <w:rStyle w:val="StyleUnderline"/>
        </w:rPr>
        <w:t xml:space="preserve">In a </w:t>
      </w:r>
      <w:hyperlink r:id="rId366" w:history="1">
        <w:r w:rsidRPr="005E3994">
          <w:rPr>
            <w:rStyle w:val="StyleUnderline"/>
          </w:rPr>
          <w:t>Jan. 8 interview</w:t>
        </w:r>
      </w:hyperlink>
      <w:r w:rsidRPr="005E3994">
        <w:rPr>
          <w:rStyle w:val="StyleUnderline"/>
        </w:rPr>
        <w:t>, Lorenzana reiterated that if America won’t clarify the treaty’s scope, then scrapping it altogether is “an option.” That would be a severe blow to U.S. interests in the Indo-Pacific and a largely self-inflicted wound by Washington.</w:t>
      </w:r>
      <w:r w:rsidRPr="005E3994">
        <w:t xml:space="preserve"> Lorenzana and the defense establishment in Manila are unlikely to demand actual amendments to the MDT. Doing so, even if the negotiations were successful, would require ratification by the U.S. and Philippine senates, which seems unlikely in the current political climates in both capitals. </w:t>
      </w:r>
      <w:r w:rsidRPr="005E3994">
        <w:rPr>
          <w:rStyle w:val="StyleUnderline"/>
        </w:rPr>
        <w:t>What they seem to want is a public clarification of U.S. policy regarding the application of the treaty to the South China Sea, hopefully accompanied by new guidelines to modernize and operationalize the treaty for the current threat environment.</w:t>
      </w:r>
      <w:r w:rsidRPr="005E3994">
        <w:t xml:space="preserve"> Given Washington’s interests in countering Beijing’s illegal claims and militarization of the South China Sea and the continued utility of the U.S.-Philippine alliance, Manila’s concerns should be seen as entirely reasonable and Washington should move quickly to resolve them. </w:t>
      </w:r>
      <w:r w:rsidRPr="005E3994">
        <w:rPr>
          <w:rStyle w:val="StyleUnderline"/>
        </w:rPr>
        <w:t xml:space="preserve">American Uncertainty </w:t>
      </w:r>
      <w:hyperlink r:id="rId367" w:history="1">
        <w:r w:rsidRPr="005E3994">
          <w:rPr>
            <w:rStyle w:val="StyleUnderline"/>
          </w:rPr>
          <w:t>Articles IV and V</w:t>
        </w:r>
      </w:hyperlink>
      <w:r w:rsidRPr="005E3994">
        <w:rPr>
          <w:rStyle w:val="StyleUnderline"/>
        </w:rPr>
        <w:t xml:space="preserve"> of the MDT obligate both parties to “act to meet the common dangers” of “an armed attack on the metropolitan territory of either of the Parties, or on the island territories under its jurisdiction in the Pacific or on its armed forces, public vessels or aircraft in the Pacific.” </w:t>
      </w:r>
      <w:r w:rsidRPr="005E3994">
        <w:t xml:space="preserve">But there is no longer any real threat of invasion of the metropolitan Philippines. </w:t>
      </w:r>
      <w:r w:rsidRPr="005E3994">
        <w:rPr>
          <w:rStyle w:val="StyleUnderline"/>
        </w:rPr>
        <w:t>The only external threat to the country is to its holdings and citizens in the South China Sea. If the treaty doesn’t apply there, then Filipinos might understandably view it as an anachronism. As a result, Philippine officials have sought clarity for decades on whether the United States considers the islands and reefs they occupy in the South China Sea to fall within the scope of this commitment</w:t>
      </w:r>
      <w:r w:rsidRPr="005E3994">
        <w:t xml:space="preserve">. </w:t>
      </w:r>
      <w:r w:rsidRPr="005E3994">
        <w:rPr>
          <w:rStyle w:val="StyleUnderline"/>
        </w:rPr>
        <w:t xml:space="preserve">The issue became more urgent in 2012 when China seized Scarborough Shoal from the Philippines despite a botched U.S. </w:t>
      </w:r>
      <w:hyperlink r:id="rId368" w:history="1">
        <w:r w:rsidRPr="005E3994">
          <w:rPr>
            <w:rStyle w:val="StyleUnderline"/>
          </w:rPr>
          <w:t>attempt to negotiate</w:t>
        </w:r>
      </w:hyperlink>
      <w:r w:rsidRPr="005E3994">
        <w:rPr>
          <w:rStyle w:val="StyleUnderline"/>
        </w:rPr>
        <w:t xml:space="preserve"> a mutual withdrawal of vessels.</w:t>
      </w:r>
      <w:r w:rsidRPr="005E3994">
        <w:t xml:space="preserve"> In early 2014, President Barack </w:t>
      </w:r>
      <w:hyperlink r:id="rId369" w:history="1">
        <w:r w:rsidRPr="005E3994">
          <w:rPr>
            <w:rStyle w:val="Hyperlink"/>
          </w:rPr>
          <w:t>Obama reaffirmed</w:t>
        </w:r>
      </w:hyperlink>
      <w:r w:rsidRPr="005E3994">
        <w:t xml:space="preserve"> that the Senkaku Islands administered by Japan in the East China Sea were covered by Article V of the </w:t>
      </w:r>
      <w:hyperlink r:id="rId370" w:history="1">
        <w:r w:rsidRPr="005E3994">
          <w:rPr>
            <w:rStyle w:val="Hyperlink"/>
          </w:rPr>
          <w:t>U.S.-Japan treaty</w:t>
        </w:r>
      </w:hyperlink>
      <w:r w:rsidRPr="005E3994">
        <w:t>, which has nearly-identical language to the U.S.-Philippine pact. But during a visit to Manila as part of the same trip, he refused to give a similar clarification for the Philippines. Instead he insisted that the U.S. commitment to the alliance was “</w:t>
      </w:r>
      <w:hyperlink r:id="rId371" w:history="1">
        <w:r w:rsidRPr="005E3994">
          <w:rPr>
            <w:rStyle w:val="Hyperlink"/>
          </w:rPr>
          <w:t>ironclad</w:t>
        </w:r>
      </w:hyperlink>
      <w:r w:rsidRPr="005E3994">
        <w:t xml:space="preserve">” — an emotive phrase that purposely dodged the question. The term “ironclad” has since become a mantra repeated by every U.S. official asked about treaty application for the last five years, </w:t>
      </w:r>
      <w:hyperlink r:id="rId372" w:history="1">
        <w:r w:rsidRPr="005E3994">
          <w:rPr>
            <w:rStyle w:val="Hyperlink"/>
          </w:rPr>
          <w:t>most recently</w:t>
        </w:r>
      </w:hyperlink>
      <w:r w:rsidRPr="005E3994">
        <w:t xml:space="preserve"> by Amb. Sung Kim on Dec. 19, to the chagrin of many Filipinos. </w:t>
      </w:r>
      <w:r w:rsidRPr="005E3994">
        <w:rPr>
          <w:rStyle w:val="StyleUnderline"/>
        </w:rPr>
        <w:t xml:space="preserve">Whether the nine Philippine-held features in the Spratly Islands fall under the scope of the treaty’s Article V is unclear. For one thing, they were occupied by the Philippines after the treaty was ratified and the United States takes no position on their ultimate sovereignty. The relative strength of Philippine claims to the islands compared to those of others like China or Vietnam is unclear, and the question can only be legally decided by direct negotiation or arbitration. </w:t>
      </w:r>
      <w:r w:rsidRPr="005E3994">
        <w:t>As with other regional territorial disputes like those over the Senkaku/Diaoyu Islands or the Liancourt Rocks (Dokdo/Takeshima</w:t>
      </w:r>
      <w:r w:rsidRPr="005E3994">
        <w:rPr>
          <w:rStyle w:val="StyleUnderline"/>
        </w:rPr>
        <w:t>), the United States steers clear of murky historical questions and insists only that the disputes be resolved peacefully and in accordance with international law</w:t>
      </w:r>
      <w:r w:rsidRPr="005E3994">
        <w:t xml:space="preserve">. There is also an open question about whether the reference in the U.S.-Philippine treaty to “island territories under its jurisdiction” sets a higher bar than the U.S.-Japan treaty, which uses the language “territories under the administration of Japan.” Scarborough Shoal, which is not part of the Spratlys, is a special case. U.S. officials </w:t>
      </w:r>
      <w:hyperlink r:id="rId373" w:history="1">
        <w:r w:rsidRPr="005E3994">
          <w:rPr>
            <w:rStyle w:val="Hyperlink"/>
          </w:rPr>
          <w:t>concluded</w:t>
        </w:r>
      </w:hyperlink>
      <w:r w:rsidRPr="005E3994">
        <w:t xml:space="preserve"> during the 1930s that it was legally acquired by the United States from Spain in the 1900 Treaty of Washington. It was then transferred to the newly independent Philippines in 1946, which Washington continued to recognize into the 1980s when it used the area as a bombing range with Manila’s permission. But during the last 30 years, successive U.S. administrations have ignored or forgotten this historical position and instead adopted the same neutrality toward Scarborough as toward the Spratlys, believing it grants U.S. policy more flexibility. But quibbling over whether the islands and reefs themselves are covered by the treaty is unnecessary. Article IV of the Mutual Defense Treaty specifies that “an armed attack in the Pacific Area on either of the Parties” would trigger a common response. Article V specifies that this includes not only attacks on the metropolitan territory or islands of the parties, but also “its armed forces, public vessels or aircraft in the Pacific.” In 1998, Defense Secretary William Cohen affirmed that the United States “considers the South China Sea to be part of the Pacific Area” and therefore any attack on Philippine “armed forces, public vessels or aircraft” there would be covered by Article V. Ambassador to the Philippines Thomas Hubbard reiterated this </w:t>
      </w:r>
      <w:hyperlink r:id="rId374" w:history="1">
        <w:r w:rsidRPr="005E3994">
          <w:rPr>
            <w:rStyle w:val="Hyperlink"/>
          </w:rPr>
          <w:t>in a letter</w:t>
        </w:r>
      </w:hyperlink>
      <w:r w:rsidRPr="005E3994">
        <w:t xml:space="preserve"> to the Philippine Secretary of Foreign Affairs in 1999. Unfortunately, that was the last time any U.S. official publicly took a stance on the issue. And that silence has been deafening in the wake of developments in the South China Sea and the explicit commitments made to Japan. </w:t>
      </w:r>
    </w:p>
    <w:p w:rsidR="00436DDD" w:rsidRDefault="00436DDD" w:rsidP="00436DDD"/>
    <w:p w:rsidR="0008358E" w:rsidRDefault="0008358E" w:rsidP="0008358E">
      <w:pPr>
        <w:pStyle w:val="Heading2"/>
      </w:pPr>
      <w:r>
        <w:t>Prolif Good</w:t>
      </w:r>
    </w:p>
    <w:p w:rsidR="00E518D7" w:rsidRDefault="00436DDD" w:rsidP="00E518D7">
      <w:pPr>
        <w:pStyle w:val="Heading3"/>
      </w:pPr>
      <w:r>
        <w:t xml:space="preserve">China War – Expansionism </w:t>
      </w:r>
    </w:p>
    <w:p w:rsidR="00436DDD" w:rsidRPr="005E3994" w:rsidRDefault="00436DDD" w:rsidP="00436DDD">
      <w:pPr>
        <w:pStyle w:val="Heading4"/>
      </w:pPr>
      <w:r w:rsidRPr="005E3994">
        <w:t>Standing up to China vital to US interests, discouraging expansion solves</w:t>
      </w:r>
    </w:p>
    <w:p w:rsidR="00436DDD" w:rsidRPr="005E3994" w:rsidRDefault="00436DDD" w:rsidP="00436DDD">
      <w:r w:rsidRPr="00183128">
        <w:rPr>
          <w:rStyle w:val="Style13ptBold"/>
        </w:rPr>
        <w:t>Kurlantzick 2011</w:t>
      </w:r>
      <w:r>
        <w:t xml:space="preserve"> (</w:t>
      </w:r>
      <w:r w:rsidRPr="005E3994">
        <w:t>Joshua Kurlantzick,</w:t>
      </w:r>
      <w:r w:rsidRPr="00F14006">
        <w:t xml:space="preserve"> </w:t>
      </w:r>
      <w:r w:rsidRPr="005E3994">
        <w:t>senior fellow for Southeast Asia Council on Foreign Relations (CFR</w:t>
      </w:r>
      <w:r>
        <w:t>)</w:t>
      </w:r>
      <w:r w:rsidRPr="005E3994">
        <w:t xml:space="preserve"> “Growing US role in South China Sea, </w:t>
      </w:r>
      <w:r>
        <w:t xml:space="preserve">Council of Foreign relations, </w:t>
      </w:r>
      <w:hyperlink r:id="rId375" w:history="1">
        <w:r w:rsidRPr="005E3994">
          <w:rPr>
            <w:rStyle w:val="Hyperlink"/>
          </w:rPr>
          <w:t>https://www.cfr.org/expert-brief/growing-us-role-south-china-sea</w:t>
        </w:r>
      </w:hyperlink>
      <w:r w:rsidRPr="005E3994">
        <w:t>,</w:t>
      </w:r>
      <w:r>
        <w:t xml:space="preserve"> </w:t>
      </w:r>
      <w:r w:rsidRPr="005E3994">
        <w:t>October 7, 2011,</w:t>
      </w:r>
      <w:r>
        <w:t xml:space="preserve"> </w:t>
      </w:r>
      <w:r w:rsidRPr="005E3994">
        <w:t>accessed 7/5/19</w:t>
      </w:r>
    </w:p>
    <w:p w:rsidR="00436DDD" w:rsidRPr="005E3994" w:rsidRDefault="00436DDD" w:rsidP="00436DDD">
      <w:pPr>
        <w:rPr>
          <w:rStyle w:val="StyleUnderline"/>
        </w:rPr>
      </w:pPr>
      <w:r w:rsidRPr="005E3994">
        <w:rPr>
          <w:rStyle w:val="StyleUnderline"/>
        </w:rPr>
        <w:t>With China and Southeast Asian states disputing claims to the energy-rich South China Sea, the United States is likely to bolster its presence in the area</w:t>
      </w:r>
      <w:r w:rsidRPr="005E3994">
        <w:t>, The South China Sea--a zone of conflict between China, Southeast Asian nations, and the United States--appears, on the surface, to have quieted down over the past six months. China and five other nations claim parts of the South China Sea, which has strategic significance and potentially sizable petroleum deposits</w:t>
      </w:r>
      <w:r w:rsidRPr="005E3994">
        <w:rPr>
          <w:rStyle w:val="StyleUnderline"/>
        </w:rPr>
        <w:t>. Last year, the United States publicly warned Beijing that free passage, and a resolution to claims accepted by all parties, was a U.S. "national interest." The United States has treaty allies in the region, sends ships through the South China Sea regularly, and views the waters as critically strategic</w:t>
      </w:r>
      <w:r w:rsidRPr="005E3994">
        <w:t xml:space="preserve">. This position, however, infuriated China. At this summer’s ASEAN Regional Forum in Bali, China and </w:t>
      </w:r>
      <w:r w:rsidRPr="005E3994">
        <w:rPr>
          <w:rStyle w:val="StyleUnderline"/>
        </w:rPr>
        <w:t>the Association of Southeast Asian Nations celebrated the drafting of an agreement between Southeast Asian states and China to resolve South China Sea disputes peacefully,</w:t>
      </w:r>
      <w:r w:rsidRPr="005E3994">
        <w:t xml:space="preserve"> according to guidelines laid down previously</w:t>
      </w:r>
      <w:r w:rsidRPr="005E3994">
        <w:rPr>
          <w:rStyle w:val="StyleUnderline"/>
        </w:rPr>
        <w:t>. But the agreement skirts resolution of key issues, and the involvement of the United States as a last-resort guarantor of Southeast Asian states’ rights to the sea is likely to grow</w:t>
      </w:r>
      <w:r w:rsidRPr="005E3994">
        <w:t xml:space="preserve">. The Looming Problems More on: </w:t>
      </w:r>
      <w:hyperlink r:id="rId376" w:history="1">
        <w:r w:rsidRPr="005E3994">
          <w:rPr>
            <w:rStyle w:val="Hyperlink"/>
          </w:rPr>
          <w:t>Diplomacy and International Institutions</w:t>
        </w:r>
      </w:hyperlink>
      <w:r w:rsidRPr="005E3994">
        <w:t xml:space="preserve"> </w:t>
      </w:r>
      <w:hyperlink r:id="rId377" w:history="1">
        <w:r w:rsidRPr="005E3994">
          <w:rPr>
            <w:rStyle w:val="Hyperlink"/>
          </w:rPr>
          <w:t>China</w:t>
        </w:r>
      </w:hyperlink>
      <w:r w:rsidRPr="005E3994">
        <w:t xml:space="preserve"> </w:t>
      </w:r>
      <w:hyperlink r:id="rId378" w:history="1">
        <w:r w:rsidRPr="005E3994">
          <w:rPr>
            <w:rStyle w:val="Hyperlink"/>
          </w:rPr>
          <w:t>Asia</w:t>
        </w:r>
      </w:hyperlink>
      <w:r w:rsidRPr="005E3994">
        <w:t xml:space="preserve"> </w:t>
      </w:r>
      <w:hyperlink r:id="rId379" w:history="1">
        <w:r w:rsidRPr="005E3994">
          <w:rPr>
            <w:rStyle w:val="Hyperlink"/>
          </w:rPr>
          <w:t>Oceans and Seas</w:t>
        </w:r>
      </w:hyperlink>
      <w:r w:rsidRPr="005E3994">
        <w:t xml:space="preserve"> </w:t>
      </w:r>
      <w:hyperlink r:id="rId380" w:history="1">
        <w:r w:rsidRPr="005E3994">
          <w:rPr>
            <w:rStyle w:val="Hyperlink"/>
          </w:rPr>
          <w:t>United States</w:t>
        </w:r>
      </w:hyperlink>
      <w:r w:rsidRPr="005E3994">
        <w:t xml:space="preserve"> The ASEAN-China agreement fails to address the drivers of potential conflict in the South China Sea. For one, the new "deal" is really just a commitment to implement guidelines for all the countries to try and work out rival claims; it hardly guarantees that any of the nations </w:t>
      </w:r>
      <w:r w:rsidRPr="005E3994">
        <w:rPr>
          <w:rStyle w:val="StyleUnderline"/>
        </w:rPr>
        <w:t>will</w:t>
      </w:r>
      <w:r w:rsidRPr="005E3994">
        <w:t xml:space="preserve"> give up their demands over part of the sea. Both the "deal" and those guidelines are vaguely worded, and mostly avoid overlapping territorial claims to focus instead on issues like environmental protection </w:t>
      </w:r>
      <w:r w:rsidRPr="005E3994">
        <w:rPr>
          <w:rStyle w:val="StyleUnderline"/>
        </w:rPr>
        <w:t>What’s more, many senior Chinese officials appear to view the South China Sea as an area of "core interest" that is as non-negotiable as other sensitive regions like Taiwan and Tibet--rhetoric that China recently has tamped down but not abandoned. Earlier this year, Chinese vessels cut the cables on Vietnamese ships operating in the South China Sea, and over the year there have been at least ten confrontations on the sea between China and the Philippines.</w:t>
      </w:r>
      <w:r w:rsidRPr="005E3994">
        <w:t xml:space="preserve"> </w:t>
      </w:r>
      <w:r w:rsidRPr="005E3994">
        <w:rPr>
          <w:rStyle w:val="StyleUnderline"/>
        </w:rPr>
        <w:t>Second, the ASEAN members who have the most at stake in the South China Sea--principally Vietnam, the Philippines, and Malaysia--are increasingly realizing that their regional organization has little ability to stand up to China.</w:t>
      </w:r>
      <w:r w:rsidRPr="005E3994">
        <w:t xml:space="preserve"> ASEAN has never been a tightly unified organization, and </w:t>
      </w:r>
      <w:r w:rsidRPr="005E3994">
        <w:rPr>
          <w:rStyle w:val="StyleUnderline"/>
        </w:rPr>
        <w:t>its weakness has become clearer in recent years as China’s power has increased and the Southeast Asian nations have proven no more effective at achieving real unity</w:t>
      </w:r>
      <w:r w:rsidRPr="005E3994">
        <w:t>. ASEAN members not involved in the dispute, such as Thailand, have built such a close relationship with China that Vietnam and the Philippines wonder whether, in a more serious dispute, the Thai government would support them. As a result</w:t>
      </w:r>
      <w:r w:rsidRPr="005E3994">
        <w:rPr>
          <w:rStyle w:val="StyleUnderline"/>
        </w:rPr>
        <w:t>, Vietnam and the Philippines--and to a lesser extent Malaysia--are increasingly looking to other outside powers for aid, turning not only to the U.S. but also to India. On visits to the United States, senior Philippine officials have pushed their American counterparts to sell Manila a broad range of equipment to assist in the Philippines’ naval modernization effort. Philippine leaders also have highlighted the mutual defense treaty that would prompt U.S. forces to come to the Philippines’ aid in case of a conflict in the sea.</w:t>
      </w:r>
      <w:r w:rsidRPr="005E3994">
        <w:t xml:space="preserve"> Anti-China sentiment in Vietnam is high, and earlier this year the Vietnamese government, which rarely allows protests of any kind, permitted repeated large anti-China demonstrations. Indeed, the Stockholm International Peace Research Institute has chronicled a growing arms race in Southeast Asia, with many countries boosting arms purchases by over 50 percent over the past five years. At the same time, Vietnam has bolstered cooperation with India, which seems to enrage Beijing as much as the continued U.S. presence in the sea. Vietnam and India have launched a joint energy exploration project in the South China Sea--a project harshly condemned by the Chinese media. According to the </w:t>
      </w:r>
      <w:hyperlink r:id="rId381" w:tgtFrame="_blank" w:tooltip="Financial Times" w:history="1">
        <w:r w:rsidRPr="005E3994">
          <w:rPr>
            <w:rStyle w:val="Hyperlink"/>
          </w:rPr>
          <w:t>Financial Times</w:t>
        </w:r>
      </w:hyperlink>
      <w:r w:rsidRPr="005E3994">
        <w:t>, a Chinese warship confronted an Indian vessel leaving a Vietnamese port in late July. It was the first such clash between China and India in the sea and a portent of dangerous times to come. All parties in the South China Sea dispute are also becoming even hungrier for energy. Despite Chinese warnings, India and Vietnam are planning to go ahead with their exploration project west of the disputed Spratly Islands, while ExxonMobil plans to drill an exploratory well off the coast of Vietnam next year, and China National Offshore Oil Corp. is also stepping up exploration. Rethinking U.S. Alliances? The Obama administration this year has taken a firm but lower-key approach to the South China Sea than it did last year, defusing tensions somewhat with Beijing. But Washington will have to play a larger role in the dispute as Southeast Asian nations look outside ASEAN for support.</w:t>
      </w:r>
      <w:r w:rsidRPr="005E3994">
        <w:rPr>
          <w:rStyle w:val="StyleUnderline"/>
        </w:rPr>
        <w:t xml:space="preserve"> India--a close U.S. partner--is becoming more involved in the South China Sea, and China says its claims are non-negotiable. What’s more, the South China Sea may eventually help reshape, and harden, U.S. alliances in Asia. </w:t>
      </w:r>
      <w:r w:rsidRPr="005E3994">
        <w:t xml:space="preserve">In a new report by </w:t>
      </w:r>
      <w:hyperlink r:id="rId382" w:tgtFrame="_blank" w:tooltip="Asian Alliances in the Twenty-First Century (PDF)" w:history="1">
        <w:r w:rsidRPr="005E3994">
          <w:rPr>
            <w:rStyle w:val="Hyperlink"/>
          </w:rPr>
          <w:t>Asian Alliances in the Twenty-First Century (PDF)</w:t>
        </w:r>
      </w:hyperlink>
      <w:r w:rsidRPr="005E3994">
        <w:t xml:space="preserve">, a group of U.S. security experts argue that, with China’s maritime reach and growing power, the United States should build a larger, more coherent, and more integrated group of Asian military alliances. And while the Obama administration has not embraced this black and white view of the future of Asian alliances, it has tried to shift much of the </w:t>
      </w:r>
      <w:hyperlink r:id="rId383" w:tgtFrame="_blank" w:tooltip="focus of U.S. power projection (VOA)" w:history="1">
        <w:r w:rsidRPr="005E3994">
          <w:rPr>
            <w:rStyle w:val="Hyperlink"/>
          </w:rPr>
          <w:t>focus of U.S. power projection (VOA)</w:t>
        </w:r>
      </w:hyperlink>
      <w:r w:rsidRPr="005E3994">
        <w:t xml:space="preserve"> from the Middle East to Asian partners. It has rebuilt traditional alliances with the Philippines, continued the increasingly close relationship with Vietnam, built a de facto alliance with Singapore, and even wooed Cambodia and Myanmar, countries long alienated from the United States. </w:t>
      </w:r>
      <w:r w:rsidRPr="005E3994">
        <w:rPr>
          <w:rStyle w:val="StyleUnderline"/>
        </w:rPr>
        <w:t>In the longer run, however, simply shifting the United States’ focus to Asia and staking out a clear position favoring international negotiation over the disputed South China Sea claims may not mollify other Asian nations and sufficiently push back against China</w:t>
      </w:r>
      <w:r w:rsidRPr="005E3994">
        <w:t xml:space="preserve">. </w:t>
      </w:r>
      <w:r w:rsidRPr="005E3994">
        <w:rPr>
          <w:rStyle w:val="StyleUnderline"/>
        </w:rPr>
        <w:t>Right now, Vietnam, Singapore, and others are unwilling to make a clear choice between the United States and China, which is becoming the center of Asian economic integration. But if not building a Cold War-style alliance structure, the United States will have to make clear not only to treaty allies like the Philippines but also partners like Vietnam, Singapore, Indonesia, and Malaysia that--while hoping for a written multilateral code of conduct for the South China Sea dispute--the United States will bolster its presence in and around the South China Sea.</w:t>
      </w:r>
      <w:r w:rsidRPr="005E3994">
        <w:t xml:space="preserve"> This would include transferring naval assets from the Atlantic to the Pacific, holding regular exercises with partners near the South China Sea, and building up basing capacity in Asian partners like Australia and Singapore. It also means encouraging the ASEAN nations and India to improve their naval-naval communications with China so as to avoid any deadly mistakes in the South China Sea. </w:t>
      </w:r>
      <w:r w:rsidRPr="005E3994">
        <w:rPr>
          <w:rStyle w:val="StyleUnderline"/>
        </w:rPr>
        <w:t>Such efforts would allow the United States to continue to play the role of protecting ASEAN nations, international shippers, and oil companies’ rights to navigate and explore the South China Sea, rather than relying on China to "grant" them these rights. This tough response to China’s approach would help guarantee some degree of peace and stability in the South China Sea, since it is highly unlikely that China will agree to any written code of conduct about the waters in the near future.</w:t>
      </w:r>
    </w:p>
    <w:p w:rsidR="00436DDD" w:rsidRDefault="00436DDD" w:rsidP="00436DDD"/>
    <w:p w:rsidR="00436DDD" w:rsidRDefault="00436DDD" w:rsidP="00436DDD"/>
    <w:p w:rsidR="00436DDD" w:rsidRPr="005E3994" w:rsidRDefault="00436DDD" w:rsidP="00436DDD">
      <w:pPr>
        <w:pStyle w:val="Heading4"/>
        <w:rPr>
          <w:rStyle w:val="StyleUnderline"/>
          <w:sz w:val="26"/>
          <w:u w:val="none"/>
        </w:rPr>
      </w:pPr>
      <w:r>
        <w:t xml:space="preserve">If Chinese expansion remains unchecked it will escalate – deterrence and containment key </w:t>
      </w:r>
    </w:p>
    <w:p w:rsidR="00436DDD" w:rsidRPr="005E3994" w:rsidRDefault="00436DDD" w:rsidP="00436DDD">
      <w:r w:rsidRPr="005E3994">
        <w:rPr>
          <w:rStyle w:val="Style13ptBold"/>
        </w:rPr>
        <w:t>Badger 2016</w:t>
      </w:r>
      <w:r>
        <w:t xml:space="preserve"> (</w:t>
      </w:r>
      <w:hyperlink r:id="rId384" w:history="1">
        <w:r w:rsidRPr="005E3994">
          <w:rPr>
            <w:rStyle w:val="Hyperlink"/>
          </w:rPr>
          <w:t>Jeffrey A. Bader</w:t>
        </w:r>
      </w:hyperlink>
      <w:r w:rsidRPr="005E3994">
        <w:t>, principal advisor to President Obama on Asia, “A framework for U.S. policy toward China,”</w:t>
      </w:r>
      <w:r>
        <w:t xml:space="preserve"> Brookings institute, </w:t>
      </w:r>
      <w:r w:rsidRPr="005E3994">
        <w:t xml:space="preserve">October 10, 2016, </w:t>
      </w:r>
      <w:hyperlink r:id="rId385" w:history="1">
        <w:r w:rsidRPr="005E3994">
          <w:rPr>
            <w:rStyle w:val="Hyperlink"/>
          </w:rPr>
          <w:t>https://www.brookings.edu/research/a-framework-for-u-s-policy-toward-china-2/</w:t>
        </w:r>
      </w:hyperlink>
      <w:r w:rsidRPr="005E3994">
        <w:t xml:space="preserve">, </w:t>
      </w:r>
      <w:r>
        <w:t>SH)</w:t>
      </w:r>
    </w:p>
    <w:p w:rsidR="00436DDD" w:rsidRPr="005E3994" w:rsidRDefault="00436DDD" w:rsidP="00436DDD">
      <w:r w:rsidRPr="005E3994">
        <w:t xml:space="preserve">Xi’s actions broadly have been within these parameters, but </w:t>
      </w:r>
      <w:r w:rsidRPr="005E3994">
        <w:rPr>
          <w:rStyle w:val="StyleUnderline"/>
        </w:rPr>
        <w:t>with China’s expanding capabilities have come actions that have greatly unsettled its neighbors and called into question whether its rise will be peaceful or threatening.</w:t>
      </w:r>
      <w:r w:rsidRPr="005E3994">
        <w:t xml:space="preserve"> Its construction of artificial islands in the South China Sea and deployments of radars and surface-to-air (SAM) missiles have compounded anxieties about its intentions. Its challenge to Japan’s control of the Senkaku islands in the East China Sea has had a similar impact. </w:t>
      </w:r>
      <w:r w:rsidRPr="005E3994">
        <w:rPr>
          <w:rStyle w:val="StyleUnderline"/>
        </w:rPr>
        <w:t>While supporting denuclearization of North Korea, it has failed to assert significant pressure on Pyongyang to roll back its nuclear program, indeed focusing its anger instead on South Korea for plans to deploy a U.S.-supplied missile defense system (THAADS) designed to protect the South against missile attack.</w:t>
      </w:r>
      <w:r w:rsidRPr="005E3994">
        <w:t xml:space="preserve"> While narrowing space for political dissent at home, it has signaled tighter limits to democratic development and political heterodoxy in Hong Kong and warned Taiwan of the consequences of deviation from the one China principle under its incoming president. Its navy is expanding in capacity and geographic reach. Its cyber-hacking and cyber-espionage are on a scale that alarms governments, militaries, and corporations. It has developed a strategic partnership with Russia that goes well beyond the transactional relationship the two powers enjoyed before. …</w:t>
      </w:r>
      <w:r w:rsidRPr="005E3994">
        <w:rPr>
          <w:rStyle w:val="StyleUnderline"/>
        </w:rPr>
        <w:t>with China’s expanding capabilities have come actions that have greatly unsettled its neighbors and called into question whether its rise will be peaceful or threatening.</w:t>
      </w:r>
      <w:r w:rsidRPr="005E3994">
        <w:t xml:space="preserve"> These are the goals China is pursuing, and some of the things it is doing. It also is important to note what China is not doing, or at least has not yet done: It is not seeking wholesale revision of the global order. Its creation of an Asian Infrastructure Investment Bank (AIIB) rivaling the World Bank and Asian Development Bank has launched a host of narratives premised on that thesis, but why then is the AIIB open to the major economies of Europe, hiring Americans and Europeans from World Bank backgrounds in many of its key management positions and eagerly voicing its determination to live up to the highest international standards? And why is China not structuring the AIIB’s rules to give it an effective veto power over loan decisions? It has not sent military forces to intervene in any foreign conflicts in over three decades. While it may resort to strong-arm tactics against Taiwan’s new government,</w:t>
      </w:r>
      <w:r w:rsidRPr="005E3994">
        <w:rPr>
          <w:rStyle w:val="StyleUnderline"/>
        </w:rPr>
        <w:t xml:space="preserve"> the chance that it will use military force to seek re-unification in the near- to medium-term future is very slight. It has not attacked any island in the South and East China Sea occupied by another claimant. It asserts it has no intention to challenge the United States for global supremacy and has not built an alliance system to support its goals</w:t>
      </w:r>
      <w:r w:rsidRPr="005E3994">
        <w:t>. Above and beyond the troubling things China has done, and the troubling things it has not done, it is important also to take note of the contributions it has made, either by design or by sheer presence, to global prosperity: It has become the largest trade and investment partner of virtually every country in Central Asia and the largest trade partner of every country in East and Southeast Asia. It rivals Canada as the number one trading partner of the United States. It has become a significant global investor, including in the United States. It has provided substantial bilateral economic aid to numerous countries in Asia, Africa, and Latin America. Its currency will soon be included in the global reserve currency basket utilized by the International Monetary Fund for balance of payments transactions. POLICY OPTIONS FOR THE UNITED STATES China presents unique challenges for the United States in formulating a coherent, effective policy</w:t>
      </w:r>
      <w:r w:rsidRPr="005E3994">
        <w:rPr>
          <w:rStyle w:val="StyleUnderline"/>
        </w:rPr>
        <w:t>. It is woven into the fabric of the global economic and trading system and is a major and frequently constructive player in international organizations. But it has large gaps in its adherence to global rules</w:t>
      </w:r>
      <w:r w:rsidRPr="005E3994">
        <w:t>. Its rapid rise from poverty and the margins of the international system mean it is still a work in progress, with an unpredictable trajectory. Uncertainty about its future aims and ambitions creates legitimate debate about U.S. choices, especially since the choices we make will influence how China views the United States and its own opportunities and challenges. There are three broad options for the United States to respond to the China challenge. All have their prominent advocates in the current policy literature: Accommodation. Its proponents see the rise in Chinese influence, particularly in the Western Pacific, as inevitable, producing a China that is the region’s center of gravity, an inevitable outcome that they say the United States should accept. Some who advocate this view believe Chinese ambitions are considerable but limited—national unification including Taiwan and the land features and associated waters of the South China Sea; a diminished role for U.S. alliances; and reduction in U.S. basing, patrols, and military presence in the Western Pacific. In their eyes, U.S. resistance to these ambitions will prove fruitless but will feed China’s hostility and ambitions. They contend that the United States will need to make hard choices among its global and domestic priorities and that maintaining military preeminence in the Western Pacific should be abandoned</w:t>
      </w:r>
      <w:r w:rsidRPr="005E3994">
        <w:rPr>
          <w:rStyle w:val="StyleUnderline"/>
        </w:rPr>
        <w:t>. Containment, confrontation, or untrammeled strategic rivalry. This school argues that China’s ambition is to dominate the Western Pacific and its periphery. It aims to expel the United States from the region, or at least marginalize the U.S. military, attenuate or destroy U.S. alliances, and bring the other countries of the region into submissiveness to Chinese preferences and interests.</w:t>
      </w:r>
      <w:r w:rsidRPr="005E3994">
        <w:t xml:space="preserve"> It believes that </w:t>
      </w:r>
      <w:r w:rsidRPr="005E3994">
        <w:rPr>
          <w:rStyle w:val="StyleUnderline"/>
        </w:rPr>
        <w:t>U.S. and Chinese interests regionally, and perhaps globally, are fundamentally incompatible, and we should acknowledge this if we are to adopt a coherent strategy.</w:t>
      </w:r>
      <w:r w:rsidRPr="005E3994">
        <w:t xml:space="preserve"> Usually, but not always, advocates of this approach emphasize the dominant role of the Chinese Communist Party, internal repressiveness, and clashing values with the United States. </w:t>
      </w:r>
      <w:r w:rsidRPr="005E3994">
        <w:rPr>
          <w:rStyle w:val="StyleUnderline"/>
        </w:rPr>
        <w:t>They point to China’s rapid expansion of its military capabilities and foresee a day before long when they will be used to achieve its nationalist goals, either through military force or intimidation. Therefore, they call for the United States to marshal its political, military, and economic tools to prevent China from becoming the preeminent regional power and to maintain U.S. regional dominance. Global cooperation, regional resolve.</w:t>
      </w:r>
      <w:r w:rsidRPr="005E3994">
        <w:t xml:space="preserve"> People in this camp believe that there are elements in approaches 1 and 2 that are sound but that aggressive and exclusive pursuit of either option is neither required nor desirable. In the eyes of advocates of option 3, the accommodation option would accept a second class status for the United States in the region by choice, not necessity. </w:t>
      </w:r>
    </w:p>
    <w:p w:rsidR="00436DDD" w:rsidRPr="005E3994" w:rsidRDefault="00436DDD" w:rsidP="00436DDD">
      <w:r w:rsidRPr="005E3994">
        <w:t xml:space="preserve">Signals to the region that the balance of power is shifting, with American encouragement, from the world’s most open, democratic, and pluralistic country to a country whose political system remains repressive; whose adherence to global norms on human rights, the law of the sea, corrupt practices, and transparency is weak; and whose nationalist ambitions are threatening to many would be destructive and destabilizing. Indeed, most of the countries are more interested in demonstrations of American strength and staying power than in signs of U.S. restraint and modesty. Untrammeled strategic rivalry with China may become a reality if Chinese conduct requires it, but it is not something we should encourage, nor embrace lightly without understanding the costs. In a world filled with chaos, terrorism, nihilism, civil war, and anarchy, Asia is a relative beacon of stability, economic openness, and dynamism. It is not in U.S. interests to end or undermine that by launching a new cold war, which would raise regional tensions, fail to gain support of regional powers, and dampen economic growth. Given the array of challenges the United States faces globally, especially in the greater Middle East, the kind of single-minded focus we brought to bear in facing the Soviet challenge cannot be repeated. In any case, China has not been creating an empire of satellite states, using force to conquer or destabilize neighbors, or subverting other countries as the Soviets did. Its challenge is more subtle, and so should be our response. …most of the countries are more interested in demonstrations of American strength and staying power than in signs of U.S. restraint and modesty. In their extreme versions, the strategies of accommodation and untrammeled rivalry make assumptions about American resilience and Chinese strength that are dubious. The accommodation argument, much like the contention in the 1970s that </w:t>
      </w:r>
      <w:r w:rsidRPr="005E3994">
        <w:rPr>
          <w:rStyle w:val="StyleUnderline"/>
        </w:rPr>
        <w:t>the United States needed to accommodate radically to an emerging multipolar world, seems to project a United States that remains static, that fails to innovate, and that proves unable to maintain its military, political, economic, and cultural advantages.</w:t>
      </w:r>
      <w:r w:rsidRPr="005E3994">
        <w:t xml:space="preserve"> As Lee Kuan Yew said, those who bet against the United States in the 20th century didn’t come out so well, and we have it in our power to ensure, through domestic rejuvenation, that the America short-sellers in the 21st century meet the same fate. A central premise of accommodation also seems to be that China’s rise has a kind of inevitability about it, and that the trajectory of U.S. and Chinese economic strength and national power are converging. Recent weakness in the Chinese economy and signs that systemic reform will remain very challenging undercut the notion that we can make straight line projections from China’s success in the last 20 years in moving from underdevelopment to medium income status</w:t>
      </w:r>
      <w:r w:rsidRPr="005E3994">
        <w:rPr>
          <w:rStyle w:val="StyleUnderline"/>
        </w:rPr>
        <w:t>. The argument for embrace of untrammeled strategic rivalry makes more confident assumptions about U.S. strength and adaptability. But it does not persuasively explain how the United States will be able to subordinate other demanding domestic and foreign priorities to confronting the ambiguous challenge that China poses.</w:t>
      </w:r>
      <w:r w:rsidRPr="005E3994">
        <w:t xml:space="preserve"> Like the proponents of accommodation, its advocates sometimes postulate a China that is 10 feet tall and whose nefarious intentions and secret master plan lie behind normal developments. It dismisses, incorrectly in my view, the wisdom in the trope that if we treat China as an enemy, it will surely become one. Security rivalries lead to security dilemmas and distort destructively the behavior of those trapped in them</w:t>
      </w:r>
      <w:r w:rsidRPr="005E3994">
        <w:rPr>
          <w:rStyle w:val="StyleUnderline"/>
        </w:rPr>
        <w:t>. If we conspire to make China an enemy, then every problem we deal with, including Iran, North Korea, climate change, and global terrorism, will become orders of magnitude more difficult to manage. Finally, confrontation with a country that will be our number one trading partner, the major trading partner of many of our friends in Asia and elsewhere, and a foundation of the global economy will impose considerable costs on our own economy and those of numerous other countries and create severe strains with friends who would be negatively impacted.</w:t>
      </w:r>
      <w:r w:rsidRPr="005E3994">
        <w:t xml:space="preserve"> State Department lore—derived from an observation by Henry Kissinger—has it that an option memo for decision by the secretary of state should always have three options: 1) Nuclear war; 2) Surrender; and 3) A sensible middle-of-the-road diplomatic solution. Just because it’s a joke, and just because option 3 lacks the clarity of options 1 and 2, does not mean that option 3 is just an easy escape from hard thinking. Sometimes, indeed often, the option 3 template provides the right way of thinking about the issue, even in cases where options 1 and 2 are less extreme. In the case of U.S. policy toward China, I believe it does. In this instance, option 3 is not entirely alien to options 1 and 2. </w:t>
      </w:r>
      <w:r w:rsidRPr="005E3994">
        <w:rPr>
          <w:rStyle w:val="StyleUnderline"/>
        </w:rPr>
        <w:t>U.S. policymakers will have to recognize that some degree of accommodation of China’s rise is necessary, and so is some degree of strategic rivalry with China. The goal should be to find a middle course that would safeguard the array of conflicting interests we have. U.S.-China cooperation should be possible on many global issues.</w:t>
      </w:r>
      <w:r w:rsidRPr="005E3994">
        <w:t xml:space="preserve"> The picture in East and Southeast Asia, however, is not so comforting. As noted above, China’s actions in the South China Sea, the East China Sea, and vis-à-vis Taiwan and Hong Kong keep the region on edge. While Beijing opposes North Korea’s nuclear weapons program and has occasionally supported actions to condemn and limit it, it has often indulged North Korean provocations and weapons tests with a morally obtuse and strategically dubious even-handedness between North Korea and the United States. Its military buildup has radically altered the balance between China and its neighbors and created anxiety all along its periphery. So it appears for the immediate future that there is an imbalance between the China regional challenge and the China global challenge. </w:t>
      </w:r>
      <w:r w:rsidRPr="005E3994">
        <w:rPr>
          <w:u w:val="single"/>
        </w:rPr>
        <w:t>In the East Asian region, China’s policies and ambitions increasingly conflict with U.S. interests and threaten the region’s equilibrium. On the global stage, China’s actions and role are less potentially disruptive, even stabilizing. What kind of actions should the United States take to achieve a balance between acceptance of a larger global role for a constructive China while drawing lines against coercion in China’s neighborhood?</w:t>
      </w:r>
      <w:r w:rsidRPr="005E3994">
        <w:t xml:space="preserve"> While individual actions will be enormously important, it is less useful in looking ahead to prescribe specific steps that will depend upon particular situations and more useful to think about the big picture, the framework in which these steps will occur.</w:t>
      </w:r>
    </w:p>
    <w:p w:rsidR="00436DDD" w:rsidRDefault="00436DDD" w:rsidP="00436DDD"/>
    <w:p w:rsidR="00436DDD" w:rsidRDefault="00436DDD" w:rsidP="00436DDD"/>
    <w:p w:rsidR="00436DDD" w:rsidRDefault="00436DDD" w:rsidP="00436DDD"/>
    <w:p w:rsidR="00436DDD" w:rsidRPr="005E3994" w:rsidRDefault="00436DDD" w:rsidP="00436DDD">
      <w:pPr>
        <w:pStyle w:val="Heading4"/>
        <w:rPr>
          <w:rStyle w:val="StyleUnderline"/>
          <w:sz w:val="26"/>
          <w:u w:val="none"/>
        </w:rPr>
      </w:pPr>
      <w:r>
        <w:t xml:space="preserve">Chinese Expansion checked best through security action </w:t>
      </w:r>
    </w:p>
    <w:p w:rsidR="00436DDD" w:rsidRPr="005E3994" w:rsidRDefault="00436DDD" w:rsidP="00436DDD">
      <w:r w:rsidRPr="005E3994">
        <w:rPr>
          <w:rStyle w:val="Style13ptBold"/>
        </w:rPr>
        <w:t>Badger 2016</w:t>
      </w:r>
      <w:r>
        <w:t xml:space="preserve"> (</w:t>
      </w:r>
      <w:hyperlink r:id="rId386" w:history="1">
        <w:r w:rsidRPr="005E3994">
          <w:rPr>
            <w:rStyle w:val="Hyperlink"/>
          </w:rPr>
          <w:t>Jeffrey A. Bader</w:t>
        </w:r>
      </w:hyperlink>
      <w:r w:rsidRPr="005E3994">
        <w:t>, principal advisor to President Obama on Asia, “A framework for U.S. policy toward China,”</w:t>
      </w:r>
      <w:r>
        <w:t xml:space="preserve"> Brookings institute, </w:t>
      </w:r>
      <w:r w:rsidRPr="005E3994">
        <w:t xml:space="preserve">October 10, 2016, </w:t>
      </w:r>
      <w:hyperlink r:id="rId387" w:history="1">
        <w:r w:rsidRPr="005E3994">
          <w:rPr>
            <w:rStyle w:val="Hyperlink"/>
          </w:rPr>
          <w:t>https://www.brookings.edu/research/a-framework-for-u-s-policy-toward-china-2/</w:t>
        </w:r>
      </w:hyperlink>
      <w:r w:rsidRPr="005E3994">
        <w:t xml:space="preserve">, </w:t>
      </w:r>
      <w:r>
        <w:t>SH)</w:t>
      </w:r>
    </w:p>
    <w:p w:rsidR="00436DDD" w:rsidRPr="00B47802" w:rsidRDefault="00436DDD" w:rsidP="00436DDD">
      <w:r w:rsidRPr="00653168">
        <w:rPr>
          <w:rStyle w:val="StyleUnderline"/>
        </w:rPr>
        <w:t>The untrammeled rivalry option would deprive us of the benefits of a constructive relationship while locking in a destructive competition that would fail to enhance our security.</w:t>
      </w:r>
      <w:r w:rsidRPr="005E3994">
        <w:t xml:space="preserve"> Supporters of option 3 believe </w:t>
      </w:r>
      <w:r w:rsidRPr="00653168">
        <w:rPr>
          <w:rStyle w:val="StyleUnderline"/>
        </w:rPr>
        <w:t>that the relationship with China cannot, and should not, be reduced to one of pure rivalry, nor should we overlook the very real strategic differences in the Western Pacific between us.</w:t>
      </w:r>
      <w:r w:rsidRPr="005E3994">
        <w:t xml:space="preserve"> Both the accommodation and the untrammeled rivalry frameworks focus largely on security issues. </w:t>
      </w:r>
      <w:r w:rsidRPr="00653168">
        <w:rPr>
          <w:rStyle w:val="StyleUnderline"/>
        </w:rPr>
        <w:t>In today’s interconnected world, the notion that the world’s largest and second largest economies, with massive interdependencies in markets, trade, and investment, can build a relationship serving their national interests treating these economic relationships as a footnote is absurd.</w:t>
      </w:r>
      <w:r w:rsidRPr="005E3994">
        <w:t xml:space="preserve"> </w:t>
      </w:r>
      <w:r w:rsidRPr="00653168">
        <w:rPr>
          <w:rStyle w:val="StyleUnderline"/>
        </w:rPr>
        <w:t>So a logical starting point for thinking about our relationship with China is to pay as much attention to the economic relationship as to the security relationship. Our economic relationship is likely to have dissonance as well as harmony, but it is important for Americans and Chinese alike in thinking about their interests to understand that fundamentally this is an area where we are bound together and which we need to make work.</w:t>
      </w:r>
      <w:r w:rsidRPr="005E3994">
        <w:t xml:space="preserve"> The United States has done much to accommodate China since President Nixon’s visit. We have recognized the People’s Republic of China (PRC) as the sole legal government of all of China, despite the fact that it does not control Taiwan. We have terminated our mutual security treaty with Taiwan and closed our bases there. We have opened up the United States to exports from China exceeding those from any other country and given a green light for American investment in China, fueling its economic growth. American universities have provided education for hundreds of thousands of Chinese students, bringing science, technology, and expertise to a nation that desperately needed them. We have helped bring China into most of the world’s institutions where we are the gatekeeper. We have done these things not as a favor to China but because we judged them in our national interest. But </w:t>
      </w:r>
      <w:r w:rsidRPr="005E3994">
        <w:rPr>
          <w:rStyle w:val="StyleUnderline"/>
        </w:rPr>
        <w:t>there are sensible limits we need to impose on how far accommodation should go. We cannot endanger the security of our allies in the region without paying an unacceptable cost, regionally and globally. Our alliances with Japan and South Korea not only bring mutual benefit, but are foundations of regional stability that would leave a dangerous vacuum if they were weakened. We should not accept a transformation in which Chinese economic dominance translates into security submission by its neighbors</w:t>
      </w:r>
      <w:r w:rsidRPr="005E3994">
        <w:t>.</w:t>
      </w:r>
    </w:p>
    <w:p w:rsidR="00436DDD" w:rsidRPr="00436DDD" w:rsidRDefault="00436DDD" w:rsidP="00436DDD"/>
    <w:p w:rsidR="001E1503" w:rsidRPr="001E1503" w:rsidRDefault="001E1503" w:rsidP="001E1503"/>
    <w:p w:rsidR="00436DDD" w:rsidRDefault="00436DDD" w:rsidP="00436DDD">
      <w:pPr>
        <w:pStyle w:val="Heading3"/>
      </w:pPr>
      <w:r>
        <w:t xml:space="preserve">China War – Nuclear Prolif </w:t>
      </w:r>
    </w:p>
    <w:p w:rsidR="001E1503" w:rsidRDefault="001E1503" w:rsidP="001E1503">
      <w:pPr>
        <w:pStyle w:val="Heading4"/>
      </w:pPr>
      <w:r w:rsidRPr="00FD238A">
        <w:t>Supplying our allies in the SCS with nuclear weapons is our best option for deterring China</w:t>
      </w:r>
      <w:r>
        <w:t>.</w:t>
      </w:r>
    </w:p>
    <w:p w:rsidR="001E1503" w:rsidRDefault="001E1503" w:rsidP="001E1503">
      <w:r>
        <w:rPr>
          <w:rStyle w:val="Style13ptBold"/>
        </w:rPr>
        <w:t xml:space="preserve">Sapolsky and Leah 2014 </w:t>
      </w:r>
      <w:r w:rsidRPr="00FD238A">
        <w:t>(</w:t>
      </w:r>
      <w:r>
        <w:t xml:space="preserve">Harvey M. Sapolsky and Christine M. Leah, Harvey M. Sapolsky is Professor Emeritus and former director of the MIT Security Studies Program, Cambridge, Massachusetts. Harvey M. Sapolsky is Professor Emeritus and former director of the MIT Security Studies Program, Cambridge, Massachusetts, National Interest, April 14, 2014, </w:t>
      </w:r>
      <w:hyperlink r:id="rId388" w:history="1">
        <w:r w:rsidRPr="00200D59">
          <w:rPr>
            <w:rStyle w:val="Hyperlink"/>
          </w:rPr>
          <w:t>https://nationalinterest.org/feature/let-asia-go-nuclear-10259</w:t>
        </w:r>
      </w:hyperlink>
      <w:r>
        <w:t>, DJag)</w:t>
      </w:r>
    </w:p>
    <w:p w:rsidR="001E1503" w:rsidRDefault="001E1503" w:rsidP="001E1503">
      <w:pPr>
        <w:rPr>
          <w:rStyle w:val="StyleUnderline"/>
        </w:rPr>
      </w:pPr>
      <w:r w:rsidRPr="00EE0BFA">
        <w:rPr>
          <w:rStyle w:val="StyleUnderline"/>
        </w:rPr>
        <w:t>America’s policy of opposing the proliferation of nuclear weapons needs to be more nuanced. What works for the United States in the Middle East may not in Asia.</w:t>
      </w:r>
      <w:r w:rsidRPr="00FD238A">
        <w:rPr>
          <w:sz w:val="14"/>
        </w:rPr>
        <w:t xml:space="preserve"> We do not want Iran or Saudi Arabia to get the bomb, but why not Australia, Japan, and South Korea? We are opposed to nuclear weapons because they are the great military equalizer, because some countries may let them slip into the hands of terrorists, and because we have significant advantage in precision conventional weapons. But</w:t>
      </w:r>
      <w:r w:rsidRPr="00EE0BFA">
        <w:rPr>
          <w:rStyle w:val="StyleUnderline"/>
        </w:rPr>
        <w:t xml:space="preserve"> our opposition to nuclear weapons in Asia means we are committed to a costly and risky conventional arms race with China over our ability to protect allies and partners lying nearer to China than to us and spread over a vast maritime theater</w:t>
      </w:r>
      <w:r w:rsidRPr="00FD238A">
        <w:rPr>
          <w:rStyle w:val="StyleUnderline"/>
        </w:rPr>
        <w:t xml:space="preserve">. None of our allies in Asia possess nuclear weapons. Instead, they are protected by what is called extended deterrence, our vaguely stated promise to use nuclear weapons in their defense if they are threatened by regional nuclear powers, China, North Korea and Russia. </w:t>
      </w:r>
      <w:r w:rsidRPr="00FD238A">
        <w:rPr>
          <w:sz w:val="14"/>
        </w:rPr>
        <w:t xml:space="preserve">We promise, in essence, to trade Los Angeles for Tokyo, Washington for Canberra, and Seattle for Seoul, as preposterous as that might seem. </w:t>
      </w:r>
      <w:r w:rsidRPr="00FD238A">
        <w:rPr>
          <w:rStyle w:val="StyleUnderline"/>
        </w:rPr>
        <w:t>In order to avoid such a test of our will, the United States attempts to contain China in particular, but others as well, via a conventional force buildup—the so-called pivot to Asia. We station tens of thousands of troops in Japan and South Korea, and are expanding our presence in Guam, Australia, Singapore, and the Philippines.</w:t>
      </w:r>
      <w:r w:rsidRPr="00FD238A">
        <w:rPr>
          <w:sz w:val="14"/>
        </w:rPr>
        <w:t xml:space="preserve"> The conventional challenge is China’s ability to deny access for US forces in or near the island chains that are our Asian allies and that at the same time guard China. </w:t>
      </w:r>
      <w:r w:rsidRPr="00FD238A">
        <w:rPr>
          <w:rStyle w:val="StyleUnderline"/>
        </w:rPr>
        <w:t>As China’s military grows the access issue becomes more problematic because of China’s ability to saturate the zone with missiles and aircraft that can threaten our military presence.</w:t>
      </w:r>
      <w:r w:rsidRPr="00FD238A">
        <w:rPr>
          <w:sz w:val="14"/>
        </w:rPr>
        <w:t xml:space="preserve"> The Air-Sea Battle operational concept, a costly networking of missile defenses, long-range-strike capabilities and naval forces has been the US military’s response. </w:t>
      </w:r>
      <w:r w:rsidRPr="00FD238A">
        <w:rPr>
          <w:rStyle w:val="StyleUnderline"/>
        </w:rPr>
        <w:t>Billions are being spent by the United States to assure our Asian allies of our will to protect them conventionally as well with extended nuclear deterrence. But there is a better, cheaper way to provide security in Asia. We should encourage our allies to acquire their own nuclear weapons.</w:t>
      </w:r>
      <w:r w:rsidRPr="00FD238A">
        <w:rPr>
          <w:sz w:val="14"/>
        </w:rPr>
        <w:t xml:space="preserve"> With nuclear weapons Australia, Japan and the others would have the capability to protect themselves from bullying</w:t>
      </w:r>
      <w:r w:rsidRPr="00FD238A">
        <w:rPr>
          <w:rStyle w:val="StyleUnderline"/>
        </w:rPr>
        <w:t>. Nearly all of the allies are rich enough and technologically advanced enough to acquire and maintain nuclear forces. And those who are not—the Philippines, for example—lose much of their vulnerability once the focus shifts away from conventional defenses of the island chains.</w:t>
      </w:r>
      <w:r w:rsidRPr="00FD238A">
        <w:rPr>
          <w:sz w:val="14"/>
        </w:rPr>
        <w:t xml:space="preserve"> Nuclear weapons helped prevent the Cold War from turning hot. </w:t>
      </w:r>
      <w:r w:rsidRPr="00FD238A">
        <w:rPr>
          <w:rStyle w:val="StyleUnderline"/>
        </w:rPr>
        <w:t>In Asia they can stop a conventional arms race that is forcing the United States to invest in weapons that can block the Chinese military on its doorstep, thousands of miles from our own. Let our Asian allies defend themselves with the weapon that is the great equalizer.</w:t>
      </w:r>
      <w:r w:rsidRPr="00FD238A">
        <w:rPr>
          <w:sz w:val="14"/>
        </w:rPr>
        <w:t xml:space="preserve"> Tailored proliferation would not likely be destabilizing. Asia is not the Middle East. Japan, South Korea, Australia, and even Taiwan are strong democracies. They have stable political regimes. Government leaders are accountable to democratic institutions. Civilian control of the military is strong. And they don’t have a history of lobbing missiles at each other—they are much more risk-averse than Egypt, Syria or Iran. </w:t>
      </w:r>
      <w:r w:rsidRPr="00FD238A">
        <w:rPr>
          <w:rStyle w:val="StyleUnderline"/>
        </w:rPr>
        <w:t>America’s allies would be responsible nuclear weapon states. A number of Asian nations have at one time or another considered going nuclear,</w:t>
      </w:r>
      <w:r w:rsidRPr="00FD238A">
        <w:rPr>
          <w:sz w:val="14"/>
        </w:rPr>
        <w:t xml:space="preserve"> Australia for example, with tacit U.S. Defense Department encouragement in the 1960s. </w:t>
      </w:r>
      <w:r w:rsidRPr="00FD238A">
        <w:rPr>
          <w:rStyle w:val="StyleUnderline"/>
        </w:rPr>
        <w:t>They chose what</w:t>
      </w:r>
      <w:r>
        <w:rPr>
          <w:rStyle w:val="StyleUnderline"/>
        </w:rPr>
        <w:t>,</w:t>
      </w:r>
      <w:r w:rsidRPr="00FD238A">
        <w:rPr>
          <w:rStyle w:val="StyleUnderline"/>
        </w:rPr>
        <w:t xml:space="preserve"> for them</w:t>
      </w:r>
      <w:r>
        <w:rPr>
          <w:rStyle w:val="StyleUnderline"/>
        </w:rPr>
        <w:t>,</w:t>
      </w:r>
      <w:r w:rsidRPr="00FD238A">
        <w:rPr>
          <w:rStyle w:val="StyleUnderline"/>
        </w:rPr>
        <w:t xml:space="preserve"> was the cheaper alternative of living under the US nuclear umbrella.</w:t>
      </w:r>
      <w:r w:rsidRPr="00FD238A">
        <w:rPr>
          <w:sz w:val="14"/>
        </w:rPr>
        <w:t xml:space="preserve"> Free nuclear guarantees provided by the United States, coupled with the US Navy patrolling offshore, have allowed our allies to grow prosperous without having to invest much in their own defense. </w:t>
      </w:r>
      <w:r w:rsidRPr="00FD238A">
        <w:rPr>
          <w:rStyle w:val="StyleUnderline"/>
        </w:rPr>
        <w:t>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The waters of the Pacific under those arrangements will stay calm, and we will save a fortune.</w:t>
      </w:r>
    </w:p>
    <w:p w:rsidR="001E1503" w:rsidRPr="001E1503" w:rsidRDefault="001E1503" w:rsidP="001E1503"/>
    <w:p w:rsidR="00436DDD" w:rsidRPr="005E3994" w:rsidRDefault="00436DDD" w:rsidP="00436DDD">
      <w:pPr>
        <w:pStyle w:val="Heading4"/>
      </w:pPr>
      <w:r w:rsidRPr="005E3994">
        <w:t>Philippines should develop nuclear weapons to stand up to China</w:t>
      </w:r>
    </w:p>
    <w:p w:rsidR="00436DDD" w:rsidRPr="005E3994" w:rsidRDefault="00436DDD" w:rsidP="00436DDD">
      <w:r w:rsidRPr="005E3994">
        <w:t xml:space="preserve"> </w:t>
      </w:r>
      <w:hyperlink r:id="rId389" w:history="1">
        <w:r w:rsidRPr="005E3994">
          <w:rPr>
            <w:rStyle w:val="Hyperlink"/>
          </w:rPr>
          <w:t xml:space="preserve"> </w:t>
        </w:r>
        <w:r w:rsidRPr="005E3994">
          <w:rPr>
            <w:rStyle w:val="Style13ptBold"/>
          </w:rPr>
          <w:t>Gregario 2019</w:t>
        </w:r>
        <w:r w:rsidRPr="005E3994">
          <w:rPr>
            <w:rStyle w:val="Hyperlink"/>
          </w:rPr>
          <w:t>, (Gregorio, CNN Philippines</w:t>
        </w:r>
      </w:hyperlink>
      <w:r w:rsidRPr="005E3994">
        <w:t xml:space="preserve"> branch, “Want to stand up to China? Develop nuclear weapons, Enrile says,” CNN, Apr 15, 2019 </w:t>
      </w:r>
      <w:hyperlink r:id="rId390" w:history="1">
        <w:r w:rsidRPr="005E3994">
          <w:rPr>
            <w:rStyle w:val="Hyperlink"/>
          </w:rPr>
          <w:t>https://cnnphilippines.com/news/2019/4/15/Juan-Ponce-Enrile-nuclear-weapons.html</w:t>
        </w:r>
      </w:hyperlink>
      <w:r w:rsidRPr="005E3994">
        <w:t>, SH)</w:t>
      </w:r>
    </w:p>
    <w:p w:rsidR="00436DDD" w:rsidRPr="005E3994" w:rsidRDefault="00436DDD" w:rsidP="00436DDD">
      <w:pPr>
        <w:rPr>
          <w:rStyle w:val="StyleUnderline"/>
        </w:rPr>
      </w:pPr>
      <w:r w:rsidRPr="005E3994">
        <w:t xml:space="preserve"> — </w:t>
      </w:r>
      <w:r w:rsidRPr="005E3994">
        <w:rPr>
          <w:rStyle w:val="StyleUnderline"/>
        </w:rPr>
        <w:t>If the country wants to enforce its victory over China in an international tribunal, then it should develop nuclear weapons</w:t>
      </w:r>
      <w:r w:rsidRPr="005E3994">
        <w:t xml:space="preserve">, former Senate President Juan Ponce Enrile said. </w:t>
      </w:r>
      <w:r w:rsidRPr="005E3994">
        <w:rPr>
          <w:rStyle w:val="StyleUnderline"/>
        </w:rPr>
        <w:t>"You want to match China? Develop your nuclear weapons like North Korea,</w:t>
      </w:r>
      <w:r w:rsidRPr="005E3994">
        <w:t xml:space="preserve">" Enrile told CNN Philippines' The Source on Monday. Enrile said the Bataan Nuclear Power Plant built during the Marcos administration had an accompanying plan to develop nuclear weapons as well. "Plinano namin 'yun para magkaroon tayo ng nuclear weapon para hindi tayo inaapi nang maski sino, kaya nating manindigan. Eh manindigan tayo ngayon, ano gagamitin natin? Kwitis?" Enrile said. [Translation: We planned that so that </w:t>
      </w:r>
      <w:r w:rsidRPr="005E3994">
        <w:rPr>
          <w:rStyle w:val="StyleUnderline"/>
        </w:rPr>
        <w:t>we can have a nuclear weapon so that we are not bullied by anyone and we can stand up for ourselves. But if we stand up now, what would we use? Firecrackers?</w:t>
      </w:r>
      <w:r w:rsidRPr="005E3994">
        <w:t xml:space="preserve">] The Constitution states that the country adopts and pursues "a policy of freedom from nuclear weapons in its territory." The country is also a party to the Treaty on the Non-Proliferation of Nuclear Weapons and the Southeast Asian Nuclear-Weapon-Free Zone Treaty. Meanwhile, it has been reported by the </w:t>
      </w:r>
      <w:hyperlink r:id="rId391" w:tgtFrame="_blank" w:history="1">
        <w:r w:rsidRPr="005E3994">
          <w:rPr>
            <w:rStyle w:val="Hyperlink"/>
          </w:rPr>
          <w:t>U.S. Defense Intelligence Agency</w:t>
        </w:r>
      </w:hyperlink>
      <w:r w:rsidRPr="005E3994">
        <w:t xml:space="preserve"> that China "invests considerable resources to maintain a limited, survivable nuclear force that can guarantee a damaging retaliatory strike." Enrile said </w:t>
      </w:r>
      <w:r w:rsidRPr="005E3994">
        <w:rPr>
          <w:rStyle w:val="StyleUnderline"/>
        </w:rPr>
        <w:t>if the Philippines has the money to develop nuclear weapons, no one would have been able to stop it. "If Iran, Pakistan, Israel, North Korea and even Cuba, before, could do it, if we went through it, I don't think they could have stopped us,</w:t>
      </w:r>
      <w:r w:rsidRPr="005E3994">
        <w:t xml:space="preserve">" he said. In the meantime, as China continues its advance in the South China Sea and refuses to recognize the 2016 international tribunal award, Enrile said the country can negotiate with the East Asian giant. Close to 400 Chinese vessels have been spotted close to Philippine-occupied Pag-asa island in the first quarter of the year. Pag-asa is the seat of Kalayaan municipality under Palawan province. </w:t>
      </w:r>
      <w:r w:rsidRPr="005E3994">
        <w:rPr>
          <w:rStyle w:val="StyleUnderline"/>
        </w:rPr>
        <w:t>Manila has protested the presence of Chinese vessels. Despite protests, China continues to assert that Spratlys is theirs, while the Philippines says otherwise.</w:t>
      </w:r>
    </w:p>
    <w:p w:rsidR="00436DDD" w:rsidRDefault="00436DDD" w:rsidP="00436DDD"/>
    <w:p w:rsidR="00436DDD" w:rsidRDefault="00436DDD" w:rsidP="00436DDD"/>
    <w:p w:rsidR="00436DDD" w:rsidRPr="005E3994" w:rsidRDefault="00436DDD" w:rsidP="00436DDD">
      <w:pPr>
        <w:pStyle w:val="Heading4"/>
      </w:pPr>
      <w:r w:rsidRPr="005E3994">
        <w:t xml:space="preserve">Proliferation against China discourages expansion, promotes U.S national, economic and security interests </w:t>
      </w:r>
    </w:p>
    <w:p w:rsidR="00436DDD" w:rsidRDefault="00436DDD" w:rsidP="00436DDD">
      <w:r w:rsidRPr="006D2D49">
        <w:rPr>
          <w:rStyle w:val="Style13ptBold"/>
        </w:rPr>
        <w:t>Ott, 2019</w:t>
      </w:r>
      <w:r>
        <w:rPr>
          <w:rStyle w:val="Style13ptBold"/>
        </w:rPr>
        <w:t>(</w:t>
      </w:r>
      <w:hyperlink r:id="rId392" w:history="1">
        <w:r w:rsidRPr="005E3994">
          <w:rPr>
            <w:rStyle w:val="Hyperlink"/>
          </w:rPr>
          <w:t>Marvin Ott</w:t>
        </w:r>
      </w:hyperlink>
      <w:r>
        <w:t xml:space="preserve">, </w:t>
      </w:r>
      <w:r w:rsidRPr="005E3994">
        <w:t xml:space="preserve">Johns Hopkins University; Former Professor of National Security Policy, National War College and Deputy Staff Director, “The South China Sea in Strategic terms,” </w:t>
      </w:r>
      <w:r>
        <w:t xml:space="preserve">Wilson Center, </w:t>
      </w:r>
      <w:r w:rsidRPr="005E3994">
        <w:t xml:space="preserve">May 14, 2019, </w:t>
      </w:r>
      <w:hyperlink r:id="rId393" w:history="1">
        <w:r w:rsidRPr="005E3994">
          <w:rPr>
            <w:rStyle w:val="Hyperlink"/>
          </w:rPr>
          <w:t>https://www.wilsoncenter.org/blog-post/the-south-china-sea-strategic-terms</w:t>
        </w:r>
      </w:hyperlink>
      <w:r w:rsidRPr="005E3994">
        <w:t xml:space="preserve">, </w:t>
      </w:r>
      <w:r>
        <w:t>SH)</w:t>
      </w:r>
    </w:p>
    <w:p w:rsidR="00436DDD" w:rsidRDefault="00436DDD" w:rsidP="00436DDD">
      <w:pPr>
        <w:rPr>
          <w:rStyle w:val="StyleUnderline"/>
        </w:rPr>
      </w:pPr>
      <w:r w:rsidRPr="005E3994">
        <w:t xml:space="preserve">Few in Washington were inclined to see the South China Sea as a strategic priority engaging vital U.S. national interests. Yet, it was – and is – all of that. NATIONAL INTERESTS </w:t>
      </w:r>
      <w:r w:rsidRPr="005E3994">
        <w:rPr>
          <w:rStyle w:val="StyleUnderline"/>
        </w:rPr>
        <w:t>U.S. interests in the South China Sea fall into three broad categories</w:t>
      </w:r>
      <w:r w:rsidRPr="005E3994">
        <w:t xml:space="preserve"> including: (1</w:t>
      </w:r>
      <w:r w:rsidRPr="005E3994">
        <w:rPr>
          <w:rStyle w:val="StyleUnderline"/>
        </w:rPr>
        <w:t>) Economic interests tied to the sea-lanes; (2) Defense ties with allies and other security partners; and (3) Implications for the global balance of power and influence. In each of these arenas, a successful Chinese effort to seize control of the South China Sea will have a profound impact</w:t>
      </w:r>
      <w:r w:rsidRPr="005E3994">
        <w:t xml:space="preserve"> – and each is worth elaboration. Sea-Lanes </w:t>
      </w:r>
      <w:r w:rsidRPr="005E3994">
        <w:rPr>
          <w:rStyle w:val="StyleUnderline"/>
        </w:rPr>
        <w:t>The sea-lanes that pass through the South China Sea are the busiest, most important, maritime waterways in the world. In 2016, they carried fully one-third of global shipping with an estimated value of $3.4 trillion. That included nearly 40 percent of China’s total trade and 90 percent of petroleum imports by China, Japan, and South Korea – and nearly 6 percent of total U.S. trade.</w:t>
      </w:r>
      <w:r w:rsidRPr="005E3994">
        <w:t xml:space="preserve"> These same sea-lanes are a vital military artery as the U.S. Seventh Fleet transits regularly between the Pacific and Indian Oceans (including the Bay of Bengal). </w:t>
      </w:r>
      <w:r w:rsidRPr="005E3994">
        <w:rPr>
          <w:rStyle w:val="StyleUnderline"/>
        </w:rPr>
        <w:t>America has formal defense/security alliances with five Asian countries: Japan, South Korea, the Philippines, Thailand, and Australia</w:t>
      </w:r>
      <w:r w:rsidRPr="005E3994">
        <w:t>. In addition, the United States has affirmed some responsibility for the defense of Taiwan and has close security ties with Singapore and New Zealand. Beyond that, there are a variety of formal security cooperation agreements with Vietnam, Indonesia, and Malaysia. Cobra Gold, hosted by Thailand and led by the United States, is the largest annual multilateral military exercise in Asia</w:t>
      </w:r>
      <w:r w:rsidRPr="005E3994">
        <w:rPr>
          <w:rStyle w:val="StyleUnderline"/>
        </w:rPr>
        <w:t>. In sum, the United States has built and maintained a dense network of security links and obligations throughout East and Southeast Asia – all sustained by regular contact with the Seventh Fleet as it transits the region via the South China Sea.</w:t>
      </w:r>
      <w:r w:rsidRPr="005E3994">
        <w:t xml:space="preserve"> </w:t>
      </w:r>
      <w:r w:rsidRPr="005E3994">
        <w:rPr>
          <w:rStyle w:val="StyleUnderline"/>
        </w:rPr>
        <w:t>The most important</w:t>
      </w:r>
      <w:r w:rsidRPr="005E3994">
        <w:t xml:space="preserve"> and least tangible </w:t>
      </w:r>
      <w:r w:rsidRPr="005E3994">
        <w:rPr>
          <w:rStyle w:val="StyleUnderline"/>
        </w:rPr>
        <w:t>stake in the South China Sea concerns the</w:t>
      </w:r>
      <w:r w:rsidRPr="005E3994">
        <w:t xml:space="preserve"> </w:t>
      </w:r>
      <w:r w:rsidRPr="005E3994">
        <w:rPr>
          <w:rStyle w:val="StyleUnderline"/>
        </w:rPr>
        <w:t>preservation (or not) of a regional “rules-based” order supported by U.S. power.</w:t>
      </w:r>
      <w:r w:rsidRPr="005E3994">
        <w:t xml:space="preserve"> This order embodies certain foundational political principles – </w:t>
      </w:r>
      <w:r w:rsidRPr="005E3994">
        <w:rPr>
          <w:rStyle w:val="StyleUnderline"/>
        </w:rPr>
        <w:t>respect for international law, preservation of the real sovereign independence of regional states, a refusal to legitimate unilateral territorial expansion, and the unconditional acceptance of the sea-lanes as a global commons. Conservation values</w:t>
      </w:r>
      <w:r w:rsidRPr="005E3994">
        <w:t xml:space="preserve"> – protection of marine habitat against wanton, unnecessary despoliation – </w:t>
      </w:r>
      <w:r w:rsidRPr="005E3994">
        <w:rPr>
          <w:rStyle w:val="StyleUnderline"/>
        </w:rPr>
        <w:t>are also essential.</w:t>
      </w:r>
      <w:r w:rsidRPr="005E3994">
        <w:t xml:space="preserve"> </w:t>
      </w:r>
      <w:r w:rsidRPr="005E3994">
        <w:rPr>
          <w:rStyle w:val="StyleUnderline"/>
        </w:rPr>
        <w:t>This concept of regional order</w:t>
      </w:r>
      <w:r w:rsidRPr="005E3994">
        <w:t xml:space="preserve"> links tightly to a broader set of interests, values, and institutions embodied in the post-World War II international system – a system that </w:t>
      </w:r>
      <w:r w:rsidRPr="005E3994">
        <w:rPr>
          <w:rStyle w:val="StyleUnderline"/>
        </w:rPr>
        <w:t>reflects U.S. values, U.S. leadership and is consonant with U.S. interests.</w:t>
      </w:r>
      <w:r w:rsidRPr="005E3994">
        <w:t xml:space="preserve"> The message will be clear; the era of American international leadership and predominance is over and a new preeminent power has taken its place. </w:t>
      </w:r>
      <w:r w:rsidRPr="005E3994">
        <w:rPr>
          <w:rStyle w:val="StyleUnderline"/>
        </w:rPr>
        <w:t>If China succeeds, in displacing U.S. power in the Western Pacific and Chinese territorial expansion into the South China Sea becomes permanent and codified, global geopolitics will have entered a new and very different era. Southeast Asia will inevitably be rendered subordinate and compliant to China’s will. Australia will be isolated with an uncertain future. Japan and South Korea will face a perilous new reality with China in control of the seaborne lifeline of both countries. The credibility of U.S. security support for allies and partners will be shredded. India will lose its current freedom of access into the South China Sea and much of Southeast Asia. European access to Asia will be through Beijing. All this will occur in a region that is increasingly the vibrant center of the world economy.</w:t>
      </w:r>
      <w:r w:rsidRPr="005E3994">
        <w:t xml:space="preserve"> The message will be clear; the era of American international leadership and predominance is over and a new preeminent power has taken its place. </w:t>
      </w:r>
      <w:r w:rsidRPr="005E3994">
        <w:rPr>
          <w:rStyle w:val="StyleUnderline"/>
        </w:rPr>
        <w:t>If this sounds overstated or overwrought – it is not.</w:t>
      </w:r>
      <w:r w:rsidRPr="005E3994">
        <w:t xml:space="preserve"> The United States and the West more broadly can live with such an outcome. Nevertheless, </w:t>
      </w:r>
      <w:r w:rsidRPr="005E3994">
        <w:rPr>
          <w:rStyle w:val="StyleUnderline"/>
        </w:rPr>
        <w:t>for America, this new world will be profoundly discomfiting and even alien.</w:t>
      </w:r>
      <w:r w:rsidRPr="005E3994">
        <w:t xml:space="preserve"> In sum</w:t>
      </w:r>
      <w:r w:rsidRPr="005E3994">
        <w:rPr>
          <w:rStyle w:val="StyleUnderline"/>
        </w:rPr>
        <w:t>, the South China Sea is the immediate arena where two alternative geopolitical paradigms are contesting for supremacy. The outcome of that contest will profoundly influence, if not shape, the 21st century world.</w:t>
      </w:r>
    </w:p>
    <w:p w:rsidR="00436DDD" w:rsidRDefault="00436DDD" w:rsidP="00436DDD">
      <w:pPr>
        <w:rPr>
          <w:rStyle w:val="StyleUnderline"/>
        </w:rPr>
      </w:pPr>
    </w:p>
    <w:p w:rsidR="00436DDD" w:rsidRPr="00436DDD" w:rsidRDefault="00436DDD" w:rsidP="00436DDD"/>
    <w:p w:rsidR="00E518D7" w:rsidRDefault="0008358E" w:rsidP="00E518D7">
      <w:pPr>
        <w:pStyle w:val="Heading2"/>
      </w:pPr>
      <w:r>
        <w:t>Prolif Bad</w:t>
      </w:r>
    </w:p>
    <w:p w:rsidR="00E518D7" w:rsidRDefault="00E518D7" w:rsidP="00E518D7">
      <w:pPr>
        <w:pStyle w:val="Heading3"/>
      </w:pPr>
      <w:r>
        <w:t>China War – Conventional Prolif</w:t>
      </w:r>
    </w:p>
    <w:p w:rsidR="00E518D7" w:rsidRDefault="00E518D7" w:rsidP="00E518D7">
      <w:pPr>
        <w:pStyle w:val="Heading4"/>
      </w:pPr>
      <w:r>
        <w:t>US-Philippine militarization will lead to war</w:t>
      </w:r>
    </w:p>
    <w:p w:rsidR="00E518D7" w:rsidRDefault="00E518D7" w:rsidP="00E518D7">
      <w:r w:rsidRPr="00103A5B">
        <w:rPr>
          <w:rStyle w:val="Style13ptBold"/>
        </w:rPr>
        <w:t>Koh 18</w:t>
      </w:r>
      <w:r>
        <w:t xml:space="preserve"> (</w:t>
      </w:r>
      <w:r w:rsidRPr="00CB69C9">
        <w:t>Collin Koh</w:t>
      </w:r>
      <w:r>
        <w:t xml:space="preserve"> “</w:t>
      </w:r>
      <w:r w:rsidRPr="00CB69C9">
        <w:t>US-China tensions: is war the endgame in the South China Sea?</w:t>
      </w:r>
      <w:r>
        <w:t xml:space="preserve">” </w:t>
      </w:r>
      <w:r w:rsidRPr="00CB69C9">
        <w:t>6 Oct, 2018</w:t>
      </w:r>
    </w:p>
    <w:p w:rsidR="00E518D7" w:rsidRPr="00CB69C9" w:rsidRDefault="00E518D7" w:rsidP="00E518D7">
      <w:r w:rsidRPr="00103A5B">
        <w:t>A close encounter between a Chinese destroyer and the USS Decatur may have been an attempt by Beijing to keep tensions from crossing into an outright armed confrontation for which neither side is ready.</w:t>
      </w:r>
      <w:r>
        <w:t xml:space="preserve"> </w:t>
      </w:r>
      <w:r w:rsidRPr="00103A5B">
        <w:rPr>
          <w:rStyle w:val="StyleUnderline"/>
        </w:rPr>
        <w:t xml:space="preserve">The latest freedom of navigation operations by the </w:t>
      </w:r>
      <w:hyperlink r:id="rId394" w:history="1">
        <w:r w:rsidRPr="00103A5B">
          <w:rPr>
            <w:rStyle w:val="StyleUnderline"/>
          </w:rPr>
          <w:t>USS Decatur and its close encounter with a Chinese destroyer in the South China Sea</w:t>
        </w:r>
      </w:hyperlink>
      <w:r>
        <w:t xml:space="preserve"> </w:t>
      </w:r>
      <w:r w:rsidRPr="00CB69C9">
        <w:t xml:space="preserve">– when the two vessels came within 41 metres of each other – </w:t>
      </w:r>
      <w:r w:rsidRPr="00103A5B">
        <w:rPr>
          <w:rStyle w:val="StyleUnderline"/>
        </w:rPr>
        <w:t>have ratcheted up tensions between the United States and China</w:t>
      </w:r>
      <w:r w:rsidRPr="00CB69C9">
        <w:t>.</w:t>
      </w:r>
      <w:r>
        <w:t xml:space="preserve"> </w:t>
      </w:r>
      <w:r w:rsidRPr="00CB69C9">
        <w:t>And those tensions were already high. Recently they have included US sanctions on a People’s Liberation Army research unit for procuring Russian weapons, the announcement of a US arms deal for Taiwan,</w:t>
      </w:r>
      <w:r>
        <w:t xml:space="preserve"> </w:t>
      </w:r>
      <w:hyperlink r:id="rId395" w:history="1">
        <w:r w:rsidRPr="00CB69C9">
          <w:rPr>
            <w:rStyle w:val="Hyperlink"/>
          </w:rPr>
          <w:t>Beijing’s recall of its navy chief from the US and its denial of a US Navy port visit to Hong Kong, and the cancellation of a planned high-level security dialogue</w:t>
        </w:r>
      </w:hyperlink>
      <w:r>
        <w:t xml:space="preserve"> </w:t>
      </w:r>
      <w:r w:rsidRPr="00CB69C9">
        <w:t>.</w:t>
      </w:r>
      <w:r>
        <w:t xml:space="preserve"> </w:t>
      </w:r>
      <w:r w:rsidRPr="00CB69C9">
        <w:t>These developments can be seen in the broader context of an increasingly acrimonious relationship between the two powers, not least over the ongoing</w:t>
      </w:r>
      <w:r>
        <w:t xml:space="preserve"> </w:t>
      </w:r>
      <w:hyperlink r:id="rId396" w:history="1">
        <w:r w:rsidRPr="00CB69C9">
          <w:rPr>
            <w:rStyle w:val="Hyperlink"/>
          </w:rPr>
          <w:t>US-China trade row</w:t>
        </w:r>
      </w:hyperlink>
      <w:r>
        <w:t xml:space="preserve"> </w:t>
      </w:r>
      <w:r w:rsidRPr="00CB69C9">
        <w:t xml:space="preserve">. </w:t>
      </w:r>
      <w:r w:rsidRPr="00103A5B">
        <w:rPr>
          <w:rStyle w:val="StyleUnderline"/>
        </w:rPr>
        <w:t xml:space="preserve">But as far the </w:t>
      </w:r>
      <w:hyperlink r:id="rId397" w:history="1">
        <w:r w:rsidRPr="00103A5B">
          <w:rPr>
            <w:rStyle w:val="StyleUnderline"/>
          </w:rPr>
          <w:t>South China Sea</w:t>
        </w:r>
      </w:hyperlink>
      <w:r w:rsidRPr="00103A5B">
        <w:rPr>
          <w:rStyle w:val="StyleUnderline"/>
        </w:rPr>
        <w:t xml:space="preserve"> issues are concerned, the Sino-US divergences and political-military friction have long preceded the trade disagreements. In response to Beijing having reneged on its 2015 promise not to militarise the disputed waters, the </w:t>
      </w:r>
      <w:hyperlink r:id="rId398" w:history="1">
        <w:r w:rsidRPr="00103A5B">
          <w:rPr>
            <w:rStyle w:val="StyleUnderline"/>
          </w:rPr>
          <w:t>PLA Navy was disinvited from this year’s multinational Rim of the Pacific exercise hosted in Hawaii</w:t>
        </w:r>
      </w:hyperlink>
      <w:r w:rsidRPr="00103A5B">
        <w:rPr>
          <w:rStyle w:val="StyleUnderline"/>
        </w:rPr>
        <w:t>.</w:t>
      </w:r>
      <w:r>
        <w:t xml:space="preserve"> </w:t>
      </w:r>
      <w:r w:rsidRPr="00CB69C9">
        <w:t>This latest Chinese action in the South China Sea could have been meant as a tit-for-tat move by Beijing to express displeasure, yet it may also be an attempt to keep tensions from going past boiling point and crossing into outright armed confrontation. Neither power is ready for such an eventuality. The political and economic repercussions are too colossal as even a thought to entertain.</w:t>
      </w:r>
      <w:r>
        <w:t xml:space="preserve"> </w:t>
      </w:r>
      <w:r w:rsidRPr="00103A5B">
        <w:rPr>
          <w:rStyle w:val="StyleUnderline"/>
        </w:rPr>
        <w:t>There is no stopping Chinese warships and fighter jets from more muscular forms of sovereignty assertion. The question then will be whether war over the South China Sea becomes the endgame?</w:t>
      </w:r>
      <w:r w:rsidRPr="00CB69C9">
        <w:t xml:space="preserve"> The South China Sea tussle is as much a contest of morality as that of freedom of passage. Nobody, China nor the US nor any</w:t>
      </w:r>
      <w:r>
        <w:t xml:space="preserve"> </w:t>
      </w:r>
      <w:hyperlink r:id="rId399" w:history="1">
        <w:r w:rsidRPr="00CB69C9">
          <w:rPr>
            <w:rStyle w:val="Hyperlink"/>
          </w:rPr>
          <w:t>Asean</w:t>
        </w:r>
      </w:hyperlink>
      <w:r>
        <w:t xml:space="preserve"> </w:t>
      </w:r>
      <w:r w:rsidRPr="00CB69C9">
        <w:t xml:space="preserve">(Association of Southeast Asian Nations) claimant, seriously wants to become the first to fire a shot and </w:t>
      </w:r>
      <w:r>
        <w:t>receive the dubious global hono</w:t>
      </w:r>
      <w:r w:rsidRPr="00CB69C9">
        <w:t>r of being seen as a pariah state for endangering regional peace and stability.</w:t>
      </w:r>
      <w:r>
        <w:t xml:space="preserve"> </w:t>
      </w:r>
      <w:r w:rsidRPr="00103A5B">
        <w:rPr>
          <w:rStyle w:val="StyleUnderline"/>
        </w:rPr>
        <w:t xml:space="preserve">The “show of flag” and “show of force” moves and counter-moves by China and the US (and its allies and partners included at times) will continue, but be assiduously maintained under the threshold of outright use of force. </w:t>
      </w:r>
      <w:r w:rsidRPr="00CB69C9">
        <w:t xml:space="preserve">The verbal challenges issued by Chinese garrisons in the Spratlys will continue, backed up by a growing plethora of military capabilities such as missile batteries and, possibly, rotational deployment of fighter jets and other warplanes. It may be difficult to imagine an exclusion or air defence identification zone over the South China Sea that may trigger regional repercussions, including the alienation of at least some Asean member states. </w:t>
      </w:r>
      <w:r w:rsidRPr="00103A5B">
        <w:rPr>
          <w:rStyle w:val="StyleUnderline"/>
        </w:rPr>
        <w:t xml:space="preserve">But there is no stopping Chinese warships and fighter jets from more muscular forms of sovereignty assertion, such as in the case of the USS Decatur. The risk of premeditated armed conflict in the South China Sea can be ameliorated by existing regional security platforms, such as the Asean Defence Ministers Meeting (ADMM) Plus, which will convene this month in </w:t>
      </w:r>
      <w:hyperlink r:id="rId400" w:history="1">
        <w:r w:rsidRPr="00103A5B">
          <w:rPr>
            <w:rStyle w:val="StyleUnderline"/>
          </w:rPr>
          <w:t>Singapore</w:t>
        </w:r>
      </w:hyperlink>
      <w:r w:rsidRPr="00103A5B">
        <w:rPr>
          <w:rStyle w:val="StyleUnderline"/>
        </w:rPr>
        <w:t xml:space="preserve"> . </w:t>
      </w:r>
      <w:r w:rsidRPr="00CB69C9">
        <w:t>Such events will serve as a veritable high-level channel for policymakers to air concerns and promote dialogue. While talks carry on as a habit, the incidence of accidental or inadvertent clashes may potentially increase with the growing density of forces operating within confined maritime and air spaces.</w:t>
      </w:r>
      <w:r>
        <w:t xml:space="preserve"> </w:t>
      </w:r>
      <w:r w:rsidRPr="00CB69C9">
        <w:t xml:space="preserve">Amid the enduring deficit of strategic trust, it is still possible to promote navigational safety and crisis stability through the use of confidence-building mechanisms, such as the Code for Unplanned Encounters at Sea promulgated by 21 navies during the Western Pacific Naval Symposium in 2014. </w:t>
      </w:r>
      <w:r w:rsidRPr="00103A5B">
        <w:rPr>
          <w:rStyle w:val="StyleUnderline"/>
        </w:rPr>
        <w:t>It will be fitting, given the present evolving circumstances including unceasing submarine proliferation and a possible return of aerial close-proximity encounters, to not only solidly implement the code but extend this mechanism to the undersea and aerial dimensions.</w:t>
      </w:r>
    </w:p>
    <w:p w:rsidR="00E518D7" w:rsidRPr="00E518D7" w:rsidRDefault="00E518D7" w:rsidP="00E518D7"/>
    <w:p w:rsidR="0008358E" w:rsidRDefault="00436DDD" w:rsidP="00436DDD">
      <w:pPr>
        <w:pStyle w:val="Heading3"/>
      </w:pPr>
      <w:r>
        <w:t xml:space="preserve">US Alliance – </w:t>
      </w:r>
      <w:r w:rsidR="00FB3E79">
        <w:t>Top Level</w:t>
      </w:r>
    </w:p>
    <w:p w:rsidR="00436DDD" w:rsidRPr="005E3994" w:rsidRDefault="00436DDD" w:rsidP="00436DDD">
      <w:pPr>
        <w:pStyle w:val="Heading4"/>
      </w:pPr>
      <w:r>
        <w:t xml:space="preserve">US conventional prolif to Philippines warehouses collapses the Philippines/US alliance </w:t>
      </w:r>
    </w:p>
    <w:p w:rsidR="00436DDD" w:rsidRDefault="00436DDD" w:rsidP="00436DDD">
      <w:pPr>
        <w:rPr>
          <w:rStyle w:val="StyleUnderline"/>
        </w:rPr>
      </w:pPr>
      <w:r w:rsidRPr="005E3994">
        <w:rPr>
          <w:rStyle w:val="Style13ptBold"/>
        </w:rPr>
        <w:t>Poling and Sayers 2019</w:t>
      </w:r>
      <w:r w:rsidRPr="005E3994">
        <w:t xml:space="preserve"> (Gregory Poling, Eric Sayers, </w:t>
      </w:r>
      <w:r w:rsidRPr="005E3994">
        <w:rPr>
          <w:i/>
        </w:rPr>
        <w:t>senior editor</w:t>
      </w:r>
      <w:r w:rsidRPr="005E3994">
        <w:t xml:space="preserve">, “Time to make good on the US and Philippine alliance,” war on the rocks, 1/21/2019, </w:t>
      </w:r>
      <w:hyperlink r:id="rId401" w:history="1">
        <w:r w:rsidRPr="005E3994">
          <w:rPr>
            <w:rStyle w:val="Hyperlink"/>
          </w:rPr>
          <w:t>https://warontherocks.com/2019/01/time-to-make-good-on-the-u-s-philippine-alliance/</w:t>
        </w:r>
      </w:hyperlink>
      <w:r w:rsidRPr="005E3994">
        <w:t>, SH)</w:t>
      </w:r>
    </w:p>
    <w:p w:rsidR="00436DDD" w:rsidRDefault="00436DDD" w:rsidP="00436DDD">
      <w:r w:rsidRPr="005E3994">
        <w:rPr>
          <w:rStyle w:val="StyleUnderline"/>
        </w:rPr>
        <w:t>Lorenzana knows this as well as anyone.</w:t>
      </w:r>
      <w:r w:rsidRPr="005E3994">
        <w:t xml:space="preserve"> Before that day comes, </w:t>
      </w:r>
      <w:r w:rsidRPr="005E3994">
        <w:rPr>
          <w:rStyle w:val="StyleUnderline"/>
        </w:rPr>
        <w:t>he needs to know that the United States will be there to deter China from escalating the situation and, if necessary, to intervene directly to defend Philippine personnel and platforms. Just as importantly, he needs to convince skeptics in the administration, especially President Duterte, of that fact so that they will endorse a policy of continued reliance on the United States and defiance of China’s claims</w:t>
      </w:r>
      <w:r w:rsidRPr="005E3994">
        <w:rPr>
          <w:rStyle w:val="Emphasis"/>
        </w:rPr>
        <w:t>. But if the pro-alliance voices in Manila are wrong and the United States isn’t willing to respond to an attack on Filipino soldiers or vessels in the South China Sea</w:t>
      </w:r>
      <w:r w:rsidRPr="005E3994">
        <w:rPr>
          <w:rStyle w:val="StyleUnderline"/>
        </w:rPr>
        <w:t>, Philippine officials need to know that too</w:t>
      </w:r>
      <w:r w:rsidRPr="005E3994">
        <w:rPr>
          <w:rStyle w:val="Emphasis"/>
        </w:rPr>
        <w:t>. It would confirm what Duterte and other skeptics have long believed:</w:t>
      </w:r>
      <w:r w:rsidRPr="005E3994">
        <w:rPr>
          <w:rStyle w:val="StyleUnderline"/>
        </w:rPr>
        <w:t xml:space="preserve"> </w:t>
      </w:r>
      <w:r w:rsidRPr="005E3994">
        <w:rPr>
          <w:rStyle w:val="Emphasis"/>
        </w:rPr>
        <w:t>that since the Americans won’t fight</w:t>
      </w:r>
      <w:r w:rsidRPr="005E3994">
        <w:rPr>
          <w:rStyle w:val="StyleUnderline"/>
        </w:rPr>
        <w:t xml:space="preserve"> in the South China Sea, </w:t>
      </w:r>
      <w:r w:rsidRPr="005E3994">
        <w:rPr>
          <w:rStyle w:val="Emphasis"/>
        </w:rPr>
        <w:t>the Philippines’ only long-term options are accommodation of China or defeat</w:t>
      </w:r>
      <w:r w:rsidRPr="005E3994">
        <w:rPr>
          <w:rStyle w:val="StyleUnderline"/>
        </w:rPr>
        <w:t>.</w:t>
      </w:r>
      <w:r w:rsidRPr="005E3994">
        <w:t xml:space="preserve"> In that case, Philippine officials might conclude that maintaining the MDT gains them little benefit while scrapping it might at least convince Beijing of Manila’s “</w:t>
      </w:r>
      <w:hyperlink r:id="rId402" w:history="1">
        <w:r w:rsidRPr="005E3994">
          <w:rPr>
            <w:rStyle w:val="Hyperlink"/>
          </w:rPr>
          <w:t>independent foreign policy</w:t>
        </w:r>
      </w:hyperlink>
      <w:r w:rsidRPr="005E3994">
        <w:t xml:space="preserve">” and lead to some concessions in negotiations. And walking away from the treaty wouldn’t necessarily cost the Philippines its broader security relationship with the United States, at least once the initial damaged feelings wore off. Most U.S.-Philippine military-to-military cooperation doesn’t rely on the MDT and is similar to U.S. security engagement with non-allies in the region like Indonesia, Malaysia, Singapore, and increasingly, Vietnam. This includes joint training, capacity building, humanitarian assistance and disaster relief, counterterror cooperation, and air and maritime patrol. The breadth of security cooperation with Manila is admittedly greater than with most other Southeast Asian partners, except perhaps Singapore, but it is not fundamentally different. Even the direct presence of a significant number of U.S. forces in the southern Philippines to assist with intelligence gathering, training, and other counterterror cooperation is not dependent on the alliance relationship. That presence is governed by the U.S.-Philippines Visiting Forces Agreement, which was ratified by the Philippine Congress in 1999 and would continue in the absence of the MDT. The one thing that would disappear if the MDT were scrapped would be the Enhanced Defense Cooperation Agreement (EDCA) signed by Manila and Washington in 2014. Under that agreement, the United States is permitted to construct facilities, preposition defense equipment, and rotationally deploy troops and platforms in five agreed-upon Philippine military bases. Unlike the Visiting Forces Agreement, EDCA was not ratified by the Philippine Senate. It was concluded as an executive agreement and the Supreme Court of the Philippines upheld its constitutionality based on Article II of the MDT, which specifies that both parties “by self-help and mutual aid will maintain and develop their individual and collective capacity to resist armed attack.” </w:t>
      </w:r>
      <w:r w:rsidRPr="005E3994">
        <w:rPr>
          <w:rStyle w:val="StyleUnderline"/>
        </w:rPr>
        <w:t xml:space="preserve">The </w:t>
      </w:r>
      <w:hyperlink r:id="rId403" w:history="1">
        <w:r w:rsidRPr="005E3994">
          <w:rPr>
            <w:rStyle w:val="StyleUnderline"/>
          </w:rPr>
          <w:t>text of EDCA</w:t>
        </w:r>
      </w:hyperlink>
      <w:r w:rsidRPr="005E3994">
        <w:rPr>
          <w:rStyle w:val="StyleUnderline"/>
        </w:rPr>
        <w:t xml:space="preserve"> makes clear that its primary purposes are to allow the United States to assist the Philippines with maritime security in the South China Sea, disaster relief, and modernization of the Armed Forces of the Philippines. Like the MDT, much of its value rests on whether the United States is willing to come to the aid of Philippine armed forces in the South China Sea. Avoiding Catastrophe China’s pursuit of its illegal claims and its militarization of disputed features in the South China Sea threatens long-standing </w:t>
      </w:r>
      <w:hyperlink r:id="rId404" w:history="1">
        <w:r w:rsidRPr="005E3994">
          <w:rPr>
            <w:rStyle w:val="StyleUnderline"/>
          </w:rPr>
          <w:t>U.S. interests</w:t>
        </w:r>
      </w:hyperlink>
      <w:r w:rsidRPr="005E3994">
        <w:rPr>
          <w:rStyle w:val="StyleUnderline"/>
        </w:rPr>
        <w:t xml:space="preserve"> in the freedom of the seas and the stability of the Indo-Pacific.</w:t>
      </w:r>
      <w:r w:rsidRPr="005E3994">
        <w:t xml:space="preserve"> </w:t>
      </w:r>
      <w:r w:rsidRPr="005E3994">
        <w:rPr>
          <w:rStyle w:val="StyleUnderline"/>
        </w:rPr>
        <w:t>Successfully defending those interests requires that China’s neighbors, especially the Philippines, continue to believe in U.S. staying power and remain willing to contest Beijing’s demand for vast rights in contested waters</w:t>
      </w:r>
      <w:r w:rsidRPr="005E3994">
        <w:t xml:space="preserve">. The political argument against clarifying that the MDT applies in the South China Sea is that doing so might invite Philippine adventurism which could in turn drag the United States into an unnecessary conflict with China. But </w:t>
      </w:r>
      <w:r w:rsidRPr="005E3994">
        <w:rPr>
          <w:rStyle w:val="StyleUnderline"/>
        </w:rPr>
        <w:t>with China’s militarization of the Spratlys and the flood of Chinese vessels to the region, the costs of continued ambiguity from the United States far outweigh any purported benefits. There will be another violent incident between Chinese and Philippine vessels sooner or later</w:t>
      </w:r>
      <w:r w:rsidRPr="005E3994">
        <w:t xml:space="preserve">, and it won’t require any adventurism on the part of Manila; it will just require the Philippines to continue sailing in its own waters. Greater clarity on the U.S. willingness to defend its ally would serve as a strong deterrent against China escalating such an incident. </w:t>
      </w:r>
      <w:r w:rsidRPr="005E3994">
        <w:rPr>
          <w:rStyle w:val="StyleUnderline"/>
        </w:rPr>
        <w:t>The only thing continued U.S. ambiguity does is make it more likely that Manila will permanently shelve its claims in deference to Beijing, dooming any U.S. hope of successfully defending a free and open South China Sea in the process.</w:t>
      </w:r>
      <w:r w:rsidRPr="005E3994">
        <w:t xml:space="preserve"> The Trump administration needs to recognize this danger, understand that Manila’s concerns are not unreasonable, and move carefully but quickly to preserve and ultimately strengthen the alliance. First, U.S. Defense and State Department officials should communicate privately to counterparts in Manila that Washington remains committed to the Cohen/Hubbard interpretation of Article V. But they should also insist that a public affirmation of that commitment be accompanied by reassurances from Manila to help strengthen the credibility of alliance, particularly regarding EDCA implementation. Without a rotational presence in the Philippines, the nearest land-based U.S. forces that could respond to an incident in the South China Sea would be more than 1,000 miles away. </w:t>
      </w:r>
      <w:r w:rsidRPr="005E3994">
        <w:rPr>
          <w:rStyle w:val="StyleUnderline"/>
        </w:rPr>
        <w:t xml:space="preserve">With three operational Chinese </w:t>
      </w:r>
      <w:hyperlink r:id="rId405" w:history="1">
        <w:r w:rsidRPr="005E3994">
          <w:rPr>
            <w:rStyle w:val="StyleUnderline"/>
          </w:rPr>
          <w:t>air and naval bases</w:t>
        </w:r>
      </w:hyperlink>
      <w:r w:rsidRPr="005E3994">
        <w:rPr>
          <w:rStyle w:val="StyleUnderline"/>
        </w:rPr>
        <w:t xml:space="preserve"> in the Spratlys, that makes the credibility of any current U.S. commitment highly questionable. Unfortunately, Manila has been holding up implementation of the agreement for nearly three years. Only one base has seen any construction — a disaster relief warehouse and a command and control center — with the same planned at one and possibly two other locations. President Duterte has made clear that he doesn’t want U.S. prepositioning of defense equipment at any of the locations and rotational deployments seem unlikely for the foreseeable future. </w:t>
      </w:r>
      <w:r w:rsidRPr="005E3994">
        <w:t xml:space="preserve">That must change. </w:t>
      </w:r>
    </w:p>
    <w:p w:rsidR="00436DDD" w:rsidRDefault="00436DDD" w:rsidP="00436DDD"/>
    <w:p w:rsidR="00E47329" w:rsidRDefault="00E47329" w:rsidP="00436DDD"/>
    <w:p w:rsidR="00E47329" w:rsidRPr="00E94B1E" w:rsidRDefault="00E47329" w:rsidP="00E47329">
      <w:pPr>
        <w:pStyle w:val="Heading4"/>
      </w:pPr>
      <w:r w:rsidRPr="00E94B1E">
        <w:t xml:space="preserve">US Philippines Alliance key to regional security </w:t>
      </w:r>
    </w:p>
    <w:p w:rsidR="00E47329" w:rsidRDefault="00E47329" w:rsidP="00E47329">
      <w:r w:rsidRPr="005A5A8F">
        <w:rPr>
          <w:rStyle w:val="Style13ptBold"/>
        </w:rPr>
        <w:t>Laude 19</w:t>
      </w:r>
      <w:r w:rsidRPr="005A5A8F">
        <w:t xml:space="preserve"> </w:t>
      </w:r>
      <w:r>
        <w:t>(</w:t>
      </w:r>
      <w:r w:rsidRPr="005A5A8F">
        <w:t>Jaime Laude</w:t>
      </w:r>
      <w:r>
        <w:t>, Philippine Star Author, “US Philippine Alliance Key to Regional Security,”</w:t>
      </w:r>
      <w:r w:rsidRPr="005A5A8F">
        <w:t xml:space="preserve"> </w:t>
      </w:r>
      <w:r>
        <w:t>Microsoft News,</w:t>
      </w:r>
      <w:r w:rsidRPr="005A5A8F">
        <w:t xml:space="preserve"> 2/19/2019</w:t>
      </w:r>
      <w:r>
        <w:t xml:space="preserve">, </w:t>
      </w:r>
      <w:hyperlink r:id="rId406" w:history="1">
        <w:r>
          <w:rPr>
            <w:rStyle w:val="Hyperlink"/>
          </w:rPr>
          <w:t>https://www.msn.com/en-ph/news/national/us-philippines-alliance-key-to-regional-security/ar-BBTOJUr?li=AAb280R</w:t>
        </w:r>
      </w:hyperlink>
      <w:r>
        <w:t>, SH)</w:t>
      </w:r>
    </w:p>
    <w:p w:rsidR="00E47329" w:rsidRPr="005A5A8F" w:rsidRDefault="00E47329" w:rsidP="00E47329">
      <w:r w:rsidRPr="005A5A8F">
        <w:t xml:space="preserve">MANILA, Philippines — </w:t>
      </w:r>
      <w:r w:rsidRPr="004342E1">
        <w:rPr>
          <w:rStyle w:val="StyleUnderline"/>
        </w:rPr>
        <w:t xml:space="preserve">in the wake of the developing security landscape in the South and East China Seas, a visiting US Marine commander emphasized the importance of US-Philippine relations to the Indo-Pacific region. </w:t>
      </w:r>
      <w:r w:rsidRPr="005A5A8F">
        <w:t>Lt. Gen. Lewis Craparotta, US Marine Forces Pacific (MARFORPAC) commander, pointed this out during his series of meetings with key military and security officials.</w:t>
      </w:r>
      <w:r>
        <w:t xml:space="preserve"> </w:t>
      </w:r>
      <w:r w:rsidRPr="004342E1">
        <w:rPr>
          <w:rStyle w:val="StyleUnderline"/>
        </w:rPr>
        <w:t xml:space="preserve">The US embassy said Craparotta had a meeting with Armed Forces of the Philippines (AFP) chief Gen. Benjamin Madrigal and Philippine Marine commander Maj. Gen. Alvin Parreno. They discussed the partnership of the US Marine Corps and the AFP. </w:t>
      </w:r>
      <w:r w:rsidRPr="005A5A8F">
        <w:t xml:space="preserve">“This week we are here to focus on training, readiness and interoperability, not just for today and 2020, but really for the future… </w:t>
      </w:r>
      <w:r w:rsidRPr="004342E1">
        <w:rPr>
          <w:rStyle w:val="StyleUnderline"/>
        </w:rPr>
        <w:t>This is a long and lasting critical partnership for the region,</w:t>
      </w:r>
      <w:r w:rsidRPr="005A5A8F">
        <w:t>” Craparotta said.</w:t>
      </w:r>
      <w:r>
        <w:t xml:space="preserve"> </w:t>
      </w:r>
      <w:r w:rsidRPr="005A5A8F">
        <w:t>He said discussions also centered on future launching of joint Marine exercises in the country.</w:t>
      </w:r>
      <w:r>
        <w:t xml:space="preserve"> </w:t>
      </w:r>
      <w:r w:rsidRPr="005A5A8F">
        <w:t>Parreno, for his part,</w:t>
      </w:r>
      <w:r>
        <w:t xml:space="preserve"> </w:t>
      </w:r>
      <w:r w:rsidRPr="005A5A8F">
        <w:t xml:space="preserve">assured </w:t>
      </w:r>
      <w:r w:rsidRPr="004342E1">
        <w:rPr>
          <w:rStyle w:val="StyleUnderline"/>
        </w:rPr>
        <w:t>Craparotta the Philippine Marines have always been ready and responsive to address the defense and security challenges of the Pacific region. “Discussed topics also strengthened the trust and confidence that we have and promote mutual security interests as well as contributing to global and security, peace security and stability,”</w:t>
      </w:r>
      <w:r w:rsidRPr="005A5A8F">
        <w:t xml:space="preserve"> Parreno said.</w:t>
      </w:r>
      <w:r>
        <w:t xml:space="preserve"> </w:t>
      </w:r>
      <w:r w:rsidRPr="004342E1">
        <w:rPr>
          <w:rStyle w:val="StyleUnderline"/>
        </w:rPr>
        <w:t>Craparotta’s visit to the Philippines, his first since taking command of the MARFORPAC in August last year, is also to frame future engagements of US and Philippine Marines in the country</w:t>
      </w:r>
      <w:r w:rsidRPr="005A5A8F">
        <w:t>.</w:t>
      </w:r>
      <w:r>
        <w:t xml:space="preserve"> </w:t>
      </w:r>
      <w:r w:rsidRPr="005A5A8F">
        <w:t>–</w:t>
      </w:r>
      <w:r>
        <w:t xml:space="preserve"> </w:t>
      </w:r>
      <w:r w:rsidRPr="005A5A8F">
        <w:t>With Pia Lee-Brago</w:t>
      </w:r>
    </w:p>
    <w:p w:rsidR="00E47329" w:rsidRDefault="00E47329" w:rsidP="00436DDD"/>
    <w:p w:rsidR="00E47329" w:rsidRDefault="00E47329" w:rsidP="00FB3E79">
      <w:pPr>
        <w:pStyle w:val="Heading3"/>
      </w:pPr>
      <w:r>
        <w:t>US Alliance – Econ</w:t>
      </w:r>
    </w:p>
    <w:p w:rsidR="00E47329" w:rsidRDefault="00E47329" w:rsidP="00E47329">
      <w:pPr>
        <w:pStyle w:val="Heading4"/>
      </w:pPr>
      <w:r>
        <w:t xml:space="preserve">US-Philippines alliance key to global econ </w:t>
      </w:r>
    </w:p>
    <w:p w:rsidR="00E47329" w:rsidRPr="00BA58EF" w:rsidRDefault="00E47329" w:rsidP="00E47329">
      <w:r w:rsidRPr="00E94B1E">
        <w:rPr>
          <w:rStyle w:val="Style13ptBold"/>
        </w:rPr>
        <w:t>Focus Economics 2016</w:t>
      </w:r>
      <w:r>
        <w:t xml:space="preserve"> (FocusEconomics.com, leading economy website, “The economic impact of a break in US- Philippine ties,” Focus Economics, </w:t>
      </w:r>
      <w:r>
        <w:rPr>
          <w:rFonts w:ascii="Arial" w:hAnsi="Arial" w:cs="Arial"/>
          <w:color w:val="333333"/>
          <w:sz w:val="21"/>
          <w:szCs w:val="21"/>
        </w:rPr>
        <w:t>November 17, 2016</w:t>
      </w:r>
      <w:r>
        <w:t xml:space="preserve">, </w:t>
      </w:r>
      <w:hyperlink r:id="rId407" w:history="1">
        <w:r>
          <w:rPr>
            <w:rStyle w:val="Hyperlink"/>
          </w:rPr>
          <w:t>https://www.focus-economics.com/blog/philippines-break-up-with-america-economic-impact</w:t>
        </w:r>
      </w:hyperlink>
      <w:r>
        <w:t>, SH)</w:t>
      </w:r>
    </w:p>
    <w:p w:rsidR="00E47329" w:rsidRDefault="00E47329" w:rsidP="00E47329">
      <w:r w:rsidRPr="00BA58EF">
        <w:t>In an unexpected yet not entirely surprising</w:t>
      </w:r>
      <w:r>
        <w:t xml:space="preserve"> </w:t>
      </w:r>
      <w:r w:rsidRPr="00BA58EF">
        <w:t>turn of events, Philippines President Rodrigo Duterte continued his anti-U.S. rhetoric in late October</w:t>
      </w:r>
      <w:r>
        <w:t xml:space="preserve"> </w:t>
      </w:r>
      <w:r w:rsidRPr="00BA58EF">
        <w:t>by declaring that the island country would be “breaking up with America</w:t>
      </w:r>
      <w:r w:rsidRPr="00847E65">
        <w:rPr>
          <w:rStyle w:val="StyleUnderline"/>
        </w:rPr>
        <w:t xml:space="preserve">.” The U.S. and the Philippines have shared strong relations dating all the way back to the late 19th Century when the U.S. occupied the Philippines as a colony. The relationship between the two nations has even been described as a “special relationship.” Announced on 17 November, the Philippine economy </w:t>
      </w:r>
      <w:hyperlink r:id="rId408" w:tgtFrame="_blank" w:history="1">
        <w:r w:rsidRPr="00847E65">
          <w:rPr>
            <w:rStyle w:val="StyleUnderline"/>
          </w:rPr>
          <w:t>expanded 7.1% in the third quarter</w:t>
        </w:r>
      </w:hyperlink>
      <w:r w:rsidRPr="00847E65">
        <w:rPr>
          <w:rStyle w:val="StyleUnderline"/>
        </w:rPr>
        <w:t xml:space="preserve"> of 2016 despite Duterte's antics since taking over in June. The economy is going strong, for now. In this post we take a look at what is at stake for the </w:t>
      </w:r>
      <w:hyperlink r:id="rId409" w:tgtFrame="_blank" w:history="1">
        <w:r w:rsidRPr="00847E65">
          <w:rPr>
            <w:rStyle w:val="StyleUnderline"/>
          </w:rPr>
          <w:t>Philippine economy</w:t>
        </w:r>
      </w:hyperlink>
      <w:r w:rsidRPr="00847E65">
        <w:rPr>
          <w:rStyle w:val="StyleUnderline"/>
        </w:rPr>
        <w:t xml:space="preserve"> if Duterte does indeed move to break off relations with their long-time ally and driver of economic growth, the U.S.</w:t>
      </w:r>
      <w:r>
        <w:t xml:space="preserve"> </w:t>
      </w:r>
      <w:r w:rsidRPr="00BA58EF">
        <w:t>Duterte: "U.S. has lost"</w:t>
      </w:r>
      <w:r>
        <w:t xml:space="preserve"> </w:t>
      </w:r>
      <w:r w:rsidRPr="00BA58EF">
        <w:t>Since</w:t>
      </w:r>
      <w:r>
        <w:t xml:space="preserve"> </w:t>
      </w:r>
      <w:hyperlink r:id="rId410" w:history="1">
        <w:r w:rsidRPr="00BA58EF">
          <w:rPr>
            <w:rStyle w:val="Hyperlink"/>
          </w:rPr>
          <w:t>taking office in June</w:t>
        </w:r>
      </w:hyperlink>
      <w:r w:rsidRPr="00BA58EF">
        <w:t>, President Duterte has shown a propensity for making outlandish statements especially against the U.S. In August he called for an end to joint military drills with the U.S. He also recently had expletive-laden words for both the U.S. Ambassador and President Barrack Obama, himself.</w:t>
      </w:r>
      <w:r>
        <w:t xml:space="preserve"> </w:t>
      </w:r>
      <w:r w:rsidRPr="00847E65">
        <w:rPr>
          <w:rStyle w:val="StyleUnderline"/>
        </w:rPr>
        <w:t xml:space="preserve">Duterte’s latest comments came during a visit to Beijing in which he declared that the “U.S. has lost” and that he’d look to realigned himself with China </w:t>
      </w:r>
      <w:r w:rsidRPr="00BA58EF">
        <w:t>stating, “I’ve realigned myself in your ideological flow and maybe I will also go to Russia to talk to Putin and tell him that there are three of us against the world: China, Philippines, and Russia. It's the only way</w:t>
      </w:r>
      <w:r w:rsidRPr="00847E65">
        <w:rPr>
          <w:rStyle w:val="StyleUnderline"/>
        </w:rPr>
        <w:t xml:space="preserve">.” Following the speech, in what appears to be an attempt at damage control, Philippine Trade Minister, Ramon Lopez, stated that the country </w:t>
      </w:r>
      <w:hyperlink r:id="rId411" w:history="1">
        <w:r w:rsidRPr="00847E65">
          <w:rPr>
            <w:rStyle w:val="StyleUnderline"/>
          </w:rPr>
          <w:t>would not stop trade and investment with the US</w:t>
        </w:r>
      </w:hyperlink>
      <w:r w:rsidRPr="00847E65">
        <w:rPr>
          <w:rStyle w:val="StyleUnderline"/>
        </w:rPr>
        <w:t>. "The statement the President made maintains the relationship with the West. What we are saying is that there will be less dependence just on one side of the world." The damage, however, was done as the White House began seeking answers shorthly thereafter.</w:t>
      </w:r>
      <w:r w:rsidRPr="00BA58EF">
        <w:t xml:space="preserve"> U.S. State Department spokesman, John Kirby, said the US would be seeking an explanation, as the U.S. was blindsided by Duterte’s comments.</w:t>
      </w:r>
      <w:r>
        <w:t xml:space="preserve"> </w:t>
      </w:r>
      <w:r w:rsidRPr="00BA58EF">
        <w:t>Kirby described the comments as "yet another string in some pretty strong rhetoric that we think we believe is at odds with the kind of relationship that we have had and continue to have with the Filipino people."</w:t>
      </w:r>
      <w:r>
        <w:t xml:space="preserve"> </w:t>
      </w:r>
      <w:r w:rsidRPr="00BA58EF">
        <w:t>The economic impact: What does breaking up really mean</w:t>
      </w:r>
      <w:r w:rsidRPr="00847E65">
        <w:rPr>
          <w:rStyle w:val="StyleUnderline"/>
        </w:rPr>
        <w:t xml:space="preserve">? Duterte elaborated on the exact kind of separation that he has in mind commenting, “I announce my separation from the United States, both in military, not maybe social, but economics also." The separation could have implications for the Philippine’s and </w:t>
      </w:r>
      <w:hyperlink r:id="rId412" w:history="1">
        <w:r w:rsidRPr="00847E65">
          <w:rPr>
            <w:rStyle w:val="StyleUnderline"/>
          </w:rPr>
          <w:t>U.S. economies</w:t>
        </w:r>
      </w:hyperlink>
      <w:r w:rsidRPr="00847E65">
        <w:rPr>
          <w:rStyle w:val="StyleUnderline"/>
        </w:rPr>
        <w:t xml:space="preserve"> especially in terms of labor and trade movements. Remittances are vital to the </w:t>
      </w:r>
      <w:hyperlink r:id="rId413" w:tgtFrame="_blank" w:history="1">
        <w:r w:rsidRPr="00847E65">
          <w:rPr>
            <w:rStyle w:val="StyleUnderline"/>
          </w:rPr>
          <w:t>Philippine economy</w:t>
        </w:r>
      </w:hyperlink>
      <w:r w:rsidRPr="00847E65">
        <w:rPr>
          <w:rStyle w:val="StyleUnderline"/>
        </w:rPr>
        <w:t xml:space="preserve">, accounting for approximately 9.8% of </w:t>
      </w:r>
      <w:hyperlink r:id="rId414" w:history="1">
        <w:r w:rsidRPr="00847E65">
          <w:rPr>
            <w:rStyle w:val="StyleUnderline"/>
          </w:rPr>
          <w:t>GDP in 2015</w:t>
        </w:r>
      </w:hyperlink>
      <w:r w:rsidRPr="00847E65">
        <w:rPr>
          <w:rStyle w:val="StyleUnderline"/>
        </w:rPr>
        <w:t xml:space="preserve">. They are an important source of income for many Filipino families and thus one of the main drivers of private consumption. One of the main sources of </w:t>
      </w:r>
      <w:hyperlink r:id="rId415" w:tgtFrame="_blank" w:history="1">
        <w:r w:rsidRPr="00847E65">
          <w:rPr>
            <w:rStyle w:val="StyleUnderline"/>
          </w:rPr>
          <w:t>Philippine remittances</w:t>
        </w:r>
      </w:hyperlink>
      <w:r w:rsidRPr="00847E65">
        <w:rPr>
          <w:rStyle w:val="StyleUnderline"/>
        </w:rPr>
        <w:t xml:space="preserve"> comes from, of course, the U.S. Business process outsourcing </w:t>
      </w:r>
      <w:hyperlink r:id="rId416" w:tgtFrame="_blank" w:history="1">
        <w:r w:rsidRPr="00847E65">
          <w:rPr>
            <w:rStyle w:val="StyleUnderline"/>
          </w:rPr>
          <w:t>(BPO) is also very important to the Philippines economy</w:t>
        </w:r>
      </w:hyperlink>
      <w:r w:rsidRPr="00847E65">
        <w:rPr>
          <w:rStyle w:val="StyleUnderline"/>
        </w:rPr>
        <w:t xml:space="preserve">, something U.S. firms have invested heavily in the Philippines. According to CNBC, it </w:t>
      </w:r>
      <w:hyperlink r:id="rId417" w:history="1">
        <w:r w:rsidRPr="00847E65">
          <w:rPr>
            <w:rStyle w:val="StyleUnderline"/>
          </w:rPr>
          <w:t>accounts for roughly 6 percent of GDP</w:t>
        </w:r>
      </w:hyperlink>
      <w:r w:rsidRPr="00847E65">
        <w:rPr>
          <w:rStyle w:val="StyleUnderline"/>
        </w:rPr>
        <w:t>. For the U.S., the separation could mean restricting entry of U.S. citizens to the Philippines.</w:t>
      </w:r>
      <w:r>
        <w:t xml:space="preserve"> </w:t>
      </w:r>
      <w:r w:rsidRPr="00BA58EF">
        <w:t>As Duterte mentioned during his speech in Beijing, "The Americans can enter the Philippines anytime without visas. Why? Why don't we make it reciprocal?"</w:t>
      </w:r>
      <w:r>
        <w:t xml:space="preserve"> </w:t>
      </w:r>
      <w:r w:rsidRPr="00BA58EF">
        <w:t>Tighter rules on entry to the Philippines for Americans is a possibility</w:t>
      </w:r>
      <w:r w:rsidRPr="00847E65">
        <w:rPr>
          <w:rStyle w:val="StyleUnderline"/>
        </w:rPr>
        <w:t>. Other possibilities could include, “changes in access to resources, tax credits and preferential custom tariffs on industries controlled by Americans,”</w:t>
      </w:r>
      <w:r w:rsidRPr="00BA58EF">
        <w:t xml:space="preserve"> according to Ramon Casiple, executive director at Quezon City-based think tank Institute for Political and Electoral Reform, in an interview with CNBC.</w:t>
      </w:r>
      <w:r>
        <w:t xml:space="preserve"> </w:t>
      </w:r>
      <w:r w:rsidRPr="00847E65">
        <w:rPr>
          <w:rStyle w:val="StyleUnderline"/>
        </w:rPr>
        <w:t>The U.S. economic impact would most likely be minimal, in the short term, in comparison to the effect on the Philippines. However, as mentioned previously, U.S. businesses have invested heavily in BPO in the Philippines as well as the electronic sector. The changes to access to resources, tax credits and preferential custom tariffs on U.S. controlled industries could be harmful</w:t>
      </w:r>
      <w:r w:rsidRPr="00BA58EF">
        <w:t>.</w:t>
      </w:r>
      <w:r>
        <w:t xml:space="preserve"> </w:t>
      </w:r>
      <w:r w:rsidRPr="00BA58EF">
        <w:t>The Pacific Century, a term used to describe</w:t>
      </w:r>
      <w:r>
        <w:t xml:space="preserve"> </w:t>
      </w:r>
      <w:r w:rsidRPr="00BA58EF">
        <w:t>how the 21st Century will be dominated, especially economically, by the</w:t>
      </w:r>
      <w:r>
        <w:t xml:space="preserve"> </w:t>
      </w:r>
      <w:r w:rsidRPr="00BA58EF">
        <w:t>states</w:t>
      </w:r>
      <w:r>
        <w:t xml:space="preserve"> </w:t>
      </w:r>
      <w:r w:rsidRPr="00BA58EF">
        <w:t>in the</w:t>
      </w:r>
      <w:r>
        <w:t xml:space="preserve"> </w:t>
      </w:r>
      <w:r w:rsidRPr="00BA58EF">
        <w:t>Asia-Pacific</w:t>
      </w:r>
      <w:r>
        <w:t xml:space="preserve"> </w:t>
      </w:r>
      <w:r w:rsidRPr="00BA58EF">
        <w:t>region, is of particular concern for the U.S., especially in the longer-term.</w:t>
      </w:r>
      <w:r>
        <w:t xml:space="preserve"> </w:t>
      </w:r>
      <w:r w:rsidRPr="00847E65">
        <w:rPr>
          <w:rStyle w:val="StyleUnderline"/>
        </w:rPr>
        <w:t>A realignment of ties with China is a blow to the U.S., as Washington had made the Philippines a pillar of its foreign policy ambitions to firmly position itself in the Pacific Century. According to some analysts, the U.S. will find it hard to hold back China's increasing moves into the South and East China seas in the event of a Philippines alignment with China.</w:t>
      </w:r>
      <w:r>
        <w:t xml:space="preserve"> </w:t>
      </w:r>
      <w:r w:rsidRPr="00BA58EF">
        <w:t>According to a report by</w:t>
      </w:r>
      <w:r>
        <w:t xml:space="preserve"> </w:t>
      </w:r>
      <w:r w:rsidRPr="00BA58EF">
        <w:t>Max Boot, a senior fellow at</w:t>
      </w:r>
      <w:r>
        <w:t xml:space="preserve"> </w:t>
      </w:r>
      <w:r w:rsidRPr="00BA58EF">
        <w:t>the</w:t>
      </w:r>
      <w:r>
        <w:t xml:space="preserve"> </w:t>
      </w:r>
      <w:hyperlink r:id="rId418" w:tgtFrame="_blank" w:history="1">
        <w:r w:rsidRPr="00BA58EF">
          <w:rPr>
            <w:rStyle w:val="Hyperlink"/>
          </w:rPr>
          <w:t>Council of Foreign Relations</w:t>
        </w:r>
      </w:hyperlink>
      <w:r>
        <w:t xml:space="preserve"> </w:t>
      </w:r>
      <w:r w:rsidRPr="00BA58EF">
        <w:t>(CFR), "</w:t>
      </w:r>
      <w:r w:rsidRPr="00847E65">
        <w:rPr>
          <w:rStyle w:val="StyleUnderline"/>
        </w:rPr>
        <w:t>if the Philippines becomes a Chinese satrapy [...] Washington will find itself hard-pressed to hold the 'first island chain' in the Western Pacific</w:t>
      </w:r>
      <w:r w:rsidRPr="00BA58EF">
        <w:t xml:space="preserve"> that encompasses the Japanese</w:t>
      </w:r>
      <w:r>
        <w:t xml:space="preserve"> </w:t>
      </w:r>
      <w:r w:rsidRPr="00BA58EF">
        <w:t>archipelago, the Ryukyus, Taiwan and the Philippine</w:t>
      </w:r>
      <w:r>
        <w:t xml:space="preserve"> </w:t>
      </w:r>
      <w:r w:rsidRPr="00BA58EF">
        <w:t>archipelago.”</w:t>
      </w:r>
      <w:r>
        <w:t xml:space="preserve"> </w:t>
      </w:r>
      <w:r w:rsidRPr="00847E65">
        <w:rPr>
          <w:rStyle w:val="StyleUnderline"/>
        </w:rPr>
        <w:t xml:space="preserve">According to Boot, 5.3 trillion USD passes through the South China Sea per year, 1.2 trillion of which is </w:t>
      </w:r>
      <w:hyperlink r:id="rId419" w:tgtFrame="_blank" w:history="1">
        <w:r w:rsidRPr="00847E65">
          <w:rPr>
            <w:rStyle w:val="StyleUnderline"/>
          </w:rPr>
          <w:t>U.S. trade</w:t>
        </w:r>
      </w:hyperlink>
      <w:r w:rsidRPr="00847E65">
        <w:rPr>
          <w:rStyle w:val="StyleUnderline"/>
        </w:rPr>
        <w:t>. What about Asia? Not only could Duterte’s comments threaten U.S.-Philippines ties, but some analysts believe the comments could also disrupt the entire Asia-Pacific region. China’s territorial claims over waters in the South China Sea have been hotly contested</w:t>
      </w:r>
      <w:r w:rsidRPr="00BA58EF">
        <w:t xml:space="preserve"> by</w:t>
      </w:r>
      <w:r>
        <w:t xml:space="preserve"> </w:t>
      </w:r>
      <w:r w:rsidRPr="00BA58EF">
        <w:t>many</w:t>
      </w:r>
      <w:r>
        <w:t xml:space="preserve"> </w:t>
      </w:r>
      <w:hyperlink r:id="rId420" w:history="1">
        <w:r w:rsidRPr="00BA58EF">
          <w:rPr>
            <w:rStyle w:val="Hyperlink"/>
          </w:rPr>
          <w:t>ASEAN countries</w:t>
        </w:r>
      </w:hyperlink>
      <w:r w:rsidRPr="00BA58EF">
        <w:t>.</w:t>
      </w:r>
      <w:r>
        <w:t xml:space="preserve"> </w:t>
      </w:r>
      <w:hyperlink r:id="rId421" w:history="1">
        <w:r w:rsidRPr="00BA58EF">
          <w:rPr>
            <w:rStyle w:val="Hyperlink"/>
          </w:rPr>
          <w:t>Indonesia</w:t>
        </w:r>
      </w:hyperlink>
      <w:r w:rsidRPr="00BA58EF">
        <w:t>,</w:t>
      </w:r>
      <w:r>
        <w:t xml:space="preserve"> </w:t>
      </w:r>
      <w:hyperlink r:id="rId422" w:history="1">
        <w:r w:rsidRPr="00BA58EF">
          <w:rPr>
            <w:rStyle w:val="Hyperlink"/>
          </w:rPr>
          <w:t>Malaysia</w:t>
        </w:r>
      </w:hyperlink>
      <w:r w:rsidRPr="00BA58EF">
        <w:t>, and</w:t>
      </w:r>
      <w:r>
        <w:t xml:space="preserve"> </w:t>
      </w:r>
      <w:hyperlink r:id="rId423" w:history="1">
        <w:r w:rsidRPr="00BA58EF">
          <w:rPr>
            <w:rStyle w:val="Hyperlink"/>
          </w:rPr>
          <w:t>Vietnam</w:t>
        </w:r>
      </w:hyperlink>
      <w:r>
        <w:t xml:space="preserve"> </w:t>
      </w:r>
      <w:r w:rsidRPr="00BA58EF">
        <w:t xml:space="preserve">have been particularly at odds with China over the territorial disputes. </w:t>
      </w:r>
      <w:r w:rsidRPr="00847E65">
        <w:rPr>
          <w:rStyle w:val="StyleUnderline"/>
        </w:rPr>
        <w:t>If the Philippines indeed shifts its alliance from the U.S. to China, this could give China more leverage to tighten its grip on the already tense region.</w:t>
      </w:r>
      <w:r w:rsidRPr="00BA58EF">
        <w:t xml:space="preserve"> </w:t>
      </w:r>
      <w:r w:rsidRPr="00847E65">
        <w:rPr>
          <w:rStyle w:val="StyleUnderline"/>
        </w:rPr>
        <w:t>The major political effect this would have on the region could have spillover effects that negatively impact the economies of the region.</w:t>
      </w:r>
      <w:r>
        <w:t xml:space="preserve"> </w:t>
      </w:r>
      <w:r w:rsidRPr="00BA58EF">
        <w:t>Empty words?</w:t>
      </w:r>
      <w:r>
        <w:t xml:space="preserve"> </w:t>
      </w:r>
      <w:r w:rsidRPr="00BA58EF">
        <w:t>Some analysts believe that Duterte's anti-U.S. rhetoric adds up to</w:t>
      </w:r>
      <w:r>
        <w:t xml:space="preserve"> </w:t>
      </w:r>
      <w:r w:rsidRPr="00BA58EF">
        <w:t>nothing but hot air.</w:t>
      </w:r>
      <w:r>
        <w:t xml:space="preserve"> </w:t>
      </w:r>
      <w:r w:rsidRPr="00BA58EF">
        <w:t>"Part of me is thinking that this is all just posturing. After the U.S. elections, you could expect the Duterte administration to come back to Washington</w:t>
      </w:r>
      <w:r>
        <w:t xml:space="preserve"> </w:t>
      </w:r>
      <w:r w:rsidRPr="00BA58EF">
        <w:t xml:space="preserve">[ ... ] </w:t>
      </w:r>
      <w:r w:rsidRPr="00847E65">
        <w:rPr>
          <w:rStyle w:val="StyleUnderline"/>
        </w:rPr>
        <w:t>Duterte and his minions are far from being the master chess players they think they are, they are just muddling and bumbling through every day,"</w:t>
      </w:r>
      <w:r w:rsidRPr="00BA58EF">
        <w:t xml:space="preserve"> commented</w:t>
      </w:r>
      <w:r>
        <w:t xml:space="preserve"> </w:t>
      </w:r>
      <w:hyperlink r:id="rId424" w:history="1">
        <w:r w:rsidRPr="00BA58EF">
          <w:rPr>
            <w:rStyle w:val="Hyperlink"/>
          </w:rPr>
          <w:t>Joseph Franco</w:t>
        </w:r>
      </w:hyperlink>
      <w:r w:rsidRPr="00BA58EF">
        <w:t>, a research fellow at Singapore's Nanyang Technological University.</w:t>
      </w:r>
      <w:r>
        <w:t xml:space="preserve"> </w:t>
      </w:r>
      <w:r w:rsidRPr="00847E65">
        <w:rPr>
          <w:rStyle w:val="StyleUnderline"/>
        </w:rPr>
        <w:t xml:space="preserve">The Duterte administration has yet to officially send a notification of termination of relations to Washington, which signals to some that it could be nothing more than a PR stunt in an attempt to make new friends. More recently, Duterte seems to have </w:t>
      </w:r>
      <w:hyperlink r:id="rId425" w:tgtFrame="_blank" w:history="1">
        <w:r w:rsidRPr="00847E65">
          <w:rPr>
            <w:rStyle w:val="StyleUnderline"/>
          </w:rPr>
          <w:t>changed his tune with regard to the U.S.</w:t>
        </w:r>
      </w:hyperlink>
      <w:r w:rsidRPr="00847E65">
        <w:rPr>
          <w:rStyle w:val="StyleUnderline"/>
        </w:rPr>
        <w:t xml:space="preserve"> now that Donald Trump is heading to the Oval Office come January 2017. Nontheless, the potential economic and political impact of a break up between the Philippines and the U.S. could be great.</w:t>
      </w:r>
      <w:r w:rsidRPr="00BA58EF">
        <w:t xml:space="preserve"> Keep an eye on this spot to see how things unfold.</w:t>
      </w:r>
      <w:r>
        <w:t xml:space="preserve"> </w:t>
      </w:r>
    </w:p>
    <w:p w:rsidR="00E47329" w:rsidRPr="00E47329" w:rsidRDefault="00E47329" w:rsidP="00E47329"/>
    <w:p w:rsidR="00436DDD" w:rsidRDefault="00FB3E79" w:rsidP="00FB3E79">
      <w:pPr>
        <w:pStyle w:val="Heading3"/>
      </w:pPr>
      <w:r>
        <w:t>US Alliance – China</w:t>
      </w:r>
    </w:p>
    <w:p w:rsidR="00436DDD" w:rsidRPr="005E3994" w:rsidRDefault="00436DDD" w:rsidP="00436DDD">
      <w:pPr>
        <w:pStyle w:val="Heading4"/>
      </w:pPr>
      <w:r>
        <w:t xml:space="preserve">Alliance key to check China </w:t>
      </w:r>
    </w:p>
    <w:p w:rsidR="00436DDD" w:rsidRDefault="00436DDD" w:rsidP="00436DDD">
      <w:r w:rsidRPr="005E3994">
        <w:rPr>
          <w:rStyle w:val="Style13ptBold"/>
        </w:rPr>
        <w:t>Poling and Sayers 2019</w:t>
      </w:r>
      <w:r w:rsidRPr="005E3994">
        <w:t xml:space="preserve"> (Gregory Poling, Eric Sayers, </w:t>
      </w:r>
      <w:r w:rsidRPr="005E3994">
        <w:rPr>
          <w:i/>
        </w:rPr>
        <w:t>senior editor</w:t>
      </w:r>
      <w:r w:rsidRPr="005E3994">
        <w:t xml:space="preserve">, “Time to make good on the US and Philippine alliance,” war on the rocks, 1/21/2019, </w:t>
      </w:r>
      <w:hyperlink r:id="rId426" w:history="1">
        <w:r w:rsidRPr="005E3994">
          <w:rPr>
            <w:rStyle w:val="Hyperlink"/>
          </w:rPr>
          <w:t>https://warontherocks.com/2019/01/time-to-make-good-on-the-u-s-philippine-alliance/</w:t>
        </w:r>
      </w:hyperlink>
      <w:r w:rsidRPr="005E3994">
        <w:t>, SH</w:t>
      </w:r>
    </w:p>
    <w:p w:rsidR="00436DDD" w:rsidRPr="005E3994" w:rsidRDefault="00436DDD" w:rsidP="00436DDD">
      <w:pPr>
        <w:rPr>
          <w:u w:val="single"/>
        </w:rPr>
      </w:pPr>
      <w:r w:rsidRPr="005E3994">
        <w:t xml:space="preserve">Second, if an agreement can be reached to exchange EDCA implementation for a public clarification of the treaty commitment, Secretary of State Mike Pompeo should do so at the first opportunity. This could be during either Congressional budget testimony this spring in Washington or, even better, a trip to Manila. That clarification would need to be carefully calibrated. It should reaffirm the Cohen/Hubbard policy that an attack on Philippine armed forces, planes, or vessels in the South China Sea are covered by Article V. It need not say that the Philippine-claimed islets in the Spratlys are covered but should affirm that the United States opposes any attempts to unilaterally change the status of occupation at the nine features currently administered by Manila. It should also explicitly state that Washington does not recognize Chinese jurisdiction over Scarborough Shoal and would act in concert with Manila to oppose any Chinese construction on the feature. And third, the U.S. government should take the opportunity to inform Manila of an enhanced security assistance package to help build the capacity of the Armed Forces of the Philippines and propose talks to formulate new guidelines for Philippine-U.S. defense cooperation modeled to better operationalize the alliance, much as the 2015 </w:t>
      </w:r>
      <w:hyperlink r:id="rId427" w:history="1">
        <w:r w:rsidRPr="005E3994">
          <w:rPr>
            <w:rStyle w:val="Hyperlink"/>
          </w:rPr>
          <w:t>revised guidelines</w:t>
        </w:r>
      </w:hyperlink>
      <w:r w:rsidRPr="005E3994">
        <w:t xml:space="preserve"> have done for the U.S.-Japan alliance. It would be easy to dismiss the concerns of Secretary Lorenzana as empty rhetoric. We </w:t>
      </w:r>
      <w:r w:rsidRPr="005E3994">
        <w:rPr>
          <w:rStyle w:val="StyleUnderline"/>
        </w:rPr>
        <w:t>believe bold action to preserve the U.S.-Philippine alliance is not only an imminent requirement but one that will serve the larger objectives of the Trump administration’s Indo-Pacific strategy. While assuaging Manila’s concerns, Washington could better position itself in Southeast Asia and strengthen U.S. South China Sea policy.</w:t>
      </w:r>
      <w:r w:rsidRPr="005E3994">
        <w:t xml:space="preserve"> But it would also begin to modernize an alliance that has suffered from too much complacency on both sides and which has fallen behind the times as a result. </w:t>
      </w:r>
      <w:r w:rsidRPr="005E3994">
        <w:rPr>
          <w:rStyle w:val="StyleUnderline"/>
        </w:rPr>
        <w:t>The alternative, a diminution and possible severing of the alliance, would cost the United States at least as much as it would the Philippines</w:t>
      </w:r>
      <w:r w:rsidRPr="005E3994">
        <w:t>.</w:t>
      </w:r>
    </w:p>
    <w:p w:rsidR="00436DDD" w:rsidRDefault="00436DDD" w:rsidP="00436DDD"/>
    <w:p w:rsidR="00436DDD" w:rsidRDefault="00436DDD" w:rsidP="00436DDD"/>
    <w:p w:rsidR="00436DDD" w:rsidRPr="005E3994" w:rsidRDefault="00436DDD" w:rsidP="00436DDD">
      <w:pPr>
        <w:pStyle w:val="Heading4"/>
      </w:pPr>
      <w:r w:rsidRPr="005E3994">
        <w:t>US-Philippine Military Alliance best option</w:t>
      </w:r>
      <w:r>
        <w:t xml:space="preserve"> to solve China</w:t>
      </w:r>
      <w:r w:rsidRPr="005E3994">
        <w:t>, commitment must prove</w:t>
      </w:r>
    </w:p>
    <w:p w:rsidR="00436DDD" w:rsidRPr="005E3994" w:rsidRDefault="00436DDD" w:rsidP="00436DDD">
      <w:r w:rsidRPr="005E3994">
        <w:rPr>
          <w:rStyle w:val="Style13ptBold"/>
        </w:rPr>
        <w:t>Poling and Sayers 2019</w:t>
      </w:r>
      <w:r w:rsidRPr="005E3994">
        <w:t xml:space="preserve"> (Gregory Poling, Eric Sayers, </w:t>
      </w:r>
      <w:r w:rsidRPr="005E3994">
        <w:rPr>
          <w:i/>
        </w:rPr>
        <w:t>senior editor</w:t>
      </w:r>
      <w:r w:rsidRPr="005E3994">
        <w:t xml:space="preserve">, “Time to make good on the US and Philippine alliance,” war on the rocks, 1/21/2019, </w:t>
      </w:r>
      <w:hyperlink r:id="rId428" w:history="1">
        <w:r w:rsidRPr="005E3994">
          <w:rPr>
            <w:rStyle w:val="Hyperlink"/>
          </w:rPr>
          <w:t>https://warontherocks.com/2019/01/time-to-make-good-on-the-u-s-philippine-alliance/</w:t>
        </w:r>
      </w:hyperlink>
      <w:r w:rsidRPr="005E3994">
        <w:t xml:space="preserve">, SH) </w:t>
      </w:r>
    </w:p>
    <w:p w:rsidR="00436DDD" w:rsidRDefault="00436DDD" w:rsidP="00436DDD">
      <w:pPr>
        <w:rPr>
          <w:rStyle w:val="StyleUnderline"/>
        </w:rPr>
      </w:pPr>
      <w:r w:rsidRPr="005E3994">
        <w:rPr>
          <w:rStyle w:val="StyleUnderline"/>
        </w:rPr>
        <w:t>The View from Manila Secretary Lorenzana has been a champion of the alliance and a moderating influence on the anti-American prejudices of President Rodrigo Duterte. That he is so exasperated and uncertain about Washington’s willingness to follow through on its treaty commitment should be deeply concerning and seen as reflective of widespread anxieties in the traditionally pro-American Philippine defense establishment. U.S. policymakers and experts might be tempted to believe that the Philippines has too much to lose to move forward with the review, much less abrogate the treaty. But from Manila’s perspective, gambling now that a treaty review will elicit a straight answer from Washington regarding the South China Sea is a smarter bet than gambling later on whether the United States will come through if China resorts to force. During the last decade of American waffling on its treaty commitment, the threats to Philippine assets in the South China Sea have increased considerably.</w:t>
      </w:r>
      <w:r w:rsidRPr="005E3994">
        <w:t xml:space="preserve"> Beijing has built and militarized seven artificial islands in the disputed Spratlys. It has used these to extend its air, naval, coast guard, and paramilitary presence throughout the South China Sea, harassing </w:t>
      </w:r>
      <w:hyperlink r:id="rId429" w:history="1">
        <w:r w:rsidRPr="005E3994">
          <w:rPr>
            <w:rStyle w:val="Hyperlink"/>
          </w:rPr>
          <w:t>Filipino fishermen</w:t>
        </w:r>
      </w:hyperlink>
      <w:r w:rsidRPr="005E3994">
        <w:t xml:space="preserve">, </w:t>
      </w:r>
      <w:hyperlink r:id="rId430" w:history="1">
        <w:r w:rsidRPr="005E3994">
          <w:rPr>
            <w:rStyle w:val="Hyperlink"/>
          </w:rPr>
          <w:t>aircraft</w:t>
        </w:r>
      </w:hyperlink>
      <w:r w:rsidRPr="005E3994">
        <w:t xml:space="preserve">, and </w:t>
      </w:r>
      <w:hyperlink r:id="rId431" w:history="1">
        <w:r w:rsidRPr="005E3994">
          <w:rPr>
            <w:rStyle w:val="Hyperlink"/>
          </w:rPr>
          <w:t>resupply missions</w:t>
        </w:r>
      </w:hyperlink>
      <w:r w:rsidRPr="005E3994">
        <w:t xml:space="preserve"> to Philippine-held islets and reefs, including the marine detachment on the Sierra Madre, a Philippine Navy vessel purposely run aground at Second Thomas Shoal two decades ago. If Philippine vessels and planes continue to operate and assert their rights in disputed waters, then eventually there will be a violent incident involving Chinese forces, whether intentional or not. </w:t>
      </w:r>
      <w:r w:rsidRPr="005E3994">
        <w:rPr>
          <w:rStyle w:val="StyleUnderline"/>
        </w:rPr>
        <w:t>Beijing</w:t>
      </w:r>
      <w:r w:rsidRPr="005E3994">
        <w:t xml:space="preserve"> has exponentially increased the number of assets deployed in contested waters and </w:t>
      </w:r>
      <w:r w:rsidRPr="005E3994">
        <w:rPr>
          <w:rStyle w:val="StyleUnderline"/>
        </w:rPr>
        <w:t xml:space="preserve">continues to operate them in a dangerous manner against its neighbors, which makes the status quo inherently unstable. </w:t>
      </w:r>
    </w:p>
    <w:p w:rsidR="00436DDD" w:rsidRPr="00436DDD" w:rsidRDefault="00436DDD" w:rsidP="00436DDD"/>
    <w:p w:rsidR="0008358E" w:rsidRDefault="0008358E" w:rsidP="0008358E">
      <w:pPr>
        <w:pStyle w:val="Heading2"/>
      </w:pPr>
    </w:p>
    <w:p w:rsidR="0008358E" w:rsidRDefault="0008358E" w:rsidP="0008358E">
      <w:pPr>
        <w:pStyle w:val="Heading1"/>
      </w:pPr>
      <w:r>
        <w:t>Saudi Arabia</w:t>
      </w:r>
    </w:p>
    <w:p w:rsidR="0044123A" w:rsidRDefault="0044123A" w:rsidP="0008358E">
      <w:pPr>
        <w:pStyle w:val="Heading2"/>
      </w:pPr>
      <w:r>
        <w:t>Top Level</w:t>
      </w:r>
    </w:p>
    <w:p w:rsidR="0044123A" w:rsidRDefault="0044123A" w:rsidP="0044123A">
      <w:pPr>
        <w:pStyle w:val="Heading3"/>
      </w:pPr>
      <w:r>
        <w:t>Yes Prolif</w:t>
      </w:r>
      <w:r w:rsidR="001C1C87">
        <w:t xml:space="preserve"> – Generic </w:t>
      </w:r>
    </w:p>
    <w:p w:rsidR="0044123A" w:rsidRDefault="0044123A" w:rsidP="0044123A">
      <w:pPr>
        <w:pStyle w:val="Heading4"/>
      </w:pPr>
      <w:r>
        <w:t xml:space="preserve">Saudi Arabia has massive security concerns – internal political motivation to expand deterrence </w:t>
      </w:r>
    </w:p>
    <w:p w:rsidR="0044123A" w:rsidRPr="005F5000" w:rsidRDefault="0044123A" w:rsidP="0044123A">
      <w:r w:rsidRPr="005F5000">
        <w:rPr>
          <w:rStyle w:val="Style13ptBold"/>
        </w:rPr>
        <w:t>Bahgat 2006</w:t>
      </w:r>
      <w:r>
        <w:rPr>
          <w:sz w:val="14"/>
          <w:szCs w:val="14"/>
        </w:rPr>
        <w:t xml:space="preserve"> </w:t>
      </w:r>
      <w:r w:rsidRPr="005F5000">
        <w:t xml:space="preserve">(Gawdat Bahgat, professor of political science at the National Defense University, “Nuclear Proliferation: The Case of Saudi Arabia”, the Middle East Journal, June 2006, </w:t>
      </w:r>
      <w:hyperlink r:id="rId432" w:history="1">
        <w:r w:rsidRPr="005F5000">
          <w:rPr>
            <w:rStyle w:val="Hyperlink"/>
          </w:rPr>
          <w:t>https://www.researchgate.net/publication/233573568_Nuclear_Proliferation_The_Case_of_Saudi_Arabia</w:t>
        </w:r>
      </w:hyperlink>
      <w:r w:rsidRPr="005F5000">
        <w:t>, th)</w:t>
      </w:r>
    </w:p>
    <w:p w:rsidR="0044123A" w:rsidRPr="00964891" w:rsidRDefault="0044123A" w:rsidP="0044123A">
      <w:pPr>
        <w:rPr>
          <w:rStyle w:val="StyleUnderline"/>
        </w:rPr>
      </w:pPr>
      <w:r w:rsidRPr="005F5000">
        <w:rPr>
          <w:sz w:val="16"/>
          <w:szCs w:val="16"/>
        </w:rPr>
        <w:t>Very little attention has been given to nuclear proliferation in the third regional power in the Persian Gulf – Saudi Arabia. Does Saudi Arabia seek nuclear weapons capability? This question has not been adequately addressed. Most policymakers and analysts agree that the Kingdom does not have a nuclear weapons program.1 Saudi officials’ strong condemnations of nuclear weapons and assertions that their country has no desire to acquire them have further reinforced this consensus. Furthermore, Saudi Arabia, like other Arab countries and Iran, has called for making the entire Middle East a nuclear weapons free zone.2 Despite the fact that no evidence points to Saudi acquisition of weapons of mass destruction, some analysts argue that the Kingdom has both the strategic incentive and the financial capability to pursue a nuclear option.3</w:t>
      </w:r>
      <w:r w:rsidRPr="0056138D">
        <w:rPr>
          <w:sz w:val="14"/>
          <w:szCs w:val="14"/>
        </w:rPr>
        <w:t xml:space="preserve"> </w:t>
      </w:r>
      <w:r w:rsidRPr="00964891">
        <w:rPr>
          <w:rStyle w:val="StyleUnderline"/>
        </w:rPr>
        <w:t>Saudi Arabia is an important player in the volatile Persian Gulf and the broader Middle East and powerful neighbors have the capability to threaten Saudi national security. In short, Saudi Arabia is rich and vulnerable. Under these circumstances, nuclear weapons would deter aggres- sion and provide Riyadh with a retaliatory capability if this aggression ultimately materializes.</w:t>
      </w:r>
    </w:p>
    <w:p w:rsidR="0044123A" w:rsidRPr="00964891" w:rsidRDefault="0044123A" w:rsidP="0044123A">
      <w:pPr>
        <w:rPr>
          <w:sz w:val="16"/>
          <w:szCs w:val="16"/>
        </w:rPr>
      </w:pPr>
      <w:r w:rsidRPr="00964891">
        <w:rPr>
          <w:sz w:val="16"/>
          <w:szCs w:val="16"/>
        </w:rPr>
        <w:t>Many analysts have sought to explain why some nations choose to go nuclear, butitisalsoimportanttoexaminewhycertainnationschoosenotto.4 Aboveall,itis easier to explain why something happened than why it did not happen. This article will discuss the different allegations that Saudi Arabia has sought to acquire nuclear weapons capability. The following section will focus on the security environment, particularly the perceived threats from Israel, Iran, Iraq, and Yemen. Then, the de- cades-long unofficial alliance between Saudi Arabia and the United States will be analyzed. Finally, the potential impact of domestic economic and political reforms on the Kingdom’s strategic posture will be examined. This article’s analysis of Saudi Arabia’s security environment is twofold. First, political and military developments in Iraq since the Gulf War (1991) and particularly in the aftermath of the fall of Saddam Husayn’s regime (2003), have abolished the traditional security paradigm (i.e., playing Iran and Iraq against each other). The emerging security parameters since the beginning of this decade seem more threaten- ing to Saudi Arabia and the other Gulf monarchies. Second, close security coopera- tion with the United States left Saudi Arabia with little incentive to acquire nuclear weapons. Strong US commitment to the survival of the Saudi regime and the country’s territorial integrity will continue to be the best guarantee that the Kingdom will not seek nuclear weapons. Saudi Arabia’s stand on major non-proliferation treaties is mixed. On one hand, Saudi Arabia, like most Middle Eastern states, signed the Chemical Weapons Conven- tion in January 1993 and ratified it in August 1996; signed the Biological and Toxin Weapons Convention in April 1972 and ratified it a month later; signed the Non- Proliferation Treaty (NPT) in July 1968 and ratified it in August 1970.5 It is worth mentioning that Israel is the only non-signatory state to the NPT in the Middle East. On the other hand, Saudi Arabia has not signed the Comprehensive Test Ban Treaty (CTBT).6 It is also important to mention that Egypt, Iran, and Israel signed the CTBT but have not ratified it. Furthermore, in June 2005, Saudi Arabia signed the Small Quantities Protocol. The Protocol allows states considered to be of low risk to “opt out of more intensive inspection regimes in return for a declaration of their nuclear activities.”7 TheProtocolalsoallowssignatoriestopossessasmallquantityofnatural or depleted uranium and plutonium.8 Rumors regarding Saudi Arabia’s nuclear ambition re-surfaced in 1994 when Muhammad al-Khilewi, a Saudi diplomat posted to the United Nations, left his post and asked for political asylum in the United States. Al-Khilewi gave several inter- views in which he alleged that his country was involved in a number of schemes to acquire nuclear weapons capability. He claimed that following the 1973 Arab-Israeli War, a weapons program was established under the command of Prince Sultan ibn ‘Abd al-‘Aziz, the Defense Minister. The program was based at the al-Kharj nuclear research center in the desert military complex at al-Sulayyil.9 He also alleged that in the 1980s Saudi Arabia actively aided Iraq’s nuclear weapons program, both finan- cially (an estimated $5 billion) and technologically (providing advanced uranium enrichment programs), in return for a share of the program’s product.10 It is impor- tant to emphasize that these allegations have never been substantiated. As Thomas Lippman concludes, “Despite the flurry of excitement at the time, nothing has hap-pened since 1994 to confirm any of Khilewi’s allegations.”11 Probably more important than the alleged Saudi aid to the Iraqi nuclear program is the state’s close connection with Pakistan. For a long time, Riyadh and Islamabad have shared many similarities and mutual interests. The majority of the population in Saudi Arabia and Pakistan is Sunni. In the 1980s, they worked together in cooperation with the United States to defeat the Soviet Union in Afghanistan and in the following decade they supported the Taliban. This strategic cooperation has been further reinforced by close military relations. Many reports have suggested that Paki- stani military units have participated in defending the Kingdom on different occa- sions and that Saudi Arabia provided financial assistance to the Pakistani nuclear program.12 Speculation over Saudi-Pakistani nuclear cooperation was heightened in 1999 when Prince Sultan ibn ‘Abd al-‘Aziz visited a uranium enrichment plant and ballistic missile production facilities shortly after Pakistan conducted nuclear tests. The unspecified relationship between the Pakistani nuclear scientist ‘Abd al-Qader Khan and Saudi Arabia has further fueled suspicion regarding the Kingdom’s nuclear ambition.</w:t>
      </w:r>
    </w:p>
    <w:p w:rsidR="0044123A" w:rsidRPr="006E37E5" w:rsidRDefault="0044123A" w:rsidP="0044123A">
      <w:pPr>
        <w:rPr>
          <w:sz w:val="14"/>
          <w:szCs w:val="14"/>
        </w:rPr>
      </w:pPr>
      <w:r w:rsidRPr="009D6A22">
        <w:rPr>
          <w:u w:val="single"/>
        </w:rPr>
        <w:t>Suspicion over Saudi Arabia’s nuclear ambition was further intensified in 1988 when it was revealed that the Kingdom had bought 36 Chinese-made CSS-2 intermediate-range ballistic missiles.</w:t>
      </w:r>
      <w:r w:rsidRPr="00964891">
        <w:rPr>
          <w:sz w:val="16"/>
          <w:szCs w:val="14"/>
        </w:rPr>
        <w:t xml:space="preserve"> These missiles were originally developed to target US bases in Japan, South Korea, and the Philippines, however, “with a range of some 3,000 kilometers, the CSS-2 in Saudi Arabia can theoretically target almost all of the Middle East.”13 Three important factors related to this controversial deal need to be highlighted. First, </w:t>
      </w:r>
      <w:r w:rsidRPr="00F648C5">
        <w:rPr>
          <w:u w:val="single"/>
        </w:rPr>
        <w:t>Saudi Arabia negotiated and purchased these missiles in the midst of the Iran-Iraq War (1980-88). Missile attacks by both sides had intensified, and Riyadh felt the need to protect itself and project a similar missile capability to that possessed by Iran. In other words, the goal was to deter Tehran from attacking targets in Saudi Arabia.</w:t>
      </w:r>
      <w:r w:rsidRPr="0056138D">
        <w:rPr>
          <w:sz w:val="14"/>
          <w:szCs w:val="14"/>
        </w:rPr>
        <w:t xml:space="preserve"> </w:t>
      </w:r>
      <w:r w:rsidRPr="00964891">
        <w:rPr>
          <w:sz w:val="16"/>
          <w:szCs w:val="14"/>
        </w:rPr>
        <w:t>Second, Saudi officials decided to buy the missiles from the People’s Republic of China after their efforts to buy advanced weapon systems from the US were frustrated by the United States Congress. In order to deter Iran, the missiles had to be able to reach that country, however; this also meant that the missiles were able to reach Israel. The US Congress would not agree. Buying from China was also attractive because it demonstrated Saudi Arabia’s independence from the United States. Third, the CSS-2 was designed to carry nuclear warheads. However, both Riyadh and Beijing insisted that the missiles had been modified to carry conventional high explo- sive (HE) warheads.14 Finally, several reports in the media have underscored potential Saudi interest in nuclear weapons capability. A few months after the 2003 war in Iraq started, the Guardian reported that in response to the upheaval in the Middle East, Saudi Arabia had embarked on a strategic review that included acquiring nuclear weapons. Accord- ing to this report, the Saudi leadership was considering three options: to acquire nuclear weapons; to enter into an alliance with an existing nuclear power that would provide protection; or to create a nuclear weapons free zone in the entire Middle East.15 In October 2005, The New York Times reported that two months before the invasion of Iraq, President Bush told British Prime Minister Tony Blair that he wanted to go beyond Iraq in dealing with the spread of illicit weapons and mentioned Saudi Arabia on a list of countries posing particular problems.16 Neither the United States nor Britain has denied this report. To sum up, since the mid-1980s, some Saudi policies and media reports have raised speculation that the Kingdom might consider a nuclear option. This specula- tion, however, has not been reliable enough to isolate Saudi Arabia or endanger its close relations with the United States and other Western countries. Given the lack of evidence or a “smoking gun,” some analysts have suggested “circumstantial evidence” to prove that the Saudis are “at least leaning toward — if not already working on — a nuclear deterrent option.”17 THE SECURITY ENVIRONMENT</w:t>
      </w:r>
    </w:p>
    <w:p w:rsidR="0044123A" w:rsidRPr="00DB7F5F" w:rsidRDefault="0044123A" w:rsidP="0044123A">
      <w:pPr>
        <w:rPr>
          <w:u w:val="single"/>
        </w:rPr>
      </w:pPr>
      <w:r w:rsidRPr="00DB7F5F">
        <w:rPr>
          <w:u w:val="single"/>
        </w:rPr>
        <w:t>Two geo-strategic characteristics have played a significant role in shaping Saudi Arabia’s security environment. First, the Kingdom is the largest country in the Ara- bian peninsula and one of the largest in the Middle East. This vast country, however, is mostly uninhabited sandy desert; indeed the Saudi population is smaller than that of its rivals in the Persian Gulf region — Iran and Iraq. Second, with approximately 25% of the world’s proven oil reserves, the Kingdom is by far the dominant power in the global energy market. The combination of these two characteristics suggests that the Kingdom is seriously vulnerable to threats from its more populated, but less affluent neighbors.</w:t>
      </w:r>
    </w:p>
    <w:p w:rsidR="0044123A" w:rsidRDefault="0044123A" w:rsidP="0044123A">
      <w:pPr>
        <w:rPr>
          <w:sz w:val="14"/>
          <w:szCs w:val="14"/>
        </w:rPr>
      </w:pPr>
      <w:r w:rsidRPr="00964891">
        <w:rPr>
          <w:sz w:val="16"/>
          <w:szCs w:val="14"/>
        </w:rPr>
        <w:t>Shortly after Saudi Arabia was created as a nation-state in 1932, Saudi rulers were suspicious of the European, particularly British, influence in the region. The British, on the other hand, were concerned about the Saudis’ efforts to expand their territory at the expense of the small shaykhdoms in the Persian Gulf. This mutual suspicion led to a brief military confrontation between Saudi and British forces in the early 1950s over an inland oasis called Buraimi. The latter, acting on behalf of Abu Dhabi and Oman, forcibly evicted the Saudi contingent based in the oasis. The British government then “awarded three of the villages in Buraimi to Oman, and the remain- ing four to Abu Dhabi.”18</w:t>
      </w:r>
      <w:r>
        <w:rPr>
          <w:sz w:val="16"/>
          <w:szCs w:val="14"/>
        </w:rPr>
        <w:t xml:space="preserve"> </w:t>
      </w:r>
      <w:r w:rsidRPr="00964891">
        <w:rPr>
          <w:sz w:val="16"/>
          <w:szCs w:val="14"/>
        </w:rPr>
        <w:t xml:space="preserve">During the Cold War, Soviet efforts to penetrate the Middle East and promote Communism in alliance with Arab nationalist regimes represented a major security threat to Saudi Arabia and the other pro-Western regimes in the region. The tide of pan-Arabism has substantially weakened since the early 1970s, however, and the col- lapse of the Soviet Union in 1991 dealt a heavy blow to leftist-oriented regimes in the Middle East and around the world. Still, </w:t>
      </w:r>
      <w:r w:rsidRPr="005621E4">
        <w:rPr>
          <w:u w:val="single"/>
        </w:rPr>
        <w:t>Saudi strategists feel the need to neutralize perceived threats from real or potential rivals, particularly Israel, and its three imme-diate neighbors Iran, Iraq, and Yemen.</w:t>
      </w:r>
    </w:p>
    <w:p w:rsidR="0044123A" w:rsidRDefault="0044123A" w:rsidP="0044123A"/>
    <w:p w:rsidR="0044123A" w:rsidRDefault="0044123A" w:rsidP="0044123A"/>
    <w:p w:rsidR="0044123A" w:rsidRDefault="0044123A" w:rsidP="0044123A">
      <w:pPr>
        <w:pStyle w:val="Heading4"/>
      </w:pPr>
      <w:r>
        <w:t xml:space="preserve">Saudi Arabia is holding the door open on nuclear prolif – deterrence the only driving force </w:t>
      </w:r>
    </w:p>
    <w:p w:rsidR="0044123A" w:rsidRPr="00964891" w:rsidRDefault="0044123A" w:rsidP="0044123A">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433" w:history="1">
        <w:r w:rsidRPr="00964891">
          <w:rPr>
            <w:rStyle w:val="Hyperlink"/>
          </w:rPr>
          <w:t>https://www.mei.edu/publications/nuclear-weapons-and-saudi-strategy</w:t>
        </w:r>
      </w:hyperlink>
      <w:r w:rsidRPr="00964891">
        <w:t>, th)</w:t>
      </w:r>
    </w:p>
    <w:p w:rsidR="0044123A" w:rsidRPr="007255A4" w:rsidRDefault="0044123A" w:rsidP="0044123A">
      <w:pPr>
        <w:rPr>
          <w:sz w:val="14"/>
          <w:szCs w:val="14"/>
        </w:rPr>
      </w:pPr>
      <w:r w:rsidRPr="00964891">
        <w:rPr>
          <w:sz w:val="16"/>
          <w:szCs w:val="14"/>
        </w:rPr>
        <w:t>Riyadh’s Atomic Energy Research Institute</w:t>
      </w:r>
    </w:p>
    <w:p w:rsidR="0044123A" w:rsidRDefault="0044123A" w:rsidP="0044123A">
      <w:pPr>
        <w:rPr>
          <w:sz w:val="14"/>
          <w:szCs w:val="14"/>
        </w:rPr>
      </w:pPr>
      <w:r w:rsidRPr="00E262CF">
        <w:rPr>
          <w:u w:val="single"/>
        </w:rPr>
        <w:t>The same communique recognized the right of NPT members to develop nuclear energy for peaceful purposes, as the Iranians now say they are doing. As the statement shows, Saudi Arabia is not opposed to nuclear development for commercial or scientific uses. The Kingdom has created an Atomic Energy Research Institute,</w:t>
      </w:r>
      <w:r w:rsidRPr="00E91261">
        <w:rPr>
          <w:sz w:val="14"/>
          <w:szCs w:val="14"/>
        </w:rPr>
        <w:t xml:space="preserve"> </w:t>
      </w:r>
      <w:r w:rsidRPr="00964891">
        <w:rPr>
          <w:sz w:val="16"/>
          <w:szCs w:val="14"/>
        </w:rPr>
        <w:t xml:space="preserve">which is  </w:t>
      </w:r>
      <w:r w:rsidRPr="00E262CF">
        <w:rPr>
          <w:u w:val="single"/>
        </w:rPr>
        <w:t>based</w:t>
      </w:r>
      <w:r w:rsidRPr="00E91261">
        <w:rPr>
          <w:sz w:val="14"/>
          <w:szCs w:val="14"/>
        </w:rPr>
        <w:t xml:space="preserve"> </w:t>
      </w:r>
      <w:r w:rsidRPr="00964891">
        <w:rPr>
          <w:sz w:val="16"/>
          <w:szCs w:val="14"/>
        </w:rPr>
        <w:t xml:space="preserve">just </w:t>
      </w:r>
      <w:r w:rsidRPr="00E262CF">
        <w:rPr>
          <w:u w:val="single"/>
        </w:rPr>
        <w:t>outside Riyadh.</w:t>
      </w:r>
      <w:r w:rsidRPr="007255A4">
        <w:rPr>
          <w:sz w:val="14"/>
          <w:szCs w:val="14"/>
        </w:rPr>
        <w:t xml:space="preserve"> </w:t>
      </w:r>
      <w:r w:rsidRPr="00964891">
        <w:rPr>
          <w:sz w:val="16"/>
          <w:szCs w:val="14"/>
        </w:rPr>
        <w:t xml:space="preserve">Little has been written about this Institute in the mainstream press, but it is not clandestine; its research projects and the names and telephone numbers of its scientists are published on the web site of the King ‘Abd al-Aziz City for Science and Technology.  I visited this institute in the late spring of 2004 and met with some of its scientists; they answered all my questions about their work, which relates to nuclear physics and nuclear materials, not to weapons, although of course some of the information would be relevant to a weapons programs. </w:t>
      </w:r>
      <w:r w:rsidRPr="0006588D">
        <w:rPr>
          <w:u w:val="single"/>
        </w:rPr>
        <w:t>The institute was established in 1988, with this announced goal: “To adapt the nuclear sciences and technologies and utilize them in support of the economic, industrial, and agricultural plans of the Kingdom.”</w:t>
      </w:r>
      <w:r>
        <w:rPr>
          <w:sz w:val="14"/>
          <w:szCs w:val="14"/>
        </w:rPr>
        <w:t xml:space="preserve"> </w:t>
      </w:r>
      <w:r w:rsidRPr="00964891">
        <w:rPr>
          <w:sz w:val="16"/>
          <w:szCs w:val="14"/>
        </w:rPr>
        <w:t>The first objective listed is “drafting a national atomic energy plan and supervising the implementation of the plan.” Some of the research projects deal with topics that would be directly relevant should the Kingdom decide to move toward nuclear development for either civilian or military use, such as radiation monitoring and the transportation of</w:t>
      </w:r>
      <w:r>
        <w:rPr>
          <w:sz w:val="16"/>
          <w:szCs w:val="14"/>
        </w:rPr>
        <w:t xml:space="preserve"> </w:t>
      </w:r>
      <w:r w:rsidRPr="00964891">
        <w:rPr>
          <w:sz w:val="16"/>
          <w:szCs w:val="14"/>
        </w:rPr>
        <w:t>radioactive material. Over the past decade,</w:t>
      </w:r>
      <w:r>
        <w:rPr>
          <w:sz w:val="16"/>
          <w:szCs w:val="14"/>
        </w:rPr>
        <w:t xml:space="preserve"> </w:t>
      </w:r>
      <w:r w:rsidRPr="00964891">
        <w:rPr>
          <w:sz w:val="16"/>
          <w:szCs w:val="14"/>
        </w:rPr>
        <w:t>a handful of Saudi scientists have published peer-reviewed papers on such topics in professional journals and presented papers at international nuclear energy conferences, often in collaboration with scientists from Taiwan, a far more technologically advanced society. There has been no indication that these studies are anything more than academic exercises, or that Saudi Arabia has been importing nuclear scientists from other countries. All that being said, a cardinal rule of intelligence and threat assessment is that one doesn’t know what one doesn’t know; it is theoretically possible that Saudi Arabia has a clandestine development or acquisition program that has eluded detection by the most rigorous analysts. As closely as Saudi Arabia has been linked to the United States for more than 50 years, there have been several</w:t>
      </w:r>
      <w:r>
        <w:rPr>
          <w:sz w:val="16"/>
          <w:szCs w:val="14"/>
        </w:rPr>
        <w:t xml:space="preserve"> </w:t>
      </w:r>
      <w:r w:rsidRPr="00964891">
        <w:rPr>
          <w:sz w:val="16"/>
          <w:szCs w:val="14"/>
        </w:rPr>
        <w:t xml:space="preserve">episodes, in addition to the CSS 2 affair, in which the Saudis have been less than candid with the Americans and less than forthcoming with information. These include the investigation of the 1996 Khobar Towers bombing and the initial response to the September 11, 2002, terrorist attacks. No possibility should be ruled out on the basis that no American has ever come across it. There was a flurry of media speculation in 1999 when Saudi Arabia’s Defense Minister, Prince Sultan, became the first prominent foreigner to visit Pakistan’s missile factory and its nuclear weapons facilities at Kahuta. Neither country has ever revealed full details of that visit, but Pakistan denied that it had anything to do with nuclear weapons. Nevertheless, such episodes have aroused concerns about possible nuclear ambitions because there is a certain plausibility to the idea that Saudi Arabia might aspire to have at least a small nuclear capacity as a deterrent to aggression. </w:t>
      </w:r>
      <w:r w:rsidRPr="008A5B72">
        <w:rPr>
          <w:u w:val="single"/>
        </w:rPr>
        <w:t>There appears to be no possibility that Saudi Arabia — so long as it is ruled by the al-Saud family — would ever consider nuclear weapons for aggressive purposes because the Kingdom has not threatened any of its neighbors since the last border issues were settled decades ago, but deterrence is another matter. While the 2003 ouster of Saddam Husayn eliminated a hostile government in neighboring Iraq, the Kingdom’s strategic weaknesses have not been ameliorated since the Chinese missles were deployed in 1988, and its capacity to defend itself against the most powerful of its potentially hostile neighbors, Iran, has diminished.</w:t>
      </w:r>
      <w:r w:rsidRPr="003766E5">
        <w:t xml:space="preserve"> </w:t>
      </w:r>
      <w:r>
        <w:rPr>
          <w:sz w:val="14"/>
          <w:szCs w:val="14"/>
        </w:rPr>
        <w:br w:type="page"/>
      </w:r>
    </w:p>
    <w:p w:rsidR="003D2EAE" w:rsidRDefault="003D2EAE" w:rsidP="0044123A">
      <w:pPr>
        <w:rPr>
          <w:sz w:val="14"/>
          <w:szCs w:val="14"/>
        </w:rPr>
      </w:pPr>
    </w:p>
    <w:p w:rsidR="003D2EAE" w:rsidRDefault="003D2EAE" w:rsidP="003D2EAE">
      <w:pPr>
        <w:pStyle w:val="Heading4"/>
        <w:tabs>
          <w:tab w:val="left" w:pos="4860"/>
        </w:tabs>
      </w:pPr>
      <w:r>
        <w:t>KSA wants nukes now – Iranian threat</w:t>
      </w:r>
      <w:r>
        <w:tab/>
      </w:r>
    </w:p>
    <w:p w:rsidR="003D2EAE" w:rsidRDefault="003D2EAE" w:rsidP="003D2EAE">
      <w:r w:rsidRPr="00F854B9">
        <w:rPr>
          <w:rStyle w:val="Style13ptBold"/>
        </w:rPr>
        <w:t>Gordon and Puko; 2019</w:t>
      </w:r>
      <w:r>
        <w:t>; (Michael R. Gordon, reporter, and Timothy Puko, energy policy reporter for The Wall Street Journal,  "U.S. Pursues Saudi Nuclear Deal, Despite Proliferation Risk,", WSJ, 2-20-2019, https://www.wsj.com/articles/saudi-resistance-to-nuclear-standards-could-roil-u-s-reactor-deal-1519122600, djc)</w:t>
      </w:r>
    </w:p>
    <w:p w:rsidR="003D2EAE" w:rsidRDefault="003D2EAE" w:rsidP="003D2EAE">
      <w:pPr>
        <w:rPr>
          <w:sz w:val="14"/>
        </w:rPr>
      </w:pPr>
      <w:r w:rsidRPr="00F854B9">
        <w:rPr>
          <w:rStyle w:val="StyleUnderline"/>
        </w:rPr>
        <w:t>The Trump administration is pursuing a deal to sell nuclear reactors to Saudi Arabia despite the kingdom’s refusal to accept the most stringent restrictions against the proliferation of nuclear weapons</w:t>
      </w:r>
      <w:r w:rsidRPr="00CD376C">
        <w:rPr>
          <w:sz w:val="14"/>
        </w:rPr>
        <w:t>, U.S. officials say. Saudi Arabia’s nuclear energy ambitions could open a new market worth tens of billions of dollars, drawing countries including Russia, South Korea and China to compete for the business. Administration officials consider it too important to overlook, especially when the U.S. nuclear power industry is on the.</w:t>
      </w:r>
      <w:r w:rsidRPr="00F854B9">
        <w:rPr>
          <w:rStyle w:val="StyleUnderline"/>
        </w:rPr>
        <w:t>Saudi Arabia and Iran Square Off Over the Middle East Saudi Arabia and Iran Square Off Over the Middle East The new Saudi Arabian leadership’s aggressive approach to Iran is shifting the balance of power across the Middle East and is having huge repercussions for the region. Iran, in response, has warned Saudi Arabia against its hawkishness</w:t>
      </w:r>
      <w:r w:rsidRPr="00CD376C">
        <w:rPr>
          <w:sz w:val="14"/>
        </w:rPr>
        <w:t xml:space="preserve">. WSJ’s Niki Blasina explains the four main proxy conflicts between the two nations. </w:t>
      </w:r>
    </w:p>
    <w:p w:rsidR="003D2EAE" w:rsidRDefault="003D2EAE" w:rsidP="003D2EAE">
      <w:pPr>
        <w:tabs>
          <w:tab w:val="left" w:pos="3195"/>
        </w:tabs>
        <w:rPr>
          <w:sz w:val="14"/>
        </w:rPr>
      </w:pPr>
      <w:r>
        <w:rPr>
          <w:sz w:val="14"/>
        </w:rPr>
        <w:tab/>
      </w:r>
    </w:p>
    <w:p w:rsidR="003D2EAE" w:rsidRPr="00CD376C" w:rsidRDefault="003D2EAE" w:rsidP="003D2EAE">
      <w:pPr>
        <w:rPr>
          <w:sz w:val="14"/>
        </w:rPr>
      </w:pPr>
    </w:p>
    <w:p w:rsidR="003D2EAE" w:rsidRDefault="003D2EAE" w:rsidP="003D2EAE">
      <w:pPr>
        <w:pStyle w:val="Heading4"/>
      </w:pPr>
      <w:r>
        <w:t>KSA seeks outside help to build missile facilities; wants to deter Iran</w:t>
      </w:r>
    </w:p>
    <w:p w:rsidR="003D2EAE" w:rsidRDefault="003D2EAE" w:rsidP="003D2EAE">
      <w:r>
        <w:rPr>
          <w:rStyle w:val="Style13ptBold"/>
        </w:rPr>
        <w:t>The E</w:t>
      </w:r>
      <w:r w:rsidRPr="003C2694">
        <w:rPr>
          <w:rStyle w:val="Style13ptBold"/>
        </w:rPr>
        <w:t>conomist; 2019</w:t>
      </w:r>
      <w:r>
        <w:t>; (The Economist, "Saudi Arabia’s missile race,", Economist, 2-16-2019, https://www.economist.com/middle-east-and-africa/2019/02/16/saudi-arabias-missile-race, djc)</w:t>
      </w:r>
    </w:p>
    <w:p w:rsidR="003D2EAE" w:rsidRPr="00CD376C" w:rsidRDefault="003D2EAE" w:rsidP="003D2EAE">
      <w:pPr>
        <w:rPr>
          <w:sz w:val="14"/>
        </w:rPr>
      </w:pPr>
      <w:r w:rsidRPr="003C2694">
        <w:rPr>
          <w:rStyle w:val="StyleUnderline"/>
        </w:rPr>
        <w:t>In 2016 Muhammad bin Salman, Saudi Arabia’s crown prince and de facto ruler, announced the latest stage of “Saudisation</w:t>
      </w:r>
      <w:r w:rsidRPr="00CD376C">
        <w:rPr>
          <w:sz w:val="14"/>
        </w:rPr>
        <w:t xml:space="preserve">”—the replacement of foreign workers with Saudi ones. It now appears the policy does not stop at swapping out bankers and bakers, but </w:t>
      </w:r>
      <w:r w:rsidRPr="003C2694">
        <w:rPr>
          <w:rStyle w:val="StyleUnderline"/>
        </w:rPr>
        <w:t>extends to ballistic missiles</w:t>
      </w:r>
      <w:r w:rsidRPr="00CD376C">
        <w:rPr>
          <w:sz w:val="14"/>
        </w:rPr>
        <w:t xml:space="preserve">. </w:t>
      </w:r>
      <w:r w:rsidRPr="003C2694">
        <w:rPr>
          <w:rStyle w:val="StyleUnderline"/>
        </w:rPr>
        <w:t>Satellite photos analysed by researchers from the Middlebury Institute of International Studies, and reported by the Washington Post, appear to show that Saudi Arabia has been building a factory for rocket engines</w:t>
      </w:r>
      <w:r w:rsidRPr="00CD376C">
        <w:rPr>
          <w:sz w:val="14"/>
        </w:rPr>
        <w:t>, at an existing missile base in al-Watah, south-west of Riyadh</w:t>
      </w:r>
      <w:r w:rsidRPr="003C2694">
        <w:rPr>
          <w:rStyle w:val="StyleUnderline"/>
        </w:rPr>
        <w:t>. It seems to be configured for solid-fuel rockets, which can be launched more quickly than liquid-fuelled ones</w:t>
      </w:r>
      <w:r w:rsidRPr="00CD376C">
        <w:rPr>
          <w:sz w:val="14"/>
        </w:rPr>
        <w:t xml:space="preserve">. Saudi Arabia is no newcomer to missiles. Having watched Iran and Iraq fling them at each other during the 1980s, it bought a few dozen DF-3 missiles from China in 1987. It came close to unleashing them after being struck by Iraqi Scud missiles during the Gulf war in 1991. In the 2000s it probably picked up a batch of newer, more accurate Chinese DF-21s. Iran, the kingdom’s arch-rival, has been honing its missile force despite Western opposition and UN rebukes, conducting 135 test launches since 1990. On December 1st it tested one thought capable of comfortably reaching any corner of Saudi soil (see map). In January Ali Shamkhani, the head of Iran’s national security council, insisted that although his country was not looking to expand the range of its missiles, “it is continuously working on increasing the precision.” That is reassuring for Europeans and Americans; less so for Saudis. </w:t>
      </w:r>
      <w:r w:rsidRPr="003C2694">
        <w:rPr>
          <w:rStyle w:val="StyleUnderline"/>
        </w:rPr>
        <w:t>Nor is Iran the only concern</w:t>
      </w:r>
      <w:r w:rsidRPr="00CD376C">
        <w:rPr>
          <w:sz w:val="14"/>
        </w:rPr>
        <w:t xml:space="preserve">. </w:t>
      </w:r>
      <w:r w:rsidRPr="003C2694">
        <w:rPr>
          <w:rStyle w:val="StyleUnderline"/>
        </w:rPr>
        <w:t>Hizbullah, a Lebanese militant group nurtured and armed by Iran, has a growing arsenal of missiles; some can already reach the north-western parts of Saudi Arabia. Israel is also armed to the teeth</w:t>
      </w:r>
      <w:r w:rsidRPr="00CD376C">
        <w:rPr>
          <w:sz w:val="14"/>
        </w:rPr>
        <w:t xml:space="preserve">. Though Prince Muhammad is on good terms with the Jewish state, satellite images published in 2013 reportedly showed that one of the Saudi DF-3 launching pads at al-Watah was set in the direction of Tel Aviv. </w:t>
      </w:r>
      <w:r w:rsidRPr="003C2694">
        <w:rPr>
          <w:rStyle w:val="StyleUnderline"/>
        </w:rPr>
        <w:t>Because missiles are ideal delivery systems for nuclear weapons, news of the plant has also revived worries about Saudi Arabia’s atomic intentions</w:t>
      </w:r>
      <w:r w:rsidRPr="00CD376C">
        <w:rPr>
          <w:sz w:val="14"/>
        </w:rPr>
        <w:t xml:space="preserve">. </w:t>
      </w:r>
      <w:r w:rsidRPr="003C2694">
        <w:rPr>
          <w:rStyle w:val="StyleUnderline"/>
        </w:rPr>
        <w:t>America’s abandonment of a multinational nuclear deal with Iran last year has increased the risk that Iran will resume large-scale enrichment of uranium. Saudi Arabia has vowed to keep pace.</w:t>
      </w:r>
      <w:r w:rsidRPr="00CD376C">
        <w:rPr>
          <w:sz w:val="14"/>
        </w:rPr>
        <w:t xml:space="preserve"> It wants to build two nuclear reactors and insists on its right to enrich uranium (and to reprocess spent fuel from those reactors, another path to a bomb). “Without a doubt if Iran developed a nuclear bomb,” warned Prince Muhammad last March, “we will follow suit.” The Trump administration has refused to sell civil nuclear technology on these terms. So the Saudis may turn to other nuclear friends. Western diplomats and spooks have long been concerned that Pakistan, whose own nuclear programme was bankrolled by Saudi Arabia, might be a ready supplier of know-how, fuel or bombs. In 1999 Saudi Arabia’s then defence minister horrified American officials by touring Pakistan’s nuclear facilities and meeting A.Q. Khan, the scientist who sold nuclear technology to North Korea, Iran and Libya. Ties remain close. Prince Muhammad was due to agree on $14bn of investment in Pakistan during a visit to the country on February 16th. Another option lies further east. Michael Elleman, a missile expert at IISS, a think-tank, says he is almost certain that </w:t>
      </w:r>
      <w:r w:rsidRPr="003C2694">
        <w:rPr>
          <w:rStyle w:val="StyleUnderline"/>
        </w:rPr>
        <w:t>the apparent rocket factory was “designed, equipped and constructed by an outside entity”. Saudi Arabia has “no capacity” for such a project. The facility, he notes, closely resembles a Chinese one</w:t>
      </w:r>
      <w:r w:rsidRPr="00CD376C">
        <w:rPr>
          <w:sz w:val="14"/>
        </w:rPr>
        <w:t xml:space="preserve"> in Lantian. Saudisation, evidently, has some way to go. </w:t>
      </w:r>
    </w:p>
    <w:p w:rsidR="003D2EAE" w:rsidRDefault="003D2EAE" w:rsidP="0044123A">
      <w:pPr>
        <w:rPr>
          <w:sz w:val="14"/>
          <w:szCs w:val="14"/>
        </w:rPr>
      </w:pPr>
    </w:p>
    <w:p w:rsidR="001C1C87" w:rsidRDefault="001C1C87" w:rsidP="001C1C87">
      <w:pPr>
        <w:pStyle w:val="Heading3"/>
      </w:pPr>
      <w:r>
        <w:t xml:space="preserve">Yes Prolif – </w:t>
      </w:r>
      <w:r w:rsidR="00295DCB">
        <w:t>US</w:t>
      </w:r>
    </w:p>
    <w:p w:rsidR="001C1C87" w:rsidRDefault="001C1C87" w:rsidP="001C1C87">
      <w:pPr>
        <w:pStyle w:val="Heading4"/>
      </w:pPr>
      <w:r>
        <w:t>Trump administration approved nuclear power sale to Saudi Arabia</w:t>
      </w:r>
    </w:p>
    <w:p w:rsidR="001C1C87" w:rsidRPr="00E9661A" w:rsidRDefault="001C1C87" w:rsidP="001C1C87">
      <w:r w:rsidRPr="00E9661A">
        <w:rPr>
          <w:rStyle w:val="Style13ptBold"/>
        </w:rPr>
        <w:t>Gardner 2019</w:t>
      </w:r>
      <w:r>
        <w:rPr>
          <w:sz w:val="14"/>
          <w:szCs w:val="14"/>
        </w:rPr>
        <w:t xml:space="preserve"> </w:t>
      </w:r>
      <w:r w:rsidRPr="00E9661A">
        <w:t xml:space="preserve">(Timothy Gardner, Rueters correspondent, B.S. in international environmental studies from Rutgers University, “U.S. approved secret nuclear power work for Saudi Arabia”, Rueters, March 27 2019, </w:t>
      </w:r>
      <w:hyperlink r:id="rId434" w:history="1">
        <w:r w:rsidRPr="00E9661A">
          <w:rPr>
            <w:rStyle w:val="Hyperlink"/>
          </w:rPr>
          <w:t>https://www.reuters.com/article/us-usa-saudi-nuclear/u-s-approved-secret-nuclear-power-work-for-saudi-arabia-idUSKCN1R82MG</w:t>
        </w:r>
      </w:hyperlink>
      <w:r w:rsidRPr="00E9661A">
        <w:t>, th)</w:t>
      </w:r>
    </w:p>
    <w:p w:rsidR="001C1C87" w:rsidRDefault="001C1C87" w:rsidP="001C1C87">
      <w:pPr>
        <w:rPr>
          <w:sz w:val="14"/>
          <w:szCs w:val="14"/>
        </w:rPr>
      </w:pPr>
      <w:r w:rsidRPr="00850688">
        <w:rPr>
          <w:u w:val="single"/>
        </w:rPr>
        <w:t>U.S. Energy Secretary Rick Perry has approved six secret authorizations by companies to sell nuclear power technology and assistance to Saudi Arabia, according to a copy of a document seen by Reuters on Wednesday. The Trump administration has quietly pursued a wider deal on sharing U.S. nuclear power technology with Saudi Arabia, which aims to build at least two nuclear power plants.</w:t>
      </w:r>
      <w:r w:rsidRPr="00B052A6">
        <w:rPr>
          <w:sz w:val="14"/>
          <w:szCs w:val="14"/>
        </w:rPr>
        <w:t xml:space="preserve"> </w:t>
      </w:r>
      <w:r w:rsidRPr="00E9661A">
        <w:rPr>
          <w:sz w:val="16"/>
          <w:szCs w:val="14"/>
        </w:rPr>
        <w:t xml:space="preserve">Several countries including the United States, South Korea and Russia are in competition for that deal, and the winners are expected to be announced later this year by Saudi Arabia. </w:t>
      </w:r>
      <w:r w:rsidRPr="00A838DC">
        <w:rPr>
          <w:u w:val="single"/>
        </w:rPr>
        <w:t>Perry’s approvals, known as Part 810 authorizations, allow companies to do preliminary work on nuclear power ahead of any deal but not ship equipment that would go into a plant, a source with knowledge of the agreements said on condition of anonymity.</w:t>
      </w:r>
      <w:r w:rsidRPr="00B052A6">
        <w:rPr>
          <w:sz w:val="14"/>
          <w:szCs w:val="14"/>
        </w:rPr>
        <w:t xml:space="preserve"> </w:t>
      </w:r>
      <w:r w:rsidRPr="00E9661A">
        <w:rPr>
          <w:sz w:val="16"/>
          <w:szCs w:val="14"/>
        </w:rPr>
        <w:t>The approvals were first reported by the Daily Beast. The Department of Energy’s National Nuclear Security Administration (NNSA) said in the document that the companies had requested that the Trump administration keep the approvals secret. “In this case, each of the companies which received a specific authorization for (Saudi Arabia) have provided us written request that their authorization be withheld from public release,” the NNSA said in the document. In the past, the Energy Department made previous Part 810 authorizations available for the public to read at its headquarters. A Department of Energy official said the requests contained proprietary information and that the authorizations went through multi-agency approval process.</w:t>
      </w:r>
      <w:r>
        <w:rPr>
          <w:sz w:val="14"/>
          <w:szCs w:val="14"/>
        </w:rPr>
        <w:t xml:space="preserve"> </w:t>
      </w:r>
      <w:r w:rsidRPr="003E75F3">
        <w:rPr>
          <w:u w:val="single"/>
        </w:rPr>
        <w:t>Many U.S. lawmakers are concerned that sharing nuclear technology with Saudi Arabia could eventually lead to a nuclear arms race in the Middle East. Saudi Crown Prince Mohammed bin Salman told CBS last year that the kingdom would develop nuclear weapons if its rival Iran did.</w:t>
      </w:r>
      <w:r w:rsidRPr="00E9661A">
        <w:rPr>
          <w:sz w:val="16"/>
          <w:szCs w:val="14"/>
        </w:rPr>
        <w:t xml:space="preserve"> In addition, the kingdom has occasionally pushed back against agreeing to U.S. standards that would block two paths to potentially making fissile material for nuclear weapons clandestinely: enriching uranium and reprocessing spent fuel. </w:t>
      </w:r>
      <w:r w:rsidRPr="00C6796B">
        <w:rPr>
          <w:u w:val="single"/>
        </w:rPr>
        <w:t>Concern in Congress about sharing nuclear technology and knowledge with Saudi Arabia rose after U.S.-based journalist Jamal Khashoggi was killed last October in the Saudi consulate in Istanbul.</w:t>
      </w:r>
      <w:r w:rsidRPr="00B052A6">
        <w:rPr>
          <w:sz w:val="14"/>
          <w:szCs w:val="14"/>
        </w:rPr>
        <w:t xml:space="preserve"> </w:t>
      </w:r>
      <w:r w:rsidRPr="00E9661A">
        <w:rPr>
          <w:sz w:val="16"/>
          <w:szCs w:val="14"/>
        </w:rPr>
        <w:t>The Part 810 authorizations were made after November 2017, but it was not clear from the document whether any of them were made after Khashoggi’s killing. Representative Brad Sherman, a Democrat, called on Secretary of State Mike Pompeo during a congressional hearing on Wednesday to release the names of the companies that got the approvals by the middle of April, and Pompeo said he would look into it. Sherman also said the Trump administration had attempted to evade Congress on sharing nuclear power with the kingdom. Pompeo said the administration was working to ensure any shared technology nuclear power would not present proliferation risks. Last month, Democratic House members alleged in a report that top White House aides ignored warnings they could be breaking the law as they worked with former U.S. officials in a group called IP3 International to advance a multibillion-dollar plan to build nuclear reactors in the Middle East, including Saudi Arabia. IP3 did not immediately respond to a request for comment about whether it was one of the companies that got a Part 810 authorization. Separately, the Government Accountability Office, the investigative arm of Congress, accepted a request by Senators Marco Rubio, a Republican and Bob Menendez, a Democrat, to probe the administration’s talks on a nuclear deal with Saudi, the GAO said on Wednesday</w:t>
      </w:r>
    </w:p>
    <w:p w:rsidR="001C1C87" w:rsidRDefault="001C1C87" w:rsidP="0044123A">
      <w:pPr>
        <w:rPr>
          <w:sz w:val="14"/>
          <w:szCs w:val="14"/>
        </w:rPr>
      </w:pPr>
    </w:p>
    <w:p w:rsidR="003D2EAE" w:rsidRDefault="003D2EAE" w:rsidP="0044123A">
      <w:pPr>
        <w:rPr>
          <w:sz w:val="14"/>
          <w:szCs w:val="14"/>
        </w:rPr>
      </w:pPr>
    </w:p>
    <w:p w:rsidR="003D2EAE" w:rsidRDefault="003D2EAE" w:rsidP="003D2EAE">
      <w:pPr>
        <w:pStyle w:val="Heading4"/>
      </w:pPr>
      <w:r>
        <w:t xml:space="preserve">Trump administration attempts to transfer nuclear technology to Saudi Arabia </w:t>
      </w:r>
    </w:p>
    <w:p w:rsidR="003D2EAE" w:rsidRPr="00707438" w:rsidRDefault="003D2EAE" w:rsidP="003D2EAE">
      <w:r w:rsidRPr="00707438">
        <w:rPr>
          <w:rStyle w:val="Style13ptBold"/>
        </w:rPr>
        <w:t>U.S. House of Representatives 2019</w:t>
      </w:r>
      <w:r w:rsidRPr="00707438">
        <w:t xml:space="preserve"> (United States House of Representatives Committee on Oversight and Reform, main investigative committee of the United States House of Representaives, “Whistleblowers Raise Grave Concerns with Trump Administration’s Efforts to Transfer Sensitive Nuclear Technology to Saudi Arabia”, U.S. House of Representatives, https://oversight.house.gov/sites/democrats.oversight.house.gov/files/Trump%20Saudi%20Nuclear%20Report%20-%202-19-2019.pdf, th) </w:t>
      </w:r>
    </w:p>
    <w:p w:rsidR="003D2EAE" w:rsidRDefault="003D2EAE" w:rsidP="003D2EAE">
      <w:pPr>
        <w:pStyle w:val="Default"/>
        <w:rPr>
          <w:sz w:val="16"/>
          <w:szCs w:val="16"/>
        </w:rPr>
      </w:pPr>
      <w:r w:rsidRPr="00707438">
        <w:rPr>
          <w:rStyle w:val="StyleUnderline"/>
        </w:rPr>
        <w:t>Within the United States, strong private commercial interests have been pressing aggressively for the transfer of highly sensitive nuclear technology to Saudi Arabia—a potential risk to U.S. national security absent adequate safeguards</w:t>
      </w:r>
      <w:r>
        <w:rPr>
          <w:sz w:val="22"/>
          <w:szCs w:val="22"/>
        </w:rPr>
        <w:t xml:space="preserve">. </w:t>
      </w:r>
      <w:r>
        <w:rPr>
          <w:sz w:val="16"/>
          <w:szCs w:val="16"/>
        </w:rPr>
        <w:t xml:space="preserve">These commercial entities stand to reap billions of dollars through contracts associated with constructing and operating nuclear facilities in Saudi Arabia—and apparently have been in close and repeated contact with President Trump and his Administration to the present day. </w:t>
      </w:r>
    </w:p>
    <w:p w:rsidR="003D2EAE" w:rsidRDefault="003D2EAE" w:rsidP="003D2EAE">
      <w:pPr>
        <w:pStyle w:val="Default"/>
        <w:rPr>
          <w:sz w:val="22"/>
          <w:szCs w:val="22"/>
        </w:rPr>
      </w:pPr>
      <w:r>
        <w:rPr>
          <w:sz w:val="16"/>
          <w:szCs w:val="16"/>
        </w:rPr>
        <w:t xml:space="preserve">However, experts worry that </w:t>
      </w:r>
      <w:r w:rsidRPr="00707438">
        <w:rPr>
          <w:rStyle w:val="StyleUnderline"/>
        </w:rPr>
        <w:t>transferring sensitive U.S. nuclear technology could allow Saudi Arabia to produce nuclear weapons that contribute to the proliferation of nuclear arms throughout an already unstable Middle East. Saudi Crown Prince Mohammed bin Salman conceded this point in 2018, proclaiming: “Without a doubt, if Iran developed a nuclear bomb, we will follow suit as soon as possible</w:t>
      </w:r>
      <w:r>
        <w:rPr>
          <w:sz w:val="22"/>
          <w:szCs w:val="22"/>
        </w:rPr>
        <w:t xml:space="preserve">.” </w:t>
      </w:r>
    </w:p>
    <w:p w:rsidR="003D2EAE" w:rsidRDefault="003D2EAE" w:rsidP="003D2EAE">
      <w:pPr>
        <w:pStyle w:val="Default"/>
        <w:rPr>
          <w:sz w:val="16"/>
          <w:szCs w:val="16"/>
        </w:rPr>
      </w:pPr>
      <w:r>
        <w:rPr>
          <w:sz w:val="16"/>
          <w:szCs w:val="16"/>
        </w:rPr>
        <w:t xml:space="preserve">When Congress passed the Atomic Energy Act, it imposed stringent controls on the export of U.S. technology to a foreign country that could be used to create nuclear weapons. Under Section 123 of the Act, the U.S. may not transfer nuclear technology to a foreign country without the approval of Congress, in order to ensure that the agreement reached with the foreign government meets nine specific nonproliferation requirements. </w:t>
      </w:r>
    </w:p>
    <w:p w:rsidR="003D2EAE" w:rsidRDefault="003D2EAE" w:rsidP="003D2EAE">
      <w:pPr>
        <w:pStyle w:val="Default"/>
        <w:rPr>
          <w:sz w:val="16"/>
          <w:szCs w:val="16"/>
        </w:rPr>
      </w:pPr>
      <w:r>
        <w:rPr>
          <w:sz w:val="16"/>
          <w:szCs w:val="16"/>
        </w:rPr>
        <w:t xml:space="preserve">The whistleblowers who came forward have expressed significant concerns about the potential procedural and legal violations connected with rushing through a plan to transfer nuclear technology to Saudi Arabia. They have warned of conflicts of interest among top White House advisers that could implicate federal criminal statutes. They have also warned about a working environment inside the White House marked by chaos, dysfunction, and backbiting. And they have warned about political appointees ignoring directives from top ethics advisors at the White House who repeatedly and unsuccessfully ordered senior Trump Administration officials to halt their efforts. </w:t>
      </w:r>
    </w:p>
    <w:p w:rsidR="003D2EAE" w:rsidRDefault="003D2EAE" w:rsidP="003D2EAE">
      <w:pPr>
        <w:pStyle w:val="Default"/>
        <w:rPr>
          <w:sz w:val="16"/>
          <w:szCs w:val="16"/>
        </w:rPr>
      </w:pPr>
      <w:r>
        <w:rPr>
          <w:sz w:val="16"/>
          <w:szCs w:val="16"/>
        </w:rPr>
        <w:t xml:space="preserve">Even though these disclosures to Congress are protected by law, every whistleblower who spoke with Committee staff expressed significant concern about how their disclosures could lead to political reprisal, retribution, or professional setbacks. However, they stated that they felt compelled to convey their profound concern with the abnormal acts they witnessed inside the White House, including the disregard of advice from career officials, who repeatedly warned about the potential dangers of proceeding with such a sensitive proposal without full consideration and review. </w:t>
      </w:r>
    </w:p>
    <w:p w:rsidR="003D2EAE" w:rsidRDefault="003D2EAE" w:rsidP="003D2EAE">
      <w:pPr>
        <w:pStyle w:val="Default"/>
        <w:rPr>
          <w:sz w:val="16"/>
          <w:szCs w:val="16"/>
        </w:rPr>
      </w:pPr>
      <w:r>
        <w:rPr>
          <w:sz w:val="16"/>
          <w:szCs w:val="16"/>
        </w:rPr>
        <w:t xml:space="preserve">The whistleblowers provided specific dates and information from the relevant correspondence, as well as the names and identities of White House officials engaged in these activities. </w:t>
      </w:r>
    </w:p>
    <w:p w:rsidR="003D2EAE" w:rsidRDefault="003D2EAE" w:rsidP="003D2EAE">
      <w:pPr>
        <w:pStyle w:val="Default"/>
        <w:rPr>
          <w:sz w:val="22"/>
          <w:szCs w:val="22"/>
        </w:rPr>
      </w:pPr>
      <w:r>
        <w:rPr>
          <w:sz w:val="16"/>
          <w:szCs w:val="16"/>
        </w:rPr>
        <w:t xml:space="preserve">For example, the whistleblowers provided new information about </w:t>
      </w:r>
      <w:r w:rsidRPr="00707438">
        <w:rPr>
          <w:rStyle w:val="StyleUnderline"/>
        </w:rPr>
        <w:t>IP3 International, a private company that has assembled a consortium of U.S. companies to build nuclear plants in Saudi Arabia. According to media reports, IP3’s only project to date is the Saudi nuclear plan</w:t>
      </w:r>
      <w:r>
        <w:rPr>
          <w:sz w:val="22"/>
          <w:szCs w:val="22"/>
        </w:rPr>
        <w:t xml:space="preserve">. </w:t>
      </w:r>
    </w:p>
    <w:p w:rsidR="003D2EAE" w:rsidRDefault="003D2EAE" w:rsidP="003D2EAE">
      <w:pPr>
        <w:pStyle w:val="Default"/>
        <w:rPr>
          <w:sz w:val="16"/>
          <w:szCs w:val="16"/>
        </w:rPr>
      </w:pPr>
      <w:r>
        <w:rPr>
          <w:sz w:val="16"/>
          <w:szCs w:val="16"/>
        </w:rPr>
        <w:t xml:space="preserve">A key proponent of this nuclear effort was General Michael Flynn, who described himself in filings as an “advisor” to a subsidiary of IP3, IronBridge Group Inc., from June 2016 to December 2016—at the same time he was serving as Donald Trump’s national security advisor during the presidential campaign and the presidential transition. According to the whistleblowers, General Flynn continued to advocate for the adoption of the IP3 plan not only during the transition, but even after he joined the White House as President Trump’s National Security Advisor. </w:t>
      </w:r>
    </w:p>
    <w:p w:rsidR="003D2EAE" w:rsidRDefault="003D2EAE" w:rsidP="003D2EAE">
      <w:pPr>
        <w:pStyle w:val="Default"/>
        <w:rPr>
          <w:sz w:val="16"/>
          <w:szCs w:val="16"/>
        </w:rPr>
      </w:pPr>
      <w:r>
        <w:rPr>
          <w:sz w:val="16"/>
          <w:szCs w:val="16"/>
        </w:rPr>
        <w:t xml:space="preserve">General Flynn failed to report in his security clearance renewal application a trip he took to Saudi Arabia in June 2015 on behalf of IP3 and its predecessor company. Although he reported a separate trip to Saudi Arabia in October 2015, General Flynn omitted key details, including the identity of the “work sponsor” that financed the trip. General Flynn claimed that he spoke at a conference during that trip, but none of his three speakers’ bureaus had any involvement with the trip or knew of any conference there. Finally, General Flynn told investigators that he stayed at the King Khaled International Hotel, but a U.S. consulate official could not identify any such hotel in Saudi Arabia. </w:t>
      </w:r>
    </w:p>
    <w:p w:rsidR="003D2EAE" w:rsidRDefault="003D2EAE" w:rsidP="003D2EAE">
      <w:pPr>
        <w:pStyle w:val="Default"/>
        <w:rPr>
          <w:sz w:val="16"/>
          <w:szCs w:val="16"/>
        </w:rPr>
      </w:pPr>
      <w:r>
        <w:rPr>
          <w:sz w:val="16"/>
          <w:szCs w:val="16"/>
        </w:rPr>
        <w:t xml:space="preserve">Another key proponent of this effort was Thomas Barrack, President Trump’s personal friend of several decades and the Chairman of his Inaugural Committee. According to the New York Times: </w:t>
      </w:r>
    </w:p>
    <w:p w:rsidR="003D2EAE" w:rsidRDefault="003D2EAE" w:rsidP="003D2EAE">
      <w:pPr>
        <w:pStyle w:val="Default"/>
        <w:rPr>
          <w:sz w:val="16"/>
          <w:szCs w:val="16"/>
        </w:rPr>
      </w:pPr>
      <w:r>
        <w:rPr>
          <w:sz w:val="16"/>
          <w:szCs w:val="16"/>
        </w:rPr>
        <w:t xml:space="preserve">During the Trump campaign, Mr. Barrack was a top fundraiser and trusted gatekeeper who opened communications with the Emiratis and Saudis, recommended that the candidate bring on Paul Manafort as campaign manager—and then tried to arrange a secret meeting between Mr. Manafort and the crown prince of Saudi Arabia.1 </w:t>
      </w:r>
    </w:p>
    <w:p w:rsidR="003D2EAE" w:rsidRDefault="003D2EAE" w:rsidP="003D2EAE">
      <w:pPr>
        <w:pStyle w:val="Default"/>
        <w:rPr>
          <w:sz w:val="16"/>
          <w:szCs w:val="16"/>
        </w:rPr>
      </w:pPr>
      <w:r>
        <w:rPr>
          <w:sz w:val="16"/>
          <w:szCs w:val="16"/>
        </w:rPr>
        <w:t xml:space="preserve">According to this news report, 24% of the $7 billion in investments raised by Mr. Barrack’s company since Donald Trump won the nomination “has come from the Persian Gulf— all from either the U.A.E. or Saudi Arabia.”2 During this period, Mr. Barrack reportedly “pondered the notion, for example, of buying a piece of Westinghouse, the bankrupt U.S. manufacturer of nuclear reactors.”3 Summary of Whistleblower Concerns </w:t>
      </w:r>
    </w:p>
    <w:p w:rsidR="003D2EAE" w:rsidRDefault="003D2EAE" w:rsidP="003D2EAE">
      <w:pPr>
        <w:pStyle w:val="Default"/>
        <w:rPr>
          <w:sz w:val="16"/>
          <w:szCs w:val="16"/>
        </w:rPr>
      </w:pPr>
      <w:r>
        <w:rPr>
          <w:sz w:val="16"/>
          <w:szCs w:val="16"/>
        </w:rPr>
        <w:t xml:space="preserve">According to the whistleblowers, Derek Harvey, the Senior Director for Middle East and North African Affairs at the National Security Council (NSC) from January to July 2017, stated </w:t>
      </w:r>
      <w:r w:rsidRPr="00707438">
        <w:rPr>
          <w:rStyle w:val="StyleUnderline"/>
        </w:rPr>
        <w:t>during the first week of the Trump Administration that the decision to adopt IP3’s nuclear plan, which it called the Middle East Marshall Plan, and develop “dozens of nuclear power plants” had already been made</w:t>
      </w:r>
      <w:r>
        <w:rPr>
          <w:sz w:val="22"/>
          <w:szCs w:val="22"/>
        </w:rPr>
        <w:t xml:space="preserve"> </w:t>
      </w:r>
      <w:r>
        <w:rPr>
          <w:sz w:val="16"/>
          <w:szCs w:val="16"/>
        </w:rPr>
        <w:t xml:space="preserve">by General Flynn during the transition—while he was serving as an advisor to IP3. </w:t>
      </w:r>
    </w:p>
    <w:p w:rsidR="003D2EAE" w:rsidRPr="00707438" w:rsidRDefault="003D2EAE" w:rsidP="003D2EAE">
      <w:pPr>
        <w:pStyle w:val="Default"/>
        <w:rPr>
          <w:rStyle w:val="StyleUnderline"/>
        </w:rPr>
      </w:pPr>
      <w:r>
        <w:rPr>
          <w:sz w:val="16"/>
          <w:szCs w:val="16"/>
        </w:rPr>
        <w:t xml:space="preserve">Career </w:t>
      </w:r>
      <w:r w:rsidRPr="00707438">
        <w:rPr>
          <w:rStyle w:val="StyleUnderline"/>
        </w:rPr>
        <w:t xml:space="preserve">staff warned that any transfer of nuclear technology must comply with the Atomic Energy Act, that the United States and Saudi Arabia would need to reach a 123 Agreement, and that these legal </w:t>
      </w:r>
    </w:p>
    <w:p w:rsidR="003D2EAE" w:rsidRDefault="003D2EAE" w:rsidP="003D2EAE">
      <w:pPr>
        <w:pStyle w:val="Default"/>
        <w:pageBreakBefore/>
        <w:rPr>
          <w:sz w:val="22"/>
          <w:szCs w:val="22"/>
        </w:rPr>
      </w:pPr>
      <w:r w:rsidRPr="00707438">
        <w:rPr>
          <w:rStyle w:val="StyleUnderline"/>
        </w:rPr>
        <w:t>requirements could not be circumvented</w:t>
      </w:r>
      <w:r>
        <w:rPr>
          <w:sz w:val="22"/>
          <w:szCs w:val="22"/>
        </w:rPr>
        <w:t xml:space="preserve">. </w:t>
      </w:r>
      <w:r>
        <w:rPr>
          <w:sz w:val="16"/>
          <w:szCs w:val="16"/>
        </w:rPr>
        <w:t xml:space="preserve">Mr. Harvey reportedly ignored these warnings and insisted that </w:t>
      </w:r>
      <w:r w:rsidRPr="00707438">
        <w:rPr>
          <w:rStyle w:val="StyleUnderline"/>
        </w:rPr>
        <w:t>the decision to transfer nuclear technology to Saudi Arabia had already been made</w:t>
      </w:r>
      <w:r>
        <w:rPr>
          <w:sz w:val="22"/>
          <w:szCs w:val="22"/>
        </w:rPr>
        <w:t xml:space="preserve">. </w:t>
      </w:r>
    </w:p>
    <w:p w:rsidR="003D2EAE" w:rsidRDefault="003D2EAE" w:rsidP="003D2EAE">
      <w:pPr>
        <w:pStyle w:val="Default"/>
        <w:rPr>
          <w:sz w:val="16"/>
          <w:szCs w:val="16"/>
        </w:rPr>
      </w:pPr>
      <w:r>
        <w:rPr>
          <w:sz w:val="16"/>
          <w:szCs w:val="16"/>
        </w:rPr>
        <w:t xml:space="preserve">Both career and political staff inside the White House reportedly agreed that Mr. Harvey’s directive could violate the law. One senior political official stated that the proposal was “not a business plan,” but rather “a scheme for these generals to make some money.” That official stated: “Okay, you know we cannot do this.” </w:t>
      </w:r>
    </w:p>
    <w:p w:rsidR="003D2EAE" w:rsidRDefault="003D2EAE" w:rsidP="003D2EAE">
      <w:pPr>
        <w:pStyle w:val="Default"/>
        <w:rPr>
          <w:sz w:val="16"/>
          <w:szCs w:val="16"/>
        </w:rPr>
      </w:pPr>
      <w:r>
        <w:rPr>
          <w:sz w:val="16"/>
          <w:szCs w:val="16"/>
        </w:rPr>
        <w:t xml:space="preserve">Yet, just days after the President’s inauguration, IP3 officials sent documents directly to General Flynn for President Trump to approve, including a draft Cabinet Memo stating that the President had appointed Mr. Barrack as a special representative to implement the plan and directing agencies to support Mr. Barrack’s efforts. Despite the concerns of whistleblowers and NSC attorneys, and even after the President fired General Flynn in mid-February, officials inside the White House continued to move forward on the IP3 nuclear plan. More than five individuals separately confirmed that Mr. Harvey stated during a meeting on March 2, 2017: “I speak with Michael Flynn every night.” </w:t>
      </w:r>
    </w:p>
    <w:p w:rsidR="003D2EAE" w:rsidRDefault="003D2EAE" w:rsidP="003D2EAE">
      <w:pPr>
        <w:pStyle w:val="Default"/>
        <w:rPr>
          <w:sz w:val="16"/>
          <w:szCs w:val="16"/>
        </w:rPr>
      </w:pPr>
      <w:r>
        <w:rPr>
          <w:sz w:val="16"/>
          <w:szCs w:val="16"/>
        </w:rPr>
        <w:t xml:space="preserve">In mid-March 2017, Deputy National Security Advisor K.T. McFarland reportedly stated during a meeting that President Trump told Mr. Barrack that he could lead the implementation of the plan. She also disclosed that Mr. Barrack would be speaking with Mr. Harvey that day. Mr. Harvey subsequently held a conference call with Mr. Barrack, along with Rick Gates, President Trump’s former Deputy Campaign Manager and Deputy Chairman of the Inaugural Committee, whom Mr. Barrack had hired to manage the Washington, D.C. office of Mr. Barrack’s company. A career NSC staffer who joined the call with Mr. Gates, Mr. Barrack, and Mr. Harvey later informed colleagues that Mr. Harvey was trying to promote the IP3 plan “so that Jared Kushner can present it to the President for approval.” </w:t>
      </w:r>
    </w:p>
    <w:p w:rsidR="003D2EAE" w:rsidRDefault="003D2EAE" w:rsidP="003D2EAE">
      <w:pPr>
        <w:pStyle w:val="Default"/>
        <w:rPr>
          <w:sz w:val="16"/>
          <w:szCs w:val="16"/>
        </w:rPr>
      </w:pPr>
      <w:r>
        <w:rPr>
          <w:sz w:val="16"/>
          <w:szCs w:val="16"/>
        </w:rPr>
        <w:t xml:space="preserve">According to the whistleblowers, on March 24, 2017, multiple employees raised to the NSC Legal Advisor their concerns, including a detailed description of reported unethical and potentially illegal actions by General Flynn and Mr. Harvey. In response to these concerns, National Security Advisor H.R. McMaster reportedly informed NSC staff that they should cease working on the IP3 proposal. However, NSC staff remained concerned because the same individuals continued their work on IP3’s proposal. </w:t>
      </w:r>
    </w:p>
    <w:p w:rsidR="003D2EAE" w:rsidRDefault="003D2EAE" w:rsidP="003D2EAE">
      <w:pPr>
        <w:pStyle w:val="Default"/>
        <w:rPr>
          <w:sz w:val="16"/>
          <w:szCs w:val="16"/>
        </w:rPr>
      </w:pPr>
      <w:r>
        <w:rPr>
          <w:sz w:val="16"/>
          <w:szCs w:val="16"/>
        </w:rPr>
        <w:t xml:space="preserve">Limitations and Next Steps </w:t>
      </w:r>
    </w:p>
    <w:p w:rsidR="003D2EAE" w:rsidRDefault="003D2EAE" w:rsidP="003D2EAE">
      <w:pPr>
        <w:pStyle w:val="Default"/>
        <w:rPr>
          <w:sz w:val="16"/>
          <w:szCs w:val="16"/>
        </w:rPr>
      </w:pPr>
      <w:r>
        <w:rPr>
          <w:sz w:val="16"/>
          <w:szCs w:val="16"/>
        </w:rPr>
        <w:t xml:space="preserve">These whistleblowers provided a snapshot of events at the beginning of the Trump Administration, but it is limited. While serving as Ranking Member of the Committee, Rep. Cummings tried to investigate these actions for years, without Republican support. </w:t>
      </w:r>
    </w:p>
    <w:p w:rsidR="003D2EAE" w:rsidRDefault="003D2EAE" w:rsidP="003D2EAE">
      <w:pPr>
        <w:pStyle w:val="Default"/>
        <w:rPr>
          <w:sz w:val="16"/>
          <w:szCs w:val="16"/>
        </w:rPr>
      </w:pPr>
      <w:r>
        <w:rPr>
          <w:sz w:val="16"/>
          <w:szCs w:val="16"/>
        </w:rPr>
        <w:t xml:space="preserve">The Committee also received documents bolstering the whistleblowers’ accounts, showing repeated communications between IP3 officials and Trump Administration officials, and underscoring the central role played by Mr. Barrack and his associates in promoting the IP3 nuclear plan to the White House. </w:t>
      </w:r>
    </w:p>
    <w:p w:rsidR="003D2EAE" w:rsidRDefault="003D2EAE" w:rsidP="003D2EAE">
      <w:pPr>
        <w:pStyle w:val="Default"/>
        <w:rPr>
          <w:sz w:val="22"/>
          <w:szCs w:val="22"/>
        </w:rPr>
      </w:pPr>
      <w:r>
        <w:rPr>
          <w:sz w:val="16"/>
          <w:szCs w:val="16"/>
        </w:rPr>
        <w:t xml:space="preserve">Based on this snapshot of events, </w:t>
      </w:r>
      <w:r w:rsidRPr="00707438">
        <w:rPr>
          <w:rStyle w:val="StyleUnderline"/>
        </w:rPr>
        <w:t>the Committee is now launching an investigation to determine whether the actions being pursued by the Trump Administration are in the national security interests of the United States or, rather, serve those who stand to gain financially as a result of this potential change in U.S. foreign policy</w:t>
      </w:r>
      <w:r>
        <w:rPr>
          <w:sz w:val="22"/>
          <w:szCs w:val="22"/>
        </w:rPr>
        <w:t xml:space="preserve">. </w:t>
      </w:r>
    </w:p>
    <w:p w:rsidR="003D2EAE" w:rsidRDefault="003D2EAE" w:rsidP="003D2EAE">
      <w:pPr>
        <w:pStyle w:val="Default"/>
        <w:rPr>
          <w:sz w:val="16"/>
          <w:szCs w:val="16"/>
        </w:rPr>
      </w:pPr>
      <w:r w:rsidRPr="00707438">
        <w:rPr>
          <w:rStyle w:val="StyleUnderline"/>
        </w:rPr>
        <w:t>The Committee’s investigation is particularly critical because the Administration’s efforts to transfer sensitive U.S. nuclear technology to Saudi Arabia appear to be ongoing. On February 12, 2019, the President met with nuclear power developers at the White House about sharing nuclear technology with countries in the Middle East, including Saudi Arabia</w:t>
      </w:r>
      <w:r>
        <w:rPr>
          <w:sz w:val="16"/>
          <w:szCs w:val="16"/>
        </w:rPr>
        <w:t xml:space="preserve">. In addition, next week Mr. Kushner will be embarking on a tour of Middle Eastern capitals—including Riyadh— to discuss the economic portion of the Administration’s Middle East peace plan. </w:t>
      </w:r>
    </w:p>
    <w:p w:rsidR="003D2EAE" w:rsidRDefault="003D2EAE" w:rsidP="003D2EAE">
      <w:pPr>
        <w:pStyle w:val="Default"/>
        <w:rPr>
          <w:sz w:val="16"/>
          <w:szCs w:val="16"/>
        </w:rPr>
      </w:pPr>
      <w:r>
        <w:rPr>
          <w:sz w:val="16"/>
          <w:szCs w:val="16"/>
        </w:rPr>
        <w:t xml:space="preserve">According to the whistleblowers, the NSC Ethics Counsel and several attorneys in the NSC Legal Advisor’s office agreed that General Flynn had a potential conflict of interest that could violate the criminal conflict of interest statute, 18 U.S.C. § 208. As a result, NSC Legal Advisor John Eisenberg instructed NSC staff to cease all work on the plan. </w:t>
      </w:r>
    </w:p>
    <w:p w:rsidR="003D2EAE" w:rsidRDefault="003D2EAE" w:rsidP="003D2EAE">
      <w:pPr>
        <w:pStyle w:val="Default"/>
        <w:rPr>
          <w:sz w:val="16"/>
          <w:szCs w:val="16"/>
        </w:rPr>
      </w:pPr>
    </w:p>
    <w:p w:rsidR="003D2EAE" w:rsidRDefault="003D2EAE" w:rsidP="003D2EAE">
      <w:pPr>
        <w:pStyle w:val="Default"/>
        <w:rPr>
          <w:sz w:val="16"/>
          <w:szCs w:val="16"/>
        </w:rPr>
      </w:pPr>
    </w:p>
    <w:p w:rsidR="003D2EAE" w:rsidRDefault="003D2EAE" w:rsidP="0044123A">
      <w:pPr>
        <w:rPr>
          <w:sz w:val="14"/>
          <w:szCs w:val="14"/>
        </w:rPr>
      </w:pPr>
    </w:p>
    <w:p w:rsidR="001C1C87" w:rsidRDefault="001C1C87" w:rsidP="0044123A">
      <w:pPr>
        <w:rPr>
          <w:sz w:val="14"/>
          <w:szCs w:val="14"/>
        </w:rPr>
      </w:pPr>
    </w:p>
    <w:p w:rsidR="001C1C87" w:rsidRDefault="001C1C87" w:rsidP="001C1C87">
      <w:pPr>
        <w:pStyle w:val="Heading3"/>
      </w:pPr>
      <w:r>
        <w:t>Yes Prolif –</w:t>
      </w:r>
      <w:r w:rsidR="00295DCB">
        <w:t xml:space="preserve"> Not US</w:t>
      </w:r>
      <w:r>
        <w:t xml:space="preserve"> </w:t>
      </w:r>
    </w:p>
    <w:p w:rsidR="00295DCB" w:rsidRDefault="00295DCB" w:rsidP="00295DCB">
      <w:pPr>
        <w:pStyle w:val="Heading4"/>
      </w:pPr>
      <w:r>
        <w:t>MBS can purchase infrastructure from China, Pakistan, or South Korea without violating the NPT</w:t>
      </w:r>
    </w:p>
    <w:p w:rsidR="00295DCB" w:rsidRPr="00295DCB" w:rsidRDefault="00295DCB" w:rsidP="00295DCB">
      <w:r w:rsidRPr="00295DCB">
        <w:t xml:space="preserve">Henry </w:t>
      </w:r>
      <w:r w:rsidRPr="00295DCB">
        <w:rPr>
          <w:rStyle w:val="Style13ptBold"/>
        </w:rPr>
        <w:t>Sokolski</w:t>
      </w:r>
      <w:r w:rsidRPr="00295DCB">
        <w:t>; 8-21-</w:t>
      </w:r>
      <w:r w:rsidRPr="00295DCB">
        <w:rPr>
          <w:rStyle w:val="Style13ptBold"/>
        </w:rPr>
        <w:t>2018</w:t>
      </w:r>
      <w:r w:rsidRPr="00295DCB">
        <w:t>; (Henry Sokolski, "In the Middle East, Soon Everyone Will Want the Bomb,", Foreign Policy, 8-21-2010, https://foreignpolicy.com/2018/05/21/in-the-middle-east-soon-everyone-will-want-the-bomb/, debateshark)</w:t>
      </w:r>
    </w:p>
    <w:p w:rsidR="00295DCB" w:rsidRDefault="00295DCB" w:rsidP="00295DCB">
      <w:pPr>
        <w:rPr>
          <w:sz w:val="12"/>
        </w:rPr>
      </w:pPr>
      <w:r w:rsidRPr="004152E9">
        <w:rPr>
          <w:rStyle w:val="Emphasis"/>
        </w:rPr>
        <w:t>President Donald Trump’s recent decision to withdraw the United States from the Iran nuclear deal and his offer to help Saudi Arabia build nuclear reactors raise the question of just how wild a nuclearized Middle East might get.</w:t>
      </w:r>
      <w:r w:rsidRPr="00F84896">
        <w:rPr>
          <w:sz w:val="12"/>
        </w:rPr>
        <w:t xml:space="preserve"> The dangers of a regional arms race are real. If Iran resumes its nuclear weapons program, the Saudis will certainly pursue their own — and Algeria, Egypt, and Turkey might well follow. Fortunately, the worst is hardly inevitable. But avoiding it will require deference to energy economics (which, in the Middle East, favor nonnuclear over nuclear forms of energy) and promoting rules against enriching uranium and reprocessing spent reactor fuel (the keys to nuclear weapons development). Iran could get a bomb </w:t>
      </w:r>
      <w:hyperlink r:id="rId435" w:history="1">
        <w:r w:rsidRPr="00F84896">
          <w:rPr>
            <w:rStyle w:val="Hyperlink"/>
            <w:sz w:val="12"/>
          </w:rPr>
          <w:t>within a year</w:t>
        </w:r>
      </w:hyperlink>
      <w:r w:rsidRPr="00F84896">
        <w:rPr>
          <w:sz w:val="12"/>
        </w:rPr>
        <w:t xml:space="preserve">. We already know it worked on a 10-kiloton </w:t>
      </w:r>
      <w:hyperlink r:id="rId436" w:history="1">
        <w:r w:rsidRPr="00F84896">
          <w:rPr>
            <w:rStyle w:val="Hyperlink"/>
            <w:sz w:val="12"/>
          </w:rPr>
          <w:t>bomb design</w:t>
        </w:r>
      </w:hyperlink>
      <w:r w:rsidRPr="00F84896">
        <w:rPr>
          <w:sz w:val="12"/>
        </w:rPr>
        <w:t xml:space="preserve">. As for enriching weapons-grade uranium, Tehran could likely revamp its existing fleet of centrifuges to produce enough for its first bomb in eight to 10 months. Then, there is the unspoken option of culling plutonium from spent fuel generated from its power reactor at Bushehr. Assuming Iran currently lacks a small, crude chemical separation plant (which could be hidden within a moderate sized warehouse), Tehran could build one from scratch in as little as six months. (The design for such a plant was </w:t>
      </w:r>
      <w:hyperlink r:id="rId437" w:anchor="APPENDIX2" w:history="1">
        <w:r w:rsidRPr="00F84896">
          <w:rPr>
            <w:rStyle w:val="Hyperlink"/>
            <w:sz w:val="12"/>
          </w:rPr>
          <w:t>made public</w:t>
        </w:r>
      </w:hyperlink>
      <w:r w:rsidRPr="00F84896">
        <w:rPr>
          <w:sz w:val="12"/>
        </w:rPr>
        <w:t xml:space="preserve"> 40 years ago.) Such a plant could process one bomb’s worth of plutonium in about a week and a bomb’s worth per day after that. Given Tehran’s past work on weapons design, it’s reasonable to assume that Iran would have a working implosion device on the ready and could prepare plutonium or highly enriched uranium to place into the device’s core relatively quickly. Recent analysis also </w:t>
      </w:r>
      <w:hyperlink r:id="rId438" w:history="1">
        <w:r w:rsidRPr="00F84896">
          <w:rPr>
            <w:rStyle w:val="Hyperlink"/>
            <w:sz w:val="12"/>
          </w:rPr>
          <w:t>shows</w:t>
        </w:r>
      </w:hyperlink>
      <w:r w:rsidRPr="00F84896">
        <w:rPr>
          <w:sz w:val="12"/>
        </w:rPr>
        <w:t xml:space="preserve"> that even if Iran used “reactor-grade plutonium” from its power reactor at Bushehr, it could produce a </w:t>
      </w:r>
      <w:hyperlink r:id="rId439" w:history="1">
        <w:r w:rsidRPr="00F84896">
          <w:rPr>
            <w:rStyle w:val="Hyperlink"/>
            <w:sz w:val="12"/>
          </w:rPr>
          <w:t>compact 9- to 12-kiloton weapon,</w:t>
        </w:r>
      </w:hyperlink>
      <w:r w:rsidRPr="00F84896">
        <w:rPr>
          <w:sz w:val="12"/>
        </w:rPr>
        <w:t xml:space="preserve"> (which would accord with Iran’s earlier effort to perfect</w:t>
      </w:r>
      <w:hyperlink r:id="rId440" w:history="1">
        <w:r w:rsidRPr="00F84896">
          <w:rPr>
            <w:rStyle w:val="Hyperlink"/>
            <w:sz w:val="12"/>
          </w:rPr>
          <w:t xml:space="preserve"> a 10-kiloton missile warhead</w:t>
        </w:r>
      </w:hyperlink>
      <w:r w:rsidRPr="00F84896">
        <w:rPr>
          <w:sz w:val="12"/>
        </w:rPr>
        <w:t xml:space="preserve">) ) using 1950s weapons technology. If Iran unloaded Bushehr’s fuel before it was fully burned, </w:t>
      </w:r>
      <w:hyperlink r:id="rId441" w:history="1">
        <w:r w:rsidRPr="00F84896">
          <w:rPr>
            <w:rStyle w:val="Hyperlink"/>
            <w:sz w:val="12"/>
          </w:rPr>
          <w:t>as it did in 2012</w:t>
        </w:r>
      </w:hyperlink>
      <w:r w:rsidRPr="00F84896">
        <w:rPr>
          <w:sz w:val="12"/>
        </w:rPr>
        <w:t xml:space="preserve">, it could build even more powerful weapons still. Tehran, though, is unlikely to sprint toward such bomb options if for no other reason than that Trump has warned it against doing so; the mullahs know that a rush to build a bomb could lead to U.S. military strikes. Iran also would like to keep China, Russia, Britain, and the European Union on its good side. Getting a bomb or rushing to build one would risk all this. </w:t>
      </w:r>
      <w:r w:rsidRPr="004152E9">
        <w:rPr>
          <w:rStyle w:val="Emphasis"/>
        </w:rPr>
        <w:t>Iranian nuclear or military provocations could prompt Riyadh to develop a nuclear weapons capability as a hedge.</w:t>
      </w:r>
      <w:r>
        <w:rPr>
          <w:rStyle w:val="Emphasis"/>
        </w:rPr>
        <w:t xml:space="preserve"> </w:t>
      </w:r>
      <w:r w:rsidRPr="00F84896">
        <w:rPr>
          <w:sz w:val="12"/>
        </w:rPr>
        <w:t xml:space="preserve">Indeed, </w:t>
      </w:r>
      <w:r w:rsidRPr="004152E9">
        <w:rPr>
          <w:rStyle w:val="StyleUnderline"/>
        </w:rPr>
        <w:t>Saudi Crown Prince Mohammed bin Salman and Foreign Minister Adel al-Jubeir both are on record saying that if Iran acquires a nuclear weapons capability, Saudi Arabia will do whatever it takes to “</w:t>
      </w:r>
      <w:hyperlink r:id="rId442" w:history="1">
        <w:r w:rsidRPr="004152E9">
          <w:rPr>
            <w:rStyle w:val="StyleUnderline"/>
          </w:rPr>
          <w:t>do the same</w:t>
        </w:r>
      </w:hyperlink>
      <w:r w:rsidRPr="004152E9">
        <w:rPr>
          <w:rStyle w:val="StyleUnderline"/>
        </w:rPr>
        <w:t>.”</w:t>
      </w:r>
      <w:r w:rsidRPr="00F84896">
        <w:rPr>
          <w:sz w:val="12"/>
        </w:rPr>
        <w:t xml:space="preserve"> This could mean a number of things. </w:t>
      </w:r>
      <w:r w:rsidRPr="004152E9">
        <w:rPr>
          <w:rStyle w:val="Emphasis"/>
        </w:rPr>
        <w:t>Riyadh could call on China, which</w:t>
      </w:r>
      <w:r>
        <w:rPr>
          <w:rStyle w:val="Emphasis"/>
        </w:rPr>
        <w:t xml:space="preserve"> </w:t>
      </w:r>
      <w:hyperlink r:id="rId443" w:history="1">
        <w:r w:rsidRPr="004152E9">
          <w:rPr>
            <w:rStyle w:val="Emphasis"/>
          </w:rPr>
          <w:t>sold</w:t>
        </w:r>
      </w:hyperlink>
      <w:r>
        <w:rPr>
          <w:rStyle w:val="Emphasis"/>
        </w:rPr>
        <w:t xml:space="preserve"> </w:t>
      </w:r>
      <w:r w:rsidRPr="004152E9">
        <w:rPr>
          <w:rStyle w:val="Emphasis"/>
        </w:rPr>
        <w:t>the Saudis nuclear-capable missiles, or Pakistan, whose bomb program the Saudis</w:t>
      </w:r>
      <w:r>
        <w:rPr>
          <w:rStyle w:val="Emphasis"/>
        </w:rPr>
        <w:t xml:space="preserve"> </w:t>
      </w:r>
      <w:hyperlink r:id="rId444" w:history="1">
        <w:r w:rsidRPr="004152E9">
          <w:rPr>
            <w:rStyle w:val="Emphasis"/>
          </w:rPr>
          <w:t>funded</w:t>
        </w:r>
      </w:hyperlink>
      <w:r w:rsidRPr="004152E9">
        <w:rPr>
          <w:rStyle w:val="Emphasis"/>
        </w:rPr>
        <w:t>, to base their nuclear weapons on Saudi soil. China and Pakistan could do this legally under the Nuclear Nonproliferation Treaty so long as the nuclear weapons remained under Chinese or Pakistani control.</w:t>
      </w:r>
      <w:r>
        <w:rPr>
          <w:rStyle w:val="Emphasis"/>
        </w:rPr>
        <w:t xml:space="preserve"> </w:t>
      </w:r>
      <w:r w:rsidRPr="004152E9">
        <w:rPr>
          <w:rStyle w:val="StyleUnderline"/>
        </w:rPr>
        <w:t>The Saudis, however, would surely prefer to maintain control themselves, which gives rise to the possibility of China or Pakistan helping Riyadh acquire the means to enrich its own uranium. This could be done by sharing information that would allow the Saudis to get the parts and plans needed to complete a plant of their own.</w:t>
      </w:r>
      <w:r>
        <w:rPr>
          <w:rStyle w:val="StyleUnderline"/>
        </w:rPr>
        <w:t xml:space="preserve"> </w:t>
      </w:r>
      <w:r w:rsidRPr="00F84896">
        <w:rPr>
          <w:sz w:val="12"/>
        </w:rPr>
        <w:t xml:space="preserve">Based on an </w:t>
      </w:r>
      <w:hyperlink r:id="rId445" w:history="1">
        <w:r w:rsidRPr="00F84896">
          <w:rPr>
            <w:rStyle w:val="Hyperlink"/>
            <w:sz w:val="12"/>
          </w:rPr>
          <w:t>analysis</w:t>
        </w:r>
      </w:hyperlink>
      <w:r w:rsidRPr="00F84896">
        <w:rPr>
          <w:sz w:val="12"/>
        </w:rPr>
        <w:t xml:space="preserve"> of past centrifuge enrichment programs, </w:t>
      </w:r>
      <w:r w:rsidRPr="004152E9">
        <w:rPr>
          <w:rStyle w:val="StyleUnderline"/>
        </w:rPr>
        <w:t>the Saudis might perfect a plant in one to three years and produce their first bomb’s worth of uranium a year or so later at a cost of only tens of millions of dollars. As for perfecting a nuclear weapons design, this would likely be accomplished in parallel as has been done in nearly every other bomb program.</w:t>
      </w:r>
      <w:r>
        <w:rPr>
          <w:rStyle w:val="StyleUnderline"/>
        </w:rPr>
        <w:t xml:space="preserve"> </w:t>
      </w:r>
      <w:r w:rsidRPr="004152E9">
        <w:rPr>
          <w:rStyle w:val="StyleUnderline"/>
        </w:rPr>
        <w:t>Alternatively, Riyadh might buy a 1,000-megawatt reactor from one of the major nuclear suppliers — the Korea Electric Power Corporation, Westinghouse, EDF, Rosatom, or China — bring it online; build a crude, small reprocessing plant; and separate plutonium from the reactor’s spent fuel.</w:t>
      </w:r>
      <w:r w:rsidRPr="00F84896">
        <w:rPr>
          <w:sz w:val="12"/>
        </w:rPr>
        <w:t xml:space="preserve"> Judging from the recent nuclear experience of the United Arab Emirates, completing a large power reactor might take roughly a decade</w:t>
      </w:r>
      <w:r w:rsidRPr="004152E9">
        <w:rPr>
          <w:rStyle w:val="StyleUnderline"/>
        </w:rPr>
        <w:t>. If the Saudis made good on their promise to build a smaller South Korean-designed</w:t>
      </w:r>
      <w:r>
        <w:rPr>
          <w:rStyle w:val="StyleUnderline"/>
        </w:rPr>
        <w:t xml:space="preserve"> </w:t>
      </w:r>
      <w:hyperlink r:id="rId446" w:history="1">
        <w:r w:rsidRPr="004152E9">
          <w:rPr>
            <w:rStyle w:val="StyleUnderline"/>
          </w:rPr>
          <w:t>100-megawatt electrical power reactor</w:t>
        </w:r>
      </w:hyperlink>
      <w:r>
        <w:rPr>
          <w:rStyle w:val="StyleUnderline"/>
        </w:rPr>
        <w:t xml:space="preserve"> </w:t>
      </w:r>
      <w:r w:rsidRPr="004152E9">
        <w:rPr>
          <w:rStyle w:val="StyleUnderline"/>
        </w:rPr>
        <w:t>and decided to construct a small reprocessing plant, Riyadh could conceivably have its first batch of plutonium for use in weapons in as little as five years.</w:t>
      </w:r>
      <w:r>
        <w:rPr>
          <w:rStyle w:val="StyleUnderline"/>
        </w:rPr>
        <w:t xml:space="preserve"> </w:t>
      </w:r>
      <w:r w:rsidRPr="004152E9">
        <w:rPr>
          <w:rStyle w:val="Emphasis"/>
        </w:rPr>
        <w:t>The worry, then, would be that others might follow. Egypt has long operated a large Argentine-designed research reactor capable of producing more than a</w:t>
      </w:r>
      <w:r>
        <w:rPr>
          <w:rStyle w:val="Emphasis"/>
        </w:rPr>
        <w:t xml:space="preserve"> </w:t>
      </w:r>
      <w:hyperlink r:id="rId447" w:history="1">
        <w:r w:rsidRPr="004152E9">
          <w:rPr>
            <w:rStyle w:val="Emphasis"/>
          </w:rPr>
          <w:t>bomb’s worth of plutonium</w:t>
        </w:r>
      </w:hyperlink>
      <w:r>
        <w:rPr>
          <w:rStyle w:val="Emphasis"/>
        </w:rPr>
        <w:t xml:space="preserve"> </w:t>
      </w:r>
      <w:r w:rsidRPr="004152E9">
        <w:rPr>
          <w:rStyle w:val="Emphasis"/>
        </w:rPr>
        <w:t>each year and has tinkered with reprocessing. Both Turkey and Egypt have begun construction of several large, Russian-built VVER pressurized-water reactors. Turkey is also developing a series of indigenous nuclear-capable ballistic missiles.</w:t>
      </w:r>
      <w:r>
        <w:rPr>
          <w:rStyle w:val="Emphasis"/>
        </w:rPr>
        <w:t xml:space="preserve"> </w:t>
      </w:r>
      <w:r w:rsidRPr="004152E9">
        <w:rPr>
          <w:rStyle w:val="StyleUnderline"/>
        </w:rPr>
        <w:t>If Egypt develops a weapons option, some</w:t>
      </w:r>
      <w:r>
        <w:rPr>
          <w:rStyle w:val="StyleUnderline"/>
        </w:rPr>
        <w:t xml:space="preserve"> </w:t>
      </w:r>
      <w:hyperlink r:id="rId448" w:history="1">
        <w:r w:rsidRPr="004152E9">
          <w:rPr>
            <w:rStyle w:val="StyleUnderline"/>
          </w:rPr>
          <w:t>fear</w:t>
        </w:r>
      </w:hyperlink>
      <w:r>
        <w:rPr>
          <w:rStyle w:val="StyleUnderline"/>
        </w:rPr>
        <w:t xml:space="preserve"> </w:t>
      </w:r>
      <w:r w:rsidRPr="004152E9">
        <w:rPr>
          <w:rStyle w:val="StyleUnderline"/>
        </w:rPr>
        <w:t>that its traditional rival, Algeria, would then play catch-up.</w:t>
      </w:r>
      <w:r w:rsidRPr="00F84896">
        <w:rPr>
          <w:sz w:val="12"/>
        </w:rPr>
        <w:t xml:space="preserve"> For decades, Algiers has operated a large research reactor that has generated tons of spent reactor fuel containing what could potentially be many bombs’ worth of plutonium. It also has hot cells — small labs that allow the safe handling of radioactive materials, which can be used to separate plutonium from the other hot spent reactor fuel waste products. Finally, there’s Israel, which already has an estimated </w:t>
      </w:r>
      <w:hyperlink r:id="rId449" w:history="1">
        <w:r w:rsidRPr="00F84896">
          <w:rPr>
            <w:rStyle w:val="Hyperlink"/>
            <w:sz w:val="12"/>
          </w:rPr>
          <w:t>nuclear arsenal</w:t>
        </w:r>
      </w:hyperlink>
      <w:r w:rsidRPr="00F84896">
        <w:rPr>
          <w:sz w:val="12"/>
        </w:rPr>
        <w:t xml:space="preserve"> of 100 to more than 300 warheads. Its production reactor near Dimona has been operated to produce tritium to keep the yield of Israel’s weapons boosted (tritium has a half-life of 12.3 years, so the weapons periodically must be “topped off”) and plutonium to fuel its nuclear weapons. It also operates centrifuges to enrich uranium for its nuclear weapons program. The Dimona reactor is more than a half-century old, but Israel hopes to operate it for another </w:t>
      </w:r>
      <w:hyperlink r:id="rId450" w:history="1">
        <w:r w:rsidRPr="00F84896">
          <w:rPr>
            <w:rStyle w:val="Hyperlink"/>
            <w:sz w:val="12"/>
          </w:rPr>
          <w:t>two decades</w:t>
        </w:r>
      </w:hyperlink>
      <w:r w:rsidRPr="00F84896">
        <w:rPr>
          <w:sz w:val="12"/>
        </w:rPr>
        <w:t xml:space="preserve">. The Middle East is a darkening nuclear neighborhood. Nonetheless, any pitched regional nuclear rivalry is several years away and can be avoided. First, apart from Iran’s Bushehr plant, there are no power reactors yet operating in the Middle East, and without them, it’s difficult to justify enriching or reprocessing. Turkey’s massive Russian project is slouching ahead but just lost </w:t>
      </w:r>
      <w:hyperlink r:id="rId451" w:history="1">
        <w:r w:rsidRPr="00F84896">
          <w:rPr>
            <w:rStyle w:val="Hyperlink"/>
            <w:sz w:val="12"/>
          </w:rPr>
          <w:t>49 percent</w:t>
        </w:r>
      </w:hyperlink>
      <w:r w:rsidRPr="00F84896">
        <w:rPr>
          <w:sz w:val="12"/>
        </w:rPr>
        <w:t xml:space="preserve"> of its financing. Japan </w:t>
      </w:r>
      <w:hyperlink r:id="rId452" w:history="1">
        <w:r w:rsidRPr="00F84896">
          <w:rPr>
            <w:rStyle w:val="Hyperlink"/>
            <w:sz w:val="12"/>
          </w:rPr>
          <w:t>financially pulled out</w:t>
        </w:r>
      </w:hyperlink>
      <w:r w:rsidRPr="00F84896">
        <w:rPr>
          <w:sz w:val="12"/>
        </w:rPr>
        <w:t xml:space="preserve"> of Turkey’s other planned nuclear project. Meanwhile, Egypt’s planned Russian plant near Dabaa won’t be cheap: Cairo will have to shell out many </w:t>
      </w:r>
      <w:hyperlink r:id="rId453" w:history="1">
        <w:r w:rsidRPr="00F84896">
          <w:rPr>
            <w:rStyle w:val="Hyperlink"/>
            <w:sz w:val="12"/>
          </w:rPr>
          <w:t>billions of dollars</w:t>
        </w:r>
      </w:hyperlink>
      <w:r w:rsidRPr="00F84896">
        <w:rPr>
          <w:sz w:val="12"/>
        </w:rPr>
        <w:t xml:space="preserve"> to repay the Russians. Given Egypt’s economic woes, the plant may never be built. Finally, there’s Saudi Arabia, which optimistically announced it might spend more than $80 billion building reactors by 2040. Riyadh, however, will have difficulty balancing its current budget unless the price of oil reaches and stays at or above </w:t>
      </w:r>
      <w:hyperlink r:id="rId454" w:history="1">
        <w:r w:rsidRPr="00F84896">
          <w:rPr>
            <w:rStyle w:val="Hyperlink"/>
            <w:sz w:val="12"/>
          </w:rPr>
          <w:t>$85 to $87 a barrel</w:t>
        </w:r>
      </w:hyperlink>
      <w:r w:rsidRPr="00F84896">
        <w:rPr>
          <w:sz w:val="12"/>
        </w:rPr>
        <w:t xml:space="preserve">. It has already </w:t>
      </w:r>
      <w:hyperlink r:id="rId455" w:history="1">
        <w:r w:rsidRPr="00F84896">
          <w:rPr>
            <w:rStyle w:val="Hyperlink"/>
            <w:sz w:val="12"/>
          </w:rPr>
          <w:t>drawn heavily</w:t>
        </w:r>
      </w:hyperlink>
      <w:r w:rsidRPr="00F84896">
        <w:rPr>
          <w:sz w:val="12"/>
        </w:rPr>
        <w:t xml:space="preserve"> from its financial reserves and is </w:t>
      </w:r>
      <w:hyperlink r:id="rId456" w:history="1">
        <w:r w:rsidRPr="00F84896">
          <w:rPr>
            <w:rStyle w:val="Hyperlink"/>
            <w:sz w:val="12"/>
          </w:rPr>
          <w:t>having difficulty selling</w:t>
        </w:r>
      </w:hyperlink>
      <w:r w:rsidRPr="00F84896">
        <w:rPr>
          <w:sz w:val="12"/>
        </w:rPr>
        <w:t xml:space="preserve"> shares of its key asset, the state-owned oil giant Saudi Aramco. The pace of Saudi nuclearization may be slow. Second, nuclear power in the region is </w:t>
      </w:r>
      <w:hyperlink r:id="rId457" w:history="1">
        <w:r w:rsidRPr="00F84896">
          <w:rPr>
            <w:rStyle w:val="Hyperlink"/>
            <w:sz w:val="12"/>
          </w:rPr>
          <w:t>increasingly uneconomic</w:t>
        </w:r>
      </w:hyperlink>
      <w:r w:rsidRPr="00F84896">
        <w:rPr>
          <w:sz w:val="12"/>
        </w:rPr>
        <w:t xml:space="preserve">. All of these countries have access to growing reserves of cheap natural gas and renewable energy sources, the costs of which are declining dramatically in the region. All of these countries have access to growing reserves of cheap natural gas and renewable energy sources, the costs of which are declining dramatically in the region. These include wind and solar power, which, along with other renewables, provide power 24/7 at </w:t>
      </w:r>
      <w:hyperlink r:id="rId458" w:history="1">
        <w:r w:rsidRPr="00F84896">
          <w:rPr>
            <w:rStyle w:val="Hyperlink"/>
            <w:sz w:val="12"/>
          </w:rPr>
          <w:t>rates lower than nuclear</w:t>
        </w:r>
      </w:hyperlink>
      <w:r w:rsidRPr="00F84896">
        <w:rPr>
          <w:sz w:val="12"/>
        </w:rPr>
        <w:t xml:space="preserve">. Meanwhile, as poor as the economic case for nuclear power may be in the Middle East, the financial case for enriching uranium or reprocessing spent fuel is </w:t>
      </w:r>
      <w:hyperlink r:id="rId459" w:history="1">
        <w:r w:rsidRPr="00F84896">
          <w:rPr>
            <w:rStyle w:val="Hyperlink"/>
            <w:sz w:val="12"/>
          </w:rPr>
          <w:t>weaker still</w:t>
        </w:r>
      </w:hyperlink>
      <w:r w:rsidRPr="00F84896">
        <w:rPr>
          <w:sz w:val="12"/>
        </w:rPr>
        <w:t xml:space="preserve">. Fears that these dangerous nuclear activities could be used to make nuclear weapons is why Washington initially refused the UAE civilian nuclear assistance in 2009 until it abandoned enriching and reprocessing. Trump officials have wisely </w:t>
      </w:r>
      <w:hyperlink r:id="rId460" w:history="1">
        <w:r w:rsidRPr="00F84896">
          <w:rPr>
            <w:rStyle w:val="Hyperlink"/>
            <w:sz w:val="12"/>
          </w:rPr>
          <w:t>intimated</w:t>
        </w:r>
      </w:hyperlink>
      <w:r w:rsidRPr="00F84896">
        <w:rPr>
          <w:sz w:val="12"/>
        </w:rPr>
        <w:t xml:space="preserve"> that similar demands may be </w:t>
      </w:r>
      <w:hyperlink r:id="rId461" w:history="1">
        <w:r w:rsidRPr="00F84896">
          <w:rPr>
            <w:rStyle w:val="Hyperlink"/>
            <w:sz w:val="12"/>
          </w:rPr>
          <w:t>holding up</w:t>
        </w:r>
      </w:hyperlink>
      <w:r w:rsidRPr="00F84896">
        <w:rPr>
          <w:sz w:val="12"/>
        </w:rPr>
        <w:t xml:space="preserve"> Riyadh’s signature on a U.S.-Saudi nuclear cooperation deal. The White House and Congress should hold firm on these demands, as well as the renewal of U.S. civilian nuclear cooperation with Egypt (up for renewal in 2021) and Turkey (up for renewal in 2023). These demands also should feature, as Secretary </w:t>
      </w:r>
      <w:hyperlink r:id="rId462" w:history="1">
        <w:r w:rsidRPr="00F84896">
          <w:rPr>
            <w:rStyle w:val="Hyperlink"/>
            <w:sz w:val="12"/>
          </w:rPr>
          <w:t>Pompeo has made clear</w:t>
        </w:r>
      </w:hyperlink>
      <w:r w:rsidRPr="00F84896">
        <w:rPr>
          <w:sz w:val="12"/>
        </w:rPr>
        <w:t>, in any future deal with Iran — getting Tehran to forswear enriching and reprocessing as the UAE did. Israel ought to be encouraged to adopt them as well. Finally, Washington needs to work with others to promote nonnuclear energy cooperation wherever it makes economic sense rather than continue to push nuclear energy in countries where it doesn’t. This may seem ambitious — but the stark alternative in the Middle East is chaos.</w:t>
      </w:r>
    </w:p>
    <w:p w:rsidR="00295DCB" w:rsidRDefault="00295DCB" w:rsidP="00295DCB">
      <w:pPr>
        <w:rPr>
          <w:sz w:val="12"/>
        </w:rPr>
      </w:pPr>
    </w:p>
    <w:p w:rsidR="00295DCB" w:rsidRPr="005B0DFF" w:rsidRDefault="00295DCB" w:rsidP="00295DCB">
      <w:pPr>
        <w:rPr>
          <w:sz w:val="12"/>
        </w:rPr>
      </w:pPr>
    </w:p>
    <w:p w:rsidR="00295DCB" w:rsidRDefault="00295DCB" w:rsidP="00295DCB">
      <w:pPr>
        <w:pStyle w:val="Heading4"/>
      </w:pPr>
      <w:r>
        <w:t>Yes Prolif: Saudis purchase nuclear materials from North Korea – Trump won’t interfere</w:t>
      </w:r>
    </w:p>
    <w:p w:rsidR="00295DCB" w:rsidRPr="0001419D" w:rsidRDefault="00295DCB" w:rsidP="00295DCB">
      <w:r w:rsidRPr="0001419D">
        <w:t xml:space="preserve">Douglas </w:t>
      </w:r>
      <w:r w:rsidRPr="0001419D">
        <w:rPr>
          <w:rStyle w:val="Style13ptBold"/>
        </w:rPr>
        <w:t>Bloomfield</w:t>
      </w:r>
      <w:r w:rsidRPr="0001419D">
        <w:t xml:space="preserve">; </w:t>
      </w:r>
      <w:r w:rsidRPr="0001419D">
        <w:rPr>
          <w:rStyle w:val="Style13ptBold"/>
        </w:rPr>
        <w:t>6-13-2019</w:t>
      </w:r>
      <w:r w:rsidRPr="0001419D">
        <w:t>; (Douglas Bloomfield, "Washington Watch: Is Trump helping the Saudis go nuclear?,", The Jerusalem Post | JPost, 6-13-2019, https://www.jpost.com/Opinion/Washington-Watch-Is-Trump-helping-the-Saudis-go-nuclear-592310, debateshark)</w:t>
      </w:r>
    </w:p>
    <w:p w:rsidR="00295DCB" w:rsidRDefault="00295DCB" w:rsidP="00295DCB">
      <w:pPr>
        <w:rPr>
          <w:sz w:val="12"/>
        </w:rPr>
      </w:pPr>
      <w:r w:rsidRPr="0001419D">
        <w:rPr>
          <w:rStyle w:val="Emphasis"/>
        </w:rPr>
        <w:t>If the Saudis decide to pursue nuclear weapons, they can turn to Trump’s dear friend Kim Jong Un, whose cash-strapped regime has developed its own and the missiles to deliver them.</w:t>
      </w:r>
      <w:r>
        <w:rPr>
          <w:rStyle w:val="Emphasis"/>
        </w:rPr>
        <w:t xml:space="preserve"> </w:t>
      </w:r>
      <w:r w:rsidRPr="0001419D">
        <w:rPr>
          <w:sz w:val="12"/>
        </w:rPr>
        <w:t xml:space="preserve">US President Donald Trump recently took another step toward bringing Saudi Arabia into the nuclear club. While Israeli-Saudi ties have warmed in recent years, helping the desert kingdom go nuclear – with its ongoing support for the most extreme Islamic radicals in the world – can hardly be good for the Jewish state. Secret negotiations with the US Energy Department over many months have led Washington to “transfer highly sensitive US nuclear technology, a potential violation of federal law,” to Saudi Arabia, according to House Oversight Committee sources cited by The Washington Post. Sen. Tim Kaine (D-Virginia) revealed last week that at least two transfers were approved since the assassination of Washington Post journalist </w:t>
      </w:r>
      <w:hyperlink r:id="rId463" w:history="1">
        <w:r w:rsidRPr="0001419D">
          <w:rPr>
            <w:rStyle w:val="Hyperlink"/>
            <w:sz w:val="12"/>
          </w:rPr>
          <w:t>Jamal Khashoggi.</w:t>
        </w:r>
      </w:hyperlink>
      <w:r w:rsidRPr="0001419D">
        <w:rPr>
          <w:sz w:val="12"/>
        </w:rPr>
        <w:t xml:space="preserve"> </w:t>
      </w:r>
      <w:r w:rsidRPr="0001419D">
        <w:rPr>
          <w:rStyle w:val="StyleUnderline"/>
        </w:rPr>
        <w:t>The Saudis say they want to begin building their own nuclear power plants with their own enriched uranium, even though it could be purchased elsewhere more cheaply. That raises suspicions that their real goal isn’t producing electricity.</w:t>
      </w:r>
      <w:r w:rsidRPr="0001419D">
        <w:rPr>
          <w:sz w:val="12"/>
        </w:rPr>
        <w:t xml:space="preserve"> </w:t>
      </w:r>
      <w:r w:rsidRPr="0001419D">
        <w:rPr>
          <w:rStyle w:val="StyleUnderline"/>
        </w:rPr>
        <w:t>By enriching their own uranium, they could begin diverting it to highly enriched weapons grade, especially if they bar international inspectors, as they’ve insisted.</w:t>
      </w:r>
      <w:r>
        <w:rPr>
          <w:rStyle w:val="StyleUnderline"/>
        </w:rPr>
        <w:t xml:space="preserve"> </w:t>
      </w:r>
      <w:r w:rsidRPr="0001419D">
        <w:rPr>
          <w:rStyle w:val="Emphasis"/>
        </w:rPr>
        <w:t>Given its record of obeisance to Saudi demands for top technology and weapons, it is unlikely the Trump administration would object, but instead continue helping to conceal the kingdom’s plans.</w:t>
      </w:r>
      <w:r>
        <w:rPr>
          <w:rStyle w:val="Emphasis"/>
        </w:rPr>
        <w:t xml:space="preserve"> </w:t>
      </w:r>
      <w:r w:rsidRPr="0001419D">
        <w:rPr>
          <w:sz w:val="12"/>
        </w:rPr>
        <w:t xml:space="preserve">Crown Prince </w:t>
      </w:r>
      <w:hyperlink r:id="rId464" w:history="1">
        <w:r w:rsidRPr="0001419D">
          <w:rPr>
            <w:rStyle w:val="Hyperlink"/>
            <w:sz w:val="12"/>
          </w:rPr>
          <w:t>Mohammad bin Salman</w:t>
        </w:r>
      </w:hyperlink>
      <w:r w:rsidRPr="0001419D">
        <w:rPr>
          <w:sz w:val="12"/>
        </w:rPr>
        <w:t xml:space="preserve">, the de facto ruler, has said that the kingdom would build nuclear weapons if the Iranians did. He may have taken encouragement from a speech in the UAE last month by Trump’s national security adviser, John Bolton. The Iranians are threatening to leave the nuclear pact with the major powers – the Joint Comprehensive Plan of Action (JCPOA) – in the wake of the Trump administration’s unilateral exit last year and imposition of sanctions to tighten the economic screws on Tehran. There’s “no reason” for Iran to walk away from JCPOA, “unless it is to reduce the breakout time to nuclear weapons,” said Bolton, a decades-long advocate of regime change in Iran. Bolton offered no evidence to back his claim. That should give MBS the rationale he seeks to develop his version of the bomb. When he turns to Trump for help, he will remind the president that if America won’t sell it to him, there are others who will. Trump is a sucker for that pitch. </w:t>
      </w:r>
      <w:r w:rsidRPr="0001419D">
        <w:rPr>
          <w:rStyle w:val="Emphasis"/>
        </w:rPr>
        <w:t>North Korea would be a good place to go shopping, since they tried helping Syria build nukes until the</w:t>
      </w:r>
      <w:r>
        <w:rPr>
          <w:rStyle w:val="Emphasis"/>
        </w:rPr>
        <w:t xml:space="preserve"> </w:t>
      </w:r>
      <w:hyperlink r:id="rId465" w:history="1">
        <w:r w:rsidRPr="0001419D">
          <w:rPr>
            <w:rStyle w:val="Emphasis"/>
          </w:rPr>
          <w:t>Israeli Air Force</w:t>
        </w:r>
      </w:hyperlink>
      <w:r>
        <w:rPr>
          <w:rStyle w:val="Emphasis"/>
        </w:rPr>
        <w:t xml:space="preserve"> </w:t>
      </w:r>
      <w:r w:rsidRPr="0001419D">
        <w:rPr>
          <w:rStyle w:val="Emphasis"/>
        </w:rPr>
        <w:t>stopped the plan, something it had done earlier in Iraq. Then there’s Pakistan, which is believed to have built its own nuclear weapons stockpile with Saudi financial help.</w:t>
      </w:r>
      <w:r>
        <w:rPr>
          <w:rStyle w:val="Emphasis"/>
        </w:rPr>
        <w:t xml:space="preserve"> </w:t>
      </w:r>
      <w:r w:rsidRPr="0001419D">
        <w:rPr>
          <w:sz w:val="12"/>
        </w:rPr>
        <w:t xml:space="preserve">THERE MIGHT BE some resistance on Capitol Hill, where Saudi support is low and sinking, but Trump has shown himself more responsive to the wishes of the Saudis than the US Congress. Republicans like Sen. Lindsey Graham of South Carolina may moan and groan and make threatening sounds toward Riyadh, but he and majority leader Mitch McConnell are Trump’s poodles, and will make sure the president gets what he wants. All US administrations – Republican and Democratic – have indulged the Saudi appetite for top technology and weapons. They’ve been driven by pressure from industry and its friends in the Pentagon to sell, sell, sell – and an inexplicable attitude that we need the Saudis far more than they need us. Trump has just raised this to a new level. Trump’s latest selling spree includes 120,000 conversion kits to produce smart bombs. It is part of an $8.1 billion package that Trump labeled “emergency” to bypass Congressional review. Most alarming is the Trump administration’s approval for the transfer of highly sensitive weapons technology and equipment to Saudi Arabia so the kingdom can produce electronic guidance systems for Paveway precision-guided bombs, according to congressional sources cited by The New York Times. The administration assured Congress that it is confident in the Saudi ability to protect the technology, that the need is urgent and that it won’t alter the balance of power in the region – which is exactly what it is intended to do. Look for Trump to justify massive sales to the Saudis and the UAE as also helping protect Israel from Iran. Historically, all administrations have justified arms sales around the Middle East as harmless to Israel’s qualitative military edge. But they aren’t. Especially when the US is selling the Arabs the same planes, missiles and technology it sells Israel. Trump values his oil-rich customer so much that he has rejected the findings of his own CIA that the crown prince was complicit in Khashoggi’s murder. Saudi Arabia is the Pentagon’s favorite cash cow. Arms sales are a lucrative business for the US Defense Department, which charges commissions and other fees, and gets economies of scale for its own purchases while selling off old inventory to help pay for replacements. Military attachés around the world are top salesmen for defense contractors as they lay the groundwork for post-uniform careers. Then there are the former – and possibly future – defense industry executives at the highest levels of the Pentagon, starting with the Secretary of Defense. Sen. Chris Murphy (D-Connecticut) said the administration “has effectively given a blank check to the Saudis – turning a blind eye to the brutal murder of Jamal Khashoggi and allowing their ballistic missile program to expand.” The United States is not allowed to sell ballistic missiles, so the Saudis have turned to China. CNN reported last week that American intelligence believes Beijing is helping enhance the kingdom’s strategic missile program. In the 1980s, it secretly bought Chinese DF-3 missiles and based them within range of Israel. It bought more advanced missiles in 2007 with the approval of then-president George W. Bush. </w:t>
      </w:r>
      <w:r w:rsidRPr="0001419D">
        <w:rPr>
          <w:rStyle w:val="StyleUnderline"/>
        </w:rPr>
        <w:t>Unconfirmed published reports suggest they also bought other missiles from Pakistan, which produces a version of the North Korean Nodong missile.</w:t>
      </w:r>
      <w:r>
        <w:rPr>
          <w:rStyle w:val="StyleUnderline"/>
        </w:rPr>
        <w:t xml:space="preserve"> </w:t>
      </w:r>
      <w:r w:rsidRPr="0001419D">
        <w:rPr>
          <w:rStyle w:val="StyleUnderline"/>
        </w:rPr>
        <w:t>If the Saudis decide to pursue nuclear weapons, they can turn to Trump’s dear friend Kim Jong Un, whose cash-strapped regime has developed its own and the missiles to deliver them.</w:t>
      </w:r>
      <w:r>
        <w:rPr>
          <w:rStyle w:val="StyleUnderline"/>
        </w:rPr>
        <w:t xml:space="preserve"> </w:t>
      </w:r>
      <w:r w:rsidRPr="0001419D">
        <w:rPr>
          <w:sz w:val="12"/>
        </w:rPr>
        <w:t>With Trump looking for business that will create jobs he can claim credit for – and with John Bolton rattling sabers and B-52s, and calling for regime change in Iran – can Saudi Arabia be knocking on an open door to the nuclear club?</w:t>
      </w:r>
    </w:p>
    <w:p w:rsidR="00295DCB" w:rsidRPr="00295DCB" w:rsidRDefault="00295DCB" w:rsidP="00295DCB"/>
    <w:p w:rsidR="001C1C87" w:rsidRDefault="001C1C87" w:rsidP="001C1C87">
      <w:pPr>
        <w:pStyle w:val="Heading4"/>
      </w:pPr>
      <w:r>
        <w:t>Saudi Arabia can look elsewhere for nuclear weapons</w:t>
      </w:r>
    </w:p>
    <w:p w:rsidR="001C1C87" w:rsidRPr="00713B7D" w:rsidRDefault="001C1C87" w:rsidP="001C1C87">
      <w:r w:rsidRPr="00713B7D">
        <w:rPr>
          <w:rStyle w:val="Style13ptBold"/>
        </w:rPr>
        <w:t>Pierson 2019</w:t>
      </w:r>
      <w:r>
        <w:rPr>
          <w:sz w:val="14"/>
          <w:szCs w:val="14"/>
        </w:rPr>
        <w:t xml:space="preserve"> </w:t>
      </w:r>
      <w:r w:rsidRPr="00713B7D">
        <w:t xml:space="preserve">(Charles Pierson, lawyer and member of the Pittsburg Anti-Drone Warfare Coalition, “Saudi Arabia, Pakistan, and the Bomb”, Counter Punch, March 8 2019, </w:t>
      </w:r>
      <w:hyperlink r:id="rId466" w:history="1">
        <w:r w:rsidRPr="00713B7D">
          <w:rPr>
            <w:rStyle w:val="Hyperlink"/>
          </w:rPr>
          <w:t>https://www.counterpunch.org/2019/03/08/saudi-arabia-pakistan-and-the-bomb/</w:t>
        </w:r>
      </w:hyperlink>
      <w:r w:rsidRPr="00713B7D">
        <w:t>, th)</w:t>
      </w:r>
    </w:p>
    <w:p w:rsidR="001C1C87" w:rsidRPr="00713B7D" w:rsidRDefault="001C1C87" w:rsidP="001C1C87">
      <w:pPr>
        <w:rPr>
          <w:sz w:val="16"/>
          <w:szCs w:val="14"/>
        </w:rPr>
      </w:pPr>
      <w:r w:rsidRPr="00713B7D">
        <w:rPr>
          <w:sz w:val="16"/>
          <w:szCs w:val="14"/>
        </w:rPr>
        <w:t xml:space="preserve">On February 19, the Democratic majority of the House Oversight and Reform Committee released an eye-opening interim report. Based on testimony from “multiple” whistleblowers, the report reveals that the Trump Administration is engaged in a frenzied dash to push through a sale of nuclear reactors to Saudi Arabia without consulting Congress. Several of the individuals who are promoting the deal, including our old friend General Michael Flynn, are Trump cronies both inside and outside the administration who stand to make a killing if the deal goes through. If only Iran had had the sense to buy nukes from friends of Trump, it would never have faced sanctions or the threat of a US invasion. </w:t>
      </w:r>
      <w:r w:rsidRPr="003A6EBC">
        <w:rPr>
          <w:u w:val="single"/>
        </w:rPr>
        <w:t>Selling nuclear reactors to the Saudis should cause alarm.  The kingdom claims that it needs nuclear reactors (it has none currently) in order to meet its rising energy needs.  However, the House interim report states that “experts worry that transferring sensitive U.S. nuclear technology could allow Saudi Arabia to produce nuclear weapons that contribute to the proliferation of nuclear arms throughout an already unstable Middle East.”  The Saudis are insisting that the agreement give them the right to enrich uranium and reprocess plutonium from spent nuclear reactor fuel.  Enrichment and reprocessing capability would enable the Saudis to go in a short time from a peaceful, civil nuclear program to producing a bomb</w:t>
      </w:r>
      <w:r w:rsidRPr="00713B7D">
        <w:rPr>
          <w:sz w:val="16"/>
          <w:szCs w:val="16"/>
          <w:u w:val="single"/>
        </w:rPr>
        <w:t>.</w:t>
      </w:r>
      <w:r>
        <w:rPr>
          <w:sz w:val="16"/>
          <w:szCs w:val="16"/>
          <w:u w:val="single"/>
        </w:rPr>
        <w:t xml:space="preserve"> </w:t>
      </w:r>
      <w:r w:rsidRPr="00713B7D">
        <w:rPr>
          <w:sz w:val="16"/>
          <w:szCs w:val="16"/>
        </w:rPr>
        <w:t>During an interview which aired on the March 18, 2018 “60 Minutes,” Crown Prince Mohammad bin Salman (“MBS,” as he is known), said: “Saudi Arabia does not want to acquire any nuclear bomb, but without a doubt if Iran developed a nuclear bomb, we will follow suit as soon as possible.” There is no sign that any of this troubles Trump.</w:t>
      </w:r>
      <w:r>
        <w:rPr>
          <w:sz w:val="16"/>
          <w:szCs w:val="16"/>
        </w:rPr>
        <w:t xml:space="preserve"> </w:t>
      </w:r>
      <w:r w:rsidRPr="00713B7D">
        <w:rPr>
          <w:sz w:val="16"/>
          <w:szCs w:val="16"/>
        </w:rPr>
        <w:t>Nothing the Saudis do gets a rise out of the president.</w:t>
      </w:r>
      <w:r>
        <w:rPr>
          <w:sz w:val="16"/>
          <w:szCs w:val="16"/>
        </w:rPr>
        <w:t xml:space="preserve"> </w:t>
      </w:r>
      <w:r w:rsidRPr="00713B7D">
        <w:rPr>
          <w:sz w:val="16"/>
          <w:szCs w:val="16"/>
        </w:rPr>
        <w:t>(Maybe Trump just likes anyone in white robes.)</w:t>
      </w:r>
      <w:r>
        <w:rPr>
          <w:sz w:val="16"/>
          <w:szCs w:val="16"/>
        </w:rPr>
        <w:t xml:space="preserve"> </w:t>
      </w:r>
      <w:r w:rsidRPr="00713B7D">
        <w:rPr>
          <w:sz w:val="16"/>
          <w:szCs w:val="16"/>
        </w:rPr>
        <w:t>Congress, however, including many Republicans, has had enough of the Saudis.</w:t>
      </w:r>
      <w:r>
        <w:rPr>
          <w:sz w:val="16"/>
          <w:szCs w:val="16"/>
        </w:rPr>
        <w:t xml:space="preserve"> </w:t>
      </w:r>
      <w:r w:rsidRPr="00713B7D">
        <w:rPr>
          <w:sz w:val="16"/>
          <w:szCs w:val="16"/>
        </w:rPr>
        <w:t>Like most of us, Congress was appalled by the October 2, 2018 murder of Washington Postwriter Jamal Khashoggi, apparently on Bin Salman’s personal orders.</w:t>
      </w:r>
      <w:r>
        <w:rPr>
          <w:sz w:val="16"/>
          <w:szCs w:val="16"/>
        </w:rPr>
        <w:t xml:space="preserve"> </w:t>
      </w:r>
      <w:r w:rsidRPr="00713B7D">
        <w:rPr>
          <w:sz w:val="16"/>
          <w:szCs w:val="16"/>
        </w:rPr>
        <w:t>Trump, on the other hand, retains his doglike fidelity to the crown prince.</w:t>
      </w:r>
      <w:r>
        <w:rPr>
          <w:sz w:val="16"/>
          <w:szCs w:val="16"/>
        </w:rPr>
        <w:t xml:space="preserve"> </w:t>
      </w:r>
      <w:r w:rsidRPr="00713B7D">
        <w:rPr>
          <w:sz w:val="16"/>
          <w:szCs w:val="16"/>
        </w:rPr>
        <w:t>One suspects Trump would defend the crown prince even if Bin Salman had shot Khashoggi in the middle of New York’s Fifth Avenue. On February 13, in a stunning rebuke to the president, the House voted 248-to-177 to invoke the War Powers Resolution and end US support for the Saudis’ genocidal war on Yemen. The measure now goes to the Senate. Congress may tighten the requirements for nuclear cooperation agreements such as Trump’s prospective reactor sale to the Saudis.</w:t>
      </w:r>
      <w:r>
        <w:rPr>
          <w:sz w:val="16"/>
          <w:szCs w:val="16"/>
        </w:rPr>
        <w:t xml:space="preserve"> </w:t>
      </w:r>
      <w:r w:rsidRPr="00713B7D">
        <w:rPr>
          <w:sz w:val="16"/>
          <w:szCs w:val="16"/>
        </w:rPr>
        <w:t>Nuclear cooperation agreements (“123 agreements”) are regulated by the Atomic Energy Act of 1954.</w:t>
      </w:r>
      <w:r>
        <w:rPr>
          <w:sz w:val="16"/>
          <w:szCs w:val="16"/>
        </w:rPr>
        <w:t xml:space="preserve"> </w:t>
      </w:r>
      <w:r w:rsidRPr="00713B7D">
        <w:rPr>
          <w:sz w:val="16"/>
          <w:szCs w:val="16"/>
        </w:rPr>
        <w:t>Unfortunately, the Atomic Energy Act does not actually require Congress to assent to a nuclear transfer.</w:t>
      </w:r>
      <w:r>
        <w:rPr>
          <w:sz w:val="16"/>
          <w:szCs w:val="16"/>
        </w:rPr>
        <w:t xml:space="preserve"> </w:t>
      </w:r>
      <w:r w:rsidRPr="00713B7D">
        <w:rPr>
          <w:sz w:val="16"/>
          <w:szCs w:val="16"/>
        </w:rPr>
        <w:t>Congress, however, can veto a transfer.</w:t>
      </w:r>
      <w:r>
        <w:rPr>
          <w:sz w:val="16"/>
          <w:szCs w:val="16"/>
        </w:rPr>
        <w:t xml:space="preserve"> </w:t>
      </w:r>
      <w:r w:rsidRPr="00713B7D">
        <w:rPr>
          <w:sz w:val="16"/>
          <w:szCs w:val="16"/>
        </w:rPr>
        <w:t>New legislation, pointedly named the Saudi Nuclear Proliferation Act, would change that.</w:t>
      </w:r>
      <w:r>
        <w:rPr>
          <w:sz w:val="16"/>
          <w:szCs w:val="16"/>
        </w:rPr>
        <w:t xml:space="preserve"> </w:t>
      </w:r>
      <w:r w:rsidRPr="00713B7D">
        <w:rPr>
          <w:sz w:val="16"/>
          <w:szCs w:val="16"/>
        </w:rPr>
        <w:t xml:space="preserve">The bill, introduced in the Senate on Feb. 28, strengthens the Atomic Energy Act by requiring that transfers of US nuclear technology to Saudi Arabia be approved by Congress. </w:t>
      </w:r>
      <w:r w:rsidRPr="008B4836">
        <w:rPr>
          <w:u w:val="single"/>
        </w:rPr>
        <w:t>If Trump’s nuclear deal dies, as it should, Russia, China, South Korea, and France have also submitted bids to build the Saudi reactors.  Each one of these alternate suppliers has fatal drawbacks.  Henry Sokolski, Executive Director of the Nonproliferation Policy Education Center, writes that “If Saudi Arabia buys Russian, it is all but asking Moscow to let Iran know exactly what the kingdom is doing in the nuclear realm.” Reactors which China and France are building overseas are behind schedule and over-budget.  South Korea’s reactors incorporate American technology, which means that Congress has the power under the Atomic Energy Act to block a Saudi-Korean reactor sale. The New York Times‘ Nicholas Kristof observes: Trump seems to believe that the Saudis have us over a barrel: If we don’t help them with nuclear technology, someone else will. That misunderstands the U.S.-Saudi relationship.  The Saudis depend on us for their security, and the blunt truth is that we hold all the cards in this relationship, not them.</w:t>
      </w:r>
      <w:r>
        <w:rPr>
          <w:sz w:val="14"/>
          <w:szCs w:val="14"/>
        </w:rPr>
        <w:t xml:space="preserve"> </w:t>
      </w:r>
      <w:r w:rsidRPr="00713B7D">
        <w:rPr>
          <w:sz w:val="16"/>
          <w:szCs w:val="14"/>
        </w:rPr>
        <w:t xml:space="preserve">The Pakistan Connection </w:t>
      </w:r>
      <w:r w:rsidRPr="00DF4A27">
        <w:rPr>
          <w:u w:val="single"/>
        </w:rPr>
        <w:t>There may be an easier way for the Saudis to acquire nuclear weapons than building their own.</w:t>
      </w:r>
      <w:r w:rsidRPr="00DF4A27">
        <w:rPr>
          <w:sz w:val="14"/>
          <w:szCs w:val="14"/>
        </w:rPr>
        <w:t xml:space="preserve"> </w:t>
      </w:r>
      <w:r w:rsidRPr="00713B7D">
        <w:rPr>
          <w:sz w:val="16"/>
          <w:szCs w:val="14"/>
        </w:rPr>
        <w:t xml:space="preserve">I ran across these paragraphs in a postby an Indian blogger: </w:t>
      </w:r>
      <w:r w:rsidRPr="00DF4A27">
        <w:rPr>
          <w:u w:val="single"/>
        </w:rPr>
        <w:t>The Saudis are virtually bankrolling the Pakistani economy — $3 billion in cash, another $3 billion in oil (with deferred payment facility) and anywhere around $20 billion in investments — which makes Pakistan a vassal state.</w:t>
      </w:r>
      <w:r>
        <w:rPr>
          <w:sz w:val="14"/>
          <w:szCs w:val="14"/>
        </w:rPr>
        <w:t xml:space="preserve"> </w:t>
      </w:r>
      <w:r w:rsidRPr="00713B7D">
        <w:rPr>
          <w:sz w:val="16"/>
          <w:szCs w:val="14"/>
        </w:rPr>
        <w:t xml:space="preserve">Besides, the UAE, which is closely aligned with Saudi Arabia, is chipping in with another $6.2 billion aid package. That’s a lot of cabbage. </w:t>
      </w:r>
      <w:r w:rsidRPr="007920F2">
        <w:rPr>
          <w:u w:val="single"/>
        </w:rPr>
        <w:t>How will Pakistan pay it back?  One way is by giving Saudi Arabia a bomb.</w:t>
      </w:r>
      <w:r>
        <w:rPr>
          <w:sz w:val="14"/>
          <w:szCs w:val="14"/>
        </w:rPr>
        <w:t xml:space="preserve"> </w:t>
      </w:r>
      <w:r w:rsidRPr="00713B7D">
        <w:rPr>
          <w:sz w:val="16"/>
          <w:szCs w:val="14"/>
        </w:rPr>
        <w:t xml:space="preserve">Rumors of an arrangement or understanding under which Pakistan would transfer nuclear weapons to the kingdom go back to the 1970s when Saudi Arabia provided funding for Pakistan’s nascent nuclear bomb project.  On November 22, 2018, in a story titled “Saudis Want a U.S. Nuclear Deal. Can They Be Trusted Not to Build a Bomb?” the New York Times noted that </w:t>
      </w:r>
      <w:r w:rsidRPr="002E53A4">
        <w:rPr>
          <w:u w:val="single"/>
        </w:rPr>
        <w:t>The Saudi government provided the financing for Pakistan to secretly build its own nuclear arms</w:t>
      </w:r>
      <w:r w:rsidRPr="00713B7D">
        <w:rPr>
          <w:sz w:val="16"/>
          <w:szCs w:val="14"/>
        </w:rPr>
        <w:t>…. That financial link has long left American intelligence officials wondering if there was a quid pro quo: that</w:t>
      </w:r>
      <w:r w:rsidRPr="00184C08">
        <w:rPr>
          <w:sz w:val="14"/>
          <w:szCs w:val="14"/>
        </w:rPr>
        <w:t xml:space="preserve"> </w:t>
      </w:r>
      <w:r w:rsidRPr="007E5B54">
        <w:rPr>
          <w:u w:val="single"/>
        </w:rPr>
        <w:t>if Saudi Arabia ever needed its own small arsenal, Pakistan could provide it</w:t>
      </w:r>
      <w:r w:rsidRPr="00713B7D">
        <w:rPr>
          <w:sz w:val="16"/>
          <w:szCs w:val="16"/>
        </w:rPr>
        <w:t xml:space="preserve">…. The Times goes on to say that there may be an understanding that if Saudi Arabia requests troops from Pakistan, those troops will bring nukes with them. In a 2011 article, Bruce </w:t>
      </w:r>
      <w:r w:rsidRPr="00713B7D">
        <w:rPr>
          <w:sz w:val="16"/>
          <w:szCs w:val="16"/>
          <w:u w:val="single"/>
        </w:rPr>
        <w:t>Reidel</w:t>
      </w:r>
      <w:r w:rsidRPr="00713B7D">
        <w:rPr>
          <w:sz w:val="16"/>
          <w:szCs w:val="16"/>
        </w:rPr>
        <w:t xml:space="preserve">, author of Deadly Embrace: Pakistan, America, and the Future of the Global Jihad, </w:t>
      </w:r>
      <w:r w:rsidRPr="00CE5412">
        <w:rPr>
          <w:u w:val="single"/>
        </w:rPr>
        <w:t>noted that Some reports allege the RSAF [Royal Saudi Air Force] keeps a couple of aircraft permanently deployed in Pakistan to be able to deliver the bomb to Riyadh on short notice if the King asks for them</w:t>
      </w:r>
      <w:r w:rsidRPr="00184C08">
        <w:rPr>
          <w:sz w:val="14"/>
          <w:szCs w:val="14"/>
        </w:rPr>
        <w:t xml:space="preserve"> </w:t>
      </w:r>
      <w:r w:rsidRPr="00713B7D">
        <w:rPr>
          <w:sz w:val="16"/>
          <w:szCs w:val="14"/>
        </w:rPr>
        <w:t>[sic]. It is impossible to know if these reports have any veracity but the idea makes sense. Pakistan and Saudi Arabia deny that they have a nuclear agreement.</w:t>
      </w:r>
      <w:r>
        <w:rPr>
          <w:sz w:val="16"/>
          <w:szCs w:val="14"/>
        </w:rPr>
        <w:t xml:space="preserve"> </w:t>
      </w:r>
      <w:r w:rsidRPr="00713B7D">
        <w:rPr>
          <w:sz w:val="16"/>
          <w:szCs w:val="14"/>
        </w:rPr>
        <w:t>However, Simon Henderson, an energy expert with the Washington Institute for Near East Policy, agrees that Saudi Arabia probably already has a nuclear weapons capability, courtesy of Pakistan.</w:t>
      </w:r>
      <w:r>
        <w:rPr>
          <w:sz w:val="16"/>
          <w:szCs w:val="14"/>
        </w:rPr>
        <w:t xml:space="preserve"> </w:t>
      </w:r>
      <w:r w:rsidRPr="00713B7D">
        <w:rPr>
          <w:sz w:val="16"/>
          <w:szCs w:val="14"/>
        </w:rPr>
        <w:t>The assumption is that Pakistan’s nuclear-tipped missiles could be sent to the kingdom, either to boost Saudi deterrence against Iran or to safeguard part of Pakistan’s strategic force in time of crisis with India…. Pakistan is currently in a crisis with India, one which may escalate to nuclear war.</w:t>
      </w:r>
      <w:r>
        <w:rPr>
          <w:sz w:val="16"/>
          <w:szCs w:val="14"/>
        </w:rPr>
        <w:t xml:space="preserve"> </w:t>
      </w:r>
      <w:r w:rsidRPr="00713B7D">
        <w:rPr>
          <w:sz w:val="16"/>
          <w:szCs w:val="14"/>
        </w:rPr>
        <w:t>For decades, Pakistan has trained, equipped, and given safe haven to jihadi groups which it uses as proxies for attacks on India. On February 13, an attack by militant group Jaish-e-Mohammad in Indian-occupied Kashmir killed 40 Indian paramilitaryo police.</w:t>
      </w:r>
      <w:r>
        <w:rPr>
          <w:sz w:val="16"/>
          <w:szCs w:val="14"/>
        </w:rPr>
        <w:t xml:space="preserve"> </w:t>
      </w:r>
      <w:r w:rsidRPr="00713B7D">
        <w:rPr>
          <w:sz w:val="16"/>
          <w:szCs w:val="14"/>
        </w:rPr>
        <w:t>India has accused Pakistan of backing Jaish-e-Mohammad. Since then, each side has carried out air attacks on the other’s territory, and each nation has claimed to have shot down the other’s warplanes.</w:t>
      </w:r>
      <w:r>
        <w:rPr>
          <w:sz w:val="16"/>
          <w:szCs w:val="14"/>
        </w:rPr>
        <w:t xml:space="preserve"> </w:t>
      </w:r>
      <w:r w:rsidRPr="00713B7D">
        <w:rPr>
          <w:sz w:val="16"/>
          <w:szCs w:val="14"/>
        </w:rPr>
        <w:t>There has been firing across the Line of Control that divides Kashmir between Pakistan and India.</w:t>
      </w:r>
      <w:r>
        <w:rPr>
          <w:sz w:val="16"/>
          <w:szCs w:val="14"/>
        </w:rPr>
        <w:t xml:space="preserve"> </w:t>
      </w:r>
      <w:r w:rsidRPr="00713B7D">
        <w:rPr>
          <w:sz w:val="16"/>
          <w:szCs w:val="14"/>
        </w:rPr>
        <w:t>Pakistan Prime Minister Imran Khan has met with the country’s National Command Authority, which controls Pakistan’s nuclear arsenal.</w:t>
      </w:r>
      <w:r>
        <w:rPr>
          <w:sz w:val="16"/>
          <w:szCs w:val="14"/>
        </w:rPr>
        <w:t xml:space="preserve"> </w:t>
      </w:r>
      <w:r w:rsidRPr="00713B7D">
        <w:rPr>
          <w:sz w:val="16"/>
          <w:szCs w:val="14"/>
        </w:rPr>
        <w:t>The crisis could spiral into a full-scale war. [1] The Man with the Golden Gun Christopher Clary and Mara E. Karlin predicted in 2012 that it is “likely that Pakistan will provide nuclear weapons technology [to Saudi Arabia] if it is seeking to replace U.S. aid following a possible future rupture in the relationship [with the US].”</w:t>
      </w:r>
      <w:r>
        <w:rPr>
          <w:sz w:val="16"/>
          <w:szCs w:val="14"/>
        </w:rPr>
        <w:t xml:space="preserve"> </w:t>
      </w:r>
      <w:r w:rsidRPr="00713B7D">
        <w:rPr>
          <w:sz w:val="16"/>
          <w:szCs w:val="14"/>
        </w:rPr>
        <w:t>Complaining that the Pakistanis “don’t do a damn thing for us,” President Donald Trump slashed $300 million of aid to Pakistan in September.</w:t>
      </w:r>
      <w:r>
        <w:rPr>
          <w:sz w:val="16"/>
          <w:szCs w:val="14"/>
        </w:rPr>
        <w:t xml:space="preserve"> </w:t>
      </w:r>
      <w:r w:rsidRPr="00713B7D">
        <w:rPr>
          <w:sz w:val="16"/>
          <w:szCs w:val="14"/>
        </w:rPr>
        <w:t>Like his predecessors in the Oval Office, Trump has wearied of Pakistan’s empty promises to crack down on militant groups which attack NATO forces in Afghanistan. Bush and Obama tried using financial pressure to force Pakistan to sever its ties with militants.</w:t>
      </w:r>
      <w:r>
        <w:rPr>
          <w:sz w:val="16"/>
          <w:szCs w:val="14"/>
        </w:rPr>
        <w:t xml:space="preserve"> </w:t>
      </w:r>
      <w:r w:rsidRPr="00713B7D">
        <w:rPr>
          <w:sz w:val="16"/>
          <w:szCs w:val="14"/>
        </w:rPr>
        <w:t>Now it’s Trump’s turn to try what has never worked in the past.</w:t>
      </w:r>
      <w:r>
        <w:rPr>
          <w:sz w:val="16"/>
          <w:szCs w:val="14"/>
        </w:rPr>
        <w:t xml:space="preserve"> </w:t>
      </w:r>
      <w:r w:rsidRPr="00713B7D">
        <w:rPr>
          <w:sz w:val="16"/>
          <w:szCs w:val="14"/>
        </w:rPr>
        <w:t>The danger is that US pressure could backfire, driving Pakistan closer to Riyadh. Contrast the royal treatment Pakistan is receiving from Riyadh.</w:t>
      </w:r>
      <w:r>
        <w:rPr>
          <w:sz w:val="16"/>
          <w:szCs w:val="14"/>
        </w:rPr>
        <w:t xml:space="preserve"> </w:t>
      </w:r>
      <w:r w:rsidRPr="00713B7D">
        <w:rPr>
          <w:sz w:val="16"/>
          <w:szCs w:val="14"/>
        </w:rPr>
        <w:t>MBS made a state visit to Pakistan in February.</w:t>
      </w:r>
      <w:r>
        <w:rPr>
          <w:sz w:val="16"/>
          <w:szCs w:val="14"/>
        </w:rPr>
        <w:t xml:space="preserve"> </w:t>
      </w:r>
      <w:r w:rsidRPr="00713B7D">
        <w:rPr>
          <w:sz w:val="16"/>
          <w:szCs w:val="14"/>
        </w:rPr>
        <w:t>During his two-day visit, the Pakistanis treated the Saudi crown prince like a rock star.</w:t>
      </w:r>
      <w:r>
        <w:rPr>
          <w:sz w:val="16"/>
          <w:szCs w:val="14"/>
        </w:rPr>
        <w:t xml:space="preserve"> </w:t>
      </w:r>
      <w:r w:rsidRPr="00713B7D">
        <w:rPr>
          <w:sz w:val="16"/>
          <w:szCs w:val="14"/>
        </w:rPr>
        <w:t>Pakistan lavished MBS with gifts, including—no joke—a gold-plated submachine gun.</w:t>
      </w:r>
      <w:r>
        <w:rPr>
          <w:sz w:val="16"/>
          <w:szCs w:val="14"/>
        </w:rPr>
        <w:t xml:space="preserve"> </w:t>
      </w:r>
      <w:r w:rsidRPr="00713B7D">
        <w:rPr>
          <w:sz w:val="16"/>
          <w:szCs w:val="14"/>
        </w:rPr>
        <w:t>Pakistan’s jubilance is understandable.</w:t>
      </w:r>
      <w:r>
        <w:rPr>
          <w:sz w:val="16"/>
          <w:szCs w:val="14"/>
        </w:rPr>
        <w:t xml:space="preserve"> </w:t>
      </w:r>
      <w:r w:rsidRPr="00713B7D">
        <w:rPr>
          <w:sz w:val="16"/>
          <w:szCs w:val="14"/>
        </w:rPr>
        <w:t>Bin Salman has promised Pakistan $20 billion in Saudi investments, throwing a lifeline to Pakistan which is in one of its recurrent fiscal crises.</w:t>
      </w:r>
      <w:r>
        <w:rPr>
          <w:sz w:val="16"/>
          <w:szCs w:val="14"/>
        </w:rPr>
        <w:t xml:space="preserve"> </w:t>
      </w:r>
      <w:r w:rsidRPr="00713B7D">
        <w:rPr>
          <w:sz w:val="16"/>
          <w:szCs w:val="14"/>
        </w:rPr>
        <w:t>Commentators say that MBS has cemented Pakistan’s membership in the Sunni alliance against Iran. We are left with a puzzle.</w:t>
      </w:r>
      <w:r>
        <w:rPr>
          <w:sz w:val="16"/>
          <w:szCs w:val="14"/>
        </w:rPr>
        <w:t xml:space="preserve"> </w:t>
      </w:r>
      <w:r w:rsidRPr="00713B7D">
        <w:rPr>
          <w:sz w:val="16"/>
          <w:szCs w:val="14"/>
        </w:rPr>
        <w:t>Suppose it’s true that Saudi Arabia can get nukes from Pakistan at any time just like ordering a pizza.</w:t>
      </w:r>
      <w:r>
        <w:rPr>
          <w:sz w:val="16"/>
          <w:szCs w:val="14"/>
        </w:rPr>
        <w:t xml:space="preserve"> </w:t>
      </w:r>
      <w:r w:rsidRPr="00713B7D">
        <w:rPr>
          <w:sz w:val="16"/>
          <w:szCs w:val="14"/>
        </w:rPr>
        <w:t>Does that mean that the Saudis are telling the truth and only want nuclear reactors in order to generate electricity?</w:t>
      </w:r>
      <w:r>
        <w:rPr>
          <w:sz w:val="16"/>
          <w:szCs w:val="14"/>
        </w:rPr>
        <w:t xml:space="preserve"> </w:t>
      </w:r>
      <w:r w:rsidRPr="00713B7D">
        <w:rPr>
          <w:sz w:val="16"/>
          <w:szCs w:val="14"/>
        </w:rPr>
        <w:t>Then why is Riyadh insisting on ENR as part of a nuclear cooperation agreement with Washington?</w:t>
      </w:r>
      <w:r>
        <w:rPr>
          <w:sz w:val="16"/>
          <w:szCs w:val="14"/>
        </w:rPr>
        <w:t xml:space="preserve"> </w:t>
      </w:r>
      <w:r w:rsidRPr="00713B7D">
        <w:rPr>
          <w:sz w:val="16"/>
          <w:szCs w:val="14"/>
        </w:rPr>
        <w:t>Is the Saudis’ rumored “understanding” with Pakistan bogus?</w:t>
      </w:r>
      <w:r>
        <w:rPr>
          <w:sz w:val="16"/>
          <w:szCs w:val="14"/>
        </w:rPr>
        <w:t xml:space="preserve"> </w:t>
      </w:r>
      <w:r w:rsidRPr="00713B7D">
        <w:rPr>
          <w:sz w:val="16"/>
          <w:szCs w:val="14"/>
        </w:rPr>
        <w:t>Maybe, maybe not.</w:t>
      </w:r>
      <w:r>
        <w:rPr>
          <w:sz w:val="16"/>
          <w:szCs w:val="14"/>
        </w:rPr>
        <w:t xml:space="preserve"> </w:t>
      </w:r>
      <w:r w:rsidRPr="00713B7D">
        <w:rPr>
          <w:sz w:val="16"/>
          <w:szCs w:val="14"/>
        </w:rPr>
        <w:t>If Riyadh does have an understanding with Pakistan it’s in order to hedge against Iran going nuclear.</w:t>
      </w:r>
      <w:r>
        <w:rPr>
          <w:sz w:val="16"/>
          <w:szCs w:val="14"/>
        </w:rPr>
        <w:t xml:space="preserve"> </w:t>
      </w:r>
      <w:r w:rsidRPr="00713B7D">
        <w:rPr>
          <w:sz w:val="16"/>
          <w:szCs w:val="14"/>
        </w:rPr>
        <w:t>Riyadh may now have decided to build its own bomb in order to hedge against a possibly unreliable Islamabad—hedging on top of hedging. The Saudis cannot be trusted with nuclear reactors.</w:t>
      </w:r>
      <w:r>
        <w:rPr>
          <w:sz w:val="16"/>
          <w:szCs w:val="14"/>
        </w:rPr>
        <w:t xml:space="preserve"> </w:t>
      </w:r>
      <w:r w:rsidRPr="00713B7D">
        <w:rPr>
          <w:sz w:val="16"/>
          <w:szCs w:val="14"/>
        </w:rPr>
        <w:t>Yet despite the revelations from the House Oversight Committee’s report, the Trump Administration appears still to be moving ahead with the sale.</w:t>
      </w:r>
      <w:r>
        <w:rPr>
          <w:sz w:val="16"/>
          <w:szCs w:val="14"/>
        </w:rPr>
        <w:t xml:space="preserve"> </w:t>
      </w:r>
      <w:r w:rsidRPr="00713B7D">
        <w:rPr>
          <w:sz w:val="16"/>
          <w:szCs w:val="14"/>
        </w:rPr>
        <w:t>As recently as February 12, President Trump personally met with representatives from America’s nuclear industry.</w:t>
      </w:r>
      <w:r>
        <w:rPr>
          <w:sz w:val="16"/>
          <w:szCs w:val="14"/>
        </w:rPr>
        <w:t xml:space="preserve"> </w:t>
      </w:r>
      <w:r w:rsidRPr="00713B7D">
        <w:rPr>
          <w:sz w:val="16"/>
          <w:szCs w:val="14"/>
        </w:rPr>
        <w:t>This is only to be expected from a president not given to playing anything safe.</w:t>
      </w:r>
      <w:r>
        <w:rPr>
          <w:sz w:val="16"/>
          <w:szCs w:val="14"/>
        </w:rPr>
        <w:t xml:space="preserve"> </w:t>
      </w:r>
      <w:r w:rsidRPr="00713B7D">
        <w:rPr>
          <w:sz w:val="16"/>
          <w:szCs w:val="14"/>
        </w:rPr>
        <w:t>Or smart.</w:t>
      </w:r>
    </w:p>
    <w:p w:rsidR="001C1C87" w:rsidRPr="001C1C87" w:rsidRDefault="001C1C87" w:rsidP="001C1C87"/>
    <w:p w:rsidR="003D2EAE" w:rsidRDefault="003D2EAE" w:rsidP="007574EA">
      <w:pPr>
        <w:pStyle w:val="Heading3"/>
      </w:pPr>
      <w:r>
        <w:t>Yes Prolif – Nuclear Energy</w:t>
      </w:r>
    </w:p>
    <w:p w:rsidR="003D2EAE" w:rsidRDefault="003D2EAE" w:rsidP="003D2EAE">
      <w:pPr>
        <w:pStyle w:val="Heading4"/>
        <w:tabs>
          <w:tab w:val="left" w:pos="4560"/>
        </w:tabs>
      </w:pPr>
      <w:r>
        <w:t xml:space="preserve">Saudi Arabia desires nuclear energy </w:t>
      </w:r>
      <w:r>
        <w:tab/>
      </w:r>
    </w:p>
    <w:p w:rsidR="003D2EAE" w:rsidRPr="00707438" w:rsidRDefault="003D2EAE" w:rsidP="003D2EAE">
      <w:r w:rsidRPr="00707438">
        <w:rPr>
          <w:rStyle w:val="Style13ptBold"/>
        </w:rPr>
        <w:t>Johnson 2019</w:t>
      </w:r>
      <w:r w:rsidRPr="00707438">
        <w:t xml:space="preserve"> (Keith Johnson, global geoeconomics correspondent at Foreign Policy, “Who’s Afraid of Saudi Nukes?”, Foreign Policy, February 22 2019, https://foreignpolicy.com/2019/02/22/whos-afraid-of-saudi-nukes-123-kashoggi-mbs-russia-china/, th) </w:t>
      </w:r>
    </w:p>
    <w:p w:rsidR="003D2EAE" w:rsidRDefault="003D2EAE" w:rsidP="003D2EAE">
      <w:pPr>
        <w:pStyle w:val="Default"/>
        <w:rPr>
          <w:sz w:val="22"/>
          <w:szCs w:val="22"/>
        </w:rPr>
      </w:pPr>
      <w:r w:rsidRPr="00707438">
        <w:rPr>
          <w:rStyle w:val="StyleUnderline"/>
        </w:rPr>
        <w:t>The release this week of an explosive report by House Democrats alleging that the Trump administration has sought to help its cronies sell nuclear power technology to Saudi Arabia has dramatically heightened tensions between the White House and lawmakers in both chambers</w:t>
      </w:r>
      <w:r>
        <w:rPr>
          <w:sz w:val="22"/>
          <w:szCs w:val="22"/>
        </w:rPr>
        <w:t xml:space="preserve">. </w:t>
      </w:r>
    </w:p>
    <w:p w:rsidR="003D2EAE" w:rsidRDefault="003D2EAE" w:rsidP="003D2EAE">
      <w:pPr>
        <w:pStyle w:val="Default"/>
        <w:rPr>
          <w:sz w:val="16"/>
          <w:szCs w:val="16"/>
        </w:rPr>
      </w:pPr>
      <w:r>
        <w:rPr>
          <w:sz w:val="16"/>
          <w:szCs w:val="16"/>
        </w:rPr>
        <w:t xml:space="preserve">But sleaze aside, is there cause for alarm over Saudi Arabia gaining access to the same kind of power-generating technology that more than 30 countries around the world already use? </w:t>
      </w:r>
    </w:p>
    <w:p w:rsidR="003D2EAE" w:rsidRDefault="003D2EAE" w:rsidP="003D2EAE">
      <w:pPr>
        <w:pStyle w:val="Default"/>
        <w:rPr>
          <w:sz w:val="16"/>
          <w:szCs w:val="16"/>
        </w:rPr>
      </w:pPr>
      <w:r>
        <w:rPr>
          <w:sz w:val="16"/>
          <w:szCs w:val="16"/>
        </w:rPr>
        <w:t xml:space="preserve">Both Republican and Democratic legislators and nuclear experts who are increasingly alarmed at Saudi Arabia’s reckless behavior say there is plenty of reason to be concerned. </w:t>
      </w:r>
    </w:p>
    <w:p w:rsidR="003D2EAE" w:rsidRDefault="003D2EAE" w:rsidP="003D2EAE">
      <w:pPr>
        <w:pStyle w:val="Default"/>
        <w:rPr>
          <w:sz w:val="16"/>
          <w:szCs w:val="16"/>
        </w:rPr>
      </w:pPr>
      <w:r w:rsidRPr="00707438">
        <w:rPr>
          <w:rStyle w:val="StyleUnderline"/>
        </w:rPr>
        <w:t>According to the House report, whistleblowers “have warned about political appointees ignoring directives from top ethics advisors at the White House who repeatedly and unsuccessfully ordered senior Trump Administration officials to halt their efforts” to sell nuclear know-how to Riyadh</w:t>
      </w:r>
      <w:r>
        <w:rPr>
          <w:sz w:val="22"/>
          <w:szCs w:val="22"/>
        </w:rPr>
        <w:t xml:space="preserve">. </w:t>
      </w:r>
      <w:r>
        <w:rPr>
          <w:sz w:val="16"/>
          <w:szCs w:val="16"/>
        </w:rPr>
        <w:t xml:space="preserve">The whistleblowers, who were not identified, also warned “of conflicts of interest among top White House advisers that could implicate federal criminal statutes,” the report said. </w:t>
      </w:r>
    </w:p>
    <w:p w:rsidR="003D2EAE" w:rsidRDefault="003D2EAE" w:rsidP="003D2EAE">
      <w:pPr>
        <w:pStyle w:val="Default"/>
        <w:rPr>
          <w:sz w:val="16"/>
          <w:szCs w:val="16"/>
        </w:rPr>
      </w:pPr>
      <w:r>
        <w:rPr>
          <w:sz w:val="16"/>
          <w:szCs w:val="16"/>
        </w:rPr>
        <w:t xml:space="preserve">And in the wake of the gruesome, regime-ordered killing in October 2018 of the Washington Post columnist Jamal Khashoggi, 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 thwarting Riyadh’s quest for a nuclear bomb. </w:t>
      </w:r>
    </w:p>
    <w:p w:rsidR="003D2EAE" w:rsidRDefault="003D2EAE" w:rsidP="003D2EAE">
      <w:pPr>
        <w:pStyle w:val="Default"/>
        <w:rPr>
          <w:sz w:val="16"/>
          <w:szCs w:val="16"/>
        </w:rPr>
      </w:pPr>
      <w:r>
        <w:rPr>
          <w:sz w:val="16"/>
          <w:szCs w:val="16"/>
        </w:rPr>
        <w:t xml:space="preserve">“If a government is willing to murder a U.S. green-card holder,” Rubio told the Daily Beast, “there’s a legitimate question over whether such a government could be trusted with nuclear energy and the potential weaponization of it.” </w:t>
      </w:r>
    </w:p>
    <w:p w:rsidR="003D2EAE" w:rsidRDefault="003D2EAE" w:rsidP="003D2EAE">
      <w:pPr>
        <w:pStyle w:val="Default"/>
        <w:rPr>
          <w:sz w:val="22"/>
          <w:szCs w:val="22"/>
        </w:rPr>
      </w:pPr>
      <w:r w:rsidRPr="00707438">
        <w:rPr>
          <w:rStyle w:val="StyleUnderline"/>
        </w:rPr>
        <w:t>On the other hand, Saudi Arabia certainly needs more power. With electricity demand growing by as much as 8 percent a year—needed to run air conditioners, desalination plants, and more—the country is looking to find something other than oil and gas, which currently provide nearly all its electricity, to keep the lights on</w:t>
      </w:r>
      <w:r>
        <w:rPr>
          <w:sz w:val="22"/>
          <w:szCs w:val="22"/>
        </w:rPr>
        <w:t xml:space="preserve">. </w:t>
      </w:r>
    </w:p>
    <w:p w:rsidR="003D2EAE" w:rsidRDefault="003D2EAE" w:rsidP="003D2EAE">
      <w:pPr>
        <w:pStyle w:val="Default"/>
        <w:rPr>
          <w:sz w:val="22"/>
          <w:szCs w:val="22"/>
        </w:rPr>
      </w:pPr>
      <w:r>
        <w:rPr>
          <w:sz w:val="16"/>
          <w:szCs w:val="16"/>
        </w:rPr>
        <w:t xml:space="preserve">Officials in Saudi Arabia, which can burn as much as one-tenth of its oil production every summer just making electricity, want to preserve that black gold for more lucrative exports. </w:t>
      </w:r>
      <w:r>
        <w:rPr>
          <w:sz w:val="22"/>
          <w:szCs w:val="22"/>
        </w:rPr>
        <w:t xml:space="preserve">One answer is </w:t>
      </w:r>
      <w:r>
        <w:rPr>
          <w:sz w:val="16"/>
          <w:szCs w:val="16"/>
        </w:rPr>
        <w:t xml:space="preserve">adding more renewable energy, especially solar power. Another answer is </w:t>
      </w:r>
      <w:r w:rsidRPr="00707438">
        <w:rPr>
          <w:rStyle w:val="StyleUnderline"/>
        </w:rPr>
        <w:t>nuclear power, and the country plans to build as many as 16 big nuclear power plants over the next 25 years; Riyadh already has a tender out for the first two plants, attracting the interest of Russia, China, France, South Korea—and, especially, the United States</w:t>
      </w:r>
      <w:r>
        <w:rPr>
          <w:sz w:val="22"/>
          <w:szCs w:val="22"/>
        </w:rPr>
        <w:t xml:space="preserve">. </w:t>
      </w:r>
    </w:p>
    <w:p w:rsidR="003D2EAE" w:rsidRDefault="003D2EAE" w:rsidP="003D2EAE">
      <w:pPr>
        <w:pStyle w:val="Default"/>
        <w:rPr>
          <w:sz w:val="16"/>
          <w:szCs w:val="16"/>
        </w:rPr>
      </w:pPr>
      <w:r w:rsidRPr="00707438">
        <w:rPr>
          <w:rStyle w:val="StyleUnderline"/>
        </w:rPr>
        <w:t>America’s nuclear industry</w:t>
      </w:r>
      <w:r>
        <w:rPr>
          <w:sz w:val="16"/>
          <w:szCs w:val="16"/>
        </w:rPr>
        <w:t xml:space="preserve">, seeing almost zero chance of big new projects at home, </w:t>
      </w:r>
      <w:r w:rsidRPr="00707438">
        <w:rPr>
          <w:rStyle w:val="StyleUnderline"/>
        </w:rPr>
        <w:t>is champing at the bit to get into what could be a $100 billion market</w:t>
      </w:r>
      <w:r>
        <w:rPr>
          <w:sz w:val="22"/>
          <w:szCs w:val="22"/>
        </w:rPr>
        <w:t xml:space="preserve">. </w:t>
      </w:r>
      <w:r>
        <w:rPr>
          <w:sz w:val="16"/>
          <w:szCs w:val="16"/>
        </w:rPr>
        <w:t xml:space="preserve">One industry executive has called the Saudi foray into nuclear power the “deal of the decade,” and </w:t>
      </w:r>
      <w:r w:rsidRPr="00707438">
        <w:rPr>
          <w:rStyle w:val="StyleUnderline"/>
        </w:rPr>
        <w:t>U.S. officials (and Saudi lobbyists) have been pressing the Trump administration to make it easier for U.S. nuclear firms to do business in Saudi Arabia</w:t>
      </w:r>
      <w:r>
        <w:rPr>
          <w:sz w:val="22"/>
          <w:szCs w:val="22"/>
        </w:rPr>
        <w:t xml:space="preserve">. </w:t>
      </w:r>
      <w:r>
        <w:rPr>
          <w:sz w:val="16"/>
          <w:szCs w:val="16"/>
        </w:rPr>
        <w:t xml:space="preserve">Top nuclear executives met with President Donald Trump at the White House this month to discuss Saudi Arabia, among other topics. </w:t>
      </w:r>
    </w:p>
    <w:p w:rsidR="003D2EAE" w:rsidRDefault="003D2EAE" w:rsidP="003D2EAE">
      <w:pPr>
        <w:pStyle w:val="Default"/>
        <w:rPr>
          <w:sz w:val="16"/>
          <w:szCs w:val="16"/>
        </w:rPr>
      </w:pPr>
      <w:r w:rsidRPr="00707438">
        <w:rPr>
          <w:rStyle w:val="StyleUnderline"/>
        </w:rPr>
        <w:t>Trump administration officials argue that America’s nuclear industry should sell reactors to Saudi Arabia—or else Russia or China will, potentially giving Moscow or Beijing a decades-long lucrative, strategic partnership with a keystone state in the Middle East</w:t>
      </w:r>
      <w:r>
        <w:rPr>
          <w:sz w:val="22"/>
          <w:szCs w:val="22"/>
        </w:rPr>
        <w:t xml:space="preserve">. </w:t>
      </w:r>
      <w:r>
        <w:rPr>
          <w:sz w:val="16"/>
          <w:szCs w:val="16"/>
        </w:rPr>
        <w:t xml:space="preserve">(On Friday, Saudi Arabia took another big step toward deepening its already tight energy relationship with China, inking a $10 billion deal to build a new refinery.) </w:t>
      </w:r>
    </w:p>
    <w:p w:rsidR="003D2EAE" w:rsidRDefault="003D2EAE" w:rsidP="003D2EAE">
      <w:pPr>
        <w:pStyle w:val="Default"/>
        <w:pageBreakBefore/>
        <w:rPr>
          <w:sz w:val="22"/>
          <w:szCs w:val="22"/>
        </w:rPr>
      </w:pPr>
      <w:r>
        <w:rPr>
          <w:sz w:val="16"/>
          <w:szCs w:val="16"/>
        </w:rPr>
        <w:t xml:space="preserve">In general, </w:t>
      </w:r>
      <w:r w:rsidRPr="00707438">
        <w:rPr>
          <w:rStyle w:val="StyleUnderline"/>
        </w:rPr>
        <w:t>selling U.S. nuclear technology has another benefit, too, many experts say: The United States also exports its regulatory regime, safety and security standards, and strict protocols against nuclear proliferation, making American participation in the worldwide scramble for nuclear power a way to boost, rather than undermine, global security. But in order to sell reactors overseas, the United States needs a formal agreement with the other country regulating just how those nuclear technologies will be used; to date, the United States has nearly 50 such agreements, known as “123 agreements” for the</w:t>
      </w:r>
      <w:r>
        <w:rPr>
          <w:rStyle w:val="StyleUnderline"/>
        </w:rPr>
        <w:t xml:space="preserve"> </w:t>
      </w:r>
      <w:r w:rsidRPr="00707438">
        <w:rPr>
          <w:rStyle w:val="StyleUnderline"/>
        </w:rPr>
        <w:t>eponymous section of the 1954 Atomic Energy Act. For several years, Washington and Saudi Arabia have been negotiating their own 123 accord. But lately, those efforts have run into a buzz saw—or rather, a Saudi bone saw</w:t>
      </w:r>
      <w:r>
        <w:rPr>
          <w:sz w:val="22"/>
          <w:szCs w:val="22"/>
        </w:rPr>
        <w:t xml:space="preserve">. </w:t>
      </w:r>
    </w:p>
    <w:p w:rsidR="003D2EAE" w:rsidRDefault="003D2EAE" w:rsidP="003D2EAE">
      <w:pPr>
        <w:pStyle w:val="Default"/>
        <w:rPr>
          <w:sz w:val="22"/>
          <w:szCs w:val="22"/>
        </w:rPr>
      </w:pPr>
      <w:r w:rsidRPr="00D2326D">
        <w:rPr>
          <w:rStyle w:val="StyleUnderline"/>
        </w:rPr>
        <w:t>Many experts argue that fears that Saudi Arabia will turn nuclear reactors into breeders for a weapons program are overblown. Reactors use low-enriched uranium, while bombs need highly enriched uranium. And that kind of enrichment program is hard to keep hidden, not to mention costly. Reprocessing spent nuclear fuel to scrape out plutonium to build a bomb is even costlier</w:t>
      </w:r>
      <w:r>
        <w:rPr>
          <w:sz w:val="22"/>
          <w:szCs w:val="22"/>
        </w:rPr>
        <w:t xml:space="preserve">. </w:t>
      </w:r>
    </w:p>
    <w:p w:rsidR="003D2EAE" w:rsidRDefault="003D2EAE" w:rsidP="003D2EAE">
      <w:pPr>
        <w:pStyle w:val="Default"/>
        <w:rPr>
          <w:sz w:val="16"/>
          <w:szCs w:val="16"/>
        </w:rPr>
      </w:pPr>
      <w:r>
        <w:rPr>
          <w:sz w:val="16"/>
          <w:szCs w:val="16"/>
        </w:rPr>
        <w:t xml:space="preserve">“There seems to be a conflating of legitimate national security issues with civilian nuclear technology. Saudi Arabia is not Iran. It’s not North Korea,” said Katie Tubb, a nuclear energy specialist at the Heritage Foundation. She says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 </w:t>
      </w:r>
    </w:p>
    <w:p w:rsidR="003D2EAE" w:rsidRPr="00D2326D" w:rsidRDefault="003D2EAE" w:rsidP="003D2EAE">
      <w:pPr>
        <w:pStyle w:val="Default"/>
        <w:rPr>
          <w:rStyle w:val="StyleUnderline"/>
        </w:rPr>
      </w:pPr>
      <w:r w:rsidRPr="00D2326D">
        <w:rPr>
          <w:rStyle w:val="StyleUnderline"/>
        </w:rPr>
        <w:t xml:space="preserve">So what is the problem with helping Saudi Arabia meet its growing energy demand with foreign-built nuclear reactors, as countries from China to Vietnam to the United Arab Emirates are doing? </w:t>
      </w:r>
    </w:p>
    <w:p w:rsidR="003D2EAE" w:rsidRDefault="003D2EAE" w:rsidP="003D2EAE">
      <w:pPr>
        <w:pStyle w:val="Default"/>
        <w:rPr>
          <w:sz w:val="16"/>
          <w:szCs w:val="16"/>
        </w:rPr>
      </w:pPr>
      <w:r>
        <w:rPr>
          <w:sz w:val="16"/>
          <w:szCs w:val="16"/>
        </w:rPr>
        <w:t xml:space="preserve">“The simple answer is nothing. Civilian nuclear technology can be safeguarded, and it’s not very well suited to producing nuclear weapons material,” said Jon Wolfsthal, formerly a top nonproliferation official in President Barack Obama’s administration and now director of the Nuclear Crisis Group. </w:t>
      </w:r>
    </w:p>
    <w:p w:rsidR="003D2EAE" w:rsidRDefault="003D2EAE" w:rsidP="003D2EAE">
      <w:pPr>
        <w:pStyle w:val="Default"/>
        <w:rPr>
          <w:sz w:val="22"/>
          <w:szCs w:val="22"/>
        </w:rPr>
      </w:pPr>
      <w:r>
        <w:rPr>
          <w:sz w:val="16"/>
          <w:szCs w:val="16"/>
        </w:rPr>
        <w:t>Except for one thing, Wolfsthal added: “</w:t>
      </w:r>
      <w:r w:rsidRPr="00D2326D">
        <w:rPr>
          <w:rStyle w:val="StyleUnderline"/>
        </w:rPr>
        <w:t>Saudi Arabia doesn’t just want reactors—it wants the ability to enrich uranium. And that is very sensitive technology</w:t>
      </w:r>
      <w:r>
        <w:rPr>
          <w:sz w:val="22"/>
          <w:szCs w:val="22"/>
        </w:rPr>
        <w:t xml:space="preserve">.” </w:t>
      </w:r>
    </w:p>
    <w:p w:rsidR="003D2EAE" w:rsidRDefault="003D2EAE" w:rsidP="003D2EAE">
      <w:pPr>
        <w:pStyle w:val="Default"/>
        <w:rPr>
          <w:sz w:val="16"/>
          <w:szCs w:val="16"/>
        </w:rPr>
      </w:pPr>
      <w:r>
        <w:rPr>
          <w:sz w:val="16"/>
          <w:szCs w:val="16"/>
        </w:rPr>
        <w:t xml:space="preserve">All </w:t>
      </w:r>
      <w:r w:rsidRPr="00D2326D">
        <w:rPr>
          <w:rStyle w:val="StyleUnderline"/>
        </w:rPr>
        <w:t>states that have signed on to the Nuclear Nonproliferation Treaty (NPT), as Saudi Arabia has, theoretically have the right to enrich uranium. Insisting on that right, Saudi Arabia has refused to forswear uranium enrichment as part of any agreement with the United States</w:t>
      </w:r>
      <w:r>
        <w:rPr>
          <w:sz w:val="22"/>
          <w:szCs w:val="22"/>
        </w:rPr>
        <w:t xml:space="preserve">. </w:t>
      </w:r>
      <w:r>
        <w:rPr>
          <w:sz w:val="16"/>
          <w:szCs w:val="16"/>
        </w:rPr>
        <w:t xml:space="preserve">That stands in sharp contrast to the UAE, which inked a novel 123 agreement in 2009 that included an explicit ban on any enrichment activities as a safeguard against proliferation. But Saudi Arabia has refused to consider signing on to that so-called “gold standard.” </w:t>
      </w:r>
    </w:p>
    <w:p w:rsidR="003D2EAE" w:rsidRDefault="003D2EAE" w:rsidP="003D2EAE">
      <w:pPr>
        <w:pStyle w:val="Default"/>
        <w:rPr>
          <w:sz w:val="16"/>
          <w:szCs w:val="16"/>
        </w:rPr>
      </w:pPr>
      <w:r>
        <w:rPr>
          <w:sz w:val="16"/>
          <w:szCs w:val="16"/>
        </w:rPr>
        <w:t>“</w:t>
      </w:r>
      <w:r w:rsidRPr="00D2326D">
        <w:rPr>
          <w:rStyle w:val="StyleUnderline"/>
        </w:rPr>
        <w:t>The unwillingness to sign up to the ‘gold standard’ gives people pause</w:t>
      </w:r>
      <w:r>
        <w:rPr>
          <w:sz w:val="16"/>
          <w:szCs w:val="16"/>
        </w:rPr>
        <w:t xml:space="preserve">,” Wolfsthal said. </w:t>
      </w:r>
    </w:p>
    <w:p w:rsidR="003D2EAE" w:rsidRDefault="003D2EAE" w:rsidP="003D2EAE">
      <w:pPr>
        <w:pStyle w:val="Default"/>
        <w:rPr>
          <w:sz w:val="22"/>
          <w:szCs w:val="22"/>
        </w:rPr>
      </w:pPr>
      <w:r>
        <w:rPr>
          <w:sz w:val="16"/>
          <w:szCs w:val="16"/>
        </w:rPr>
        <w:t xml:space="preserve">Holding onto a sovereign right to enrichment is one thing. A much bigger problem is that, the NPT notwithstanding, </w:t>
      </w:r>
      <w:r w:rsidRPr="00D2326D">
        <w:rPr>
          <w:rStyle w:val="StyleUnderline"/>
        </w:rPr>
        <w:t>Saudi officials have openly said they’d build a nuclear bomb of their own if Iran builds one</w:t>
      </w:r>
      <w:r>
        <w:rPr>
          <w:sz w:val="22"/>
          <w:szCs w:val="22"/>
        </w:rPr>
        <w:t xml:space="preserve">. </w:t>
      </w:r>
    </w:p>
    <w:p w:rsidR="003D2EAE" w:rsidRDefault="003D2EAE" w:rsidP="003D2EAE">
      <w:pPr>
        <w:pStyle w:val="Default"/>
        <w:rPr>
          <w:sz w:val="16"/>
          <w:szCs w:val="16"/>
        </w:rPr>
      </w:pPr>
      <w:r>
        <w:rPr>
          <w:sz w:val="16"/>
          <w:szCs w:val="16"/>
        </w:rPr>
        <w:t xml:space="preserve">“If Iran developed a nuclear bomb, we will follow suit as soon as possible,” Saudi Crown Prince Mohammed bin Salman said last year. </w:t>
      </w:r>
    </w:p>
    <w:p w:rsidR="003D2EAE" w:rsidRDefault="003D2EAE" w:rsidP="003D2EAE">
      <w:pPr>
        <w:pStyle w:val="Default"/>
        <w:rPr>
          <w:sz w:val="16"/>
          <w:szCs w:val="16"/>
        </w:rPr>
      </w:pPr>
      <w:r w:rsidRPr="00D2326D">
        <w:rPr>
          <w:rStyle w:val="StyleUnderline"/>
        </w:rPr>
        <w:t>That’s the main reason that Riyadh’s quest for nuclear power plants causes unease in a way that didn’t happen with other countries that have turned to atomic energy</w:t>
      </w:r>
      <w:r>
        <w:rPr>
          <w:sz w:val="22"/>
          <w:szCs w:val="22"/>
        </w:rPr>
        <w:t xml:space="preserve">. </w:t>
      </w:r>
      <w:r>
        <w:rPr>
          <w:sz w:val="16"/>
          <w:szCs w:val="16"/>
        </w:rPr>
        <w:t xml:space="preserve">After its gold-plated nuclear deal with the UAE, for example, the United States signed a 123 agreement with Vietnam—which pointedly did not include the same restrictions. </w:t>
      </w:r>
    </w:p>
    <w:p w:rsidR="003D2EAE" w:rsidRDefault="003D2EAE" w:rsidP="003D2EAE">
      <w:pPr>
        <w:pStyle w:val="Default"/>
        <w:rPr>
          <w:sz w:val="16"/>
          <w:szCs w:val="16"/>
        </w:rPr>
      </w:pPr>
      <w:r>
        <w:rPr>
          <w:sz w:val="16"/>
          <w:szCs w:val="16"/>
        </w:rPr>
        <w:t xml:space="preserve">“Unlike any other potential partner, Saudi officials have been saying, ‘We might need a nuclear weapon,’” said Laura S.H. Holgate, a former U.S. ambassador to the International Atomic Energy Agency. </w:t>
      </w:r>
    </w:p>
    <w:p w:rsidR="003D2EAE" w:rsidRDefault="003D2EAE" w:rsidP="003D2EAE">
      <w:pPr>
        <w:pStyle w:val="Default"/>
        <w:rPr>
          <w:sz w:val="16"/>
          <w:szCs w:val="16"/>
        </w:rPr>
      </w:pPr>
      <w:r>
        <w:rPr>
          <w:sz w:val="16"/>
          <w:szCs w:val="16"/>
        </w:rPr>
        <w:t xml:space="preserve">“That’s why it is a very different prospect for us to be thinking about providing even the most peaceful nuclear technology to Saudi Arabia,” said Holgate, now the vice president for materials risk management at the Nuclear Threat Initiative. </w:t>
      </w:r>
    </w:p>
    <w:p w:rsidR="003D2EAE" w:rsidRDefault="003D2EAE" w:rsidP="003D2EAE">
      <w:pPr>
        <w:pStyle w:val="Default"/>
        <w:tabs>
          <w:tab w:val="left" w:pos="9765"/>
        </w:tabs>
        <w:rPr>
          <w:sz w:val="16"/>
          <w:szCs w:val="16"/>
        </w:rPr>
      </w:pPr>
      <w:r>
        <w:rPr>
          <w:sz w:val="16"/>
          <w:szCs w:val="16"/>
        </w:rPr>
        <w:tab/>
      </w:r>
    </w:p>
    <w:p w:rsidR="007574EA" w:rsidRDefault="007574EA" w:rsidP="007574EA"/>
    <w:p w:rsidR="00295DCB" w:rsidRPr="007574EA" w:rsidRDefault="00295DCB" w:rsidP="007574EA"/>
    <w:p w:rsidR="00406355" w:rsidRDefault="00406355" w:rsidP="007574EA">
      <w:pPr>
        <w:pStyle w:val="Heading3"/>
      </w:pPr>
      <w:r>
        <w:t>No Prolif</w:t>
      </w:r>
    </w:p>
    <w:p w:rsidR="00406355" w:rsidRPr="00C84631" w:rsidRDefault="00406355" w:rsidP="00406355">
      <w:pPr>
        <w:pStyle w:val="Heading4"/>
        <w:rPr>
          <w:bCs/>
        </w:rPr>
      </w:pPr>
      <w:r>
        <w:t>Saudi will not be able to proliferate because of section 123 under the AEA</w:t>
      </w:r>
    </w:p>
    <w:p w:rsidR="00406355" w:rsidRPr="00EF542F" w:rsidRDefault="00406355" w:rsidP="00406355">
      <w:r w:rsidRPr="00EF542F">
        <w:rPr>
          <w:rStyle w:val="Style13ptBold"/>
        </w:rPr>
        <w:t>Powell 2019</w:t>
      </w:r>
      <w:r>
        <w:t xml:space="preserve"> </w:t>
      </w:r>
      <w:r w:rsidRPr="00EF542F">
        <w:t xml:space="preserve">(Jacob Powell, news editor for Middle East Eye, “Nuclear weapons proliferation: Fears to increase if US sells technology to Saudi Arabia”,  Middle East Eye, February 24 019, </w:t>
      </w:r>
      <w:hyperlink r:id="rId467" w:history="1">
        <w:r w:rsidRPr="00EF542F">
          <w:rPr>
            <w:rStyle w:val="Hyperlink"/>
          </w:rPr>
          <w:t>https://www.middleeasteye.net/news/nuclear-weapons-proliferation-fears-increase-if-us-sells-technology-saudi-arabia</w:t>
        </w:r>
      </w:hyperlink>
      <w:r w:rsidRPr="00EF542F">
        <w:t>, JNS)</w:t>
      </w:r>
    </w:p>
    <w:p w:rsidR="00406355" w:rsidRPr="00C84631" w:rsidRDefault="00406355" w:rsidP="00406355">
      <w:pPr>
        <w:rPr>
          <w:sz w:val="12"/>
        </w:rPr>
      </w:pPr>
      <w:r w:rsidRPr="00C84631">
        <w:rPr>
          <w:sz w:val="12"/>
        </w:rPr>
        <w:t xml:space="preserve">Speaking at an event hosted by the Arab Center Washington DC last week, </w:t>
      </w:r>
      <w:r w:rsidRPr="00C84631">
        <w:rPr>
          <w:u w:val="single"/>
        </w:rPr>
        <w:t>Robert Jordan, former US ambassador to Saudi Arabia under President George W Bush, Said: “If the transfer has already occurred, or is being discussed, it’s likely in violation of the Atomic Energy Act section 123.</w:t>
      </w:r>
      <w:r w:rsidRPr="00C84631">
        <w:rPr>
          <w:sz w:val="12"/>
        </w:rPr>
        <w:t xml:space="preserve">” </w:t>
      </w:r>
      <w:r w:rsidRPr="00C84631">
        <w:rPr>
          <w:u w:val="single"/>
        </w:rPr>
        <w:t>The Atomic Energy Act</w:t>
      </w:r>
      <w:r w:rsidRPr="00C84631">
        <w:rPr>
          <w:sz w:val="12"/>
        </w:rPr>
        <w:t>, which came into law in 1954</w:t>
      </w:r>
      <w:r w:rsidRPr="00C84631">
        <w:rPr>
          <w:u w:val="single"/>
        </w:rPr>
        <w:t>, stipulates that a US president must obtain congressional approval of nuclear trade agreements. Within that law is a section known as 123, which prohibits recipient countries from using purchased nuclear technology to develop weapons programmes</w:t>
      </w:r>
      <w:r w:rsidRPr="00C84631">
        <w:rPr>
          <w:sz w:val="12"/>
        </w:rPr>
        <w:t>. “</w:t>
      </w:r>
      <w:r w:rsidRPr="00C84631">
        <w:rPr>
          <w:u w:val="single"/>
        </w:rPr>
        <w:t>To put it more simply, congressional approval is</w:t>
      </w:r>
      <w:r w:rsidRPr="00C84631">
        <w:rPr>
          <w:sz w:val="12"/>
        </w:rPr>
        <w:t xml:space="preserve"> generally </w:t>
      </w:r>
      <w:r w:rsidRPr="00C84631">
        <w:rPr>
          <w:u w:val="single"/>
        </w:rPr>
        <w:t>required before these deals can enter into force, and without a nuclear cooperation agreement, you can’t engage in nuclear commerce with the recipient country,”</w:t>
      </w:r>
      <w:r w:rsidRPr="00C84631">
        <w:rPr>
          <w:sz w:val="12"/>
        </w:rPr>
        <w:t xml:space="preserve"> said Fuhrmann. On Saturday, US Deputy Energy Secretary Dan Brouillette said the US will require Saudi Arabia to agree to section 123. "</w:t>
      </w:r>
      <w:r w:rsidRPr="00C84631">
        <w:rPr>
          <w:u w:val="single"/>
        </w:rPr>
        <w:t>We won't allow them to bypass 123 if they want to have civilian nuclear power that includes US nuclear technologies,</w:t>
      </w:r>
      <w:r w:rsidRPr="00C84631">
        <w:rPr>
          <w:sz w:val="12"/>
        </w:rPr>
        <w:t>" Brouilette told CNBC.</w:t>
      </w:r>
    </w:p>
    <w:p w:rsidR="00406355" w:rsidRPr="00406355" w:rsidRDefault="00406355" w:rsidP="00406355"/>
    <w:p w:rsidR="00FE357B" w:rsidRDefault="00FE357B" w:rsidP="007574EA">
      <w:pPr>
        <w:pStyle w:val="Heading3"/>
      </w:pPr>
      <w:r>
        <w:t>Prolif Inevitable</w:t>
      </w:r>
    </w:p>
    <w:p w:rsidR="00FE357B" w:rsidRPr="007A0A05" w:rsidRDefault="00FE357B" w:rsidP="00FE357B">
      <w:pPr>
        <w:pStyle w:val="Heading4"/>
      </w:pPr>
      <w:r w:rsidRPr="007A0A05">
        <w:t>Saudi prolif is inevitable – foreign tech providers and secret cooperation</w:t>
      </w:r>
    </w:p>
    <w:p w:rsidR="00FE357B" w:rsidRPr="007A0A05" w:rsidRDefault="00FE357B" w:rsidP="00FE357B">
      <w:pPr>
        <w:rPr>
          <w:szCs w:val="18"/>
        </w:rPr>
      </w:pPr>
      <w:r w:rsidRPr="007A0A05">
        <w:rPr>
          <w:rStyle w:val="Style13ptBold"/>
        </w:rPr>
        <w:t>Miller and Volpe 18</w:t>
      </w:r>
      <w:r w:rsidRPr="007A0A05">
        <w:t xml:space="preserve"> (</w:t>
      </w:r>
      <w:r w:rsidRPr="007A0A05">
        <w:rPr>
          <w:szCs w:val="18"/>
        </w:rPr>
        <w:t xml:space="preserve">Nicholas L. Miller; assistant professor in the Department of Government at Dartmouth, PhD in Political Science from MIT and am a research affiliate at the MIT Security Studies Program; Tristan A. Volpe; assistant professor in the Defense Analysis Department of the Naval Postgraduate School and a Nonresident Fellow at the Carnegie Endowment for International Peace, Ph.D. in political science from the George Washington University and a B.A. in political science from the UCLA; Summer 2018; “Abstinence or Tolerance: Managing Nuclear Ambitions in Saudi Arabia”; </w:t>
      </w:r>
      <w:hyperlink r:id="rId468" w:history="1">
        <w:r w:rsidRPr="007A0A05">
          <w:rPr>
            <w:rStyle w:val="Hyperlink"/>
            <w:szCs w:val="18"/>
          </w:rPr>
          <w:t>https://twq.elliott.gwu.edu/sites/g/files/zaxdzs2121/f/downloads/TWQ_Summer2018_MillerVolpe.pdf</w:t>
        </w:r>
      </w:hyperlink>
      <w:r w:rsidRPr="007A0A05">
        <w:rPr>
          <w:szCs w:val="18"/>
        </w:rPr>
        <w:t>; DS) *note: not in this card, but a good empirical example of Saudi Arabia secretly buying weapons was them purchasing Chinese missiles in 1988</w:t>
      </w:r>
    </w:p>
    <w:p w:rsidR="00FE357B" w:rsidRPr="00E90ABB" w:rsidRDefault="00FE357B" w:rsidP="00FE357B">
      <w:pPr>
        <w:rPr>
          <w:sz w:val="16"/>
        </w:rPr>
      </w:pPr>
      <w:r w:rsidRPr="007A0A05">
        <w:rPr>
          <w:rStyle w:val="StyleUnderline"/>
        </w:rPr>
        <w:t xml:space="preserve">Yet this misses the point when it comes to </w:t>
      </w:r>
      <w:r w:rsidRPr="007A0A05">
        <w:rPr>
          <w:rStyle w:val="Emphasis"/>
        </w:rPr>
        <w:t>Saudi Arabia</w:t>
      </w:r>
      <w:r w:rsidRPr="007A0A05">
        <w:rPr>
          <w:rStyle w:val="StyleUnderline"/>
        </w:rPr>
        <w:t xml:space="preserve">: it is going to get nuclear reactor technology </w:t>
      </w:r>
      <w:r w:rsidRPr="007A0A05">
        <w:rPr>
          <w:rStyle w:val="Emphasis"/>
        </w:rPr>
        <w:t>one way or another</w:t>
      </w:r>
      <w:r w:rsidRPr="007A0A05">
        <w:rPr>
          <w:rStyle w:val="StyleUnderline"/>
        </w:rPr>
        <w:t>, whether it comes from the United States or other eager suppliers listed earlier</w:t>
      </w:r>
      <w:r w:rsidRPr="007A0A05">
        <w:rPr>
          <w:sz w:val="16"/>
        </w:rPr>
        <w:t xml:space="preserve">. An international embargo on nuclear cooperation with Saudi Arabia is simply not a viable political option; indeed, much of the nonproliferation regime is premised on the notion that states that make nonproliferation commitments should be able to benefit from peaceful nuclear technology (Article IV). </w:t>
      </w:r>
      <w:r w:rsidRPr="007A0A05">
        <w:rPr>
          <w:rStyle w:val="StyleUnderline"/>
        </w:rPr>
        <w:t>As aparty to the Nonproliferation Treaty since 1988, Saudi Arabia is likely to find willing sellers of nuclear reactors, so long at it appears to be devoting its program to peaceful purposes</w:t>
      </w:r>
      <w:r w:rsidRPr="007A0A05">
        <w:rPr>
          <w:sz w:val="16"/>
        </w:rPr>
        <w:t xml:space="preserve">. </w:t>
      </w:r>
      <w:r w:rsidRPr="007A0A05">
        <w:rPr>
          <w:rStyle w:val="StyleUnderline"/>
        </w:rPr>
        <w:t>With Saudi officials</w:t>
      </w:r>
      <w:r w:rsidRPr="007A0A05">
        <w:rPr>
          <w:sz w:val="16"/>
        </w:rPr>
        <w:t xml:space="preserve"> carefully </w:t>
      </w:r>
      <w:r w:rsidRPr="007A0A05">
        <w:rPr>
          <w:rStyle w:val="StyleUnderline"/>
        </w:rPr>
        <w:t>laying the groundwork to justify</w:t>
      </w:r>
      <w:r w:rsidRPr="007A0A05">
        <w:rPr>
          <w:sz w:val="16"/>
        </w:rPr>
        <w:t xml:space="preserve"> the aboveboard </w:t>
      </w:r>
      <w:r w:rsidRPr="007A0A05">
        <w:rPr>
          <w:rStyle w:val="StyleUnderline"/>
        </w:rPr>
        <w:t xml:space="preserve">peaceful pursuit of nuclear reactors, </w:t>
      </w:r>
      <w:r w:rsidRPr="007A0A05">
        <w:rPr>
          <w:rStyle w:val="Emphasis"/>
        </w:rPr>
        <w:t>uranium ore</w:t>
      </w:r>
      <w:r w:rsidRPr="007A0A05">
        <w:rPr>
          <w:rStyle w:val="StyleUnderline"/>
        </w:rPr>
        <w:t xml:space="preserve"> extraction, and</w:t>
      </w:r>
      <w:r w:rsidRPr="007A0A05">
        <w:rPr>
          <w:sz w:val="16"/>
        </w:rPr>
        <w:t xml:space="preserve"> perhaps even </w:t>
      </w:r>
      <w:r w:rsidRPr="007A0A05">
        <w:rPr>
          <w:rStyle w:val="Emphasis"/>
        </w:rPr>
        <w:t>enrichment tech</w:t>
      </w:r>
      <w:r w:rsidRPr="007A0A05">
        <w:rPr>
          <w:sz w:val="16"/>
        </w:rPr>
        <w:t xml:space="preserve">nology, Washington should be under no illusions about its unilateral ability to inhibit Riyadh’s nuclear trajectory in the absence of a nuclear cooperation framework. The subsequent evolution of the Saudi nuclear program will depend upon the </w:t>
      </w:r>
      <w:r w:rsidRPr="007A0A05">
        <w:rPr>
          <w:rStyle w:val="StyleUnderline"/>
        </w:rPr>
        <w:t>geostrategic interests of the suppliers that rush in to fill the vacuum</w:t>
      </w:r>
      <w:r w:rsidRPr="007A0A05">
        <w:rPr>
          <w:sz w:val="16"/>
        </w:rPr>
        <w:t xml:space="preserve">. To be sure, </w:t>
      </w:r>
      <w:r w:rsidRPr="007A0A05">
        <w:rPr>
          <w:rStyle w:val="Emphasis"/>
        </w:rPr>
        <w:t>Russia</w:t>
      </w:r>
      <w:r w:rsidRPr="007A0A05">
        <w:rPr>
          <w:rStyle w:val="StyleUnderline"/>
        </w:rPr>
        <w:t xml:space="preserve"> and </w:t>
      </w:r>
      <w:r w:rsidRPr="007A0A05">
        <w:rPr>
          <w:rStyle w:val="Emphasis"/>
        </w:rPr>
        <w:t>China</w:t>
      </w:r>
      <w:r w:rsidRPr="007A0A05">
        <w:rPr>
          <w:rStyle w:val="StyleUnderline"/>
        </w:rPr>
        <w:t xml:space="preserve"> may want to sell the Kingdom complete packages of nuclear fuel cycle services </w:t>
      </w:r>
      <w:r w:rsidRPr="007A0A05">
        <w:rPr>
          <w:sz w:val="16"/>
        </w:rPr>
        <w:t xml:space="preserve">that would undercut the need for indigenous enrichment. But it is hard to anticipate the level of influence Moscow or Beijing would be willing and able to wield over Riyadh’s nuclear ambitions; the same goes for South Korea. If Saudi Arabia finds itself with few constraints over the pursuit of enrichment technology, it could even seek out offers from foreign suppliers to openly build fuel enrichment plants in the Kingdom. Nuclear nonproliferation expert and former U.S. government official Fred McGoldrick points out that for almost four decades, no member of the venerable Nuclear Suppliers Group (NSG) has “transferred enrichment or reprocessing technologies to countries that did not already possess these capabilities.” 62 Although it currently adheres to NSG guidelines, </w:t>
      </w:r>
      <w:r w:rsidRPr="007A0A05">
        <w:rPr>
          <w:rStyle w:val="StyleUnderline"/>
        </w:rPr>
        <w:t>Pakistan may be willing to supply centrifuge technology</w:t>
      </w:r>
      <w:r w:rsidRPr="007A0A05">
        <w:rPr>
          <w:sz w:val="16"/>
        </w:rPr>
        <w:t xml:space="preserve"> down the road (as it has in the past) if it fails to gain NSG membership.63 In September 2015, for instance, </w:t>
      </w:r>
      <w:r w:rsidRPr="007A0A05">
        <w:rPr>
          <w:rStyle w:val="StyleUnderline"/>
        </w:rPr>
        <w:t>a former Pakistani official suggested</w:t>
      </w:r>
      <w:r w:rsidRPr="007A0A05">
        <w:rPr>
          <w:sz w:val="16"/>
        </w:rPr>
        <w:t xml:space="preserve"> that Islamabad should offer “</w:t>
      </w:r>
      <w:r w:rsidRPr="007A0A05">
        <w:rPr>
          <w:rStyle w:val="StyleUnderline"/>
        </w:rPr>
        <w:t>civilian nuclear cooperation to developing countries, including</w:t>
      </w:r>
      <w:r w:rsidRPr="007A0A05">
        <w:rPr>
          <w:sz w:val="16"/>
        </w:rPr>
        <w:t xml:space="preserve"> Islamic countries [e.g., </w:t>
      </w:r>
      <w:r w:rsidRPr="007A0A05">
        <w:rPr>
          <w:rStyle w:val="StyleUnderline"/>
        </w:rPr>
        <w:t>Saudi Arabia</w:t>
      </w:r>
      <w:r w:rsidRPr="007A0A05">
        <w:rPr>
          <w:sz w:val="16"/>
        </w:rPr>
        <w:t xml:space="preserve">],” by setting up procurement channels outside of the NSG.64 Once Saudi Arabia builds up its nuclear reactor base and uranium extraction program, it would then be in a prime position to integrate Pakistani centrifuge technology into the front end of the nuclear fuel cycle. Indeed, there are longstanding rumors to the effect that </w:t>
      </w:r>
      <w:r w:rsidRPr="007A0A05">
        <w:rPr>
          <w:rStyle w:val="StyleUnderline"/>
        </w:rPr>
        <w:t xml:space="preserve">Pakistan and Saudi Arabia might engage in </w:t>
      </w:r>
      <w:r w:rsidRPr="007A0A05">
        <w:rPr>
          <w:rStyle w:val="Emphasis"/>
        </w:rPr>
        <w:t>secret nuclear cooperation</w:t>
      </w:r>
      <w:r w:rsidRPr="007A0A05">
        <w:rPr>
          <w:sz w:val="16"/>
        </w:rPr>
        <w:t xml:space="preserve">; and while the possibility of an outright transfer of Pakistani nuclear weapons to Riyadh may be far-fetched, </w:t>
      </w:r>
      <w:r w:rsidRPr="007A0A05">
        <w:rPr>
          <w:rStyle w:val="StyleUnderline"/>
        </w:rPr>
        <w:t>aboveboard collaboration on dual-use nuclear technology like enrichment certainly is plausible</w:t>
      </w:r>
      <w:r w:rsidRPr="007A0A05">
        <w:rPr>
          <w:sz w:val="16"/>
        </w:rPr>
        <w:t>.65</w:t>
      </w:r>
    </w:p>
    <w:p w:rsidR="00FE357B" w:rsidRPr="00FE357B" w:rsidRDefault="00FE357B" w:rsidP="00FE357B"/>
    <w:p w:rsidR="007574EA" w:rsidRDefault="007574EA" w:rsidP="007574EA">
      <w:pPr>
        <w:pStyle w:val="Heading3"/>
      </w:pPr>
      <w:r>
        <w:t>Israeli Relations High</w:t>
      </w:r>
    </w:p>
    <w:p w:rsidR="007574EA" w:rsidRDefault="007574EA" w:rsidP="007574EA">
      <w:pPr>
        <w:pStyle w:val="Heading4"/>
      </w:pPr>
      <w:r>
        <w:t xml:space="preserve">Saudi Arabia and Israel relations high now </w:t>
      </w:r>
      <w:r w:rsidR="00265A86">
        <w:t xml:space="preserve">– mutual fear of Iran </w:t>
      </w:r>
    </w:p>
    <w:p w:rsidR="003F6D05" w:rsidRPr="003F6D05" w:rsidRDefault="003F6D05" w:rsidP="003F6D05">
      <w:r w:rsidRPr="003F6D05">
        <w:rPr>
          <w:rStyle w:val="Style13ptBold"/>
        </w:rPr>
        <w:t>Egozi 2019</w:t>
      </w:r>
      <w:r>
        <w:t xml:space="preserve"> (Arie Egozi, editor in chief of Israel Homeland Security ltd"The Saudi-Israeli Coalition?", Breaking Defense, February 26 2019, </w:t>
      </w:r>
      <w:hyperlink r:id="rId469" w:history="1">
        <w:r w:rsidRPr="00762176">
          <w:rPr>
            <w:rStyle w:val="Hyperlink"/>
          </w:rPr>
          <w:t>https://breakingdefense.com/2019/02/the-saudi-israeli-coalition/</w:t>
        </w:r>
      </w:hyperlink>
      <w:r>
        <w:t>, mmv)</w:t>
      </w:r>
    </w:p>
    <w:p w:rsidR="003F6D05" w:rsidRDefault="003F6D05" w:rsidP="007574EA">
      <w:r w:rsidRPr="003F6D05">
        <w:rPr>
          <w:rStyle w:val="StyleUnderline"/>
        </w:rPr>
        <w:t>It’s very hard to pin down exactly what’s happening, but Israel and Saudi Arabia are clearly exploring closer military relations as they face the common threat of Iran</w:t>
      </w:r>
      <w:r>
        <w:t>.</w:t>
      </w:r>
    </w:p>
    <w:p w:rsidR="003F6D05" w:rsidRDefault="003F6D05" w:rsidP="007574EA">
      <w:r w:rsidRPr="003F6D05">
        <w:rPr>
          <w:rStyle w:val="StyleUnderline"/>
        </w:rPr>
        <w:t>An Israeli source who spoke with Breaking Defense of condition of anonymity said that attitudes in Saudi Arabia are changing, “not only in domestic issues, but also their understanding that Israel is not an enemy, and that both Riyadh and Jerusalem are both potential targets for the Iranian ballistic missiles [that are] being developed at an accelerated pace</w:t>
      </w:r>
      <w:r>
        <w:t>.”</w:t>
      </w:r>
    </w:p>
    <w:p w:rsidR="003F6D05" w:rsidRDefault="003F6D05" w:rsidP="007574EA">
      <w:r w:rsidRPr="003F6D05">
        <w:rPr>
          <w:rStyle w:val="StyleUnderline"/>
        </w:rPr>
        <w:t>The apparently closer ties between the two countries, long considered deadly enemies, started with news about the apparent sale of Israel’s Iron Dome anti-missile system to Saudi Arabia</w:t>
      </w:r>
      <w:r>
        <w:t>. The source, London-based Al-Khaleej Online, is a website reporting on news from the Gulf. It cited diplomatic sources who said that the alleged deal reflects a warming of ties between Israel and Saudi Arabia. There was no confirmation of the report from Saudi officials.</w:t>
      </w:r>
    </w:p>
    <w:p w:rsidR="003F6D05" w:rsidRDefault="003F6D05" w:rsidP="007574EA">
      <w:r>
        <w:t xml:space="preserve">No details were given on the number of batteries allegedly purchased or the cost of the purchase, estimated at tens of millions of dollars. </w:t>
      </w:r>
      <w:r w:rsidRPr="003F6D05">
        <w:rPr>
          <w:rStyle w:val="StyleUnderline"/>
        </w:rPr>
        <w:t>According to the report, the batteries will be deployed on Saudi Arabia’s southern border with Yemen to defend against Iranian missiles used by Houthi rebels in Yemen</w:t>
      </w:r>
      <w:r>
        <w:t>.</w:t>
      </w:r>
    </w:p>
    <w:p w:rsidR="003F6D05" w:rsidRDefault="003F6D05" w:rsidP="007574EA">
      <w:r>
        <w:t>Officially, Israel has denied that such a deal exists. But when talking to experts here, they say that while they don’t know about such a deal, but add that it would make military and diplomatic sense.</w:t>
      </w:r>
    </w:p>
    <w:p w:rsidR="003F6D05" w:rsidRDefault="003F6D05" w:rsidP="007574EA">
      <w:r>
        <w:t xml:space="preserve">Uzi Rabi, director of the Moshe Dayan Center for Middle Eastern Studies at Tel Aviv University, told Breaking Defense that </w:t>
      </w:r>
      <w:r w:rsidRPr="003F6D05">
        <w:rPr>
          <w:rStyle w:val="StyleUnderline"/>
        </w:rPr>
        <w:t>the close cooperation between Saudi Arabia and Israel exists “as the attempts to use international leverage against Iran fail, this cooperation will grow further</w:t>
      </w:r>
      <w:r>
        <w:t xml:space="preserve">.” </w:t>
      </w:r>
      <w:r w:rsidRPr="003F6D05">
        <w:rPr>
          <w:rStyle w:val="StyleUnderline"/>
        </w:rPr>
        <w:t>He added that the relations must be “under the radar” and that press reports of Israeli defensive weapon systems that are on their way to Saudi Arabia “make a lot of sense</w:t>
      </w:r>
      <w:r>
        <w:t>.”</w:t>
      </w:r>
    </w:p>
    <w:p w:rsidR="003F6D05" w:rsidRDefault="003F6D05" w:rsidP="007574EA">
      <w:r>
        <w:t xml:space="preserve">Mordechai Kedar, an expert on Islam and the Arab world, told Breaking Defense that he read about the Iron Dome deal in the press. While he doesn’t know whether the deal has actually happened, he can say that </w:t>
      </w:r>
      <w:r w:rsidRPr="003F6D05">
        <w:rPr>
          <w:rStyle w:val="StyleUnderline"/>
        </w:rPr>
        <w:t>relations between Saudi Arabia and Israel have been improved dramatically: “Senior Saudi officials visited Israel recently, and it is clear that the Saudis see Israel now, not as a problem, but as the solution. The conflict between Saudi Arabia and Iran can turn very quickly to a major military confrontation and it is clear the the Saudis want to be ready</w:t>
      </w:r>
      <w:r>
        <w:t>.“</w:t>
      </w:r>
    </w:p>
    <w:p w:rsidR="003F6D05" w:rsidRDefault="003F6D05" w:rsidP="003F6D05">
      <w:pPr>
        <w:tabs>
          <w:tab w:val="left" w:pos="5205"/>
        </w:tabs>
      </w:pPr>
      <w:r>
        <w:tab/>
      </w:r>
    </w:p>
    <w:p w:rsidR="003F6D05" w:rsidRDefault="003F6D05" w:rsidP="007574EA"/>
    <w:p w:rsidR="007574EA" w:rsidRPr="001C1C87" w:rsidRDefault="007574EA" w:rsidP="007574EA"/>
    <w:p w:rsidR="0008358E" w:rsidRDefault="0008358E" w:rsidP="0008358E">
      <w:pPr>
        <w:pStyle w:val="Heading2"/>
      </w:pPr>
      <w:r>
        <w:t>Prolif Good</w:t>
      </w:r>
    </w:p>
    <w:p w:rsidR="007574EA" w:rsidRDefault="007574EA" w:rsidP="007574EA">
      <w:pPr>
        <w:pStyle w:val="Heading3"/>
      </w:pPr>
      <w:r>
        <w:t xml:space="preserve">Generic – Stability </w:t>
      </w:r>
    </w:p>
    <w:p w:rsidR="00FE357B" w:rsidRPr="007A0A05" w:rsidRDefault="00FE357B" w:rsidP="00FE357B">
      <w:pPr>
        <w:pStyle w:val="Heading4"/>
      </w:pPr>
      <w:r w:rsidRPr="007A0A05">
        <w:t>Saudi prolif prevents nuclear war and caps regional escalation in the Middle East</w:t>
      </w:r>
    </w:p>
    <w:p w:rsidR="00FE357B" w:rsidRPr="007A0A05" w:rsidRDefault="00FE357B" w:rsidP="00FE357B">
      <w:pPr>
        <w:rPr>
          <w:szCs w:val="18"/>
        </w:rPr>
      </w:pPr>
      <w:r w:rsidRPr="007A0A05">
        <w:rPr>
          <w:rStyle w:val="Style13ptBold"/>
        </w:rPr>
        <w:t>Golov 12</w:t>
      </w:r>
      <w:r w:rsidRPr="007A0A05">
        <w:t xml:space="preserve"> </w:t>
      </w:r>
      <w:r w:rsidRPr="007A0A05">
        <w:rPr>
          <w:szCs w:val="18"/>
        </w:rPr>
        <w:t xml:space="preserve">(Avner Golov; a research associate at the Institute for National Security Studies, doctoral student at the Fletcher School of Law and Diplomacy at Tufts University, researcher for the Middle East Security Research Program at the Center for a New American Security, M.A. (magna cum laude) in Government studies, from the Interdisciplinary Center; 5/30/12; “A New Middle East: Thoughts on a Deterrence Regime against a Nuclear Iran”; </w:t>
      </w:r>
      <w:hyperlink r:id="rId470" w:history="1">
        <w:r w:rsidRPr="007A0A05">
          <w:rPr>
            <w:rStyle w:val="Hyperlink"/>
            <w:szCs w:val="18"/>
          </w:rPr>
          <w:t>https://fletcher.tufts.edu/sites/default/files/phd_golov-avner-new-middle-east.pdf</w:t>
        </w:r>
      </w:hyperlink>
      <w:r w:rsidRPr="007A0A05">
        <w:rPr>
          <w:szCs w:val="18"/>
        </w:rPr>
        <w:t>; DS)</w:t>
      </w:r>
    </w:p>
    <w:p w:rsidR="00FE357B" w:rsidRPr="007A0A05" w:rsidRDefault="00FE357B" w:rsidP="00FE357B">
      <w:pPr>
        <w:rPr>
          <w:sz w:val="16"/>
        </w:rPr>
      </w:pPr>
      <w:r w:rsidRPr="007A0A05">
        <w:rPr>
          <w:sz w:val="16"/>
          <w:szCs w:val="18"/>
        </w:rPr>
        <w:t xml:space="preserve">Moreover, if Iran achieved nuclear capability, the situation in the region would exceed the model of extended deterrence. Over the past year President Obama has repeatedly warned that nuclear weapons in Tehran’s hands could create an incentive for other countries in the region to develop military nuclear capabilities. The Saudis have stated publicly that if Iran acquires nuclear weapons, they will be forced to obtain similar capabilities. According to Dennis Ross, President Obama’s former advisor on Iran, the Saudis have conveyed the same message in closed talks with US representatives.1 Since </w:t>
      </w:r>
      <w:r w:rsidRPr="007A0A05">
        <w:rPr>
          <w:rStyle w:val="Emphasis"/>
        </w:rPr>
        <w:t>Saudi Arabia</w:t>
      </w:r>
      <w:r w:rsidRPr="007A0A05">
        <w:rPr>
          <w:rStyle w:val="StyleUnderline"/>
        </w:rPr>
        <w:t xml:space="preserve"> has a close connection with the regime in Pakistan</w:t>
      </w:r>
      <w:r w:rsidRPr="007A0A05">
        <w:rPr>
          <w:sz w:val="16"/>
        </w:rPr>
        <w:t xml:space="preserve"> and a nascent nuclear infrastructure, the main risk is that </w:t>
      </w:r>
      <w:r w:rsidRPr="007A0A05">
        <w:rPr>
          <w:rStyle w:val="StyleUnderline"/>
        </w:rPr>
        <w:t xml:space="preserve">it will </w:t>
      </w:r>
      <w:r w:rsidRPr="007A0A05">
        <w:rPr>
          <w:rStyle w:val="Emphasis"/>
        </w:rPr>
        <w:t>purchase</w:t>
      </w:r>
      <w:r w:rsidRPr="007A0A05">
        <w:rPr>
          <w:rStyle w:val="StyleUnderline"/>
        </w:rPr>
        <w:t xml:space="preserve"> Pakistani </w:t>
      </w:r>
      <w:r w:rsidRPr="007A0A05">
        <w:rPr>
          <w:rStyle w:val="Emphasis"/>
        </w:rPr>
        <w:t>nuclear weapons</w:t>
      </w:r>
      <w:r w:rsidRPr="007A0A05">
        <w:rPr>
          <w:sz w:val="16"/>
        </w:rPr>
        <w:t xml:space="preserve"> or that it will be covered by the Pakistani nuclear umbrella, and within a short time the Middle East will become a region that has three countries believed to possess nuclear capabilities. In this scenario, there will be simultaneous deterrence regimes between Saudi Arabia and Iran, Saudi Arabia and Israel, and Iran and Israel. Joining this would be the impact of US deterrence policy during a crisis. This dynamic is complicated, and the traditional bilateral analysis, including use of the extended deterrence model, is not sufficient to explain it. There are both threats and opportunities inherent in this multilateral deterrence regime, which have not yet been discussed in depth. A Nuclear Iran: Threats and Opportunities In classic deterrence, the main challenge for the defending party is to convey a clear and consistent message to the attacking party about the forbidden action and the price for carrying it out. In multilateral deterrence, on the other hand, the challenge for the defending party is to convey this message simultaneously to a number of countries with different, and sometimes contradictory, world views and interests. This is particularly important because any message will be examined by the other actors in the arena. Any Saudi statements for example, will be interpreted at the same time in Washington, Tehran, and Jerusalem, although not necessarily in the same way. Each party will seek to threaten with the intention of deterring the other three parties, but without causing them an excess of insecurity, which is liable to push them into a preemptive strike in order to damage the enemy's capabilities. Thus, for example, a conciliatory message from one country could be interpreted by a second country as weakness or by a third country as manipulation intended to camouflage a plan to attack. </w:t>
      </w:r>
      <w:r w:rsidRPr="007A0A05">
        <w:rPr>
          <w:rStyle w:val="StyleUnderline"/>
        </w:rPr>
        <w:t xml:space="preserve">As a result of crossed wires and mixed signals, the risk of escalation will increase, even though none of the parties is interested in escalation. This challenge becomes more complicated </w:t>
      </w:r>
      <w:r w:rsidRPr="007A0A05">
        <w:rPr>
          <w:sz w:val="16"/>
        </w:rPr>
        <w:t>in the Middle East,</w:t>
      </w:r>
      <w:r w:rsidRPr="007A0A05">
        <w:rPr>
          <w:rStyle w:val="StyleUnderline"/>
        </w:rPr>
        <w:t xml:space="preserve"> where there is poor communication between states, </w:t>
      </w:r>
      <w:r w:rsidRPr="007A0A05">
        <w:rPr>
          <w:sz w:val="16"/>
        </w:rPr>
        <w:t>and especially between Israel and Iran,</w:t>
      </w:r>
      <w:r w:rsidRPr="007A0A05">
        <w:rPr>
          <w:rStyle w:val="StyleUnderline"/>
        </w:rPr>
        <w:t xml:space="preserve"> which do not have diplomatic relations. In a nuclear Middle East, the </w:t>
      </w:r>
      <w:r w:rsidRPr="007A0A05">
        <w:rPr>
          <w:rStyle w:val="Emphasis"/>
        </w:rPr>
        <w:t>lack of</w:t>
      </w:r>
      <w:r w:rsidRPr="007A0A05">
        <w:rPr>
          <w:rStyle w:val="StyleUnderline"/>
        </w:rPr>
        <w:t xml:space="preserve"> direct and effective channels of </w:t>
      </w:r>
      <w:r w:rsidRPr="007A0A05">
        <w:rPr>
          <w:rStyle w:val="Emphasis"/>
        </w:rPr>
        <w:t>communication</w:t>
      </w:r>
      <w:r w:rsidRPr="007A0A05">
        <w:rPr>
          <w:rStyle w:val="StyleUnderline"/>
        </w:rPr>
        <w:t xml:space="preserve"> between countries could encourage them to receive mistaken assessments of enemy intentions, </w:t>
      </w:r>
      <w:r w:rsidRPr="007A0A05">
        <w:rPr>
          <w:rStyle w:val="Emphasis"/>
        </w:rPr>
        <w:t>read the situation incorrectly</w:t>
      </w:r>
      <w:r w:rsidRPr="007A0A05">
        <w:rPr>
          <w:rStyle w:val="StyleUnderline"/>
        </w:rPr>
        <w:t>, and attack the enemy out of fear that will attack first</w:t>
      </w:r>
      <w:r w:rsidRPr="007A0A05">
        <w:rPr>
          <w:sz w:val="16"/>
        </w:rPr>
        <w:t xml:space="preserve">. Another problem is connected to the relativity of the threat. In the bilateral model of deterrence, the credibility of the defending party’s deterrent messages depends on its ability to cause intolerable damage to the attacking party. </w:t>
      </w:r>
      <w:r w:rsidRPr="007A0A05">
        <w:rPr>
          <w:rStyle w:val="Emphasis"/>
        </w:rPr>
        <w:t>In multilateral deterrence</w:t>
      </w:r>
      <w:r w:rsidRPr="007A0A05">
        <w:rPr>
          <w:rStyle w:val="StyleUnderline"/>
        </w:rPr>
        <w:t xml:space="preserve"> regimes, however, the threat is not absolute, but is measured against the other threats in the arena</w:t>
      </w:r>
      <w:r w:rsidRPr="007A0A05">
        <w:rPr>
          <w:sz w:val="16"/>
        </w:rPr>
        <w:t xml:space="preserve">. Tehran would compare the Israeli threat with the Saudi threat and the American threat. This equation could have a decisive impact, for example, in the event of a conventional conflict between the United States and Iran. The challenge for Israel would be to present a threat of significant damage, in addition to the damage that could be inflicted by the impressive US military capabilities, in order to influence the decisions in Tehran and prevent it from dragging Israel into the conflict. Saudi Arabia could encounter a similar challenge in the event of a conflict between Iran and Israel. </w:t>
      </w:r>
      <w:r w:rsidRPr="007A0A05">
        <w:rPr>
          <w:rStyle w:val="StyleUnderline"/>
        </w:rPr>
        <w:t>Along with threats that undermine strategic stability, this complex environment could provide</w:t>
      </w:r>
      <w:r w:rsidRPr="007A0A05">
        <w:rPr>
          <w:sz w:val="16"/>
        </w:rPr>
        <w:t xml:space="preserve"> a number of </w:t>
      </w:r>
      <w:r w:rsidRPr="007A0A05">
        <w:rPr>
          <w:rStyle w:val="StyleUnderline"/>
        </w:rPr>
        <w:t>opportunities that,</w:t>
      </w:r>
      <w:r w:rsidRPr="007A0A05">
        <w:rPr>
          <w:sz w:val="16"/>
        </w:rPr>
        <w:t xml:space="preserve"> if used correctly, </w:t>
      </w:r>
      <w:r w:rsidRPr="007A0A05">
        <w:rPr>
          <w:rStyle w:val="StyleUnderline"/>
        </w:rPr>
        <w:t xml:space="preserve">would make it possible to </w:t>
      </w:r>
      <w:r w:rsidRPr="007A0A05">
        <w:rPr>
          <w:rStyle w:val="Emphasis"/>
        </w:rPr>
        <w:t>reduce the instability</w:t>
      </w:r>
      <w:r w:rsidRPr="007A0A05">
        <w:rPr>
          <w:sz w:val="16"/>
        </w:rPr>
        <w:t xml:space="preserve"> somewhat. The different countries’ fear of a common enemy could encourage them to cooperate and increase their independent deterrence capability. Thus, for example, </w:t>
      </w:r>
      <w:r w:rsidRPr="007A0A05">
        <w:rPr>
          <w:rStyle w:val="StyleUnderline"/>
        </w:rPr>
        <w:t>Israel and Saudi Arabia could cooperate against Iran</w:t>
      </w:r>
      <w:r w:rsidRPr="007A0A05">
        <w:rPr>
          <w:sz w:val="16"/>
        </w:rPr>
        <w:t xml:space="preserve">, with each capitalizing on its respective advantages. Israel has a modern army and stronger and more precise firepower than Saudi Arabia, while </w:t>
      </w:r>
      <w:r w:rsidRPr="007A0A05">
        <w:rPr>
          <w:rStyle w:val="StyleUnderline"/>
        </w:rPr>
        <w:t>Saudi Arabia has a geographic and political advantage in a military operation</w:t>
      </w:r>
      <w:r w:rsidRPr="007A0A05">
        <w:rPr>
          <w:sz w:val="16"/>
        </w:rPr>
        <w:t xml:space="preserve"> against Iran. If the two countries decided to join together, they could present a significant threat to Iran, greater than the threat that either could present by itself Another opportunity is to cooperate in developing “deterrence by denial,” primarily active protection capabilities. </w:t>
      </w:r>
      <w:r w:rsidRPr="007A0A05">
        <w:rPr>
          <w:rStyle w:val="StyleUnderline"/>
        </w:rPr>
        <w:t xml:space="preserve">In the context of </w:t>
      </w:r>
      <w:r w:rsidRPr="007A0A05">
        <w:rPr>
          <w:rStyle w:val="Emphasis"/>
        </w:rPr>
        <w:t>deterrence</w:t>
      </w:r>
      <w:r w:rsidRPr="007A0A05">
        <w:rPr>
          <w:rStyle w:val="StyleUnderline"/>
        </w:rPr>
        <w:t xml:space="preserve">, these </w:t>
      </w:r>
      <w:r w:rsidRPr="007A0A05">
        <w:rPr>
          <w:rStyle w:val="Emphasis"/>
        </w:rPr>
        <w:t>capabilities</w:t>
      </w:r>
      <w:r w:rsidRPr="007A0A05">
        <w:rPr>
          <w:rStyle w:val="StyleUnderline"/>
        </w:rPr>
        <w:t xml:space="preserve"> are supposed to reduce the benefit to the attacking party and as such, to influence its considerations</w:t>
      </w:r>
      <w:r w:rsidRPr="007A0A05">
        <w:rPr>
          <w:sz w:val="16"/>
        </w:rPr>
        <w:t xml:space="preserve">. It receives legitimacy and broad international support because it enables coping with threats using methods that are defensive and not offensive. Active protection capabilities are not only a deterrent tool; they also make it possible to address the threat and reduce the pressure on decision makers in formulating a response when deterrence fails. </w:t>
      </w:r>
      <w:r w:rsidRPr="007A0A05">
        <w:rPr>
          <w:rStyle w:val="StyleUnderline"/>
        </w:rPr>
        <w:t xml:space="preserve">They can thus help </w:t>
      </w:r>
      <w:r w:rsidRPr="007A0A05">
        <w:rPr>
          <w:rStyle w:val="Emphasis"/>
        </w:rPr>
        <w:t>keep escalation limited</w:t>
      </w:r>
      <w:r w:rsidRPr="007A0A05">
        <w:rPr>
          <w:rStyle w:val="StyleUnderline"/>
        </w:rPr>
        <w:t xml:space="preserve"> and controlled and prevent all-out </w:t>
      </w:r>
      <w:r w:rsidRPr="007A0A05">
        <w:rPr>
          <w:rStyle w:val="Emphasis"/>
        </w:rPr>
        <w:t>war</w:t>
      </w:r>
      <w:r w:rsidRPr="007A0A05">
        <w:rPr>
          <w:rStyle w:val="StyleUnderline"/>
        </w:rPr>
        <w:t xml:space="preserve"> between </w:t>
      </w:r>
      <w:r w:rsidRPr="007A0A05">
        <w:rPr>
          <w:rStyle w:val="Emphasis"/>
        </w:rPr>
        <w:t>nuclear</w:t>
      </w:r>
      <w:r w:rsidRPr="007A0A05">
        <w:rPr>
          <w:rStyle w:val="StyleUnderline"/>
        </w:rPr>
        <w:t xml:space="preserve"> states, which could be a </w:t>
      </w:r>
      <w:r w:rsidRPr="007A0A05">
        <w:rPr>
          <w:rStyle w:val="Emphasis"/>
        </w:rPr>
        <w:t>regional disaster</w:t>
      </w:r>
      <w:r w:rsidRPr="007A0A05">
        <w:rPr>
          <w:sz w:val="16"/>
        </w:rPr>
        <w:t xml:space="preserve">. The Arrow system, for instance, </w:t>
      </w:r>
      <w:r w:rsidRPr="007A0A05">
        <w:rPr>
          <w:rStyle w:val="StyleUnderline"/>
        </w:rPr>
        <w:t>could be a critical restraining factor in</w:t>
      </w:r>
      <w:r w:rsidRPr="007A0A05">
        <w:rPr>
          <w:sz w:val="16"/>
        </w:rPr>
        <w:t xml:space="preserve"> the event of </w:t>
      </w:r>
      <w:r w:rsidRPr="007A0A05">
        <w:rPr>
          <w:rStyle w:val="StyleUnderline"/>
        </w:rPr>
        <w:t>escalation</w:t>
      </w:r>
      <w:r w:rsidRPr="007A0A05">
        <w:rPr>
          <w:sz w:val="16"/>
        </w:rPr>
        <w:t xml:space="preserve"> between Jerusalem and Tehran if Iran possesses nuclear weapons.</w:t>
      </w:r>
    </w:p>
    <w:p w:rsidR="00FE357B" w:rsidRPr="00FE357B" w:rsidRDefault="00FE357B" w:rsidP="00FE357B"/>
    <w:p w:rsidR="007574EA" w:rsidRDefault="007574EA" w:rsidP="007574EA">
      <w:pPr>
        <w:pStyle w:val="Heading4"/>
      </w:pPr>
      <w:r>
        <w:t xml:space="preserve">Saudi Arabia uses weapons to balance out regional instability </w:t>
      </w:r>
    </w:p>
    <w:p w:rsidR="007574EA" w:rsidRPr="00964891" w:rsidRDefault="007574EA" w:rsidP="007574EA">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471" w:history="1">
        <w:r w:rsidRPr="00964891">
          <w:rPr>
            <w:rStyle w:val="Hyperlink"/>
          </w:rPr>
          <w:t>https://www.mei.edu/publications/nuclear-weapons-and-saudi-strategy</w:t>
        </w:r>
      </w:hyperlink>
      <w:r w:rsidRPr="00964891">
        <w:t>, th)</w:t>
      </w:r>
    </w:p>
    <w:p w:rsidR="007574EA" w:rsidRPr="00677CC9" w:rsidRDefault="007574EA" w:rsidP="007574EA">
      <w:pPr>
        <w:rPr>
          <w:u w:val="single"/>
        </w:rPr>
      </w:pPr>
      <w:r w:rsidRPr="00964891">
        <w:t>Although it was a longtime strategic partner of the United States and a Cold War bulwark against communism</w:t>
      </w:r>
      <w:r w:rsidRPr="00964891">
        <w:rPr>
          <w:sz w:val="16"/>
          <w:szCs w:val="14"/>
        </w:rPr>
        <w:t xml:space="preserve">, </w:t>
      </w:r>
      <w:r w:rsidRPr="00D8114E">
        <w:rPr>
          <w:u w:val="single"/>
        </w:rPr>
        <w:t>Saudi Arabia incurred the wrath of</w:t>
      </w:r>
      <w:r w:rsidRPr="00964891">
        <w:rPr>
          <w:sz w:val="16"/>
          <w:szCs w:val="14"/>
        </w:rPr>
        <w:t xml:space="preserve"> the administration of President Ronald </w:t>
      </w:r>
      <w:r w:rsidRPr="00D8114E">
        <w:rPr>
          <w:u w:val="single"/>
        </w:rPr>
        <w:t>Reagan by clandestinely acquiring at least 36 CSS 2 intermediate range ballistic missiles from China</w:t>
      </w:r>
      <w:r w:rsidRPr="00964891">
        <w:rPr>
          <w:sz w:val="24"/>
          <w:u w:val="single"/>
        </w:rPr>
        <w:t xml:space="preserve">. </w:t>
      </w:r>
      <w:r w:rsidRPr="00964891">
        <w:rPr>
          <w:sz w:val="16"/>
          <w:szCs w:val="14"/>
        </w:rPr>
        <w:t xml:space="preserve">(Some estimates put the number as high as 60.) The missiles, behemoths weighing nearly 70 tons with a range of about 1900 miles, were stationed in remote areas of the Kingdom and maintained by Chinese crews. Washington was not informed, and learned of the deployment only by accident. The Saudis declined to permit American officials to inspect the missiles. </w:t>
      </w:r>
      <w:r w:rsidRPr="0066326F">
        <w:rPr>
          <w:u w:val="single"/>
        </w:rPr>
        <w:t>From the Saudi perspective the acquisition made sense. Elsewhere in the Gulf region, the ballistic missile era had already arrived. The Kingdom’s neighbors, Saddam Husayn’s secular, anti-monarchical Iraq and Ayatollah Ruhollah Khomeini’s anti-Saudi revolutionary Iran, were at the time hammering each other with missiles in their long war;  Egypt, Syria, Yemen, and of course Israel also had surface-to-surface missiles. Saudi Arabia, always insecure and fearful of encirclement, had no comparable capability.</w:t>
      </w:r>
      <w:r w:rsidRPr="00964891">
        <w:rPr>
          <w:sz w:val="16"/>
          <w:szCs w:val="14"/>
        </w:rPr>
        <w:t>There was no prospect of purchasing intermediate range missiles from Saudi Arabia’s preferred military supplier, the United States, because missiles that could strike Tehran also could reach Israel. The Saudis knew from the hostile reaction in Congress to their earlier efforts to acquire sophisticated weaponry that a ballistic missile sale would never be approved by</w:t>
      </w:r>
      <w:r>
        <w:rPr>
          <w:sz w:val="16"/>
          <w:szCs w:val="14"/>
        </w:rPr>
        <w:t xml:space="preserve"> </w:t>
      </w:r>
      <w:r w:rsidRPr="00964891">
        <w:rPr>
          <w:sz w:val="16"/>
          <w:szCs w:val="14"/>
        </w:rPr>
        <w:t>Congress even if the Reagan administration endorsed it. China was under no such constraints as a vendor; and while the Chinese were communists and at that time not welcome even to visit vigorously anti-communist Saudi Arabia, they had no record of armed invasion of a Muslim country, as did the Soviet Union.</w:t>
      </w:r>
      <w:r>
        <w:rPr>
          <w:sz w:val="16"/>
          <w:szCs w:val="14"/>
        </w:rPr>
        <w:t xml:space="preserve"> </w:t>
      </w:r>
      <w:r w:rsidRPr="00964891">
        <w:rPr>
          <w:sz w:val="16"/>
          <w:szCs w:val="14"/>
        </w:rPr>
        <w:t xml:space="preserve">As usual in Saudi Arabia, strategic self-interest trumped taboo. From the American perspective, the Chinese missile deal appeared dangerous and destabilizing in several ways, even apart from the potential menace to Israel. It accelerated the Middle East missile race. </w:t>
      </w:r>
      <w:r w:rsidRPr="00A46F71">
        <w:rPr>
          <w:u w:val="single"/>
        </w:rPr>
        <w:t>It demonstrated a streak of independence and duplicity that Washington did not anticipate from Riyadh</w:t>
      </w:r>
      <w:r w:rsidRPr="00964891">
        <w:rPr>
          <w:sz w:val="16"/>
          <w:szCs w:val="16"/>
          <w:u w:val="single"/>
        </w:rPr>
        <w:t>.</w:t>
      </w:r>
      <w:r w:rsidRPr="00964891">
        <w:rPr>
          <w:sz w:val="16"/>
          <w:szCs w:val="16"/>
        </w:rPr>
        <w:t xml:space="preserve"> It introduced China as an arms supplier to a country that had made opposition to communism a cornerstone of its long relationship with the United States. And most alarming, in all other known deployments, the CSS 2 carried nuclear warheads. Because of the CSS 2’s inaccuracy, it is of little use</w:t>
      </w:r>
      <w:r>
        <w:rPr>
          <w:sz w:val="16"/>
          <w:szCs w:val="16"/>
        </w:rPr>
        <w:t xml:space="preserve"> </w:t>
      </w:r>
      <w:r w:rsidRPr="00964891">
        <w:rPr>
          <w:sz w:val="16"/>
          <w:szCs w:val="16"/>
        </w:rPr>
        <w:t>in striking specific targets, and therefore has military value only as a delivery system for nuclear, chemical, or biological warheads, for which precision targeting is much less important than it is for conventional weapons. The arrival of such missiles in Saudi Arabia was seen in Washington as an indication that the Saudis might be secretly pursuing nuclear weapons — perhaps even planning to allow other Arab countries to use them to attack Israel, deploying the feared “Islamic bomb.” The Israelis warned that they might attack the missiles to preclude any possibility that they would face a nuclear-armed Arab foe — a serious concern for Washington, given that Israel had bombed a nuclear reactor (Osirak) in Iraq a few years earlier. American diplomats scrambled to pursue a complicated agenda with several moving parts: persuading the Israelis not to attack; making clear their displeasure with Saudi Arabia without disrupting an important strategic and commercial relationship; and persuading Congress not to cut off arms sales to the Saudis. According to the late Hume Horan, who was US ambassador in Riyadh at the time, “The Israelis told us, let it be known, that we better do something about those missiles or they would. We told the Saudis that there are nations in the area that are very concerned and threatening to take matters into their own hands.”[1] Discovery of the missiles ignited a predictable storm in Congress. Within a few weeks, bipartisan majorities in the House and the Senate had approved resolutions opposing the sale of ground support equipment for Airborne Warning and Control System (AWACS) planes the United States had sold to Saudi Arabia in 1981. The administration postponed formal notification to Congress of a new sale of $450 million worth of military equipment. Secretary of State George P. Shultz traveled to Riyadh to seek a gesture that would quell the anti-Saudi clamor — namely, accession to the NPT. The United States was “highly concerned” about Saudi deployment of the CSS 2,</w:t>
      </w:r>
      <w:r>
        <w:rPr>
          <w:sz w:val="16"/>
          <w:szCs w:val="16"/>
        </w:rPr>
        <w:t xml:space="preserve"> </w:t>
      </w:r>
      <w:r w:rsidRPr="00964891">
        <w:rPr>
          <w:sz w:val="16"/>
          <w:szCs w:val="16"/>
        </w:rPr>
        <w:t xml:space="preserve">Assistant Secretary of State for Near East Affairs Richard Murphy told Congress at the time, because “We had known it only in its nuclear capable mode in China.” </w:t>
      </w:r>
      <w:r w:rsidRPr="00BF5E09">
        <w:rPr>
          <w:u w:val="single"/>
        </w:rPr>
        <w:t>According to Murphy, who had previously served as US ambassador to Saudi Arabia, “The Saudis took what was available in deciding to join the group of missile-possessing states in the region that included Iran, Iraq, Syria, as well as North Yemen and Egypt, among others. Iran’s repeated use of missiles against Kuwait and the firing of a Scud missile at Kuwait’s oil facilities on April 20, 1988, as well as attacks upon Iraq and reports about possible attacks upon Saudi targets simply underscored the justification in Saudi eyes for their acquistion of a system to counter missiles in unfriendly hands.”</w:t>
      </w:r>
      <w:r w:rsidRPr="00964891">
        <w:rPr>
          <w:sz w:val="16"/>
          <w:szCs w:val="14"/>
        </w:rPr>
        <w:t>Murphy told the House Foreign Affairs Committee that the Saudis “have assured us, at the level of the King, that they do not have and they have no intention of acquiring either nuclear or chemical warheads.” The assurances took the form of a letter from King Fahd to President Reagan, Murphy said. The decision to sign the NPT represented “a change in longstanding Saudi policy and a serious international commitment which should further assure neighboring countries of Saudi Arabia’s ultimate interest in stability in the region,” Murphy told the committee.[2]</w:t>
      </w:r>
      <w:r>
        <w:rPr>
          <w:sz w:val="14"/>
          <w:szCs w:val="14"/>
        </w:rPr>
        <w:br w:type="page"/>
      </w:r>
    </w:p>
    <w:p w:rsidR="003D2EAE" w:rsidRDefault="003D2EAE" w:rsidP="003D2EAE">
      <w:pPr>
        <w:pStyle w:val="Heading4"/>
      </w:pPr>
      <w:r>
        <w:t>Regional stability achieved through Saudi prolif</w:t>
      </w:r>
    </w:p>
    <w:p w:rsidR="003D2EAE" w:rsidRDefault="003D2EAE" w:rsidP="003D2EAE">
      <w:r w:rsidRPr="00FC47C0">
        <w:rPr>
          <w:rStyle w:val="Style13ptBold"/>
        </w:rPr>
        <w:t>Reif et. al; 2018</w:t>
      </w:r>
      <w:r>
        <w:t>; (Kingston Reif, the Director for Disarmament and Threat Reduction Policy at the Arms Control Association, Daryl G. Kimball, the Director for Disarmament and Threat Reduction Policy at the Arms Control Association, Kelsey Davenport, the Director for Nonproliferation Policy at the Arms Control Association, "The Risks of Nuclear Cooperation with Saudi Arabia and the Role of Congress,", Arms Control Association, Volume 10, Issue 4, 4-5-2018, https://www.armscontrol.org/issue-briefs/2018-04/risks-nuclear-cooperation-saudi-arabia-role-congress, djc)</w:t>
      </w:r>
    </w:p>
    <w:p w:rsidR="003D2EAE" w:rsidRDefault="003D2EAE" w:rsidP="003D2EAE">
      <w:pPr>
        <w:rPr>
          <w:sz w:val="16"/>
        </w:rPr>
      </w:pPr>
      <w:r w:rsidRPr="00CD376C">
        <w:rPr>
          <w:sz w:val="16"/>
        </w:rPr>
        <w:t xml:space="preserve">Curbing the spread of nuclear weapons and the technologies to make them has long been and remains strongly in the U.S. national security interest, especially in the troubled Middle East. </w:t>
      </w:r>
      <w:r w:rsidRPr="00FC47C0">
        <w:rPr>
          <w:u w:val="single"/>
        </w:rPr>
        <w:t>As President Donald Trump decides in the coming weeks whether to continue implementing the successful 2015 Iran nuclear deal, lawmakers could soon be asked to consider a lower-profile, but nonetheless hugely consequential, agreement which would provide for civilian nuclear cooperation with Saudi Arabia</w:t>
      </w:r>
      <w:r w:rsidRPr="00CD376C">
        <w:rPr>
          <w:sz w:val="16"/>
        </w:rPr>
        <w:t xml:space="preserve">. Energy Secretary Rick Perry led an interagency delegation to London in late February to discuss a pact, known as a 123 agreement, with a Saudi delegation led by Minister of Energy and Industry Khalid Bin Abdulaziz al-Falih. A 123 agreement, named after a section of the 1954 Atomic Energy Act, sets the terms for sharing U.S. peaceful nuclear energy technology, equipment, and materials with other countries. </w:t>
      </w:r>
      <w:r w:rsidRPr="00FC47C0">
        <w:rPr>
          <w:u w:val="single"/>
        </w:rPr>
        <w:t>The Trump administration has not commented on the status of the talks and no agreement was announced during Saudi Crown Prince Mohammed bin Salman’s visit to Washington the week of March 19</w:t>
      </w:r>
      <w:r w:rsidRPr="00CD376C">
        <w:rPr>
          <w:sz w:val="16"/>
        </w:rPr>
        <w:t xml:space="preserve">. </w:t>
      </w:r>
      <w:r w:rsidRPr="00FC47C0">
        <w:rPr>
          <w:u w:val="single"/>
        </w:rPr>
        <w:t>Though Saudi Arabia says that it is seeking nuclear power for peaceful purposes to diversify its sources of energy, recent statements by the Saudi leadership have cast doubt on the kingdom’s commitment to its obligations under the nuclear Nonproliferation Treaty (NPT) not to acquire nuclear weapons.</w:t>
      </w:r>
      <w:r w:rsidRPr="00CD376C">
        <w:rPr>
          <w:sz w:val="16"/>
        </w:rPr>
        <w:t xml:space="preserve"> In a bombshell interview with CBS News March 15 bin Salman warned: “</w:t>
      </w:r>
      <w:r w:rsidRPr="00FC47C0">
        <w:rPr>
          <w:u w:val="single"/>
        </w:rPr>
        <w:t>Without a doubt, if Iran developed a nuclear bomb, we will follow suit as soon as possible</w:t>
      </w:r>
      <w:r w:rsidRPr="00CD376C">
        <w:rPr>
          <w:sz w:val="16"/>
        </w:rPr>
        <w:t xml:space="preserve">.” The Saudi government has also made it clear that it seeks to make its own nuclear fuel. </w:t>
      </w:r>
      <w:r w:rsidRPr="00FC47C0">
        <w:rPr>
          <w:u w:val="single"/>
        </w:rPr>
        <w:t>Engaging in nuclear cooperation with a country that has threatened to leave the NPT carries significant risks</w:t>
      </w:r>
      <w:r w:rsidRPr="00CD376C">
        <w:rPr>
          <w:sz w:val="16"/>
        </w:rPr>
        <w:t xml:space="preserve">. The Trump administration should insist on nonproliferation safeguards that go beyond those required by existing U.S. law, including a Saudi commitment not to engage in uranium enrichment or spent fuel reprocessing activities. </w:t>
      </w:r>
      <w:r w:rsidRPr="00FC47C0">
        <w:rPr>
          <w:u w:val="single"/>
        </w:rPr>
        <w:t>These activities are considered sensitive because they can be used to make fuel for nuclear power reactors and for nuclear weapons.</w:t>
      </w:r>
      <w:r w:rsidRPr="00CD376C">
        <w:rPr>
          <w:sz w:val="16"/>
        </w:rPr>
        <w:t xml:space="preserve"> Unfortunately, the administration’s interest in revitalizing the U.S. nuclear industry, disdain for the Iran deal, and desire to </w:t>
      </w:r>
      <w:r w:rsidRPr="00FC47C0">
        <w:rPr>
          <w:rStyle w:val="StyleUnderline"/>
        </w:rPr>
        <w:t>strengthen the U.S. alliance with Saudi Arabia casts doubt on whether it will use the significant leverage it has over the kingdom to push for adequately strong safeguards. If Trump walks away from the Iran deal–as seems increasingly likely–and strikes a pact with Saudi Arabia that does not include a Saudi pledge not to enrich or reprocess, the prospects for a dangerous and destabilizing nuclear fuel-making race in the Middle East will greatly increase</w:t>
      </w:r>
      <w:r w:rsidRPr="00CD376C">
        <w:rPr>
          <w:sz w:val="16"/>
        </w:rPr>
        <w:t xml:space="preserve">. Fortunately, bipartisan opposition in Congress to an agreement that does not block Saudi fuel-making appears to be mounting. Lawmakers should closely scrutinize any agreement with Saudi Arabia to ensure that it contains adequate safeguards. And if it does not, Congress should use its authority to put conditions on the agreement to ensure it does not leave the door open to further proliferation of nuclear fuel-making technologies in the Middle East. In addition, as Congress reviews the agreement and prepares to consider potentially other agreements in the near future, Congress should strengthen the nonproliferation standards and procedures for congressional review of 123 agreements. 123 Agreements and U.S. Nonproliferation Policy The United States has appropriately sought to deny the transfer of enrichment and reprocessing technologies to states that do not already possess them through several avenues, including the terms of nuclear cooperation agreements. After the Indian nuclear test explosion in 1974, Congress amended the Atomic Energy Act in 1978 to mandate that nuclear cooperation agreements include tougher bulwarks to prevent U.S. nuclear assistance from being diverted to military uses. The amendment put in place nine provisions, including the requirement that recipients of U.S. civil nuclear cooperation have in place full-scope international safeguards and may not conduct activities such as uranium enrichment and spent fuel reprocessing unless Washington first consents. The Atomic Energy Act has not been updated since 1978. In recent years Washington has urged states seeking nuclear cooperation with the United States to agree to a legally-binding commitment to forswear the pursuit of enrichment and reprocessing as a complement to other U.S. efforts to prevent the spread of these technologies. This so-called “Gold Standard” was enshrined in a 2009 agreement with the United Arab Emirates (UAE) and the renewal in 2014 of a pact with Taiwan. Three of the past four 123 agreements that the United States has negotiated not involving a nuclear-armed state have included either a legally or politically binding commitment not to enrich or reprocess. In addition to the UAE, the United States has negotiated several nuclear cooperation agreements with other partners in the Middle East, including Morocco (1980) and Egypt (1981). The agreements with Morocco and Egypt expire in 2022 and 2021, respectively. Over the past decade, the United States has also conducted discussions on cooperation with Jordan and Saudi Arabia. But these discussions have not resulted in agreements, in large part due to the unwillingness of either country to forswear enrichment and reprocessing. </w:t>
      </w:r>
      <w:r w:rsidRPr="00A3204C">
        <w:rPr>
          <w:rStyle w:val="StyleUnderline"/>
        </w:rPr>
        <w:t xml:space="preserve">Saudi Arabia’s Interest in Nuclear Power Saudi Arabia has ambitious plans for nuclear power. </w:t>
      </w:r>
      <w:r w:rsidRPr="00CD376C">
        <w:rPr>
          <w:sz w:val="16"/>
        </w:rPr>
        <w:t xml:space="preserve">The kingdom says it wants to construct 16 nuclear power reactors over the next 20 to 25 years at a cost of more than $80 billion. Many observers believe Riyadh will be hard pressed to build even half that many. The kingdom has solicited bids for the first two reactors and hopes to sign contracts by the end of this year. </w:t>
      </w:r>
      <w:r w:rsidRPr="00A3204C">
        <w:rPr>
          <w:rStyle w:val="StyleUnderline"/>
        </w:rPr>
        <w:t>The Trump administration has pledged to revitalize the U.S. nuclear industry and sees in Saudi Arabia’s nuclear ambitions a major commercial opportunity</w:t>
      </w:r>
      <w:r w:rsidRPr="00CD376C">
        <w:rPr>
          <w:sz w:val="16"/>
        </w:rPr>
        <w:t xml:space="preserve">. The administration is currently conducting a review of U.S. policy toward civil nuclear power. Riyadh claims that the primary motivation for its pursuit of nuclear power is to help meet the country’s rising demand for electricity and conserve its oil resources for export. However, it is questionable whether Saudi Arabia needs nuclear power to meet these objectives. According to several analyses commissioned by the Nuclear Policy Education Center, development of the kingdom’s natural gas resources and investment in renewable energy sources such as wind and solar would be safer and more economically rational alternatives. Until recently, Saudi Arabia’s official position had been that it would choose not to enrich or reprocess. The kingdom has no near-term practical need for these capabilities and they would be more expensive than relying on the open market for enrichment services. In a May 2008 U.S.-Saudi memorandum of understanding on nuclear energy cooperation, Saudi Arabia declared “its intention to rely on international markets for nuclear fuel and to not pursue sensitive nuclear technologies, which stands in direct contrast to the actions of Iran.” The Saudi government, however, would not agree to forgo fuel cycle capabilities in negotiations with the Obama administration and is now stating publicly that it intends to acquire them (though on what timeline is uncertain). In an interview with Reuters in March 2018, Saudi Arabia’s Minister of Energy and Industry Khalid Bin Abdulaziz al-Falih stated: “It’s not natural for us to bring enriched uranium from a foreign country to fuel our reactors.” Al-Falih also said he hopes Washington will “help us with the fuel cycle,” suggesting that Riyadh may be seeking Washington’s blessing and active assistance to enrich or reprocess. In reality, relying on the international market is what most states with nuclear reactors do to fuel them. How Saudi Arabia would acquire fuel-making technology is unclear and there would be significant obstacles. The Nuclear Suppliers Group (NSG), a group of 48 supplier countries who implement export guidelines to try to prevent peaceful nuclear trade from contributing to nuclear proliferation, adopted new guidelines in June 2011 that strongly discourage the transfer of enrichment and reprocessing technology. </w:t>
      </w:r>
      <w:r w:rsidRPr="00A3204C">
        <w:rPr>
          <w:u w:val="single"/>
        </w:rPr>
        <w:t>For its part, the United States does not transfer this technology to anybody. Riyadh could seek to acquire it from Pakistan or North Korea, neither of which are members of the NSG. But this would present its own problems. Ultimately, Saudi Arabia’s pursuit of nuclear power and interest in enrichment appears motivated primarily by its security competition with Iran, which has violently manifested itself in the ongoing conflicts in Syria and Yemen</w:t>
      </w:r>
      <w:r w:rsidRPr="00CD376C">
        <w:rPr>
          <w:sz w:val="16"/>
        </w:rPr>
        <w:t>. Riyadh also believes the 2015 Iran nuclear deal is highly problematic, both because it limits and does not eliminate Iran’s uranium enrichment capacity and, in Riyadh’s view, enhances Iran’s position in the region. Recent statements from the country’s leadership suggest the kingdom wants to keep open the option to acquire nuclear weapons under the cover of a NPT-compliant civilian nuclear power program. Dist</w:t>
      </w:r>
      <w:r w:rsidRPr="00A3204C">
        <w:rPr>
          <w:rStyle w:val="StyleUnderline"/>
        </w:rPr>
        <w:t>urbingly, neither Trump nor any member of his administration has publicly condemned Bin Salman’s threat to acquire nuclear weapons if Iran does.</w:t>
      </w:r>
      <w:r w:rsidRPr="00CD376C">
        <w:rPr>
          <w:sz w:val="16"/>
        </w:rPr>
        <w:t xml:space="preserve"> It has long been U.S. policy to prevent the spread of nuclear weapons, including to U.S. allies and partners. The administration’s silence is even more worrisome in light of statements from Trump during the 2016 election campaign that the acquisition of nuclear weapons by U.S. allies such as South Korea, Japan, and Saudi Arabia is “going to happen anyway.” The Case for Stringent Nonproliferation Conditions The likelihood that Saudi Arabia will actually decide to engage in enrichment and/or reprocessing–to say nothing about acquiring nuclear weapons–is unknown but would face significant hurdles. </w:t>
      </w:r>
      <w:r w:rsidRPr="00A3204C">
        <w:rPr>
          <w:rStyle w:val="StyleUnderline"/>
        </w:rPr>
        <w:t>Saudi statements could be designed to deter Iran and/or elicit greater protection from the United States</w:t>
      </w:r>
      <w:r w:rsidRPr="00CD376C">
        <w:rPr>
          <w:sz w:val="16"/>
        </w:rPr>
        <w:t xml:space="preserve">. Developing the capability to produce nuclear fuel is time-consuming, technically challenging, expensive, and, in a region as volatile as the Middle East, potentially threatening to one’s neighbors. Indeed, Israeli Prime Minister Benjamin Netanyahu reportedly told Trump in a March 5 meeting at the White House that the United States should insist on a Saudi commitment not to enrich and reprocess. Most importantly, </w:t>
      </w:r>
      <w:r w:rsidRPr="00A3204C">
        <w:rPr>
          <w:rStyle w:val="StyleUnderline"/>
        </w:rPr>
        <w:t xml:space="preserve">Saudi acquisition of the capability to make the key explosive ingredients of nuclear weapons runs a high risk of undermining the kingdom’s alliance with the United States. </w:t>
      </w:r>
      <w:r w:rsidRPr="00CD376C">
        <w:rPr>
          <w:sz w:val="16"/>
        </w:rPr>
        <w:t xml:space="preserve">There is no other country–or technology–that Riyadh’s leaders can turn to that can provide the same level of proven support and protection. But </w:t>
      </w:r>
      <w:r w:rsidRPr="00A3204C">
        <w:rPr>
          <w:rStyle w:val="StyleUnderline"/>
        </w:rPr>
        <w:t>Saudi Arabia’s increasingly unabashed nuclear hedging is a threat to the nonproliferation regime</w:t>
      </w:r>
      <w:r w:rsidRPr="00CD376C">
        <w:rPr>
          <w:sz w:val="16"/>
        </w:rPr>
        <w:t xml:space="preserve"> that the United States has led for decades. To be consistent with the U.S. historical record of seeking to prevent the spread of nuclear weapons, the Trump administration should seek safeguards in any 123 agreement that go beyond the existing nine nonproliferation conditions required by the Atomic Energy Act. As Harvard University Senior Fellow and former Bush administration official Will Tobey testified to Congress last month, “the United States has never before contemplated, let alone concluded, a nuclear cooperation agreement with a state that is threatening even provisionally to leave the [nuclear] nonproliferation treaty.” At a bare minimum, the United States should insist that Saudi Arabia sign and ratify the Additional Protocol to its safeguards agreement with the International Atomic Energy Agency, which allows for expanded agency access to information, sites, and materials to guard against diversion for illicit activities. No non-nuclear country has ever built nuclear weapons under the Additional Protocol. Saudi Arabia is one of the few countries that has yet to adopt the Additional Protocol (Iran has signed and is provisionally implementing it). Washington has not in recent years negotiated a 123 agreement with a state that had not signed up to the measure. The United States should also seek a prolonged, legally-binding Saudi commitment not to pursue enrichment and reprocessing that does not sunset for the duration of the agreement. The absence of a ban on them would depart from the policy pursued by both the Bush and Obama administrations and open the door for the kingdom to pursue fuel cycle capabilities without U.S. approval if it uses technology or materials provided by other suppliers. A typical 123 agreement requires that the U.S. consent to any request to enrich or reprocess U.S.-origin materials or fuel. In addition, an agreement that does not include the “Gold Standard” could lead the UAE to invoke a provision in its 123 agreement that allows for amending the agreement if Washington strikes a more “favorable” 123 pact with another Middle East country. Egypt’s 123 agreement, which is up for renewal in 2021, contains a similar provision. Whether the Trump administration is insisting on these safeguards in discussions with the Saudis is unknown. It has not yet briefed Congress on the talks since they formally began. In testimony at a Senate Armed Services Committee hearing March 22, Perry suggested that the Saudis should adhere to the Additional Protocol. But he refused to say whether the United States is pushing for a prohibition on fuel-making or would consent to or assist in the development of a Saudi fuel-making program. (A permissive agreement that facilitates Saudi fuel-making would exacerbate the negative consequences described above.) Critics of insisting on tougher nonproliferation standards in an agreement with Saudi Arabia, particularly restrictions on fuel cycle technologies, argue that the United States lacks leverage to convince Riyadh to accept these terms. They also argue that such terms could prompt Saudi Arabia to engage in cooperation with countries, such as Russia and China, that would demand less stringent nonproliferation, nuclear security, and nuclear safety provisions than those contained in the Atomic Energy Act. These arguments are unconvincing for several reasons. First, the administration has significant leverage in this case. While the U.S. nuclear industry no longer holds the preeminent supply position that it once did, countries still value the imprimatur of legitimacy for their nuclear efforts that comes with a 123 agreement. More importantly, </w:t>
      </w:r>
      <w:r w:rsidRPr="00A3204C">
        <w:rPr>
          <w:rStyle w:val="StyleUnderline"/>
        </w:rPr>
        <w:t>Saudi Arabia relies heavily on the United States for military and economic support and president Trump is pursuing an expansion of cooperation with Riyadh in these areas</w:t>
      </w:r>
      <w:r w:rsidRPr="00CD376C">
        <w:rPr>
          <w:sz w:val="16"/>
        </w:rPr>
        <w:t xml:space="preserve">. Given the dangerous downsides of the proliferation of nuclear fuel-making in the Middle East, the administration should attempt to use the influence this assistance provides. Second, 123 agreements set the conditions for nuclear trade, but they are not contracts and do not automatically result in commerce. Even if Washington strikes a deal with Riyadh, there is no guarantee the kingdom will choose U.S. vendors. Regardless, as Victor Gilinsky and Henry Sokolski of the Nuclear Policy Education Center note, Russia and China may not be appealing partners for Riyadh. U.S. nuclear technology has a better record of safety and reliability than what Russia and China have available for export. Meanwhile, Russia is the top supplier of nuclear reactors to Riyadh’s archenemy Iran. South Korea, which is building four of its APR 1400 reactors in the UAE, is likely to be the most desirable vendor for Saudi Arabia. But given the reliance of this reactor on U.S. technology, exporting it to the kingdom could require a Saudi 123 agreement with Washington. This provides the Trump administration with another significant point of leverage. Flawed Comparisons to the Iran Deal Opponents of the 2015 agreement restricting Iran’s nuclear program claim that it undermines efforts to impose restrictions on Saudi enrichment and reprocessing since the Iran deal does not prohibit Iranian uranium enrichment activities. This too is a deeply flawed—and dangerous—argument. The Iran deal, which is not an agreement for nuclear cooperation, severely and verifiably restricts Iran’s uranium enrichment program. Saudi Arabia, on the other hand, does not yet have fuel cycle capabilities and does not need them to produce nuclear energy. The deal also requires—in perpetuity—stringent monitoring of Iran’s nuclear program under the Additional Protocol, which the Saudis have not yet signed. During the early years of the Bush administration when Iran’s nuclear program was much smaller, pursuing a deal that eliminated Iran’s uranium-enrichment program may have been feasible. But by 2013 when the Obama administration began negotiating with Iran, such an outcome was not possible. Obama administration officials also clearly stated that acknowledging Iran’s uranium enrichment program did not change longstanding U.S. policy that there is no “right to enrich” under the NPT as claimed by some states or alter U.S. opposition to the spread of enrichment and reprocessing technology. </w:t>
      </w:r>
      <w:r w:rsidRPr="00A3204C">
        <w:rPr>
          <w:rStyle w:val="Emphasis"/>
        </w:rPr>
        <w:t>It is clear that Saudi Arabia is concerned that the Iran deal leaves Tehran with too much nuclear capacity</w:t>
      </w:r>
      <w:r w:rsidRPr="00CD376C">
        <w:rPr>
          <w:sz w:val="16"/>
        </w:rPr>
        <w:t xml:space="preserve">, especially after certain limitations on enrichment and fuel cycle activities begin to expire in the mid-2020s. Even more concerning from Saudi Arabia’s perspective is Iran’s destabilizing behavior in the region. Bin Salman stated in a recent interview that Iran’s leadership “makes Hitler look good.” These anxieties will need to be responsibly managed and addressed. But instead of walking away from the Iran deal, the Trump administration should continue to vigorously implement and enforce it. If Trump kills the deal, Iran could respond by resuming nuclear activities limited by the agreement. This would greatly increase the odds that Saudi Arabia will choose to quickly follow a similar path, and perhaps the UAE, Egypt, and other regional states as well. </w:t>
      </w:r>
      <w:r w:rsidRPr="00CD376C">
        <w:rPr>
          <w:rStyle w:val="StyleUnderline"/>
        </w:rPr>
        <w:t>Attempting to counter Iran by facilitating Saudi fuel-making is also unwise</w:t>
      </w:r>
      <w:r w:rsidRPr="00CD376C">
        <w:rPr>
          <w:sz w:val="16"/>
        </w:rPr>
        <w:t>. A cascade of fuel making in the Middle East would have profoundly negative consequences for regional security and the nonproliferation regime. The Iran case demonstrates the crisis that can ensue when a state takes steps toward nuclear weapons while maintaining that its program is entirely peaceful. Additionally, to address legitimate concerns about the future of Iran’s nuclear program after certain restrictions expire, the administration should pursue opportunities to build on the agreement in ways that strengthens nonproliferation in Iran and regionally and reduces Iran's incentives to expand its enrichment program. Strengthening Congressional oversight A growing number of lawmakers are justifiably raising concerns about a potential 123 agreement with Saudi Arabia that does not block the kingdom from engaging in fuel-making. “</w:t>
      </w:r>
      <w:r w:rsidRPr="00CD376C">
        <w:rPr>
          <w:rStyle w:val="StyleUnderline"/>
        </w:rPr>
        <w:t>The idea of Saudi Arabia having a nuclear program with the ability to enrich is a major national security concern,</w:t>
      </w:r>
      <w:r w:rsidRPr="00CD376C">
        <w:rPr>
          <w:sz w:val="16"/>
        </w:rPr>
        <w:t>” Rep. Ileana Ros-Lehtinen (R-FL) said at a March 21 House Foreign Affairs Committee hearing on the implications of civilian nuclear cooperation with Riyadh. “</w:t>
      </w:r>
      <w:r w:rsidRPr="00CD376C">
        <w:rPr>
          <w:rStyle w:val="StyleUnderline"/>
        </w:rPr>
        <w:t>Unfortunately from the little we do know from the administration it is looking at this deal in terms of economics and in terms of commerce and national security implications only register as a minor issue–if at all</w:t>
      </w:r>
      <w:r w:rsidRPr="00CD376C">
        <w:rPr>
          <w:sz w:val="16"/>
        </w:rPr>
        <w:t>.” Similarly, Sen. Jack Reed (D-RI), the top Democrat on the Senate Armed Services Committee, told Perry at the March 22 hearing that he “and many others” would oppose a nuclear deal with Saudi Arabia that does not include a fuel-making ban. Once the executive branch submits a signed cooperation agreement to Congress, lawmakers have 90 days in continuous session to consider the pact, after which it automatically becomes law unless Congress adopts a joint resolution opposing it. If the Trump administration presents lawmakers with a 123 agreement with Saudi Arabia that does not contain adequate nonproliferation safeguards, Congress, which has the right to vote on the final agreement, should condition its approval on the adoption of several requirements. Options include: a provision that would automatically terminate the agreement if it is ever determined that Saudi Arabia has sought or has acquired enrichment and reprocessing technologies, for any reason; an annual certification from the president that Saudi Arabia is not seeking, nor has any nuclear technology supplier discussed the transfer of, enrichment and reprocessing technologies to the Saudis; a provision that Congress must approve as an amendment to the agreement any decision by the United States to provide consent to Saudi enrichment and reprocessing; and a commitment from the Trump administration that the United States will use all available means to encourage other members of the NSG to refrain from transferring sensitive fuel cycle technology to any state that does not already possess such technology. In addition, it is also past time that Congress pursued revisions to the Atomic Energy Act procedures for Congressional review of 123 agreements. On March 21, Rep. Ros-Lehtinen and Rep. Brad Sherman (D-CA) introduced HR 5357, the Nuclear Cooperation Reform Act of 2018. The bill, which mirrors legislation unanimously approved by the House Foreign Affairs Committee in 2011, would add new requirements to the nine conditions already in Section 123 of the Atomic Energy Act that, if met, would be subject to the same Congressional “fast track” approval process as current law. Agreements with states that cannot meet the higher set of standards would be subject to a more rigorous process requiring affirmative Congressional approval. Among the new requirements for “fast track” approval would be: the application of the Additional Protocol; and a pledge from countries that do not already possess enrichment and reprocessing capabilities not to acquire these capabilities and/or facilities to conduct them. A common argument in opposition to earlier versions of the legislation was that by requiring more stringent standards, it would deny NPT members their rights under the treaty. But asking that states forego enrichment and reprocessing is not about denying rights; it is about asking countries not to exercise rights in the context of a bilateral cooperation agreement with the United States. In any event, under the bill, Congress could still pass agreements without a fuel-making ban. Such agreements would simply require a higher bar for approval than those containing a ban. This would provide powerful leverage to the executive branch negotiating team in its discussions with the Saudis and future talks with other potential partners. Another argument is that by requiring tougher standards, other countries will not agree to nuclear cooperation with the United States and instead turn to other suppliers for nuclear trade. Similar arguments were made at the time Congress was considering the amendments to the Atomic Energy Act via the 1978 Nuclear Non-Proliferation Act, and they were found to be wanting by the Government Accountability Office (GAO) and others. The modifications to existing law proposed in the Ros-Lehtinen and Sherman legislation are less stringent than those enacted in 1978 and these amendments did not inhibit the United States from successfully renegotiating most of the existing 123 agreements at that time. In light of the growing interest in nuclear power in geopolitically sensitive regions of the globe; the inclusion of the "Gold Standard" in the UAE and Taiwan agreements; and the new NSG rules adopted in 2011, it is prudent to update the Atomic Energy Act to better address the proliferation risks of today-and tomorrow.</w:t>
      </w:r>
    </w:p>
    <w:p w:rsidR="007574EA" w:rsidRPr="0044123A" w:rsidRDefault="007574EA" w:rsidP="007574EA"/>
    <w:p w:rsidR="003D2EAE" w:rsidRDefault="003D2EAE" w:rsidP="00612310">
      <w:pPr>
        <w:pStyle w:val="Heading3"/>
      </w:pPr>
      <w:r>
        <w:t xml:space="preserve">Generic – Deterrence </w:t>
      </w:r>
    </w:p>
    <w:p w:rsidR="003D2EAE" w:rsidRPr="009A2A9A" w:rsidRDefault="003D2EAE" w:rsidP="003D2EAE">
      <w:pPr>
        <w:pStyle w:val="Heading4"/>
        <w:rPr>
          <w:rStyle w:val="Style13ptBold"/>
          <w:b/>
        </w:rPr>
      </w:pPr>
      <w:r w:rsidRPr="009A2A9A">
        <w:rPr>
          <w:rStyle w:val="Style13ptBold"/>
          <w:b/>
        </w:rPr>
        <w:t>Prolif key to deter regional enemies like Israel, Iraq, Iran, and Yemen</w:t>
      </w:r>
    </w:p>
    <w:p w:rsidR="003D2EAE" w:rsidRPr="002E2D7F" w:rsidRDefault="003D2EAE" w:rsidP="003D2EAE">
      <w:pPr>
        <w:rPr>
          <w:rStyle w:val="Style13ptBold"/>
        </w:rPr>
      </w:pPr>
      <w:r>
        <w:rPr>
          <w:rStyle w:val="Style13ptBold"/>
        </w:rPr>
        <w:t xml:space="preserve">Bahgat; 2006; </w:t>
      </w:r>
      <w:r w:rsidRPr="002E2D7F">
        <w:t>(</w:t>
      </w:r>
      <w:r>
        <w:t xml:space="preserve">Gawdat Bahgat, Professor of political science at the National Defense University, “Nuclear Proliferation: The Case of Saudi Arabia,” Middle East Journal Vol. 60, No. 3, Summer 2006, </w:t>
      </w:r>
      <w:hyperlink r:id="rId472" w:anchor="metadata_info_tab_contents" w:history="1">
        <w:r w:rsidRPr="006957EC">
          <w:rPr>
            <w:rStyle w:val="Hyperlink"/>
          </w:rPr>
          <w:t>https://www.jstor.org/stable/4330280?seq=1#metadata_info_tab_contents</w:t>
        </w:r>
      </w:hyperlink>
      <w:r>
        <w:t>, djc)</w:t>
      </w:r>
    </w:p>
    <w:p w:rsidR="003D2EAE" w:rsidRPr="009A2A9A" w:rsidRDefault="003D2EAE" w:rsidP="003D2EAE">
      <w:pPr>
        <w:rPr>
          <w:rStyle w:val="StyleUnderline"/>
        </w:rPr>
      </w:pPr>
      <w:r w:rsidRPr="00CD376C">
        <w:rPr>
          <w:sz w:val="12"/>
        </w:rPr>
        <w:t xml:space="preserve">Two geo-strategic characteristics have played a significant role in shaping Saudi Arabia’s security environment. First, </w:t>
      </w:r>
      <w:r w:rsidRPr="002E2D7F">
        <w:rPr>
          <w:u w:val="single"/>
        </w:rPr>
        <w:t>the Kingdom is the largest country in the Arabian peninsula and one of the largest in the Middle East</w:t>
      </w:r>
      <w:r w:rsidRPr="00CD376C">
        <w:rPr>
          <w:sz w:val="12"/>
        </w:rPr>
        <w:t xml:space="preserve">. This vast country, however, is mostly uninhabited sandy desert; indeed the Saudi population is smaller than that of its rivals in the Persian Gulf region — Iran and Iraq. Second, </w:t>
      </w:r>
      <w:r w:rsidRPr="002E2D7F">
        <w:rPr>
          <w:u w:val="single"/>
        </w:rPr>
        <w:t>with approximately 25% of the world’s proven oil reserves, the Kingdom is by far the dominant power in the global energy market</w:t>
      </w:r>
      <w:r w:rsidRPr="00CD376C">
        <w:rPr>
          <w:sz w:val="12"/>
        </w:rPr>
        <w:t xml:space="preserve">. The combination of these two characteristics suggests </w:t>
      </w:r>
      <w:r w:rsidRPr="002E2D7F">
        <w:rPr>
          <w:u w:val="single"/>
        </w:rPr>
        <w:t xml:space="preserve">that </w:t>
      </w:r>
      <w:r w:rsidRPr="002E2D7F">
        <w:rPr>
          <w:rStyle w:val="Emphasis"/>
        </w:rPr>
        <w:t>the Kingdom is seriously vulnerable</w:t>
      </w:r>
      <w:r w:rsidRPr="002E2D7F">
        <w:rPr>
          <w:u w:val="single"/>
        </w:rPr>
        <w:t xml:space="preserve"> to threats from its more populated, but less affluent neighbors</w:t>
      </w:r>
      <w:r w:rsidRPr="00CD376C">
        <w:rPr>
          <w:sz w:val="12"/>
        </w:rPr>
        <w:t xml:space="preserve">. Shortly after Saudi Arabia was created as a nation-state in 1932, Saudi rulers were suspicious of the European, particularly British, influence in the region. The British, on the other hand, were concerned about the Saudis’ efforts to expand their territory at the expense of the small shaykhdoms in the Persian Gulf. This mutual suspicion led to a brief military confrontation between Saudi and British forces in the early 1950s over an inland oasis called Buraimi. The latter, acting on behalf of Abu Dhabi and Oman, forcibly evicted the Saudi contingent based in the oasis. The British government then “awarded three of the villages in Buraimi to Oman, and the remaining four to Abu Dhabi.”18 During the Cold War, Soviet efforts to penetrate the Middle East and promote Communism in alliance with Arab nationalist regimes represented a major security threat to Saudi Arabia and the other pro-Western regimes in the region. The tide of pan-Arabism has substantially weakened since the early 1970s, however, and the collapse of the Soviet Union in 1991 dealt a heavy blow to leftist-oriented regimes in the Middle East and around the world. Still, </w:t>
      </w:r>
      <w:r w:rsidRPr="002E2D7F">
        <w:rPr>
          <w:rStyle w:val="StyleUnderline"/>
        </w:rPr>
        <w:t>Saudi strategists feel the need to neutralize perceived threats from real or potential rivals, particularly Israel, and its three immediate neighbors Iran, Iraq, and Yemen</w:t>
      </w:r>
      <w:r w:rsidRPr="00CD376C">
        <w:rPr>
          <w:sz w:val="12"/>
        </w:rPr>
        <w:t xml:space="preserve">. ISRAEL In 1932, Saud ibn ‘Abd al-‘Aziz declared the creation of modern-day Saudi Arabia and pronounced himself King. For several years thereafter he was busy fighting other tribal chiefs and expanding the frontiers of the new state. Thus, the emergence of a distinctive Saudi foreign policy was slow and reflected the Kingdom’s rising needs to play a role on the international scene. A significant development in this direction was the meeting held between Saud ibn ‘Abd al-‘Aziz and the US President Franklin D. Roosevelt in 1945. In addition to discussing bilateral relations, according to Saudi sources, Roosevelt made two promises to the Saudi King: he would never do anything that might prove hostile to the Arabs, and the US government would make no changes in its basic policy on Palestine without consulting with both Jews and Arabs. These two promises underscore the Saudis’ perception of their country’s leading role in Arab affairs; their mistrust of growing Jewish immigration to what was then Palestine, which eventually led to the creation of Israel; and the centrality of the Palestinian question in Arab policy. The Saudis, like the majority of Arabs, resented the creation of a Jewish state in the heart of the Arab world. The Kingdom, however, adopted a different approach from that chosen by secular leftist-nationalist Arab regimes such as Egypt, Syria, and Iraq. Instead of relying on the Soviet Union in the struggle against Israel, Saudi Arabia sought to lobby Western countries, particularly the United States, to exert pressure on the Jewish state. This was in line with a Saudi perception that atheistic communism was a greater threat to the Muslims and Arabs than Zionism. Repeated Arab defeats, the miserable plight of the Palestinian people, and Israel’s control of Jerusalem and Muslim holy sites have further deepened Saudi resentment toward Israel. To sum up, </w:t>
      </w:r>
      <w:r w:rsidRPr="002E2D7F">
        <w:rPr>
          <w:rStyle w:val="StyleUnderline"/>
        </w:rPr>
        <w:t>the Saudi position on the Arab-Israeli conflict is that the Israeli occupation of Arab land is the major reason for instability in the Middle East</w:t>
      </w:r>
      <w:r w:rsidRPr="00CD376C">
        <w:rPr>
          <w:sz w:val="12"/>
        </w:rPr>
        <w:t xml:space="preserve">. A just and comprehensive solution to the conflict cannot be achieved unless Israel withdraws from the Arab territories occupied in the 1967 War, including the eastern part of Jerusalem, where holy Muslim sites are located. </w:t>
      </w:r>
      <w:r w:rsidRPr="002E2D7F">
        <w:rPr>
          <w:rStyle w:val="StyleUnderline"/>
        </w:rPr>
        <w:t>In addition, an independent and sovereign Palestinian state should be established, and a fair settlement to the Palestinian refugees should be reached</w:t>
      </w:r>
      <w:r w:rsidRPr="00CD376C">
        <w:rPr>
          <w:sz w:val="12"/>
        </w:rPr>
        <w:t xml:space="preserve">.19 In pursuing these goals Riyadh has employed economic, financial, and diplomatic methods. These include participating in the Arab economic boycott against Israel, voting in the United Nations and other international organizations against the Jewish state, giving substantial financial aid to the Palestinians and other Arabs in their struggle against Israel, and proposing their own initiative to solve the Arab-Israeli conflict. Unlike other Arab states, such as Egypt, Syria, Iraq, and Jordan, Saudi Arabia’s involvement in the Arab-Israeli conflict was slow; the Saudis employed more diplomatic and financial methods and fewer military ones. Despite the Kingdom’s animosity toward Israel, Saudi leaders were more concerned about the Soviet penetration of the Middle East and the alliance Moscow forged with Cairo, Damascus, and Baghdad than with the threat posed by Zionism. For most of the 1950s and 1960s, the Soviet presence was seen as a national security issue, where the survival of the regime was at stake, while Zionism was viewed as a foreign policy concern, albeit a significant one. Indeed, during this period Riyadh was accused of helping Israel indirectly by allying itself with the United States, the major supporter of the Jewish state. The Kingdom sent token military units to Jordan in the 1948 War, but these units were not involved in hostilities. According to Hermann Eilts, “In the 1956 war Saudi Arabia lost two small unpopulated islands to Israel. These two islands, Tiran and Sanafir at the entrance of the Straits of Tiran, had been lent to Egypt in the context of the Arab Collective Security Pact.”20 Saudi Arabia quietly recovered these islands following the signing of the Egyptian-Israeli peace treaty in 1979. The 1967 War was a turning point in Saudi Arabia’s involvement in the ArabIsraeli conflict. The Kingdom has since resumed a leading role in formulating Arab strategy toward Israel. Two major developments explain this drastic change. First, as part of the stunning Arab defeat, Israel captured the eastern part of Jerusalem, united the entire city under Israeli sovereignty, and pronounced it Israel’s eternal capital. In other words, al-Aqsa Mosque was no longer under Muslim/Arab control. The Kingdom, being the birthplace of Islam, could not afford to be indifferent to this new situation. King Faysal, then in power, had prayed in al-Aqsa Mosque several years earlier and expressed his strong desire to revisit the holy site when Muslim sovereignty was restored. His wish was never fulfilled. The second important outcome of the 1967 War was the defeat of radical Arab nationalism led by President Gamal Abd al-Nasser of Egypt. Before the war, the Arab world was sharply divided into two camps: the pro-Western conservative regimes and the radical socialist-nationalist states. This Arab cold war reached its peak in the proxy war between the Egyptian and Saudi armies in Yemen, where the two states supported opposite sides. Egypt’s defeat in the 1967 War ended its involvement in the Yemeni conflict. Cairo became more concerned about liberating the territories it lost to Israel than supporting Arab revolutionary movements. Equally important, the heavy military defeat and the loss of Suez Canal revenues dealt a heavy blow to the Egyptian economy. Egypt became increasingly dependent on foreign aid and labor remittances from Arab oil-producing countries. The Khartoum Conference, convened in September 1967, was the first Arab summit to be held after the June 1967 War. The meeting demonstrated the growing role Saudi Arabia came to play in the Arab-Israeli conflict. It officially ended the undeclared cold war between the radical and conservative Arab states. The more confident Saudi leadership reached out to the badly weakened Egypt. Two resolutions adopted by the participant heads of state deserve special attention. First, the Arab leaders agreed to unite their political efforts on the international and diplomatic levels to eliminate the effects of the war and to ensure the withdrawal of Israeli forces from the occupied Arab lands. “The main principles that shaped the Arab stand were no peace, no recognition, and no negotiations with Israel as well as adherence to the rights of the Palestinian people in their country.”21 Second, King Faysal took the initiative to offer substantial financial assistance to the “frontline” states (Egypt, Syria, Lebanon, Jordan, and the Palestinians). The King persuaded Kuwait and Libya, two conservative oil-producing countries, to join in that effort. The goal was to compensate the “frontline” states for the losses of land and revenue resulting from the War. These resolutions underscored some of the main characteristics of Saudi Arabia’s stand on the Arab-Israeli conflict. First, </w:t>
      </w:r>
      <w:r w:rsidRPr="00BD1D99">
        <w:rPr>
          <w:u w:val="single"/>
        </w:rPr>
        <w:t>the Kingdom would not recognize the state of Israel as long as the Muslim holy sites in Jerusalem were under Israeli control.</w:t>
      </w:r>
      <w:r w:rsidRPr="00CD376C">
        <w:rPr>
          <w:sz w:val="12"/>
        </w:rPr>
        <w:t xml:space="preserve"> Second, </w:t>
      </w:r>
      <w:r w:rsidRPr="00BD1D99">
        <w:rPr>
          <w:u w:val="single"/>
        </w:rPr>
        <w:t>despite the strong rejection of any negotiation with Israel, diplomatic and political efforts were not ruled out. Meanwhile, military force was not seen as the exclusive method for liberating the occupied Arab territories.</w:t>
      </w:r>
      <w:r w:rsidRPr="00CD376C">
        <w:rPr>
          <w:sz w:val="12"/>
        </w:rPr>
        <w:t xml:space="preserve"> Third, </w:t>
      </w:r>
      <w:r w:rsidRPr="00BD1D99">
        <w:rPr>
          <w:u w:val="single"/>
        </w:rPr>
        <w:t>the Saudi role was mainly, if not exclusively, to provide financial support to the “frontline” states and the Palestinians</w:t>
      </w:r>
      <w:r w:rsidRPr="00CD376C">
        <w:rPr>
          <w:sz w:val="12"/>
        </w:rPr>
        <w:t xml:space="preserve">. These financial resources have been utilized to strengthen moderation and pro-Western Arab regimes and to weaken extremism and radical Palestinian groups and Arab states. Fourth, </w:t>
      </w:r>
      <w:r w:rsidRPr="00BD1D99">
        <w:rPr>
          <w:rStyle w:val="StyleUnderline"/>
        </w:rPr>
        <w:t xml:space="preserve">a direct Saudi role in the military confrontation with Israel was not considered. </w:t>
      </w:r>
      <w:r w:rsidRPr="00CD376C">
        <w:rPr>
          <w:sz w:val="12"/>
        </w:rPr>
        <w:t xml:space="preserve">The Kingdom has never been an Arab frontline state, and has never been in a direct military confrontation with Israel. In the early 1970s, Saudi Arabia increasingly put its weight behind improving Egyptian and Syrian military capabilities. An Egyptian-Syrian-Saudi triangle was forged where the three countries consulted periodically on strategic and military issues. This coordination between the Saudi financial muscle and the Egyptian and Syrian military forces produced one of the most successful military campaigns that Arabs have ever launched against Israel. Since the mid-1970s, Saudi Arabia has backed American-brokered peace negotiations and allied itself with Arab states that advocate a peaceful settlement with Israel, such as Egypt and Jordan. Moreover, periodically the Kingdom has hosted delegations of prominent American Jews in efforts to explain its position on ArabIsraeli issues and to improve its image in the United States. Finally, Saudi leaders openly sponsored two “peace plans” with Israel. The first one was introduced by then Crown Prince Fahd in 1981, and the other one was initiated by then Crown Prince ‘Abdullah in 2002.22 The provisions of the two plans explicitly include a conditional recognition of Israel. These Saudi policies suggest that since the mid-1970s the Kingdom has been willing to recognize Israel, provided this can be done without breaking Arab ranks. Thus, </w:t>
      </w:r>
      <w:r w:rsidRPr="00BD1D99">
        <w:rPr>
          <w:rStyle w:val="StyleUnderline"/>
        </w:rPr>
        <w:t>if Saudi Arabia has a nuclear ambition, such an ambition is not driven by animosity toward Israel. Saudi Arabia has never planned for a direct military confrontation with the Jewish state either by conventional or unconventional weapon</w:t>
      </w:r>
      <w:r w:rsidRPr="00CD376C">
        <w:rPr>
          <w:sz w:val="12"/>
        </w:rPr>
        <w:t xml:space="preserve">s. On the other hand, </w:t>
      </w:r>
      <w:r w:rsidRPr="00BD1D99">
        <w:rPr>
          <w:rStyle w:val="StyleUnderline"/>
        </w:rPr>
        <w:t>Israeli officials have generally viewed Saudi Arabia as an Islamic fanatic state that uses its massive resources to promote and fund hate for the Jewish state. Israeli supporters in the United States have always sought to undermine the close cooperation the Kingdom has had with the United States</w:t>
      </w:r>
      <w:r w:rsidRPr="00CD376C">
        <w:rPr>
          <w:sz w:val="12"/>
        </w:rPr>
        <w:t>.23 Despite this animosity, Saudi Arabia is not Israel’s number one enemy. On the Israeli list of enemies, countries such as Islamic Iran, Iraq before the 2003 War, and Syria rank higher</w:t>
      </w:r>
      <w:r w:rsidRPr="00BD1D99">
        <w:rPr>
          <w:u w:val="single"/>
        </w:rPr>
        <w:t>. IRAN Saudi Arabia and Iran are two major Middle Eastern states located on opposite sides of the Persian Gulf. The nature of the relations between Riyadh and Tehran — rivalry versus cooperation — has always had a significant impact on the security of the entire Middle East</w:t>
      </w:r>
      <w:r w:rsidRPr="00CD376C">
        <w:rPr>
          <w:sz w:val="12"/>
        </w:rPr>
        <w:t xml:space="preserve">. The two nations share important similarities and differences that have shaped their relations for the last several decades. These include foreign policy orientation, Islam, oil, regional security, Iraq, and the Arab-Israeli conflict. First, under the Pahlavi regime both Riyadh and Tehran shared similar foreign policy and security orientations. The two nations were close allies to the United States and together sought to contain Soviet penetration of the Middle East and resist radical never been in a direct military confrontation with Israel. In the early 1970s, Saudi Arabia increasingly put its weight behind improving Egyptian and Syrian military capabilities. An Egyptian-Syrian-Saudi triangle was forged where the three countries consulted periodically on strategic and military issues. This coordination between the Saudi financial muscle and the Egyptian and Syrian military forces produced one of the most successful military campaigns that Arabs have ever launched against Israel. Since the mid-1970s, Saudi Arabia has backed American-brokered peace negotiations and allied itself with Arab states that advocate a peaceful settlement with Israel, such as Egypt and Jordan. Moreover, periodically the Kingdom has hosted delegations of prominent American Jews in efforts to explain its position on ArabIsraeli issues and to improve its image in the United States. Finally, Saudi leaders openly sponsored two “peace plans” with Israel. The first one was introduced by then Crown Prince Fahd in 1981, and the other one was initiated by then Crown Prince ‘Abdullah in 2002.22 The provisions of the two plans explicitly include a conditional recognition of Israel. These Saudi policies suggest that since the mid-1970s the Kingdom has been willing to recognize Israel, provided this can be done without breaking Arab ranks. Thus, if Saudi Arabia has a nuclear ambition, such an ambition is not driven by animosity toward Israel. Saudi Arabia has never planned for a direct military confrontation with the Jewish state either by conventional or unconventional weapons. On the other hand, Israeli officials have generally viewed Saudi Arabia as an Islamic fanatic state that uses its massive resources to promote and fund hate for the Jewish state. Israeli supporters in the United States have always sought to undermine the close cooperation the Kingdom has had with the United States.23 Despite this animosity, Saudi Arabia is not Israel’s number one enemy. On the Israeli list of enemies, countries such as Islamic Iran, Iraq before the 2003 War, and Syria rank higher. IRAN Saudi Arabia and Iran are two major Middle Eastern states located on opposite sides of the Persian Gulf. The nature of the relations between Riyadh and Tehran — rivalry versus cooperation — has always had a significant impact on the security of the entire Middle East. The two nations share important similarities and differences that have shaped their relations for the last several decades. These include foreign policy orientation, Islam, oil, regional security, Iraq, and the Arab-Israeli conflict. First, under the Pahlavi regime both Riyadh and Tehran shared similar foreign policy and security orientations. The two nations were close allies to the United States and together sought to contain Soviet penetration of the Middle East and resist radical (UAE) over three islands – the Greater and Lesser Tunb, and Abu Musa.27 These three islands are located in the Persian Gulf between Iran and the UAE. Since 1971, Iranian troops have occupied the three islands and exercised full sovereignty over the first two (the Tunbs) and shared sovereignty with the UAE over the latter (Abu Musa). In March 1992, Iran expelled the foreigners who ran the UAE-sponsored school, medical clinic, and power-generating station from Abu Musa.28 A few months later, it declared full sovereignty over the island. The Iranian initiative can be seen as an attempt to assert its position in strategic locations in the Gulf against the uncertainty that characterized the region in the aftermath of the 1991 Gulf War. The leaders of the UAE have sought to restore the previous arrangements and force Iran to renounce its sovereignty over the islands by rallying the support of other members in the Gulf Cooperation Council (GCC) — Bahrain, Kuwait, Oman, Qatar, and Saudi Arabia — as well as the Arab League. For the last several years, both organizations have frequently condemned the Iranian action and supported the UAE’s claims. Fifth, neither Saudi Arabia nor Iran recognize Israel and both have close relations with Palestinian organizations, such as Hamas and Islamic Jihad, which have been fighting the Jewish state for a long time. The Iranian stand on the Arab-Israeli conflict, however, is more militant. Unlike the Iranians, the Saudis have declared their willingness to normalize relations with Tel Aviv if Israel withdraws from Arab territories occupied in the 1967 War and allows the establishment of a Palestinian state. Another area where Riyadh and Tehran agree is their opposition to the close military cooperation between Israel and Turkey. In February 1996, Israel and Turkey signed the first of several cooperation agreements, according to which Israeli pilots were allowed to train in Turkish airspace and Israel’s military industry would upgrade Turkey’s military airplanes. This military cooperation between the region’s most technologically advanced state (Israel) and the only NATO member in the Middle East (Turkey) has been viewed with suspicion and alarm in Iran and elsewhere in the Arab world.29 Sixth, both Saudi Arabia and Iran signed the NPT, oppose the Israeli nuclear monopoly in the region, and have called for creating a Middle East nuclear weapons free zone. How </w:t>
      </w:r>
      <w:r w:rsidRPr="00BD1D99">
        <w:rPr>
          <w:rStyle w:val="StyleUnderline"/>
        </w:rPr>
        <w:t>Saudi Arabia and other major Arab states would react to Iran having nuclear weapons capability is a matter of speculation. Saudi Arabia and other Arab countries have taken a low-profile stand on the diplomatic confrontation between Iran and the West. The Kingdom and the other Gulf monarchies are concerned that if Iran pursues a nuclear weapons option, it would add fuel to the proliferation of WMD in the region</w:t>
      </w:r>
      <w:r w:rsidRPr="00CD376C">
        <w:rPr>
          <w:sz w:val="12"/>
        </w:rPr>
        <w:t xml:space="preserve">. Furthermore, given the proximity of some Iranian nuclear facilities (e.g., Bushehr reactor) to the Persian Gulf, Arab states are worried about a potential envi- ronmental disaster similar to the Chernobyl accident in 1986. In spite of suggestions that </w:t>
      </w:r>
      <w:r w:rsidRPr="00BD1D99">
        <w:rPr>
          <w:rStyle w:val="StyleUnderline"/>
        </w:rPr>
        <w:t>Riyadh might seek to build its own nuclear deterrent if Iran acquired an atomic bomb</w:t>
      </w:r>
      <w:r w:rsidRPr="00CD376C">
        <w:rPr>
          <w:sz w:val="12"/>
        </w:rPr>
        <w:t xml:space="preserve">, Saudi officials deny contemplating such an option.30 Still, </w:t>
      </w:r>
      <w:r w:rsidRPr="00BD1D99">
        <w:rPr>
          <w:rStyle w:val="StyleUnderline"/>
        </w:rPr>
        <w:t>the prospects of Iran armed with nuclear weapons would be an alarming development in Saudi Arabia and other Middle Eastern states</w:t>
      </w:r>
      <w:r w:rsidRPr="00CD376C">
        <w:rPr>
          <w:sz w:val="12"/>
        </w:rPr>
        <w:t xml:space="preserve">. To sum up, </w:t>
      </w:r>
      <w:r w:rsidRPr="00BD1D99">
        <w:rPr>
          <w:rStyle w:val="StyleUnderline"/>
        </w:rPr>
        <w:t>the record of Saudi-Iranian relations is mixed. The two nations agree on some issues but strongly disagree on other</w:t>
      </w:r>
      <w:r w:rsidRPr="00CD376C">
        <w:rPr>
          <w:sz w:val="12"/>
        </w:rPr>
        <w:t xml:space="preserve">s. Since the mid-1990s, relations between Riyadh and Tehran have substantially improved and a military confrontation between them is unlikely. Still, </w:t>
      </w:r>
      <w:r w:rsidRPr="00BD1D99">
        <w:rPr>
          <w:rStyle w:val="StyleUnderline"/>
        </w:rPr>
        <w:t>the Saudis are alarmed by Iran’s growing status and influence in the region as a result of the developments in neighboring Iraq</w:t>
      </w:r>
      <w:r w:rsidRPr="00CD376C">
        <w:rPr>
          <w:sz w:val="12"/>
        </w:rPr>
        <w:t xml:space="preserve">. IRAQ For most of their history, </w:t>
      </w:r>
      <w:r w:rsidRPr="009A2A9A">
        <w:rPr>
          <w:rStyle w:val="Emphasis"/>
        </w:rPr>
        <w:t>relations between Saudi Arabia and Iraq have been characterized by mutual hostility and suspicion</w:t>
      </w:r>
      <w:r w:rsidRPr="00CD376C">
        <w:rPr>
          <w:sz w:val="12"/>
        </w:rPr>
        <w:t xml:space="preserve">. Originally, relations were shaped by the rivalry between the al-Saud and the Hashemite ruling families in Saudi Arabia and Iraq respectively. In his effort to create the modern state of Saudi Arabia, Sa‘ud ibn ‘Abd al-‘Aziz fought and defeated Sharif al-Husayn, a rival tribal chief who ruled the Hijaz, including Mecca and Medina. Al-Husayn was a close ally to Britain, which sought to compensate him for his losses to Sa‘ud by appointing two of his sons as rulers to then newly-created states – Trans-Jordan and Iraq. The rivalry between the two ruling families continued until officers in the Iraqi army carried out a coup d’etat and overthrew the Iraqi monarchy in 1958. The removal of the Hashimite dynasty from power in Baghdad did not improve relations with Saudi Arabia. Indeed, relations went from bad to worse due to the radical stand the successive Iraqi regimes adopted from 1958 until the toppling of Saddam Husayn’s regime in March 2003. </w:t>
      </w:r>
      <w:r w:rsidRPr="009A2A9A">
        <w:rPr>
          <w:rStyle w:val="StyleUnderline"/>
        </w:rPr>
        <w:t>Five parameters have shaped these tense relations between Riyadh and Baghdad for most of the second half of the 20th century and the beginning of the 21st. They are: foreign policy orientation, the Arab-Israeli conflict, the Iranian revolution, the 1991 Gulf War, and the 2003 War in Iraq</w:t>
      </w:r>
      <w:r w:rsidRPr="00CD376C">
        <w:rPr>
          <w:sz w:val="12"/>
        </w:rPr>
        <w:t>. First, su</w:t>
      </w:r>
      <w:r w:rsidRPr="009A2A9A">
        <w:rPr>
          <w:rStyle w:val="StyleUnderline"/>
        </w:rPr>
        <w:t>ccessive Iraqi regimes adopted radical nationalist and leftist agendas both in domestic and foreign policies.</w:t>
      </w:r>
      <w:r w:rsidRPr="00CD376C">
        <w:rPr>
          <w:sz w:val="12"/>
        </w:rPr>
        <w:t xml:space="preserve"> Iraqi leaders allied themselves with the Soviet Union and sought to champion Arab unity. Iraq signed a treaty of friendship and cooperation with Moscow in 1972 and provided financial and political support to revolutionary leftist movements to overthrow conservative Arab governments in most of the 1960s and 1970s. Second, </w:t>
      </w:r>
      <w:r w:rsidRPr="009A2A9A">
        <w:rPr>
          <w:rStyle w:val="StyleUnderline"/>
        </w:rPr>
        <w:t>Iraq has been one of the strongest Arab opponents of the Jewish state since its creation in 1948</w:t>
      </w:r>
      <w:r w:rsidRPr="00CD376C">
        <w:rPr>
          <w:sz w:val="12"/>
        </w:rPr>
        <w:t xml:space="preserve">. When Egypt signed peace agreements with Israel in 1978 and 1979, Iraq led the Arab opposition to the peace process. These Egyptian steps to make peace with Israel were largely seen in the Arab world as an independent move that threatened Arab solidarity with the Palestinians. An Arab summit was held in Baghdad to impose diplomatic and economic sanctions on Egypt. Confronted with this sharp polarization of the Arab world, Saudi Arabia decided to join the radical Arab states in imposing sanctions on Egypt. In the following decades the Iraqi stand on the Arab-Israeli conflict was hardened while the Saudis expressed signs of flexibility and accommodation. </w:t>
      </w:r>
      <w:r w:rsidRPr="009A2A9A">
        <w:rPr>
          <w:rStyle w:val="StyleUnderline"/>
        </w:rPr>
        <w:t>In April 1990, Saddam Husayn warned that he would burn half of Israel if Israel attacked Iraq, and during the Gulf War of 1991, Iraqi SCUD missiles landed in Israeli cities. Meanwhile, the Saudis resumed relations with Egypt and proposed peace plans with Israel. Third, the 1979 Islamic revolution in Iran represented a serious challenge to both Saudi Arabia and Iraq and provided them with a common enemy. Both Riyadh and Baghdad were concerned about the impact the Iranian revolution would have on their Shi‘ite populations. The Iran-Iraq War was meant, at least partly, to neutralize the “Iranian threat.” Arab Gulf states, particularly Saudi Arabia, provided massive financial and political support to Iraq during its war with Iran.</w:t>
      </w:r>
      <w:r w:rsidRPr="00CD376C">
        <w:rPr>
          <w:sz w:val="12"/>
        </w:rPr>
        <w:t xml:space="preserve"> Fourth, </w:t>
      </w:r>
      <w:r w:rsidRPr="009A2A9A">
        <w:rPr>
          <w:u w:val="single"/>
        </w:rPr>
        <w:t>the Iraqi invasion of Kuwait in August 1990 pushed Iraqi relations with most of the Arab world to a new low</w:t>
      </w:r>
      <w:r w:rsidRPr="00CD376C">
        <w:rPr>
          <w:sz w:val="12"/>
        </w:rPr>
        <w:t xml:space="preserve">. </w:t>
      </w:r>
      <w:r w:rsidRPr="009A2A9A">
        <w:rPr>
          <w:u w:val="single"/>
        </w:rPr>
        <w:t>The Saudi army participated in the war to liberate Kuwait and Iraqi missiles hit targets in the Kingdom. In the following 12 years, American and British planes flew out of military bases in Saudi Arabia to monitor the no-fly zone in southern Iraq</w:t>
      </w:r>
      <w:r w:rsidRPr="00CD376C">
        <w:rPr>
          <w:sz w:val="12"/>
        </w:rPr>
        <w:t xml:space="preserve">. Fifth, </w:t>
      </w:r>
      <w:r w:rsidRPr="009A2A9A">
        <w:rPr>
          <w:u w:val="single"/>
        </w:rPr>
        <w:t>the 2003 War in Iraq provided the Saudis with both opportunities and challenges. The removal of Saddam Husayn and the prospects of a stable Iraq rejoining the international community are both developments that would contribute to regional stability and would be welcomed by Saudi Arabia as well as the rest of the world</w:t>
      </w:r>
      <w:r w:rsidRPr="00CD376C">
        <w:rPr>
          <w:sz w:val="12"/>
        </w:rPr>
        <w:t xml:space="preserve">. However, </w:t>
      </w:r>
      <w:r w:rsidRPr="009A2A9A">
        <w:rPr>
          <w:u w:val="single"/>
        </w:rPr>
        <w:t xml:space="preserve">the reconstruction of the Iraqi political system and the empowering of Iraqi Shi‘ites pose serious challenges to Saudi Arabia and other Sunni-Arab states. </w:t>
      </w:r>
      <w:r w:rsidRPr="00CD376C">
        <w:rPr>
          <w:sz w:val="12"/>
        </w:rPr>
        <w:t xml:space="preserve">Domestically, the replacement of a Sunni-led government in Baghdad by a Shi‘ite-led one is likely to encourage the Shi‘ite minority in Saudi Arabia, and elsewhere, to be more assertive. In an unprecedented move a few weeks after the toppling of Saddam Husayn, a coalition of prominent Saudi Shi‘ite clerics issued a joint public statement “welcoming the demise of an Iraqi government that caused Shiites there to suffer for three decades.”31 In order to diffuse any potential sectarian tension, Saudi authorities have sought to accommodate the Shi‘ites’ religious and political demands. Saudi Shi‘ites are currently being allowed to celebrate religious festivals, such as Ashoura, publicly. The mainly Shi‘ite town of Qatif has elected for the first time its own local council, dominated by Shi‘ite members. On the regional level, </w:t>
      </w:r>
      <w:r w:rsidRPr="009A2A9A">
        <w:rPr>
          <w:u w:val="single"/>
        </w:rPr>
        <w:t>the new political and security landscape in Iraq favors Iran</w:t>
      </w:r>
      <w:r w:rsidRPr="00CD376C">
        <w:rPr>
          <w:sz w:val="12"/>
        </w:rPr>
        <w:t xml:space="preserve">. A Shi‘ite-led government in Baghdad is likely to have strong ties to Tehran. </w:t>
      </w:r>
      <w:r w:rsidRPr="009A2A9A">
        <w:rPr>
          <w:u w:val="single"/>
        </w:rPr>
        <w:t>This has already drastically altered the dynamics of regional security</w:t>
      </w:r>
      <w:r w:rsidRPr="00CD376C">
        <w:rPr>
          <w:sz w:val="12"/>
        </w:rPr>
        <w:t xml:space="preserve">. Following the toppling of Saddam Husayn’s regime, several Arab leaders expressed deep concern about the empowering of the Iraqi Shi‘ites and its implications on the delicate sectarian balance in the Middle East. King ‘Abdullah of Jordan warned of an emerging “Shi‘ite Crescent” and President Husni Mubarak of Egypt declared that the Shi‘ite communities in Iraq and elsewhere in the Arab world were more loyal to Iran than to their own states.32 </w:t>
      </w:r>
      <w:r w:rsidRPr="009A2A9A">
        <w:rPr>
          <w:u w:val="single"/>
        </w:rPr>
        <w:t>In 2005 Prince Saud al-Faisal, the Saudi Foreign Minister, noted that during the Iran-Iraq War the United States and Saudi Arabia intervened to save Iraq from Iranian attacks</w:t>
      </w:r>
      <w:r w:rsidRPr="00CD376C">
        <w:rPr>
          <w:sz w:val="12"/>
        </w:rPr>
        <w:t xml:space="preserve">. Yet </w:t>
      </w:r>
      <w:r w:rsidRPr="009A2A9A">
        <w:rPr>
          <w:u w:val="single"/>
        </w:rPr>
        <w:t>following the 2003 War, “U.S. forces, along with British military, have allowed Iran to bring in people, money, and weapons, interfering with political life in the southern part of the country under their control. It seems Iran is being handed Iraq on a golden platter</w:t>
      </w:r>
      <w:r w:rsidRPr="00CD376C">
        <w:rPr>
          <w:sz w:val="12"/>
        </w:rPr>
        <w:t>.”33 Thus, playing Iran and Iraq against each other does not seem an option anymore. As James Russell concludes, “</w:t>
      </w:r>
      <w:r w:rsidRPr="009A2A9A">
        <w:rPr>
          <w:u w:val="single"/>
        </w:rPr>
        <w:t>It is difficult to see an outcome in Iraq that will ease Saudi Arabia’s threat perception and enhance its sense of security</w:t>
      </w:r>
      <w:r w:rsidRPr="00CD376C">
        <w:rPr>
          <w:sz w:val="12"/>
        </w:rPr>
        <w:t xml:space="preserve">.”34 </w:t>
      </w:r>
      <w:r w:rsidRPr="009A2A9A">
        <w:rPr>
          <w:rStyle w:val="StyleUnderline"/>
        </w:rPr>
        <w:t>YEMEN Yemen is the second largest and most populous country in the Arabian Peninsula after Saudi Arabia</w:t>
      </w:r>
      <w:r w:rsidRPr="00CD376C">
        <w:rPr>
          <w:sz w:val="12"/>
        </w:rPr>
        <w:t xml:space="preserve">. It occupies a strategic location on the Strait of Bab al-Mandab. The strait connects the Red Sea with the Gulf of Aden and the Arabian Sea, one of the world’s most active shipping lanes. Closure of Bab al-Mandab could keep tankers from the Persian Gulf from reaching the Suez Canal and the Sumed Pipeline complex35 and divert them around the southern tip of Africa (the Cape of Good Hope). This would add greatly to transit time and cost. </w:t>
      </w:r>
      <w:r w:rsidRPr="009A2A9A">
        <w:rPr>
          <w:rStyle w:val="StyleUnderline"/>
        </w:rPr>
        <w:t>Yemen’s strategic significance is further enhanced by the location of its deep-water port of Aden. Relations between Saudi Arabia and Yemen have not always been good and have reflected both regional polarization and domestic changes within Yemen</w:t>
      </w:r>
      <w:r w:rsidRPr="00CD376C">
        <w:rPr>
          <w:sz w:val="12"/>
        </w:rPr>
        <w:t xml:space="preserve">. In early 1930s, the two countries were engaged in a series of border clashes that led to signing of the Taif Treaty that delineated parts of their shared border. </w:t>
      </w:r>
      <w:r w:rsidRPr="009A2A9A">
        <w:rPr>
          <w:rStyle w:val="StyleUnderline"/>
        </w:rPr>
        <w:t>Yemen has long contested Saudi Arabia’s claim of three Red Sea islands and parts of the Empty Quarter, a vast desert region with potentially lucrative oil deposits</w:t>
      </w:r>
      <w:r w:rsidRPr="00CD376C">
        <w:rPr>
          <w:sz w:val="12"/>
        </w:rPr>
        <w:t xml:space="preserve">. </w:t>
      </w:r>
      <w:r w:rsidRPr="009A2A9A">
        <w:rPr>
          <w:rStyle w:val="StyleUnderline"/>
        </w:rPr>
        <w:t>Border disputes between the two nations increased concurrently with the rise of Yemeni proven oil reserves and production</w:t>
      </w:r>
      <w:r w:rsidRPr="00CD376C">
        <w:rPr>
          <w:sz w:val="12"/>
        </w:rPr>
        <w:t xml:space="preserve">.36 In June 2000, they signed an agreement to end these border disputes.37 In addition to border demarcation, several issues have shaped Saudi-Yemeni relations. In the early 1960s when Imam Muhammad al-Badr was deposed in Sana‘a, Saudi Arabia and Egypt fought a proxy war in Yemen. The Egyptian defeat in the 1967 War with Israel ended Cairo’s involvement in Yemen and brought an end to the civil war there. After the British withdrew from Aden in 1967, the People’s Democratic Republic of Yemen, PDRY, (South Yemen) was established. It adopted a Marxist-Leninist ideology and had very close relations with the Soviet Union. Saudi Arabia gave refuge and support to South Yemeni exiles opposed to the Marxist regime.38 After intense negotiations that lasted for several years, the PDRY and the Yemen Arab Republic, YAR, (North Yemen) were united and created the Republic of Yemen in 1990. Saudi officials expressed reservations regarding this unification. They were concerned about the potential implications of creating a large and more populous country on their southern border. Accordingly, Saudi Arabia and other Gulf monarchies supported a failed secessionist movement in 1994. In the 1990s, Yemen implemented an ambitious political reform program.39 This experiment with democracy and popular participation was a drastic departure from the traditional form of government in Riyadh. </w:t>
      </w:r>
      <w:r w:rsidRPr="009A2A9A">
        <w:rPr>
          <w:rStyle w:val="StyleUnderline"/>
        </w:rPr>
        <w:t>Saudi officials were concerned about the potential impact developments in Yemen might have on the political process in their own country</w:t>
      </w:r>
      <w:r w:rsidRPr="00CD376C">
        <w:rPr>
          <w:sz w:val="12"/>
        </w:rPr>
        <w:t xml:space="preserve">. The Iraqi invasion of Kuwait in 1990 and Yemen’s sympathy for Saddam Husayn represented one of the lowest points in relations between Riyadh and Sana‘a. As a result, hundreds of thousands of expatriate Yemeni workers were expelled from Saudi Arabia in the early 1990s. The annual remittances these workers sent home were “the single largest source of Yemen’s foreign exchange.”40 </w:t>
      </w:r>
      <w:r w:rsidRPr="009A2A9A">
        <w:rPr>
          <w:rStyle w:val="StyleUnderline"/>
        </w:rPr>
        <w:t>Following the September 11, 2001 terrorist attacks in the United States, Yemeni President ‘Ali ‘Abdullah Salih allied his country with the United States in the War on Terror.</w:t>
      </w:r>
      <w:r w:rsidRPr="00CD376C">
        <w:rPr>
          <w:sz w:val="12"/>
        </w:rPr>
        <w:t xml:space="preserve"> Saudi efforts to contain militant Islam have recently brought Riyadh and Sana‘a closer. </w:t>
      </w:r>
      <w:r w:rsidRPr="009A2A9A">
        <w:rPr>
          <w:rStyle w:val="StyleUnderline"/>
        </w:rPr>
        <w:t>The long borders between the two countries, economic dependence, and Yemen’s strategic location suggest that developments in Yemen will always be of great concern to Saudi national security</w:t>
      </w:r>
      <w:r w:rsidRPr="00CD376C">
        <w:rPr>
          <w:sz w:val="12"/>
        </w:rPr>
        <w:t xml:space="preserve">. The analysis of regional security threats to Saudi Arabia suggests three conclusions. First, </w:t>
      </w:r>
      <w:r w:rsidRPr="009A2A9A">
        <w:rPr>
          <w:rStyle w:val="StyleUnderline"/>
        </w:rPr>
        <w:t>for the last several decades Saudi Arabia was involved in some military clashes with its neighbors</w:t>
      </w:r>
      <w:r w:rsidRPr="00CD376C">
        <w:rPr>
          <w:sz w:val="12"/>
        </w:rPr>
        <w:t xml:space="preserve">. Furthermore, internal developments in Iran, Iraq, and Yemen influence domestic stability in the Kingdom. Still, </w:t>
      </w:r>
      <w:r w:rsidRPr="009A2A9A">
        <w:rPr>
          <w:rStyle w:val="StyleUnderline"/>
        </w:rPr>
        <w:t>these regional challenges do not pose an existential threat to Saudi Arabia</w:t>
      </w:r>
      <w:r w:rsidRPr="00CD376C">
        <w:rPr>
          <w:sz w:val="12"/>
        </w:rPr>
        <w:t xml:space="preserve">. Second, </w:t>
      </w:r>
      <w:r w:rsidRPr="009A2A9A">
        <w:rPr>
          <w:rStyle w:val="StyleUnderline"/>
        </w:rPr>
        <w:t xml:space="preserve">confronting new security parameters in the aftermath of the 2003 War in Iraq, the Saudi leaders have sought to enhance their country’s and the region’s security by consolidating security ties with other members in the Gulf Cooperation Council, and engaging Iran, Iraq, and Yemen. </w:t>
      </w:r>
      <w:r w:rsidRPr="00CD376C">
        <w:rPr>
          <w:sz w:val="12"/>
        </w:rPr>
        <w:t xml:space="preserve">Third, </w:t>
      </w:r>
      <w:r w:rsidRPr="009A2A9A">
        <w:rPr>
          <w:rStyle w:val="StyleUnderline"/>
        </w:rPr>
        <w:t>despite some crucial disagreements with US policy in the Middle East, relations with the United States remain a fundamental pillar in Saudi foreign and security policies.</w:t>
      </w:r>
    </w:p>
    <w:p w:rsidR="003D2EAE" w:rsidRPr="003D2EAE" w:rsidRDefault="003D2EAE" w:rsidP="003D2EAE"/>
    <w:p w:rsidR="00612310" w:rsidRDefault="00612310" w:rsidP="00612310">
      <w:pPr>
        <w:pStyle w:val="Heading3"/>
      </w:pPr>
      <w:r>
        <w:t xml:space="preserve">Alliance Bad – </w:t>
      </w:r>
      <w:r w:rsidR="007574EA">
        <w:t>Draw In</w:t>
      </w:r>
    </w:p>
    <w:p w:rsidR="00612310" w:rsidRPr="00612310" w:rsidRDefault="00612310" w:rsidP="00612310">
      <w:pPr>
        <w:pStyle w:val="Heading4"/>
      </w:pPr>
      <w:r>
        <w:t xml:space="preserve">Alliance with Saudi Arabia is unnecessary and dangerous – only a risk of conflict </w:t>
      </w:r>
    </w:p>
    <w:p w:rsidR="00612310" w:rsidRDefault="00612310" w:rsidP="00612310">
      <w:r w:rsidRPr="004D2F6A">
        <w:rPr>
          <w:rStyle w:val="Style13ptBold"/>
        </w:rPr>
        <w:t>DePetris 2018</w:t>
      </w:r>
      <w:r w:rsidRPr="004D2F6A">
        <w:rPr>
          <w:rStyle w:val="Heading4Char"/>
        </w:rPr>
        <w:t xml:space="preserve"> </w:t>
      </w:r>
      <w:r>
        <w:t xml:space="preserve">(Daniel R. DePetris, fellow at Defense Priorities, “Three Ways to Rethink the U.S.-Saudi Arabian Alliance”, The National Interest, December 6, 2018, </w:t>
      </w:r>
      <w:hyperlink r:id="rId473" w:history="1">
        <w:r w:rsidRPr="00265A86">
          <w:rPr>
            <w:rStyle w:val="Hyperlink"/>
          </w:rPr>
          <w:t>https://nationalinterest.org/feature/three-ways-rethink-us-saudi-arabian-alliance-38052</w:t>
        </w:r>
      </w:hyperlink>
      <w:r w:rsidRPr="004D2F6A">
        <w:t>, MTC</w:t>
      </w:r>
      <w:r>
        <w:t>)</w:t>
      </w:r>
    </w:p>
    <w:p w:rsidR="00612310" w:rsidRDefault="00612310" w:rsidP="00612310">
      <w:pPr>
        <w:rPr>
          <w:sz w:val="16"/>
        </w:rPr>
      </w:pPr>
      <w:r w:rsidRPr="004D2F6A">
        <w:rPr>
          <w:rStyle w:val="StyleUnderline"/>
        </w:rPr>
        <w:t>Who ordered the murder of Jamal Khashoggi</w:t>
      </w:r>
      <w:r w:rsidRPr="004D2F6A">
        <w:rPr>
          <w:sz w:val="16"/>
        </w:rPr>
        <w:t xml:space="preserve">, the Saudi dissident writer and </w:t>
      </w:r>
      <w:r w:rsidRPr="004D2F6A">
        <w:rPr>
          <w:rStyle w:val="StyleUnderline"/>
        </w:rPr>
        <w:t>Washington Post columnist who was ambushed and killed last month</w:t>
      </w:r>
      <w:r w:rsidRPr="004D2F6A">
        <w:rPr>
          <w:sz w:val="16"/>
        </w:rPr>
        <w:t xml:space="preserve"> in the Saudi consulate in Istanbul by a fifteen-man assassination squad? Courtesy of in-depth reporting from the late Khashoggi’s former employer, that question is now all but answered. Based in part on electronic U.S. intelligence intercepts and other evidence handed over by Turkish authorities, the Central Intelligence Agency has concluded with high confidence that </w:t>
      </w:r>
      <w:r w:rsidRPr="004D2F6A">
        <w:rPr>
          <w:rStyle w:val="StyleUnderline"/>
        </w:rPr>
        <w:t>Saudi Crown Prince Mohammed bin Salman (MbS) likely gave the kill order</w:t>
      </w:r>
      <w:r w:rsidRPr="004D2F6A">
        <w:rPr>
          <w:sz w:val="16"/>
        </w:rPr>
        <w:t xml:space="preserve">. With Riyadh’s culpability in the murder increasingly apparent, there is another mysterious question that deserves an answer: </w:t>
      </w:r>
      <w:r w:rsidRPr="004D2F6A">
        <w:rPr>
          <w:rStyle w:val="StyleUnderline"/>
        </w:rPr>
        <w:t>why does President Donald Trump continue to refer to the Kingdom of Saudi Arabia as a strategic ally of the United States?</w:t>
      </w:r>
      <w:r w:rsidRPr="004D2F6A">
        <w:rPr>
          <w:sz w:val="16"/>
        </w:rPr>
        <w:t xml:space="preserve"> Addressing reporters on November 17 en route to California, </w:t>
      </w:r>
      <w:r w:rsidRPr="004D2F6A">
        <w:rPr>
          <w:rStyle w:val="StyleUnderline"/>
        </w:rPr>
        <w:t>Trump called the Saudis “a great ally” in the Middle East and a “truly spectacular ally in terms of jobs and economic development.”</w:t>
      </w:r>
      <w:r w:rsidRPr="004D2F6A">
        <w:rPr>
          <w:sz w:val="16"/>
        </w:rPr>
        <w:t xml:space="preserve"> </w:t>
      </w:r>
      <w:r w:rsidRPr="00612310">
        <w:rPr>
          <w:rStyle w:val="StyleUnderline"/>
        </w:rPr>
        <w:t>Nothing could be further from reality. Saudi Arabia is not an ally the United States can depend on, nor has it proven to be an especially helpful security partner either. Saudi Arabia, rather, is a nation with its own unique set of national interests, some of which align with America but many of which do not. The sooner the Trump administration sees the U.S.-Saudi relationship for what it is—and equally important, what it is not—the sooner Washington can undertake the strategic reassessment that is urgently required and long past due.</w:t>
      </w:r>
      <w:r w:rsidRPr="00612310">
        <w:t xml:space="preserve"> </w:t>
      </w:r>
      <w:r w:rsidRPr="004D2F6A">
        <w:rPr>
          <w:sz w:val="16"/>
        </w:rPr>
        <w:t xml:space="preserve">For decades, the American people have been sold by their leaders the idea that U.S.-Saudi ties being indispensable to the security of the U.S. homeland and a vital facet of promoting peace in the Middle East. With a few notable exceptions—Harvard University Professor Stephen Walt and former U.S. Ambassador to Riyadh Chas Freeman among them—the foreign policy intelligentsia and commentariat have eagerly served as the messenger of this hypothesis. </w:t>
      </w:r>
      <w:r w:rsidRPr="004D2F6A">
        <w:rPr>
          <w:rStyle w:val="StyleUnderline"/>
        </w:rPr>
        <w:t>U.S. administrations across the political divide have reflexively viewed the Saudis as integral to containing Iranian power in the Middle East, stabilizing energy prices during gluts in the energy market, and providing America with instrumental information on terrorist groups like Al-Qaeda in the Arabian Peninsula.</w:t>
      </w:r>
      <w:r w:rsidRPr="004D2F6A">
        <w:rPr>
          <w:sz w:val="16"/>
        </w:rPr>
        <w:t xml:space="preserve"> </w:t>
      </w:r>
      <w:r w:rsidRPr="004D2F6A">
        <w:rPr>
          <w:rStyle w:val="StyleUnderline"/>
        </w:rPr>
        <w:t>Most of these arguments, however, are hyped, exaggerated, and inaccurate.</w:t>
      </w:r>
      <w:r w:rsidRPr="004D2F6A">
        <w:rPr>
          <w:sz w:val="16"/>
        </w:rPr>
        <w:t xml:space="preserve"> </w:t>
      </w:r>
      <w:r w:rsidRPr="004D2F6A">
        <w:rPr>
          <w:rStyle w:val="StyleUnderline"/>
        </w:rPr>
        <w:t>Riyadh</w:t>
      </w:r>
      <w:r w:rsidRPr="004D2F6A">
        <w:rPr>
          <w:sz w:val="16"/>
        </w:rPr>
        <w:t xml:space="preserve">’s behavior </w:t>
      </w:r>
      <w:r w:rsidRPr="004D2F6A">
        <w:rPr>
          <w:rStyle w:val="StyleUnderline"/>
        </w:rPr>
        <w:t>is</w:t>
      </w:r>
      <w:r w:rsidRPr="004D2F6A">
        <w:rPr>
          <w:sz w:val="16"/>
        </w:rPr>
        <w:t xml:space="preserve"> as clear an indication as any that, </w:t>
      </w:r>
      <w:r w:rsidRPr="004D2F6A">
        <w:rPr>
          <w:rStyle w:val="StyleUnderline"/>
        </w:rPr>
        <w:t xml:space="preserve">far from being the amazing ally the foreign policy establishment frequently claims, </w:t>
      </w:r>
      <w:r w:rsidRPr="004D2F6A">
        <w:rPr>
          <w:rStyle w:val="Emphasis"/>
        </w:rPr>
        <w:t>the Kingdom is at best a nettlesome, half-hearted partner on very specific issues of common interest.</w:t>
      </w:r>
      <w:r>
        <w:rPr>
          <w:rStyle w:val="Emphasis"/>
        </w:rPr>
        <w:t xml:space="preserve"> </w:t>
      </w:r>
      <w:r w:rsidRPr="004D2F6A">
        <w:rPr>
          <w:sz w:val="16"/>
        </w:rPr>
        <w:t xml:space="preserve">Concerning stabilizing the oil market, the Saudis have a mixed record. </w:t>
      </w:r>
      <w:r w:rsidRPr="004D2F6A">
        <w:rPr>
          <w:rStyle w:val="StyleUnderline"/>
        </w:rPr>
        <w:t>Riyadh’s motivation in maintaining stability in the market has nothing to do with being a good friend to America and everything to do with Riyadh’s economic interest.</w:t>
      </w:r>
      <w:r w:rsidRPr="004D2F6A">
        <w:rPr>
          <w:sz w:val="16"/>
        </w:rPr>
        <w:t xml:space="preserve"> A country that depends on oil returns to pad its budget, build up its foreign exchange reserves, and finance its national subsidies on everything from gasoline and food to housing can’t afford a long period of low profits. If prices rise too high over an extended period, the Kingdom will increase crude exports to preserve market share and assure that overseas buyers don’t switch suppliers. </w:t>
      </w:r>
      <w:r w:rsidRPr="004D2F6A">
        <w:rPr>
          <w:rStyle w:val="StyleUnderline"/>
        </w:rPr>
        <w:t>The Saudis do so not as a favor to the American consumer but rather as a necessity their bottom-line.</w:t>
      </w:r>
      <w:r w:rsidRPr="004D2F6A">
        <w:rPr>
          <w:sz w:val="16"/>
        </w:rPr>
        <w:t xml:space="preserve"> Moreover, </w:t>
      </w:r>
      <w:r w:rsidRPr="004D2F6A">
        <w:rPr>
          <w:rStyle w:val="StyleUnderline"/>
        </w:rPr>
        <w:t>the Kingdom’s role as a force multiplier for the United States is also vastly overstated.</w:t>
      </w:r>
      <w:r w:rsidRPr="004D2F6A">
        <w:rPr>
          <w:sz w:val="16"/>
        </w:rPr>
        <w:t xml:space="preserve"> The facts belie the idea of Riyadh as a stabilizing force in the Middle East. </w:t>
      </w:r>
      <w:r w:rsidRPr="004D2F6A">
        <w:rPr>
          <w:rStyle w:val="StyleUnderline"/>
        </w:rPr>
        <w:t>Since Mohammed bin Salman</w:t>
      </w:r>
      <w:r w:rsidRPr="004D2F6A">
        <w:rPr>
          <w:sz w:val="16"/>
        </w:rPr>
        <w:t xml:space="preserve"> was named Defense Minister in 2015 and </w:t>
      </w:r>
      <w:r w:rsidRPr="004D2F6A">
        <w:rPr>
          <w:rStyle w:val="StyleUnderline"/>
        </w:rPr>
        <w:t>ascended to second-in-line to the throne in 2017, Saudi Arabia has been as destabilizing to the region’s security and politics as its Iranian archenemy.</w:t>
      </w:r>
      <w:r w:rsidRPr="004D2F6A">
        <w:rPr>
          <w:sz w:val="16"/>
        </w:rPr>
        <w:t xml:space="preserve"> In fact, Saudi foreign policy under the reign of Crown Prince Mohammed has been an unending series of humanitarian debacles punctuated by strategic recklessness. For instance, </w:t>
      </w:r>
      <w:r w:rsidRPr="004D2F6A">
        <w:rPr>
          <w:rStyle w:val="StyleUnderline"/>
        </w:rPr>
        <w:t>Riyadh’s three and a half year air campaign in Yemen has failed in its primary military objective of pushing the Houthis out of the Yemeni capital and back into the northern highlands.</w:t>
      </w:r>
      <w:r w:rsidRPr="004D2F6A">
        <w:rPr>
          <w:sz w:val="16"/>
        </w:rPr>
        <w:t xml:space="preserve"> </w:t>
      </w:r>
      <w:r w:rsidRPr="004D2F6A">
        <w:rPr>
          <w:rStyle w:val="StyleUnderline"/>
        </w:rPr>
        <w:t>Instead, Saudi (and Emirati) bombing has transformed Yemen into hell on earth</w:t>
      </w:r>
      <w:r w:rsidRPr="004D2F6A">
        <w:rPr>
          <w:sz w:val="16"/>
        </w:rPr>
        <w:t xml:space="preserve">, where small children die of disease and starvation every day, weddings are turned into funerals, food is enormously expensive, and the country’s economy is insolvent. </w:t>
      </w:r>
      <w:r w:rsidRPr="004D2F6A">
        <w:rPr>
          <w:rStyle w:val="StyleUnderline"/>
        </w:rPr>
        <w:t>The Saudi-led political isolation and economic blockade of Qatar, meant to force Doha to sever relations with Iran, has only solidified ties between both.</w:t>
      </w:r>
      <w:r w:rsidRPr="004D2F6A">
        <w:rPr>
          <w:sz w:val="16"/>
        </w:rPr>
        <w:t xml:space="preserve"> </w:t>
      </w:r>
      <w:r w:rsidRPr="004D2F6A">
        <w:rPr>
          <w:rStyle w:val="StyleUnderline"/>
        </w:rPr>
        <w:t>The kidnapping and forced resignation of the Lebanese prime minister</w:t>
      </w:r>
      <w:r w:rsidRPr="004D2F6A">
        <w:rPr>
          <w:sz w:val="16"/>
        </w:rPr>
        <w:t xml:space="preserve"> earlier in the year—later taken back upon his release under French pressure—</w:t>
      </w:r>
      <w:r w:rsidRPr="004D2F6A">
        <w:rPr>
          <w:rStyle w:val="StyleUnderline"/>
        </w:rPr>
        <w:t>was an international embarrassment, giving further proof to MbS’s highly impulsive decision-making. Finally, there is now the state-sanctioned murder of a permanent American resident and journalist, apparently on the orders of the Crown Prince. This has exposed the Saudi government’s true nature to the world: that of an authoritarian system run by fear of dissent, self-interest, and paranoia.</w:t>
      </w:r>
      <w:r w:rsidRPr="004D2F6A">
        <w:rPr>
          <w:sz w:val="16"/>
        </w:rPr>
        <w:t xml:space="preserve"> Amidst all of these developments, </w:t>
      </w:r>
      <w:r w:rsidRPr="004D2F6A">
        <w:rPr>
          <w:rStyle w:val="StyleUnderline"/>
        </w:rPr>
        <w:t>Washington can no longer drag its feet or offer more explanations to excuse the Kingdom’s poor judgment.</w:t>
      </w:r>
      <w:r w:rsidRPr="004D2F6A">
        <w:rPr>
          <w:sz w:val="16"/>
        </w:rPr>
        <w:t xml:space="preserve"> A bipartisan majority in the U.S. Senate is finally coming around to that judgment, having voted last week to move forward with a bill that would remove U.S. military forces from Yemen’s civil war. The vote in the Senate came several weeks after the Trump administration’s recent decision to terminate mid-air refueling support to Saudi jets in Yemen, is a long overdue but welcome change of course. </w:t>
      </w:r>
      <w:r w:rsidRPr="004D2F6A">
        <w:rPr>
          <w:rStyle w:val="StyleUnderline"/>
        </w:rPr>
        <w:t>But U.S. policy would benefit from a hard-nosed, uncensored reappraisal of the entire decades-old U.S.-Saudi relationship.</w:t>
      </w:r>
      <w:r>
        <w:rPr>
          <w:rStyle w:val="StyleUnderline"/>
        </w:rPr>
        <w:t xml:space="preserve"> </w:t>
      </w:r>
      <w:r w:rsidRPr="004D2F6A">
        <w:rPr>
          <w:sz w:val="16"/>
        </w:rPr>
        <w:t xml:space="preserve">First, President Trump must stop posing as the unofficial spokesperson to </w:t>
      </w:r>
      <w:r w:rsidRPr="004D2F6A">
        <w:rPr>
          <w:rStyle w:val="StyleUnderline"/>
        </w:rPr>
        <w:t>Crown Prince Mohammed,</w:t>
      </w:r>
      <w:r w:rsidRPr="004D2F6A">
        <w:rPr>
          <w:sz w:val="16"/>
        </w:rPr>
        <w:t xml:space="preserve"> a man who </w:t>
      </w:r>
      <w:r w:rsidRPr="004D2F6A">
        <w:rPr>
          <w:rStyle w:val="StyleUnderline"/>
        </w:rPr>
        <w:t>has done more damage to the Kingdom’s international reputation than the fifteen Saudi nationals who executed the 9/11 terrorist attacks on America. While cutting diplomatic, intelligence, and trade ties with Riyadh would certainly be a mistake, so would continuing to cast MbS as a reformer in an otherwise dark region.</w:t>
      </w:r>
      <w:r>
        <w:rPr>
          <w:rStyle w:val="StyleUnderline"/>
        </w:rPr>
        <w:t xml:space="preserve"> </w:t>
      </w:r>
      <w:r w:rsidRPr="004D2F6A">
        <w:rPr>
          <w:sz w:val="16"/>
        </w:rPr>
        <w:t xml:space="preserve">Second, </w:t>
      </w:r>
      <w:r w:rsidRPr="004D2F6A">
        <w:rPr>
          <w:rStyle w:val="StyleUnderline"/>
        </w:rPr>
        <w:t>the administration must put its relationship with Riyadh in a more accurate context. Preserving conditional ties with the Saudis may be prudent, but viewing U.S.-Saudi relations as too big to fail is a gross misreading of the situation.</w:t>
      </w:r>
      <w:r w:rsidRPr="004D2F6A">
        <w:rPr>
          <w:sz w:val="16"/>
        </w:rPr>
        <w:t xml:space="preserve"> Tying American power and prestige to the hip of Saudi Arabia severely diminishes America’s diplomatic flexibility. Additionally, </w:t>
      </w:r>
      <w:r w:rsidRPr="004D2F6A">
        <w:rPr>
          <w:rStyle w:val="StyleUnderline"/>
        </w:rPr>
        <w:t>viewing Riyadh in such a light gifts Saudi Arabia with far more leverage than it is entitled to. That leverage opens up Washington to military interventions in the region—like the civil war in Yemen—that the United States has no national security justification participating in.</w:t>
      </w:r>
      <w:r>
        <w:rPr>
          <w:rStyle w:val="StyleUnderline"/>
        </w:rPr>
        <w:t xml:space="preserve"> </w:t>
      </w:r>
      <w:r w:rsidRPr="004D2F6A">
        <w:rPr>
          <w:sz w:val="16"/>
        </w:rPr>
        <w:t xml:space="preserve">Third, President Trump must view </w:t>
      </w:r>
      <w:r w:rsidRPr="004D2F6A">
        <w:rPr>
          <w:rStyle w:val="StyleUnderline"/>
        </w:rPr>
        <w:t>the Kingdom</w:t>
      </w:r>
      <w:r w:rsidRPr="004D2F6A">
        <w:rPr>
          <w:sz w:val="16"/>
        </w:rPr>
        <w:t xml:space="preserve"> for what it </w:t>
      </w:r>
      <w:r w:rsidRPr="004D2F6A">
        <w:rPr>
          <w:rStyle w:val="StyleUnderline"/>
        </w:rPr>
        <w:t>is</w:t>
      </w:r>
      <w:r w:rsidRPr="004D2F6A">
        <w:rPr>
          <w:sz w:val="16"/>
        </w:rPr>
        <w:t xml:space="preserve"> rather than what he wishes it to be. It’s </w:t>
      </w:r>
      <w:r w:rsidRPr="004D2F6A">
        <w:rPr>
          <w:rStyle w:val="StyleUnderline"/>
        </w:rPr>
        <w:t>not an ally on the same threshold as the United Kingdom, France, Canada, or Australia, and it shouldn’t be given the distinction of being one. Bluntly put, Saudi Arabia is a country like most of its neighbors: despotic and highly repressive to all forms of dissent, but one the United States may have to collaborate within certain instances.</w:t>
      </w:r>
      <w:r>
        <w:rPr>
          <w:rStyle w:val="StyleUnderline"/>
        </w:rPr>
        <w:t xml:space="preserve"> </w:t>
      </w:r>
      <w:r w:rsidRPr="004D2F6A">
        <w:rPr>
          <w:sz w:val="16"/>
        </w:rPr>
        <w:t>If there is any good that can come out of Mohammed bin Salman’s disastrous reign as Saudi Arabia’s de facto ruler, it’s that the Crown Prince’s bungling and extremely poor judgment will shock U.S. lawmakers and policymakers into reality. The sooner Washington recalibrates its relationship with the Kingdom, the better off America—and the region—will be.</w:t>
      </w:r>
    </w:p>
    <w:p w:rsidR="00612310" w:rsidRDefault="00612310" w:rsidP="00612310"/>
    <w:p w:rsidR="007574EA" w:rsidRDefault="007574EA" w:rsidP="007574EA">
      <w:pPr>
        <w:pStyle w:val="Heading3"/>
      </w:pPr>
      <w:r>
        <w:t xml:space="preserve">Alliance Bad – Stability </w:t>
      </w:r>
    </w:p>
    <w:p w:rsidR="007574EA" w:rsidRDefault="007574EA" w:rsidP="007574EA">
      <w:pPr>
        <w:pStyle w:val="Heading4"/>
      </w:pPr>
      <w:r>
        <w:t>US/Saudi alliance generates more instability than it solves</w:t>
      </w:r>
    </w:p>
    <w:p w:rsidR="007574EA" w:rsidRPr="00707438" w:rsidRDefault="007574EA" w:rsidP="007574EA">
      <w:r w:rsidRPr="00707438">
        <w:rPr>
          <w:rStyle w:val="Style13ptBold"/>
        </w:rPr>
        <w:t>Wilkinson 2018</w:t>
      </w:r>
      <w:r w:rsidRPr="00707438">
        <w:t xml:space="preserve"> (Tracy Wilkinson, correspondent on foreign affairs from the Los Angeles Times’ Washington, D.C., bureau, “Is Saudi Arabia really a crucial strategic ally for the U.S.?”, Los Angeles Times, October 23 2018, https://www.latimes.com/nation/la-na-pol-us-saudi-ally-20181023-story.html, th) </w:t>
      </w:r>
    </w:p>
    <w:p w:rsidR="007574EA" w:rsidRDefault="007574EA" w:rsidP="007574EA">
      <w:pPr>
        <w:pStyle w:val="Default"/>
        <w:rPr>
          <w:sz w:val="22"/>
          <w:szCs w:val="22"/>
        </w:rPr>
      </w:pPr>
      <w:r w:rsidRPr="00707438">
        <w:rPr>
          <w:rStyle w:val="StyleUnderline"/>
        </w:rPr>
        <w:t>Who needs whom more, Riyadh or Washington? U.S. is less reliant on Saudi oil supplies</w:t>
      </w:r>
      <w:r>
        <w:rPr>
          <w:sz w:val="22"/>
          <w:szCs w:val="22"/>
        </w:rPr>
        <w:t xml:space="preserve"> </w:t>
      </w:r>
      <w:r>
        <w:rPr>
          <w:sz w:val="16"/>
          <w:szCs w:val="16"/>
        </w:rPr>
        <w:t xml:space="preserve">For decades, the United States relied heavily on other countries for its oil, chief among them Saudi Arabia. In recent years, however, </w:t>
      </w:r>
      <w:r w:rsidRPr="00707438">
        <w:rPr>
          <w:rStyle w:val="StyleUnderline"/>
        </w:rPr>
        <w:t>thanks to U.S. development of shale oil reserves and the growth of hydraulic fracturing, or fracking, the United States has gradually weaned itself away from many outside producers.Today the U.S. imports only about 11% of its oil from Saudi Arabia, or about 700,000 to 800,000 barrels a day, down from as much as 2 million barrels a day in the late 1990s and early 2000s, according to the U.S. Energy Information Administration</w:t>
      </w:r>
      <w:r>
        <w:rPr>
          <w:sz w:val="22"/>
          <w:szCs w:val="22"/>
        </w:rPr>
        <w:t xml:space="preserve">. </w:t>
      </w:r>
    </w:p>
    <w:p w:rsidR="007574EA" w:rsidRDefault="007574EA" w:rsidP="007574EA">
      <w:pPr>
        <w:pStyle w:val="Default"/>
        <w:pageBreakBefore/>
        <w:rPr>
          <w:sz w:val="16"/>
          <w:szCs w:val="16"/>
        </w:rPr>
      </w:pPr>
      <w:r>
        <w:rPr>
          <w:sz w:val="16"/>
          <w:szCs w:val="16"/>
        </w:rPr>
        <w:t xml:space="preserve">But Saudi Arabia remains the major player in the global energy market, and it can readily influence the price of fuel — sending it soaring if it reduces the number of barrels it produces. That is what Riyadh initially threatened to do if the West hit it with reprisals over Khashoggi’s death. The steady and stable flow of Saudi oil is critical to the global economy, experts say. As it is, Trump has been publicly critical of the Saudi government’s decision not to exploit greater supplies of crude and petroleum products and produce more to keep pump prices down. And oil will become more scarce in the coming weeks — and thus costlier — as the administration slaps sanctions on Iran that could force Tehran to remove millions of barrels from the market. </w:t>
      </w:r>
      <w:r w:rsidRPr="00707438">
        <w:rPr>
          <w:rStyle w:val="StyleUnderline"/>
        </w:rPr>
        <w:t>Many Saudi arms deals have yet to materialize Trump frequently cites figures as high as $450 billion to $560 billion in U.S. sales to Saudi Arabia of weapons and “other things,” from deals he says he secured last year when he made his first foreign trip as president to Riyadh</w:t>
      </w:r>
      <w:r>
        <w:rPr>
          <w:sz w:val="22"/>
          <w:szCs w:val="22"/>
        </w:rPr>
        <w:t xml:space="preserve">. </w:t>
      </w:r>
      <w:r>
        <w:rPr>
          <w:sz w:val="16"/>
          <w:szCs w:val="16"/>
        </w:rPr>
        <w:t xml:space="preserve">The “biggest orders in the history of this country, probably the history of the world,” is how Trump described the deals last week. </w:t>
      </w:r>
      <w:r w:rsidRPr="00707438">
        <w:rPr>
          <w:rStyle w:val="StyleUnderline"/>
        </w:rPr>
        <w:t>In fact, hardly any of those sales have materialized; most of those in the pipeline were executed under the Obama administration. Negotiation, production and delivery of weapons can take years. Also, former U.S. officials say that Saudi Arabia is a bad client, often in arrears or slow to make payments. Now Congress is pondering blocking some sales, because of both the Khashoggi case and reported atrocities committed by Saudi Arabia in Yemen. Trump has also exaggerated the number of jobs that the as-yet-nonexistent deals will create. Shortly after Khashoggi was reported missing Oct. 2, Trump said he did not want to interfere with arms sales because his deals with Riyadh would create 40,000 jobs for Americans; by last week, he was putting the number at more than a million jobs</w:t>
      </w:r>
      <w:r>
        <w:rPr>
          <w:sz w:val="22"/>
          <w:szCs w:val="22"/>
        </w:rPr>
        <w:t xml:space="preserve">. </w:t>
      </w:r>
      <w:r>
        <w:rPr>
          <w:sz w:val="16"/>
          <w:szCs w:val="16"/>
        </w:rPr>
        <w:t xml:space="preserve">Not only is that prospect far-fetched, but the tentative deals provide that many jobs will go to Saudi Arabia, buttressing its effort to diversify its economy from oil. Critics point to another, more immediate benefit that Trump could have in mind: revenue for Trump family coffers from its business dealings with the Saudis and from Saudi dignitaries’ regular use of its properties, especially the expensive Trump International Hotel in Washington. Ethics expert Norm Eisen has said that the Saudis believe their patronage has bought them friendship with the White House, and political cover. During the presidential campaign, in 2015, Trump boasted that he made “a lot of money with the Saudis,” adding, “They buy all sorts of my stuff.” Last week, however, he denied having any “financial interest in Saudi Arabia.” Saudi Arabia’s complex relationship with terrorism and Iran The administration frequently credits Saudi Arabia with valuable assistance in the gathering and accumulation of counter-terrorism intelligence. Undoubtedly, Saudi agents have cooperated extensively with American counterparts, especially as a bulwark against Iran. Yet </w:t>
      </w:r>
      <w:r w:rsidRPr="00707438">
        <w:rPr>
          <w:rStyle w:val="StyleUnderline"/>
        </w:rPr>
        <w:t>former U.S. officials say even the definition of terrorism can be complicated with Sunni-dominated Saudi Arabia. Washington typically defines terrorists as militants committing violent deeds, while the Saudis often brand as terrorists people whose views they don’t like, such as members of the Muslim Brotherhood movement, Shiite clerics or dissidents</w:t>
      </w:r>
      <w:r>
        <w:rPr>
          <w:sz w:val="22"/>
          <w:szCs w:val="22"/>
        </w:rPr>
        <w:t xml:space="preserve">. </w:t>
      </w:r>
      <w:r>
        <w:rPr>
          <w:sz w:val="16"/>
          <w:szCs w:val="16"/>
        </w:rPr>
        <w:t xml:space="preserve">For more than a generation, the Saudis also have exported a fundamentalist view of Islam, and won its acceptance in many parts of the world with the money accompanying its imams. Bosnia-Herzegovina, for example, where Islam long existed in a steadfastly secular environment, saw an explosion of Saudi-financed mosques and an influx of Muslims practicing a puritanical Wahhabi faith in the 1990s, as civil war there wound down. That ideological strain contributed to the creation of Al Qaeda under Osama bin Laden, a Saudi. Most of the men who participated in the terrorist attacks on Sept. 11, 2001, were Saudi. Saudi Arabia helps with Israel, but pulls the U.S. into a Yemen quagmire Only two Arab countries have formal, if rocky, diplomatic ties with Israel: Jordan and Egypt. Saudi Arabia, by suggesting it is willing to work with Israel, even quietly, opens a rare opportunity for a U.S.-brokered Middle East peace deal. When the crown prince, Mohammed bin Salman, toured the United States recently, he praised Israel and badmouthed the Palestinians, according to people who accompanied him. Trump and his son-in-law and advisor, Jared Kushner, staked the success of their Mideast peace plan on the prince’s cooperation and endorsement. They were stunned when his father, King Salman, nixed the plan as it was presented to him this summer, judging it to be far more pro-Israeli than the Saudis could accept. It was a cold reminder to the Americans that Saudi support for Israel is still largely behind the scenes and limited. Furthermore, putting the U.S.-Saudi relationship in the hands of two inexperienced scions of wealthy families — 37-year-old Kushner and the 33-year-old crown prince — created numerous risks. Prince Mohammed is now viewed by many in the West as a likely suspect in Khashoggi’s slaying, embold by Kushner’s clumsy handling of their dealings. That, and </w:t>
      </w:r>
      <w:r w:rsidRPr="00707438">
        <w:rPr>
          <w:rStyle w:val="StyleUnderline"/>
        </w:rPr>
        <w:t>the Trump administration’s laser focus on Iran, may also be factors in Washington’s continued support of Saudi Arabia’s calamitous war in Yemen against Tehran-backed rebels. The U.S. military provides weapons and targeting intelligence for Saudi bombings that often claim the lives of civilians — including at least 45</w:t>
      </w:r>
      <w:r>
        <w:rPr>
          <w:rStyle w:val="StyleUnderline"/>
        </w:rPr>
        <w:t xml:space="preserve"> </w:t>
      </w:r>
      <w:r w:rsidRPr="00707438">
        <w:rPr>
          <w:rStyle w:val="StyleUnderline"/>
        </w:rPr>
        <w:t>children in a school bus in August — and have pushed millions of Yemenis to the brink of starvation</w:t>
      </w:r>
      <w:r>
        <w:rPr>
          <w:sz w:val="22"/>
          <w:szCs w:val="22"/>
        </w:rPr>
        <w:t xml:space="preserve">. </w:t>
      </w:r>
      <w:r>
        <w:rPr>
          <w:sz w:val="16"/>
          <w:szCs w:val="16"/>
        </w:rPr>
        <w:t xml:space="preserve">Mohammed is widely seen as having miscalculated disastrously in Yemen. The United States, as his backer, is being brought in for the same international opprobrium. Gerald Feierstein, who served as a diplomat throughout the Middle East for nearly 40 years, said that “putting the relationship back into the hands of professional diplomats and national security experts will be a positive first step in normalizing ties between Washington and Riyadh.” Feierstein, who runs the government relations program at the Washington-based Middle East Institute, also urged Trump to appoint an ambassador to Riyadh. The post has sat vacant since just before Trump assumed office, perhaps reflecting the personal interest of Trump and his son-in-law in controlling the Saudi portfolio. </w:t>
      </w:r>
    </w:p>
    <w:p w:rsidR="007574EA" w:rsidRDefault="007574EA" w:rsidP="00612310"/>
    <w:p w:rsidR="007574EA" w:rsidRDefault="007574EA" w:rsidP="007574EA">
      <w:pPr>
        <w:pStyle w:val="Heading3"/>
      </w:pPr>
      <w:r>
        <w:t xml:space="preserve">Alliance Bad – Meaningless </w:t>
      </w:r>
    </w:p>
    <w:p w:rsidR="007574EA" w:rsidRPr="00707438" w:rsidRDefault="007574EA" w:rsidP="007574EA">
      <w:pPr>
        <w:pStyle w:val="Heading4"/>
      </w:pPr>
      <w:r w:rsidRPr="00707438">
        <w:t xml:space="preserve">US doesn’t need Saudi Arabia </w:t>
      </w:r>
    </w:p>
    <w:p w:rsidR="007574EA" w:rsidRPr="00707438" w:rsidRDefault="007574EA" w:rsidP="007574EA">
      <w:r w:rsidRPr="00707438">
        <w:rPr>
          <w:rStyle w:val="Style13ptBold"/>
        </w:rPr>
        <w:t>DePetris 2018</w:t>
      </w:r>
      <w:r w:rsidRPr="00707438">
        <w:t xml:space="preserve"> (Daniel R. DePetris, fellow at Defense Priorities, “Three Ways to Rethink the U.S.-Saudi Arabian Alliance”, the National Interest, December 6 2018, https://nationalinterest.org/feature/three-ways-rethink-us-saudi-arabian-alliance-38052, th) </w:t>
      </w:r>
    </w:p>
    <w:p w:rsidR="007574EA" w:rsidRDefault="007574EA" w:rsidP="007574EA">
      <w:pPr>
        <w:pStyle w:val="Default"/>
        <w:pageBreakBefore/>
        <w:rPr>
          <w:sz w:val="16"/>
          <w:szCs w:val="16"/>
        </w:rPr>
      </w:pPr>
      <w:r>
        <w:rPr>
          <w:sz w:val="16"/>
          <w:szCs w:val="16"/>
        </w:rPr>
        <w:t xml:space="preserve">Who ordered the murder of Jamal Khashoggi, the Saudi dissident writer and Washington Post columnist who was ambushed and killed last month in the Saudi consulate in Istanbul by a fifteen-man assassination squad? Courtesy of in-depth reporting from the late Khashoggi’s former employer, that question is now all but answered. Based in part on electronic U.S. intelligence intercepts and other evidence handed over by Turkish authorities, the Central Intelligence Agency has concluded with high confidence that Saudi Crown Prince Mohammed bin Salman (MbS) likely gave the kill order. With Riyadh’s culpability in the murder increasingly apparent, there is another mysterious question that deserves an answer: </w:t>
      </w:r>
      <w:r w:rsidRPr="00707438">
        <w:rPr>
          <w:rStyle w:val="StyleUnderline"/>
        </w:rPr>
        <w:t>why does President Donald Trump continue to refer to the Kingdom of Saudi Arabia as a strategic ally of the United States?</w:t>
      </w:r>
      <w:r>
        <w:rPr>
          <w:sz w:val="22"/>
          <w:szCs w:val="22"/>
        </w:rPr>
        <w:t xml:space="preserve"> </w:t>
      </w:r>
      <w:r>
        <w:rPr>
          <w:sz w:val="16"/>
          <w:szCs w:val="16"/>
        </w:rPr>
        <w:t xml:space="preserve">Addressing reporters on November 17 en route to California, Trump called the Saudis “a great ally” in the Middle East and a “truly spectacular ally in terms of jobs and economic development.” Nothing could be further from reality. </w:t>
      </w:r>
      <w:r w:rsidRPr="00707438">
        <w:rPr>
          <w:rStyle w:val="StyleUnderline"/>
        </w:rPr>
        <w:t>Saudi Arabia is not an ally the United States can depend on, nor has it proven to be an especially helpful security partner either</w:t>
      </w:r>
      <w:r>
        <w:rPr>
          <w:sz w:val="22"/>
          <w:szCs w:val="22"/>
        </w:rPr>
        <w:t xml:space="preserve">. </w:t>
      </w:r>
      <w:r>
        <w:rPr>
          <w:sz w:val="16"/>
          <w:szCs w:val="16"/>
        </w:rPr>
        <w:t xml:space="preserve">Saudi Arabia, rather, is a nation with its own unique set of national interests, some of which align with America but many of which do not. The sooner the Trump administration sees the U.S.-Saudi relationship for what it is—and equally important, what it is not—the sooner Washington can undertake the strategic reassessment that is urgently required and long past due. For decades, the American people have been sold by their leaders the idea that U.S.-Saudi ties being indispensable to the security of the U.S. homeland and a vital facet of promoting peace in the Middle East. With a few notable exceptions—Harvard University Professor Stephen Walt and former U.S. Ambassador to Riyadh Chas Freeman among them—the foreign policy intelligentsia and commentariat have eagerly served as the messenger of this hypothesis. </w:t>
      </w:r>
      <w:r w:rsidRPr="00707438">
        <w:rPr>
          <w:rStyle w:val="StyleUnderline"/>
        </w:rPr>
        <w:t>U.S. administrations across the political divide have reflexively viewed the Saudis as integral to containing Iranian power in the Middle East, stabilizing energy prices during gluts in the energy market, and providing America with instrumental information on terrorist groups like Al-Qaeda in the Arabian Peninsula. Most of these arguments, however, are hyped, exaggerated, and inaccurate. Riyadh’s behavior is as clear an indication as any that, far from being the amazing ally the foreign policy establishment frequently claims, the Kingdom is at best a nettlesome, half-hearted partner on very specific issues of common interest. Concerning stabilizing the oil market, the Saudis have a mixed record. Riyadh’s motivation in maintaining stability in the market has nothing to do with being a good friend to America and everything to do with Riyadh’s economic interest. A country that depends on oil returns to pad its budget, build up its foreign exchange reserves, and finance its national subsidies on everything from gasoline and food to housing can’t afford a long period of low profits. If prices rise too high over an extended period, the Kingdom will increase crude exports to preserve market share and assure that overseas buyers don’t switch suppliers. The Saudis do so not as a favor to the American consumer but rather as a necessity their bottom-line. Moreover, the Kingdom’s role as a force multiplier for the United States is also vastly overstated. The facts belie the idea of Riyadh as a stabilizing force in the Middle East. Since Mohammed bin Salman was named Defense Minister in 2015 and ascended to second-in-line to the throne in 2017, Saudi Arabia has been as destabilizing to the region’s security and politics as its Iranian archenemy. In fact, Saudi foreign policy under the reign of Crown Prince Mohammed has been an unending series of humanitarian debacles punctuated by strategic recklessness. For instance, Riyadh’s three and a half year air campaign in Yemen has failed in its primary military objective of pushing the Houthis out of the Yemeni capital and back into the northern highlands. Instead, Saudi (and Emirati) bombing has transformed Yemen into hell on earth, where small children die of disease and starvation every day, weddings are turned into funerals, food is enormously expensive, and the country’s economy is insolvent. The Saudi-led political isolation and economic blockade of Qatar, meant to force Doha to sever relations with Iran, has only solidified ties between both. The kidnapping and forced resignation of the Lebanese prime minister earlier in the year—later taken back upon his release under French pressure—was an international embarrassment, giving further proof to MbS’s highly impulsive decision-making</w:t>
      </w:r>
      <w:r>
        <w:rPr>
          <w:sz w:val="22"/>
          <w:szCs w:val="22"/>
        </w:rPr>
        <w:t xml:space="preserve">. </w:t>
      </w:r>
      <w:r>
        <w:rPr>
          <w:sz w:val="16"/>
          <w:szCs w:val="16"/>
        </w:rPr>
        <w:t xml:space="preserve">Finally, there is now the state-sanctioned murder of a permanent American resident and journalist, apparently on the orders of the Crown Prince. </w:t>
      </w:r>
      <w:r w:rsidRPr="00707438">
        <w:rPr>
          <w:rStyle w:val="StyleUnderline"/>
        </w:rPr>
        <w:t>This has exposed the Saudi government’s true nature to the world: that of an authoritarian system run by fear of dissent, self-interest, and paranoia. Amidst all of these developments, Washington can no longer drag its feet or offer more explanations to excuse the Kingdom’s poor judgment</w:t>
      </w:r>
      <w:r>
        <w:rPr>
          <w:sz w:val="22"/>
          <w:szCs w:val="22"/>
        </w:rPr>
        <w:t xml:space="preserve">. </w:t>
      </w:r>
      <w:r>
        <w:rPr>
          <w:sz w:val="16"/>
          <w:szCs w:val="16"/>
        </w:rPr>
        <w:t xml:space="preserve">A bipartisan majority in the U.S. Senate is finally coming around to that judgment, having voted last week to move forward with a bill that would remove U.S. military forces from Yemen’s civil war. The vote in the Senate came several weeks after the Trump administration’s recent decision to terminate mid-air refueling support to Saudi jets in Yemen, is a long overdue but welcome change of course. But U.S. policy would benefit from a hard-nosed, uncensored reappraisal of the entire decades-old U.S.-Saudi relationship. </w:t>
      </w:r>
    </w:p>
    <w:p w:rsidR="007574EA" w:rsidRDefault="007574EA" w:rsidP="007574EA"/>
    <w:p w:rsidR="007574EA" w:rsidRDefault="007574EA" w:rsidP="007574EA">
      <w:pPr>
        <w:pStyle w:val="Heading4"/>
      </w:pPr>
      <w:r>
        <w:t xml:space="preserve">Saudi Arabia is not an important security partner </w:t>
      </w:r>
    </w:p>
    <w:p w:rsidR="007574EA" w:rsidRPr="00707438" w:rsidRDefault="007574EA" w:rsidP="007574EA">
      <w:r w:rsidRPr="00707438">
        <w:rPr>
          <w:rStyle w:val="Style13ptBold"/>
        </w:rPr>
        <w:t>Haltiwanger 2018</w:t>
      </w:r>
      <w:r w:rsidRPr="00707438">
        <w:t xml:space="preserve"> (John Haltiwanger, politics reporter at Business Insider, BA in History from St. Mary’s College of Maryland and an MSc in International Relations from the University of Glasgow, “Trump is wrong, Saudi Arabia needs the US a lot more than the US needs the kingdom”, Business Insider, November 21 2018, </w:t>
      </w:r>
    </w:p>
    <w:p w:rsidR="007574EA" w:rsidRDefault="007574EA" w:rsidP="007574EA">
      <w:pPr>
        <w:pStyle w:val="Default"/>
        <w:rPr>
          <w:sz w:val="16"/>
          <w:szCs w:val="16"/>
        </w:rPr>
      </w:pPr>
      <w:r>
        <w:rPr>
          <w:sz w:val="16"/>
          <w:szCs w:val="16"/>
        </w:rPr>
        <w:t xml:space="preserve">https://www.businessinsider.com/trump-is-wrong-saudi-arabia-needs-us-more-than-us-needs-the-kingdom-2018-11, th) </w:t>
      </w:r>
    </w:p>
    <w:p w:rsidR="007574EA" w:rsidRDefault="007574EA" w:rsidP="007574EA">
      <w:pPr>
        <w:pStyle w:val="Default"/>
        <w:rPr>
          <w:sz w:val="16"/>
          <w:szCs w:val="16"/>
        </w:rPr>
      </w:pPr>
      <w:r>
        <w:rPr>
          <w:sz w:val="16"/>
          <w:szCs w:val="16"/>
        </w:rPr>
        <w:t xml:space="preserve">Miller, who's now the vice president and Middle East program director at the Wilson Center, said Saudi Arabia and Prince Mohammed have succeeded in "bamboozling" the president. "We are being played," he said. </w:t>
      </w:r>
      <w:r w:rsidRPr="00707438">
        <w:rPr>
          <w:rStyle w:val="StyleUnderline"/>
        </w:rPr>
        <w:t>Saudi Arabia is</w:t>
      </w:r>
      <w:r>
        <w:rPr>
          <w:sz w:val="22"/>
          <w:szCs w:val="22"/>
        </w:rPr>
        <w:t xml:space="preserve"> </w:t>
      </w:r>
      <w:r>
        <w:rPr>
          <w:sz w:val="16"/>
          <w:szCs w:val="16"/>
        </w:rPr>
        <w:t xml:space="preserve">an "important security partner," Miller said, but </w:t>
      </w:r>
      <w:r w:rsidRPr="00707438">
        <w:rPr>
          <w:rStyle w:val="StyleUnderline"/>
        </w:rPr>
        <w:t>not a true American ally as Trump said given it doesn't share US values</w:t>
      </w:r>
      <w:r>
        <w:rPr>
          <w:sz w:val="22"/>
          <w:szCs w:val="22"/>
        </w:rPr>
        <w:t xml:space="preserve">. </w:t>
      </w:r>
      <w:r>
        <w:rPr>
          <w:sz w:val="16"/>
          <w:szCs w:val="16"/>
        </w:rPr>
        <w:t xml:space="preserve">With that said, </w:t>
      </w:r>
      <w:r w:rsidRPr="00707438">
        <w:rPr>
          <w:rStyle w:val="StyleUnderline"/>
        </w:rPr>
        <w:t>the strategic partnership between the US and Saudis that dates back to the 1940s has begun to crumble in recent years. For decades, the US has provided security, while the Saudis have provided oil. But the US no longer needs Saudi oil, Miller said, as the shale revolution has made it virtually energy independent</w:t>
      </w:r>
      <w:r>
        <w:rPr>
          <w:sz w:val="22"/>
          <w:szCs w:val="22"/>
        </w:rPr>
        <w:t xml:space="preserve">. </w:t>
      </w:r>
      <w:r>
        <w:rPr>
          <w:sz w:val="14"/>
          <w:szCs w:val="14"/>
        </w:rPr>
        <w:t xml:space="preserve">Indeed, it's </w:t>
      </w:r>
      <w:r w:rsidRPr="00707438">
        <w:rPr>
          <w:rStyle w:val="StyleUnderline"/>
        </w:rPr>
        <w:t>the US, not Saudi Arabia</w:t>
      </w:r>
      <w:r>
        <w:rPr>
          <w:sz w:val="22"/>
          <w:szCs w:val="22"/>
        </w:rPr>
        <w:t xml:space="preserve">, </w:t>
      </w:r>
      <w:r>
        <w:rPr>
          <w:sz w:val="14"/>
          <w:szCs w:val="14"/>
        </w:rPr>
        <w:t xml:space="preserve">that </w:t>
      </w:r>
      <w:r w:rsidRPr="00707438">
        <w:rPr>
          <w:rStyle w:val="StyleUnderline"/>
        </w:rPr>
        <w:t>is now the world's largest crude-oil producer</w:t>
      </w:r>
      <w:r>
        <w:rPr>
          <w:sz w:val="22"/>
          <w:szCs w:val="22"/>
        </w:rPr>
        <w:t xml:space="preserve">. </w:t>
      </w:r>
      <w:r>
        <w:rPr>
          <w:sz w:val="14"/>
          <w:szCs w:val="14"/>
        </w:rPr>
        <w:t xml:space="preserve">Saudi Arabia needs us a lot more than we need them.” At the end of the day, </w:t>
      </w:r>
      <w:r w:rsidRPr="00707438">
        <w:rPr>
          <w:rStyle w:val="StyleUnderline"/>
        </w:rPr>
        <w:t>Saudi Arabia now needs the US "a lot more than we need them," Gen. Wesley Clark, the former NATO Supreme Allied Commander, told CNN on Tuesday</w:t>
      </w:r>
      <w:r>
        <w:rPr>
          <w:sz w:val="22"/>
          <w:szCs w:val="22"/>
        </w:rPr>
        <w:t xml:space="preserve"> </w:t>
      </w:r>
      <w:r>
        <w:rPr>
          <w:sz w:val="16"/>
          <w:szCs w:val="16"/>
        </w:rPr>
        <w:t xml:space="preserve">in response to the president's statement. Clark said that the Saudis "need" US protection but the US no longer needs their oil, adding that though it might be "inconvenient" in the short-run for the US government to take actions that hurt the royal family there's also important strategic value in upholding American ideals. "If we're going to have America in the world that we want to see, we have to stand up for our values, and we have to put those values up front," Clark said. "We need to help the Saudis come in our direction. And calling it like it is on this would help them." We've allowed the US-Saudi relationship to get out of control' Miller said Trump's obstinate support for Saudi Arabia is linked to his desire to be fundamentally anti-Obama. The president felt his predecessor undermined two historically key partnerships with his policy toward Saudi Arabia and Israel and has been "determined to show that these are our core partners in the region and we are going to build policy around them," Miller said. "I've had meetings with Jared Kushner and they are clearly relying on the Saudis for their regional strategy," he added. It's no coincidence that Trump's first trip abroad involved visits to Riyadh and Jerusalem. In the past, presidents often traveled closer to home, visiting neighboring countries like Canada and Mexico, on their initial foreign trips. Miller said what's required moving forward is more balance in terms of US policy in the Middle East, contending </w:t>
      </w:r>
      <w:r w:rsidRPr="00707438">
        <w:rPr>
          <w:rStyle w:val="StyleUnderline"/>
        </w:rPr>
        <w:t>the Trump administration needs to take advantage of the leverage it has over the Saudis in the region</w:t>
      </w:r>
      <w:r>
        <w:rPr>
          <w:sz w:val="22"/>
          <w:szCs w:val="22"/>
        </w:rPr>
        <w:t xml:space="preserve">. </w:t>
      </w:r>
      <w:r>
        <w:rPr>
          <w:sz w:val="16"/>
          <w:szCs w:val="16"/>
        </w:rPr>
        <w:t xml:space="preserve">This would involve cooperating with Iran when it serves US interests, but standing against it when it doesn't. "We've allowed the US-Saudi relationship to get out of control... and Khashoggi's murder is just the most extreme manifestation of a relationship that's out of control," Miller said. Crown Prince Mohammed bin Salman is suspected of ordering Khashoggi's killing, but Trump is standing by him. Khashoggi, a journalist and US resident who wrote for The Washington Post, was killed in the Saudi consulate in Istanbul on October 2. The Saudi leadership's narrative on Khashoggi's disturbing killing has taken numerous twists and turns, shifting from outright denial to acknowledging that members of the government ended his life. The CIA has reportedly concluded with "high confidence" that Khashoggi's killing was ordered by Crown Prince Mohammed bin Salman, the de facto ruler of the country. Trump in his statement on Tuesday said "maybe" Prince Mohammed orchestrated the killing, but "maybe he didn't." He's subsequently been accused of once again undermining the US intelligence community. </w:t>
      </w:r>
    </w:p>
    <w:p w:rsidR="007574EA" w:rsidRDefault="007574EA" w:rsidP="007574EA"/>
    <w:p w:rsidR="003D2EAE" w:rsidRDefault="003D2EAE" w:rsidP="003D2EAE">
      <w:pPr>
        <w:pStyle w:val="Heading3"/>
      </w:pPr>
      <w:r>
        <w:t>Iran War</w:t>
      </w:r>
    </w:p>
    <w:p w:rsidR="003D2EAE" w:rsidRDefault="003D2EAE" w:rsidP="003D2EAE">
      <w:pPr>
        <w:pStyle w:val="Heading4"/>
      </w:pPr>
      <w:r>
        <w:t>Saudi Arabia nukes are key to counterbalance Iran</w:t>
      </w:r>
    </w:p>
    <w:p w:rsidR="003D2EAE" w:rsidRDefault="003D2EAE" w:rsidP="003D2EAE">
      <w:r w:rsidRPr="00DC1E69">
        <w:rPr>
          <w:rStyle w:val="Style13ptBold"/>
        </w:rPr>
        <w:t xml:space="preserve">Ahmad; </w:t>
      </w:r>
      <w:r>
        <w:rPr>
          <w:rStyle w:val="Style13ptBold"/>
        </w:rPr>
        <w:t>20</w:t>
      </w:r>
      <w:r w:rsidRPr="00DC1E69">
        <w:rPr>
          <w:rStyle w:val="Style13ptBold"/>
        </w:rPr>
        <w:t>13</w:t>
      </w:r>
      <w:r>
        <w:t>; (Ali Ahmad, Ali Ahmad is a scholar-in-residence and director of the Energy Policy and Security Program at the Issam Fares Institute for Public Policy and International Affairs at the American University of Beirut. His work covers nuclear security, energy policy, and economics, with a focus on the Middle East. Prior to joining AUB, Ali was a research fellow at Princeton University’s Program on Science and Global Security, where he studied prospects for nuclear energy in the Middle East and nuclear diplomacy with Iran, "The Saudi proliferation question,", Bulletin of the Atomic Scientists, 12-17-2013, https://thebulletin.org/2013/12/the-saudi-proliferation-question/, djc)</w:t>
      </w:r>
    </w:p>
    <w:p w:rsidR="003D2EAE" w:rsidRPr="00CD376C" w:rsidRDefault="003D2EAE" w:rsidP="003D2EAE">
      <w:pPr>
        <w:rPr>
          <w:sz w:val="14"/>
        </w:rPr>
      </w:pPr>
      <w:r w:rsidRPr="00CD376C">
        <w:rPr>
          <w:sz w:val="14"/>
        </w:rPr>
        <w:t xml:space="preserve">Concerted international efforts to keep Iran a non-nuclear weapon state might seem to constitute good news for Saudi Arabia, Tehran’s top rival for leadership in the Middle East. Instead, </w:t>
      </w:r>
      <w:r w:rsidRPr="00DC1E69">
        <w:rPr>
          <w:rStyle w:val="StyleUnderline"/>
        </w:rPr>
        <w:t>the Saudi government is deeply disturbed by a recent interim agreement between Iran and the so-called P5 + 1 countries—the United States, Russia, China, the United Kingdom, France, and Germany</w:t>
      </w:r>
      <w:r w:rsidRPr="00CD376C">
        <w:rPr>
          <w:sz w:val="14"/>
        </w:rPr>
        <w:t xml:space="preserve">. The six-month agreement freezes Iran’s enrichment of nuclear fuel above the level needed for commercial nuclear power, halts development of the plutonium-production-capable Arak nuclear plant, and gives International Atomic Energy Agency inspectors greater access to Iran’s declared nuclear facilities. </w:t>
      </w:r>
      <w:r w:rsidRPr="00DC1E69">
        <w:rPr>
          <w:rStyle w:val="StyleUnderline"/>
        </w:rPr>
        <w:t>In return, the P5 + 1 has agreed to lift some of the sanctions that have nearly crippled Iran’s economy</w:t>
      </w:r>
      <w:r w:rsidRPr="00CD376C">
        <w:rPr>
          <w:sz w:val="14"/>
        </w:rPr>
        <w:t xml:space="preserve">. </w:t>
      </w:r>
      <w:r w:rsidRPr="00DC1E69">
        <w:rPr>
          <w:rStyle w:val="StyleUnderline"/>
        </w:rPr>
        <w:t>The reason for Saudi anger is complex</w:t>
      </w:r>
      <w:r w:rsidRPr="00CD376C">
        <w:rPr>
          <w:sz w:val="14"/>
        </w:rPr>
        <w:t xml:space="preserve">: </w:t>
      </w:r>
      <w:r w:rsidRPr="00DC1E69">
        <w:rPr>
          <w:rStyle w:val="StyleUnderline"/>
        </w:rPr>
        <w:t>Riyadh fears a US-Iran détente at least as much as an Iranian bomb, and those concerns have led some prominent Saudis to talk openly about the possibility the kingdom will obtain nuclear weapons.</w:t>
      </w:r>
      <w:r w:rsidRPr="00CD376C">
        <w:rPr>
          <w:sz w:val="14"/>
        </w:rPr>
        <w:t xml:space="preserve"> This is talk that the United States should take seriously. </w:t>
      </w:r>
      <w:r w:rsidRPr="00DC1E69">
        <w:rPr>
          <w:rStyle w:val="StyleUnderline"/>
        </w:rPr>
        <w:t xml:space="preserve">The kingdom has embarked on a commercial nuclear power program that makes little economic sense, but could, if it becomes reality, aid a Saudi nuclear weapons program. It is vitally important to the security of the Middle East that Iran not gain access to nuclear weapons. It is just as important that Saudi Arabia remain a non-nuclear-weapon nation. </w:t>
      </w:r>
      <w:r w:rsidRPr="00CD376C">
        <w:rPr>
          <w:sz w:val="14"/>
        </w:rPr>
        <w:t xml:space="preserve">Saudi unease, nuclear hints.The Saudi leadership has witnessed major regional shifts over the last decade: the fall of Saddam Hussein’s regime in Iraq; Iran’s expanding power in Iraq, Syria, and Lebanon; and, more recently, the successive waves of an Arab Spring that has challenged and sometimes deposed leaders across the Middle East. Rapprochement between the United States and Iran would further strengthen Iran’s position in the region. </w:t>
      </w:r>
      <w:r w:rsidRPr="00DC1E69">
        <w:rPr>
          <w:rStyle w:val="StyleUnderline"/>
        </w:rPr>
        <w:t>The Saudi leadership, therefore, feels the need for a long-term security solution that is in their hands and under their control</w:t>
      </w:r>
      <w:r w:rsidRPr="00CD376C">
        <w:rPr>
          <w:sz w:val="14"/>
        </w:rPr>
        <w:t xml:space="preserve">. </w:t>
      </w:r>
      <w:r w:rsidRPr="00DC1E69">
        <w:rPr>
          <w:rStyle w:val="StyleUnderline"/>
        </w:rPr>
        <w:t>The first public hint by Saudi officials that the kingdom would consider acquiring a nuclear weapon as a counterweight to Tehran’s nuclear program came in June 2011</w:t>
      </w:r>
      <w:r w:rsidRPr="00CD376C">
        <w:rPr>
          <w:sz w:val="14"/>
        </w:rPr>
        <w:t>. Speaking at the Molesworth Royal Air Force Base in England, Prince Turki Al-Faisal, the former head of Saudi intelligence, said: “</w:t>
      </w:r>
      <w:r w:rsidRPr="00DC1E69">
        <w:rPr>
          <w:rStyle w:val="StyleUnderline"/>
        </w:rPr>
        <w:t>It is in our interest that Iran does not develop a nuclear weapon, for their doing so would compel Saudi Arabia, whose foreign relations are now so fully measured and well assessed, to pursue policies that could lead to untold and possibly dramatic consequences</w:t>
      </w:r>
      <w:r w:rsidRPr="00CD376C">
        <w:rPr>
          <w:sz w:val="14"/>
        </w:rPr>
        <w:t>.” In May 2012, Dennis Ross, a senior US diplomat and a former envoy to the Middle East, confirmed that in April 2009 King Abdullah explicitly told him, “</w:t>
      </w:r>
      <w:r w:rsidRPr="00DC1E69">
        <w:rPr>
          <w:rStyle w:val="StyleUnderline"/>
        </w:rPr>
        <w:t>If they get nuclear weapons, we will get nuclear weapons</w:t>
      </w:r>
      <w:r w:rsidRPr="00CD376C">
        <w:rPr>
          <w:sz w:val="14"/>
        </w:rPr>
        <w:t xml:space="preserve">.” Meanwhile, </w:t>
      </w:r>
      <w:r w:rsidRPr="00DC1E69">
        <w:rPr>
          <w:rStyle w:val="Emphasis"/>
        </w:rPr>
        <w:t>balancing Iran’s power</w:t>
      </w:r>
      <w:r w:rsidRPr="00CD376C">
        <w:rPr>
          <w:sz w:val="14"/>
        </w:rPr>
        <w:t>, even if it means developing a nuclear weapon, is increasingly mentioned in the Saudi and Arab media. Abdul-Rahman Al-Rashed, a prominent Saudi journalist, recently wrote: “</w:t>
      </w:r>
      <w:r w:rsidRPr="00DC1E69">
        <w:rPr>
          <w:rStyle w:val="StyleUnderline"/>
        </w:rPr>
        <w:t>If the United States allowed Iran to develop a nuclear weapon</w:t>
      </w:r>
      <w:r w:rsidRPr="00DC1E69">
        <w:rPr>
          <w:rStyle w:val="Emphasis"/>
        </w:rPr>
        <w:t xml:space="preserve">, it is our right then to protect ourselves by means that would preserve the balance of power between the two countries, </w:t>
      </w:r>
      <w:r w:rsidRPr="00DC1E69">
        <w:rPr>
          <w:rStyle w:val="StyleUnderline"/>
        </w:rPr>
        <w:t>as Pakistan did to face the Indian nuclear threat</w:t>
      </w:r>
      <w:r w:rsidRPr="00CD376C">
        <w:rPr>
          <w:sz w:val="14"/>
        </w:rPr>
        <w:t xml:space="preserve">.” Questions about Saudi Arabia’s nuclear intentions were greatly magnified in November when the BBC published a lengthy investigative report about an alleged, implicit agreement between Pakistan and Saudi Arabia, in which a variety of sources—including Pakistani and Western government officials—concluded that </w:t>
      </w:r>
      <w:r w:rsidRPr="00DC1E69">
        <w:rPr>
          <w:u w:val="single"/>
        </w:rPr>
        <w:t xml:space="preserve">the kingdom “could obtain a bomb at will.” </w:t>
      </w:r>
      <w:r w:rsidRPr="00CD376C">
        <w:rPr>
          <w:sz w:val="14"/>
        </w:rPr>
        <w:t xml:space="preserve">That report quoted Amos Yadlin, a </w:t>
      </w:r>
      <w:r w:rsidRPr="00DC1E69">
        <w:rPr>
          <w:u w:val="single"/>
        </w:rPr>
        <w:t xml:space="preserve">former head of Israeli military intelligence, as saying that Saudi Arabia has “already paid for the bomb” through its investments in Pakistani nuclear projects. </w:t>
      </w:r>
      <w:r w:rsidRPr="00CD376C">
        <w:rPr>
          <w:sz w:val="14"/>
        </w:rPr>
        <w:t>Israeli voices have often expressed their fear of a Saudi nuclear weapon, giving more force to Riyadh’s warnings and exerting pressure on Washington and the international community to stop Iran’s nuclear program. Yoel Guzansky, a researcher at the Institute for National Security Studies at Tel Aviv University, wrote: “</w:t>
      </w:r>
      <w:r w:rsidRPr="00DC1E69">
        <w:rPr>
          <w:u w:val="single"/>
        </w:rPr>
        <w:t>The kingdom may conclude that its security constraints as well as the attendant prestige and influence generated by having a bomb outweigh the political and economic costs it will pay</w:t>
      </w:r>
      <w:r w:rsidRPr="00CD376C">
        <w:rPr>
          <w:sz w:val="14"/>
        </w:rPr>
        <w:t xml:space="preserve">.” The US-Saudi relationship is a major factor in Riyadh’s calculations of its security needs. The United States has maintained a strategic military presence in Saudi Arabia since Iraq’s invasion of Kuwait in 1990. Added to the continued American supply of weapons to the kingdom, this presence has created what was once perceived as an unshakable alliance and partnership. Recent differences over Syria, Egypt, and Iran’s nuclear program have, however, led to serious strains in that relationship. Prince Bandar Bin Sultan, a well-connected former Saudi ambassador to Washington and one of the kingdom’s foreign policy makers, indicated that the kingdom would make a “major shift” in relations with the United States in protest for its inaction over Syria and overtures to Iran. Despite 34 years of increasingly stringent economic sanctions and diplomatic pressure, Iran today is a stable country of expanding power in the region. The Saudis are surely contemplating what would happen if stringent economic sanctions were fully lifted, and Iran became a country with friendly ties to the United States and other major powers. Saudi Arabian officials have said the country would seek nuclear weapons if Iran acquired them. </w:t>
      </w:r>
      <w:r w:rsidRPr="00DC1E69">
        <w:rPr>
          <w:rStyle w:val="StyleUnderline"/>
        </w:rPr>
        <w:t>There is also an unfortunate but real possibility that t</w:t>
      </w:r>
      <w:r w:rsidRPr="00DC1E69">
        <w:rPr>
          <w:rStyle w:val="Emphasis"/>
        </w:rPr>
        <w:t>he kingdom would seek the bomb to counterbalance the influence of Tehran</w:t>
      </w:r>
      <w:r w:rsidRPr="00DC1E69">
        <w:rPr>
          <w:rStyle w:val="StyleUnderline"/>
        </w:rPr>
        <w:t>,</w:t>
      </w:r>
      <w:r w:rsidRPr="00CD376C">
        <w:rPr>
          <w:sz w:val="14"/>
        </w:rPr>
        <w:t xml:space="preserve"> even if Iran and the P5 + 1 came to a permanent agreement that purported to force Iran to give up nuclear weapons efforts. Where would a Saudi bomb come from? </w:t>
      </w:r>
      <w:r w:rsidRPr="00DC1E69">
        <w:rPr>
          <w:rStyle w:val="StyleUnderline"/>
        </w:rPr>
        <w:t>If Saudi Arabia were to acquire a nuclear weapon, many observers have suggested that it would come from Pakistan, on which the Saudis have lavished billions of dollars in aid since the 1960s. More important, the kingdom has allegedly contributed to financing Islamabad’s nuclear program and maintains strong links with the Pakistani military and intelligence</w:t>
      </w:r>
      <w:r w:rsidRPr="00CD376C">
        <w:rPr>
          <w:sz w:val="14"/>
        </w:rPr>
        <w:t xml:space="preserve">. Despite the close ties between the two countries, however, Pakistan is unlikely to supply Saudi Arabia directly with a nuclear weapon. Islamabad is quite aware of the diplomatic and economic sanctions it would incur, if the international community discovered that it had provided the Saudis with a working bomb. Although it is unlikely that nuclear weapons sit in Pakistan, waiting to be shipped to Saudi Arabia, </w:t>
      </w:r>
      <w:r w:rsidRPr="00DC1E69">
        <w:rPr>
          <w:rStyle w:val="StyleUnderline"/>
        </w:rPr>
        <w:t>the kingdom could turn to nuclear power as a path toward nuclear weapons</w:t>
      </w:r>
      <w:r w:rsidRPr="00CD376C">
        <w:rPr>
          <w:sz w:val="14"/>
        </w:rPr>
        <w:t xml:space="preserve">. With access to sensitive parts of the nuclear fuel cycle, the kingdom would be able to obtain weapon-grade uranium and plutonium to serve a clandestine nuclear weapon program. Then, the help of Pakistani scientists and engineers would come in handy. Pervez Hoodbhoy, a renowned Pakistani physicist and defense analyst, argues: “Saudi Arabia will likely find engineering and scientific skills from Pakistan particularly desirable. As Sunni Muslims, Pakistanis would presumably be sympathetic with the kingdom’s larger goals.” Saudi Arabia has had a longstanding, although limited, interest in nuclear technology. Over the decades, the arguments by nuclear power advocates typically stressed the country’s growing demand for electricity and desalinated water. The Saudi nuclear program took physical form in 2010, with the establishment of King Abdullah City for Atomic and Renewable Energy (KA-CARE) in Riyadh. In 2012, the organization came out with its first set of projections, which envisioned that by 2032, out of a total 123 gigawatts of electricity generation capacity in the country, 18 would be contributed by nuclear power. The country also has ambitious plans to develop alternative energy sources, particularly solar. An ongoing study conducted by M.V. Ramana and the author at Princeton University showed that the economics of nuclear-generated electricity in Saudi Arabia is questionable.The presence of large reserves of natural gas—even though only 15 percent of Saudi Arabia has been explored for gas—and the promising prospects for solar power, given the kingdom’s obvious geographic advantage in that field, make nuclear power an economically unsuitable option in Saudi Arabia. Hence, the ambitious projections laid out in 2011 may not be realized. In other words, </w:t>
      </w:r>
      <w:r w:rsidRPr="00DC1E69">
        <w:rPr>
          <w:rStyle w:val="StyleUnderline"/>
        </w:rPr>
        <w:t xml:space="preserve">Saudi Arabia's motivation for pursuing nuclear technology is not based on a careful economic assessment of energy options, but on more complex security and political calculations. </w:t>
      </w:r>
      <w:r w:rsidRPr="00CD376C">
        <w:rPr>
          <w:sz w:val="14"/>
        </w:rPr>
        <w:t xml:space="preserve">We note, also, that it is quite common for countries to start with very ambitious nuclear construction plans, but these are seldom realized. Despite the traditional and deliberate ambiguity in the rationale of decision-making in the kingdom, </w:t>
      </w:r>
      <w:r w:rsidRPr="00DC1E69">
        <w:rPr>
          <w:rStyle w:val="StyleUnderline"/>
        </w:rPr>
        <w:t>the Saudi leadership is serious about acquiring a nuclear weapon if Iran succeeds in developing one</w:t>
      </w:r>
      <w:r w:rsidRPr="00CD376C">
        <w:rPr>
          <w:sz w:val="14"/>
        </w:rPr>
        <w:t xml:space="preserve">. The implications of the recent agreement between the P5+1 and Iran will certainly intensify Saudi’s insecurity. The continuation of the Iranian nuclear program, be it under the international umbrella or not, is perceived by Riyadh as a major, and perhaps existential, threat. Consequently, the risk of nuclear proliferation and an arms race in the Middle East must not be dismissed during talks with the Saudis about their nuclear power program. </w:t>
      </w:r>
    </w:p>
    <w:p w:rsidR="003D2EAE" w:rsidRPr="003D2EAE" w:rsidRDefault="003D2EAE" w:rsidP="003D2EAE"/>
    <w:p w:rsidR="003D2EAE" w:rsidRPr="00FF0FC0" w:rsidRDefault="003D2EAE" w:rsidP="003D2EAE">
      <w:pPr>
        <w:pStyle w:val="Heading4"/>
      </w:pPr>
      <w:r>
        <w:t>Saudi prolif checks Israel and Iran</w:t>
      </w:r>
    </w:p>
    <w:p w:rsidR="003D2EAE" w:rsidRDefault="003D2EAE" w:rsidP="003D2EAE">
      <w:r w:rsidRPr="00FF0FC0">
        <w:rPr>
          <w:rStyle w:val="Style13ptBold"/>
        </w:rPr>
        <w:t xml:space="preserve">Riedel; </w:t>
      </w:r>
      <w:r>
        <w:rPr>
          <w:rStyle w:val="Style13ptBold"/>
        </w:rPr>
        <w:t>20</w:t>
      </w:r>
      <w:r w:rsidRPr="00FF0FC0">
        <w:rPr>
          <w:rStyle w:val="Style13ptBold"/>
        </w:rPr>
        <w:t>16</w:t>
      </w:r>
      <w:r>
        <w:t>; (Bruce Riedel, senior fellow at the foreign policy center at the Brookings Intitute, "Iran and the bomb: What would Saudi Arabia do?,", Brookings, 12-1-2016, https://www.brookings.edu/blog/markaz/2016/12/01/iran-and-the-bomb-what-would-saudi-arabia-do/, djc)</w:t>
      </w:r>
    </w:p>
    <w:p w:rsidR="003D2EAE" w:rsidRPr="00CD376C" w:rsidRDefault="003D2EAE" w:rsidP="003D2EAE">
      <w:pPr>
        <w:rPr>
          <w:sz w:val="12"/>
        </w:rPr>
      </w:pPr>
      <w:r w:rsidRPr="00CD376C">
        <w:rPr>
          <w:sz w:val="12"/>
        </w:rPr>
        <w:t xml:space="preserve">After Operation Desert Storm, </w:t>
      </w:r>
      <w:r w:rsidRPr="00FF0FC0">
        <w:rPr>
          <w:u w:val="single"/>
        </w:rPr>
        <w:t>the Israeli threat reverted to being the top priority for the Saudis</w:t>
      </w:r>
      <w:r w:rsidRPr="00CD376C">
        <w:rPr>
          <w:sz w:val="12"/>
        </w:rPr>
        <w:t>, according to Cigar. In 2006, for example, Prince Muqrin—then chief of Saudi intelligence and later briefly Crown Prince—said “</w:t>
      </w:r>
      <w:r w:rsidRPr="00FF0FC0">
        <w:rPr>
          <w:u w:val="single"/>
        </w:rPr>
        <w:t>Israel’s possession of a nuclear arsenal is considered the biggest permanent strategic threat to Gulf security in the short and mid term</w:t>
      </w:r>
      <w:r w:rsidRPr="00CD376C">
        <w:rPr>
          <w:sz w:val="12"/>
        </w:rPr>
        <w:t xml:space="preserve">.” Muqrin added that it was the Israeli arsenal that was spurring Iran to become a nuclear power. Prince Nayef—the powerful Interior Minister—also is quoted by Cigar as saying in 2006 that Israel’s posture justified a Saudi counter. </w:t>
      </w:r>
      <w:r w:rsidRPr="00FF0FC0">
        <w:rPr>
          <w:u w:val="single"/>
        </w:rPr>
        <w:t>Today, Iran has become the Saudi priority, although Israel remains very much on Saudi strategic thinking</w:t>
      </w:r>
      <w:r w:rsidRPr="00CD376C">
        <w:rPr>
          <w:sz w:val="12"/>
        </w:rPr>
        <w:t xml:space="preserve">, according to this book. Based on his meticulous research, Cigar concludes that </w:t>
      </w:r>
      <w:r w:rsidRPr="00FF0FC0">
        <w:rPr>
          <w:u w:val="single"/>
        </w:rPr>
        <w:t>if Iran abandons the constraints in the JCPOA for whatever reason, King Salman will seek a Saudi bomb.</w:t>
      </w:r>
      <w:r w:rsidRPr="00CD376C">
        <w:rPr>
          <w:sz w:val="12"/>
        </w:rPr>
        <w:t xml:space="preserve"> That’s not a surprising conclusion, but this book backs it up with serious data. Saudi Arabia lacks the technical expertise and industrial base to build its own bomb. Even if it embarks on a crash program, it would take years if not decades to get the bomb. Consequently, for three decades there have been persistent reports of a secret understanding between the Saudis and Pakistan that </w:t>
      </w:r>
      <w:r w:rsidRPr="00FF0FC0">
        <w:rPr>
          <w:u w:val="single"/>
        </w:rPr>
        <w:t>Pakistan will provide the kingdom with the bomb if the kingdom needs it</w:t>
      </w:r>
      <w:r w:rsidRPr="00CD376C">
        <w:rPr>
          <w:sz w:val="12"/>
        </w:rPr>
        <w:t xml:space="preserve">. Of course neither Riyadh or Islamabad speaks publicly about this. But occasionally they have hinted at the possibility. King Salman’s relationship with Pakistan got off to a rocky start after he ascended to the throne over the Saudi war in Yemen. Prime Minister Nawaz Sharif turned down the King’s request for Pakistani military forces to join the conflict. This, despite years of Saudi aid to Pakistan, intense military and intelligence cooperation over many decades, and the fact that the Saudis provided Sharif refuge when he was ousted in a military coup in 1999. Sharif was not persuaded that the King and his Defense Minister (and son) Prince Muhammad bin Salman had a strategy for the war or a viable end game. The Pakistani parliament voted unanimously to stay out of the conflict and backed up Sharif. The powerful Pakistani army chief agreed. So if Riyadh is confronted with a collapse of the Iranian nuclear deal, it will need to revisit its Pakistan connection. Pakistan just got a new Chief of Army Staff last month. General Qamar Javid Bajwa is the new commander of the Pakistani military, including its nuclear arsenal. </w:t>
      </w:r>
      <w:r w:rsidRPr="00FF0FC0">
        <w:rPr>
          <w:u w:val="single"/>
        </w:rPr>
        <w:t>Pakistan has the fastest-growing nuclear weapons program in the world. It’s a good bet the general will visit the kingdom early in his tenure</w:t>
      </w:r>
      <w:r w:rsidRPr="00CD376C">
        <w:rPr>
          <w:sz w:val="12"/>
        </w:rPr>
        <w:t>. What is discussed behind the closed doors of the royal palace will be the subject of much interest.</w:t>
      </w:r>
    </w:p>
    <w:p w:rsidR="003D2EAE" w:rsidRDefault="003D2EAE" w:rsidP="003D2EAE"/>
    <w:p w:rsidR="001E1503" w:rsidRDefault="001E1503" w:rsidP="003D2EAE"/>
    <w:p w:rsidR="001E1503" w:rsidRDefault="001E1503" w:rsidP="001E1503">
      <w:pPr>
        <w:pStyle w:val="Heading4"/>
      </w:pPr>
      <w:r>
        <w:t>Saudi Proliferation mitigates Iran threat</w:t>
      </w:r>
    </w:p>
    <w:p w:rsidR="001E1503" w:rsidRPr="001E1147" w:rsidRDefault="001E1503" w:rsidP="001E1503">
      <w:r w:rsidRPr="001E1147">
        <w:rPr>
          <w:rStyle w:val="Style13ptBold"/>
        </w:rPr>
        <w:t>Obaid 2014</w:t>
      </w:r>
      <w:r>
        <w:rPr>
          <w:sz w:val="16"/>
          <w:szCs w:val="16"/>
        </w:rPr>
        <w:t xml:space="preserve"> </w:t>
      </w:r>
      <w:r w:rsidRPr="001E1147">
        <w:t xml:space="preserve">(Nawaf Obaid, former Visiting Fellow for Intelligence and Defense Projects at Harvard Kennedy School’s Belfer Center for Science and International Affairs, current CEO of the Essam and Dalal Obaid Foundation, commissioner for International Accountability and Justice, “A Saudi Arabian Defense Doctrine: Mapping the expanded for structure the Kingdom needs to lead the Arab world, stabilize the region, and meet its global responsibilities”, Harvard Kennedy School Belford Center for Science and International Affairs, May 1 2014, </w:t>
      </w:r>
      <w:hyperlink r:id="rId474" w:history="1">
        <w:r w:rsidRPr="001E1147">
          <w:rPr>
            <w:rStyle w:val="Hyperlink"/>
          </w:rPr>
          <w:t>https://www.belfercenter.org/sites/default/files/legacy/files/Saudi%20Strategic%20Doctrine%20-%20web.pdf</w:t>
        </w:r>
      </w:hyperlink>
      <w:r w:rsidRPr="001E1147">
        <w:t>, th)</w:t>
      </w:r>
    </w:p>
    <w:p w:rsidR="001E1503" w:rsidRPr="00332F28" w:rsidRDefault="001E1503" w:rsidP="001E1503">
      <w:pPr>
        <w:rPr>
          <w:u w:val="single"/>
        </w:rPr>
      </w:pPr>
      <w:r w:rsidRPr="00653097">
        <w:rPr>
          <w:sz w:val="16"/>
          <w:szCs w:val="16"/>
        </w:rPr>
        <w:t>Resource V – Requirements to Deter Weapons of Mass Destruction (WMDs)</w:t>
      </w:r>
      <w:r>
        <w:rPr>
          <w:sz w:val="16"/>
          <w:szCs w:val="16"/>
        </w:rPr>
        <w:t xml:space="preserve"> </w:t>
      </w:r>
      <w:r w:rsidRPr="00653097">
        <w:rPr>
          <w:sz w:val="16"/>
          <w:szCs w:val="16"/>
        </w:rPr>
        <w:t>KSA’s split strategies to deter the spread of WMDs require duplicate resources. Ideally, KSA can successfully combat the proliferation of nuclear power in the Arab world and the wider Middle East through preventive resources such as nuclear detection, nuclear forensics, and response and mitigation branches of defense. KSA has one of the most advanced biological weapon agent detectors, and it enhances its chemical weapon preparations through defensive equipment such as decontamination units, chemical detectors, and personal protective equipment. Additionally, KSA’s air defense missile capabilities are meant to act as a non-nuclear deterrent; its ballistic missiles, cruise missiles, fighter and ground attack aircraft, ground-based artillery, and rocket launchers all offer defense alternatives to nuclearization and help KSA advance in the ongoing regional arms race.</w:t>
      </w:r>
      <w:r w:rsidRPr="00EC085A">
        <w:rPr>
          <w:sz w:val="16"/>
          <w:szCs w:val="16"/>
        </w:rPr>
        <w:t xml:space="preserve"> However, as mentioned in the strategies section, </w:t>
      </w:r>
      <w:r w:rsidRPr="00332F28">
        <w:rPr>
          <w:u w:val="single"/>
        </w:rPr>
        <w:t>KSA needs to be able to counter Israel and Iran in the case that the latter acquires nuclear weapons. KSA continues to standby in the process of acquiring a nuclear deterrent until it is deemed that Iran has manufactured nuclear weapons. If such a scenario occurs, KSA will initiate a domestic nuclear weapons program within a yet to be specified time-period to counter Iran’s acquisition.</w:t>
      </w:r>
      <w:r>
        <w:rPr>
          <w:u w:val="single"/>
        </w:rPr>
        <w:t xml:space="preserve"> </w:t>
      </w:r>
      <w:r w:rsidRPr="00332F28">
        <w:rPr>
          <w:u w:val="single"/>
        </w:rPr>
        <w:t>A credible nuclear strategy would mandate that a rapid nuclear deterrent be obtained in the short term and that the establishment of an indigenous nuclear weapons program take shape over the medium- to long-term. This policy will mitigate the threat of a nuclear Iran through the Mutual Assured Destruction (MAD) strategic paradigm, and is thus vital to Saudi national security. While KSA still prefers to advance the resources to protect a nuclear-free Middle East, it must be realistic in its preparation for the future.</w:t>
      </w:r>
    </w:p>
    <w:p w:rsidR="001E1503" w:rsidRDefault="001E1503" w:rsidP="001E1503">
      <w:pPr>
        <w:tabs>
          <w:tab w:val="left" w:pos="5040"/>
        </w:tabs>
        <w:spacing w:line="259" w:lineRule="auto"/>
        <w:rPr>
          <w:sz w:val="16"/>
          <w:szCs w:val="16"/>
        </w:rPr>
      </w:pPr>
      <w:r>
        <w:rPr>
          <w:sz w:val="16"/>
          <w:szCs w:val="16"/>
        </w:rPr>
        <w:tab/>
      </w:r>
    </w:p>
    <w:p w:rsidR="001E1503" w:rsidRDefault="001E1503" w:rsidP="001E1503">
      <w:pPr>
        <w:pStyle w:val="Heading3"/>
      </w:pPr>
      <w:r w:rsidRPr="00B117BD">
        <w:br w:type="page"/>
      </w:r>
      <w:r>
        <w:t>Iran Prolif</w:t>
      </w:r>
    </w:p>
    <w:p w:rsidR="001E1503" w:rsidRDefault="001E1503" w:rsidP="001E1503">
      <w:pPr>
        <w:pStyle w:val="Heading4"/>
      </w:pPr>
      <w:r>
        <w:t>Saudi proliferation deters Iran from proliferating</w:t>
      </w:r>
    </w:p>
    <w:p w:rsidR="001E1503" w:rsidRDefault="001E1503" w:rsidP="001E1503">
      <w:pPr>
        <w:rPr>
          <w:sz w:val="16"/>
          <w:szCs w:val="16"/>
        </w:rPr>
      </w:pPr>
      <w:r w:rsidRPr="001E1147">
        <w:rPr>
          <w:rStyle w:val="Style13ptBold"/>
        </w:rPr>
        <w:t>Miller and Volpe 2018</w:t>
      </w:r>
      <w:r>
        <w:rPr>
          <w:sz w:val="16"/>
          <w:szCs w:val="16"/>
        </w:rPr>
        <w:t xml:space="preserve"> </w:t>
      </w:r>
      <w:r w:rsidRPr="001E1147">
        <w:t xml:space="preserve">(Nicholas L. Miller, assistant professor in government at the John Sloan Dickey Center for International Understanding at Dartmouth College, Tristan A. Volpe, nonresident fellow at the Carnegie Endowment for International Peace and assistant professor of defense analysis at the Naval Postgraduate School, “Geostrategic Nuclear Exports: the competition for influence in Saudi Arabia”, War on the Rocks Texas National Security Review, February 7 2018, </w:t>
      </w:r>
      <w:hyperlink r:id="rId475" w:history="1">
        <w:r w:rsidRPr="001E1147">
          <w:rPr>
            <w:rStyle w:val="Hyperlink"/>
          </w:rPr>
          <w:t>https://warontherocks.com/2018/02/geostrategic-nuclear-exports-competition-influence-saudi-arabia/</w:t>
        </w:r>
      </w:hyperlink>
      <w:r w:rsidRPr="001E1147">
        <w:t>, th)</w:t>
      </w:r>
    </w:p>
    <w:p w:rsidR="001E1503" w:rsidRPr="009A2ABB" w:rsidRDefault="001E1503" w:rsidP="001E1503">
      <w:pPr>
        <w:rPr>
          <w:sz w:val="16"/>
          <w:szCs w:val="16"/>
        </w:rPr>
      </w:pPr>
      <w:r w:rsidRPr="00852578">
        <w:rPr>
          <w:sz w:val="16"/>
          <w:szCs w:val="16"/>
        </w:rPr>
        <w:t>Beyond enhanced access and information, the United States stands to gain greater leverage over the future direction of the Saudi program if it builds nuclear reactors with American-supplied technology under lifetime contracts for fuel, rather than ceding control to suppliers from Russia or China. This would lock Saudi Arabia into a nuclear program largely dependent on U.S.-supplied technology and materials, thereby requiring Saudi officials to seek prior consent over most uranium enrichment activities. Washington would effectively gain a veto on whether Riyadh could develop its own gas centrifuge program or produce weapons-usable material using U.S.-supplied inputs. Moreover, the United States could threaten to cut off nuclear supplies if Saudi Arabia violates its nonproliferation commitments.</w:t>
      </w:r>
      <w:r>
        <w:rPr>
          <w:sz w:val="16"/>
          <w:szCs w:val="16"/>
        </w:rPr>
        <w:t xml:space="preserve"> </w:t>
      </w:r>
      <w:r w:rsidRPr="00852578">
        <w:rPr>
          <w:sz w:val="16"/>
          <w:szCs w:val="16"/>
        </w:rPr>
        <w:t xml:space="preserve">Second, </w:t>
      </w:r>
      <w:r w:rsidRPr="00DC0765">
        <w:rPr>
          <w:u w:val="single"/>
        </w:rPr>
        <w:t>Iran may be deterred from expanding its enrichment program if it fears a reciprocal response from the Saudis.</w:t>
      </w:r>
      <w:r w:rsidRPr="00852578">
        <w:rPr>
          <w:sz w:val="16"/>
          <w:szCs w:val="16"/>
        </w:rPr>
        <w:t xml:space="preserve"> Under the standard nuclear cooperation agreement, Washington could grant Riyadh prior consent to pursue commercial fuel enrichment if Tehran decides to ramp up its enrichment capabilities after key constraints in the nuclear deal expire. </w:t>
      </w:r>
      <w:r w:rsidRPr="00D54F77">
        <w:rPr>
          <w:u w:val="single"/>
        </w:rPr>
        <w:t>If Saudi Arabia publicly signals its intentions in this way, Iran may proceed more cautiously for fear of setting off an escalation that results in mutually assured enrichment. Indeed, recent research demonstrates that nations have leveraged the threat of proliferation to deter aggression or bargain for concessions from adversaries.</w:t>
      </w:r>
      <w:r>
        <w:rPr>
          <w:u w:val="single"/>
        </w:rPr>
        <w:t xml:space="preserve"> </w:t>
      </w:r>
      <w:r w:rsidRPr="00852578">
        <w:rPr>
          <w:sz w:val="16"/>
          <w:szCs w:val="16"/>
        </w:rPr>
        <w:t>To be clear, we are not arguing that the United States should encourage or even ultimately grant Saudi Arabia advance consent to enrich. However, it may be in the U.S. interest to keep this option open — as the United States does in the vast majority of its nuclear cooperation agreements — to facilitate public Saudi signaling on enrichment rather than clandestine development.</w:t>
      </w:r>
    </w:p>
    <w:p w:rsidR="001E1503" w:rsidRPr="003D2EAE" w:rsidRDefault="001E1503" w:rsidP="003D2EAE"/>
    <w:p w:rsidR="003D2EAE" w:rsidRPr="003D2EAE" w:rsidRDefault="003D2EAE" w:rsidP="003D2EAE"/>
    <w:p w:rsidR="002A73D1" w:rsidRDefault="002A73D1" w:rsidP="007030DF">
      <w:pPr>
        <w:pStyle w:val="Heading3"/>
      </w:pPr>
      <w:r>
        <w:t xml:space="preserve">No Pakistan Alliance </w:t>
      </w:r>
    </w:p>
    <w:p w:rsidR="002A73D1" w:rsidRDefault="002A73D1" w:rsidP="002A73D1">
      <w:pPr>
        <w:pStyle w:val="Heading4"/>
      </w:pPr>
      <w:r>
        <w:t>Pakistan - Saudi relations are not reliable and are doomed to collapse</w:t>
      </w:r>
    </w:p>
    <w:p w:rsidR="002A73D1" w:rsidRDefault="002A73D1" w:rsidP="002A73D1">
      <w:r w:rsidRPr="00104098">
        <w:rPr>
          <w:rFonts w:eastAsiaTheme="majorEastAsia" w:cstheme="majorBidi"/>
          <w:b/>
          <w:iCs/>
          <w:sz w:val="26"/>
        </w:rPr>
        <w:t>Rafiq 2015</w:t>
      </w:r>
      <w:r>
        <w:t xml:space="preserve"> (ARIF RAFIQ , Arif Rafiq is president of Vizier Consulting, LLC, a political risk advisory company focused on the Middle East and South Asia. He is also a non-resident scholar, “The Dangerous, Delicate Saudi-Pakistan Alliance”, Foreign Policy,  APRIL 1, 2015, </w:t>
      </w:r>
      <w:hyperlink r:id="rId476" w:history="1">
        <w:r w:rsidRPr="00CF2BEC">
          <w:rPr>
            <w:rStyle w:val="Hyperlink"/>
          </w:rPr>
          <w:t>https://foreignpolicy.com/2015/04/01/the-dangerous-delicate-saudi-pakistan-alliance-yemen-iran/</w:t>
        </w:r>
      </w:hyperlink>
      <w:r>
        <w:t>, MTC)</w:t>
      </w:r>
    </w:p>
    <w:p w:rsidR="002A73D1" w:rsidRPr="00104098" w:rsidRDefault="002A73D1" w:rsidP="002A73D1">
      <w:pPr>
        <w:rPr>
          <w:rStyle w:val="StyleUnderline"/>
        </w:rPr>
      </w:pPr>
      <w:r w:rsidRPr="00104098">
        <w:rPr>
          <w:sz w:val="16"/>
        </w:rPr>
        <w:t xml:space="preserve">The former Saudi intelligence chief Prince Turki bin Faisal once described </w:t>
      </w:r>
      <w:r w:rsidRPr="009E6238">
        <w:rPr>
          <w:rStyle w:val="StyleUnderline"/>
        </w:rPr>
        <w:t>ties between Pakistan and Saudi Arabia</w:t>
      </w:r>
      <w:r w:rsidRPr="00104098">
        <w:rPr>
          <w:sz w:val="16"/>
        </w:rPr>
        <w:t xml:space="preserve"> as </w:t>
      </w:r>
      <w:r w:rsidRPr="009E6238">
        <w:rPr>
          <w:rStyle w:val="StyleUnderline"/>
        </w:rPr>
        <w:t>“probably one of the closest relationships in the world between any two countries without any official treaty.”</w:t>
      </w:r>
      <w:r>
        <w:rPr>
          <w:rStyle w:val="StyleUnderline"/>
        </w:rPr>
        <w:t xml:space="preserve"> </w:t>
      </w:r>
      <w:r w:rsidRPr="009E6238">
        <w:rPr>
          <w:rStyle w:val="StyleUnderline"/>
        </w:rPr>
        <w:t>The</w:t>
      </w:r>
      <w:r w:rsidRPr="00104098">
        <w:rPr>
          <w:sz w:val="16"/>
        </w:rPr>
        <w:t xml:space="preserve"> intimate </w:t>
      </w:r>
      <w:r w:rsidRPr="009E6238">
        <w:rPr>
          <w:rStyle w:val="StyleUnderline"/>
        </w:rPr>
        <w:t>friendship goes back decades.</w:t>
      </w:r>
      <w:r w:rsidRPr="00104098">
        <w:rPr>
          <w:sz w:val="16"/>
        </w:rPr>
        <w:t xml:space="preserve"> In 1969, Pakistani pilots flew Saudi jets to thwart Yemeni incursions into the kingdom. Islamabad and Riyadh closely coordinated support for the mujahideen in the war against the Soviet occupation of Afghanistan in the 1980s; and during that decade, Pakistan stationed upwards of 15,000 troops in the kingdom. Pakistani troops returned to Saudi Arabia during the first Gulf War to protect it from an Iraqi invasion. And Saudi Arabia reportedly donated oil supplies to Pakistan after Islamabad was hit by sanctions for conducting nuclear tests in 1998. Last week, </w:t>
      </w:r>
      <w:r w:rsidRPr="009E6238">
        <w:rPr>
          <w:rStyle w:val="StyleUnderline"/>
        </w:rPr>
        <w:t>Pakistani Prime Minister</w:t>
      </w:r>
      <w:r w:rsidRPr="00104098">
        <w:rPr>
          <w:sz w:val="16"/>
        </w:rPr>
        <w:t xml:space="preserve"> Nawaz Sharif </w:t>
      </w:r>
      <w:r w:rsidRPr="009E6238">
        <w:rPr>
          <w:rStyle w:val="StyleUnderline"/>
        </w:rPr>
        <w:t>assured Saudi King</w:t>
      </w:r>
      <w:r w:rsidRPr="00104098">
        <w:rPr>
          <w:sz w:val="16"/>
        </w:rPr>
        <w:t xml:space="preserve"> Salman bin Abdulaziz </w:t>
      </w:r>
      <w:r w:rsidRPr="009E6238">
        <w:rPr>
          <w:rStyle w:val="StyleUnderline"/>
        </w:rPr>
        <w:t>that the full resources of Pakistan’s army are behind him as the kingdom attempts to quash Yemen’s Houthi rebellion</w:t>
      </w:r>
      <w:r w:rsidRPr="00104098">
        <w:rPr>
          <w:sz w:val="16"/>
        </w:rPr>
        <w:t xml:space="preserve">, which receives some support from Iran. But don’t expect Pakistan to go all-in on Saudi Arabia’s war. Sharif understands that he must walk a tightrope when it comes to this particular regional conflict. </w:t>
      </w:r>
      <w:r w:rsidRPr="009E6238">
        <w:rPr>
          <w:rStyle w:val="StyleUnderline"/>
        </w:rPr>
        <w:t>News reports</w:t>
      </w:r>
      <w:r w:rsidRPr="00104098">
        <w:rPr>
          <w:sz w:val="16"/>
        </w:rPr>
        <w:t xml:space="preserve">, particularly from the Saudi-owned Al Arabiya, </w:t>
      </w:r>
      <w:r w:rsidRPr="009E6238">
        <w:rPr>
          <w:rStyle w:val="StyleUnderline"/>
        </w:rPr>
        <w:t>have claimed active Pakistani involvement in</w:t>
      </w:r>
      <w:r w:rsidRPr="00104098">
        <w:rPr>
          <w:sz w:val="16"/>
        </w:rPr>
        <w:t xml:space="preserve"> Operation Decisive Storm, as </w:t>
      </w:r>
      <w:r w:rsidRPr="009E6238">
        <w:rPr>
          <w:rStyle w:val="StyleUnderline"/>
        </w:rPr>
        <w:t>the anti-Houthi operation</w:t>
      </w:r>
      <w:r w:rsidRPr="00104098">
        <w:rPr>
          <w:sz w:val="16"/>
        </w:rPr>
        <w:t xml:space="preserve"> is called. </w:t>
      </w:r>
      <w:r w:rsidRPr="009E6238">
        <w:rPr>
          <w:rStyle w:val="StyleUnderline"/>
        </w:rPr>
        <w:t>Pakistan is said to have already dispatched jets and naval ships to take part in the operations.</w:t>
      </w:r>
      <w:r w:rsidRPr="00104098">
        <w:rPr>
          <w:sz w:val="16"/>
        </w:rPr>
        <w:t xml:space="preserve"> These reports may be part of a Saudi strategy to compel Pakistani involvement. Alternatively, some elements of the Pakistani government may have brashly made specific pledges of support to the Saudis, either due to Riyadh’s pressure or a desire to keep it happy. But if Islamabad did indeed assent to Saudi requests, domestic and regional realities may have forced it to backtrack, with the Pakistani defense minister stating just days later that his government has not made a decision to send troops to Saudi Arabia. That reversal may have been something Islamabad, which has been reluctant to involve itself in Saudi Arabia’s wars, desired anyway. Sharif’s moral support for the Saudis is clear. And he has tilted his country toward the regional Saudi-led Sunni bloc. But the costs for direct involvement are greater for Pakistan than for any other coalition member. Pakistan shares a 565-mile-long border with Iran and relations between the two countries have long been rocky. If Iran starts to view Pakistan as an active adversary, it has many opportunities to cause trouble across the border that Sharif cannot afford. Sharif chaired a five-and-a-half-hour-long meeting of senior civilian and military officials last Thursday to discuss his country’s role in the Yemen conflict. After the meeting, Defense Minister Khawaja Asif, who, along with National Security Advisor Sartaj Aziz, visited Riyadh on Tuesday, said that Pakistan would defend Saudi Arabia against any threat to its territorial integrity. But he also claimed that Pakistan is not joining any war. Earlier in the day, Sharif said in a statement that there is no room for sectarianism in Pakistan, comments which were likely influenced by the reports of his country’s involvement in the Yemen war. This is all part of Sharif’s now well-established pattern of accommodating some Saudi demands, while also wisely resisting actions that would further antagonize Iran or strain Pakistan’s resources. In recent years, Islamabad has balked at Saudi requests for assistance, including for the deployment of 15,000 Pakistani troops to the kingdom in 2014. This is in part because roughly 30 percent of Pakistan’s active-duty troops have been deployed in the country’s northwest since 2009 fighting against the Taliban insurgency. Troop levels along the Afghanistan border will remain constant until 2019, leaving Pakistan with a reduced presence along its tense eastern border with India — and few troops to spare for anywhere else. But </w:t>
      </w:r>
      <w:r w:rsidRPr="00E175A3">
        <w:rPr>
          <w:rStyle w:val="StyleUnderline"/>
        </w:rPr>
        <w:t>even if the officials in Riyadh were able to convince Sharif and his generals to dispatch Pakistani forces to the Persian Gulf, such a force would likely be limited in its mandate.</w:t>
      </w:r>
      <w:r w:rsidRPr="00104098">
        <w:rPr>
          <w:sz w:val="16"/>
        </w:rPr>
        <w:t xml:space="preserve"> Pakistan could send a modest contingent of soldiers and even pilots to Saudi Arabia, but </w:t>
      </w:r>
      <w:r w:rsidRPr="00545B3B">
        <w:rPr>
          <w:rStyle w:val="StyleUnderline"/>
        </w:rPr>
        <w:t>any Pakistani assistance will be likely restricted to Saudi territory.</w:t>
      </w:r>
      <w:r w:rsidRPr="00104098">
        <w:rPr>
          <w:sz w:val="16"/>
        </w:rPr>
        <w:t xml:space="preserve"> It is difficult to imagine Pakistan engaging in any activity on sovereign Yemeni territory. In recent years, </w:t>
      </w:r>
      <w:r w:rsidRPr="00545B3B">
        <w:rPr>
          <w:rStyle w:val="StyleUnderline"/>
        </w:rPr>
        <w:t>Pakistan has been responsive to Saudi inducement — but only up to a point.</w:t>
      </w:r>
      <w:r w:rsidRPr="00104098">
        <w:rPr>
          <w:sz w:val="16"/>
        </w:rPr>
        <w:t xml:space="preserve"> Last year, after a flurry of visits by Saudi and Pakistani officials to their respective capitals, Pakistan received a grant of $1.5 billion — described by the Pakistani finance minister as “gift” with no strings attached. Islamabad initially kept the source of the aid secret, but later revealed that the donor was Riyadh. The donation was made after Pakistan, in a joint statement with Saudi Arabia, abandoned its policy of non-interference in Syria, calling for the formation of a “transitional government” in the civil war-ravaged country. Subsequent media reports claimed that Pakistan provided anti-aircraft and anti-tank weapons, including the Chinese-made FN-16, to Syrian rebels via Saudi Arabia and dispatched small numbers of trainers at the request of Riyadh. There have also been claims, mainly attributed to unnamed Saudi officials, that Pakistan could transfer a nuclear weapon to Saudi control or include Riyadh under Pakistan’s nuclear umbrella should Iran near or cross the nuclear threshold. Such reports, not so coincidentally, have appeared during negotiations between Iran and the West, and are likely part of a Saudi policy of nuclear ambiguity designed to compel Washington to take a harder line against Tehran. The first senior Pakistani official to meet King Salman after he took the throne in January was Gen. Rashad Mahmood, the chairman of the Joint Chiefs of Staff, who has operational control over Pakistan’s nuclear weapons. Mahmood briefed Sharif before the president embarked on his visit to Saudi Arabia to meet with the new king. Whether or not nuclear cooperation was actually on the agenda, the meeting was likely meant to signal to Tehran and Washington that the Saudis could be interested in a nuclear weapon of their own. </w:t>
      </w:r>
      <w:r w:rsidRPr="00545B3B">
        <w:rPr>
          <w:rStyle w:val="StyleUnderline"/>
        </w:rPr>
        <w:t>Pakistan,</w:t>
      </w:r>
      <w:r w:rsidRPr="00104098">
        <w:rPr>
          <w:sz w:val="16"/>
        </w:rPr>
        <w:t xml:space="preserve"> which obtained nuclear weapons in the late 1990s, </w:t>
      </w:r>
      <w:r w:rsidRPr="00545B3B">
        <w:rPr>
          <w:rStyle w:val="StyleUnderline"/>
        </w:rPr>
        <w:t>is unlikely to ever transfer a warhead to Saudi soil.</w:t>
      </w:r>
      <w:r w:rsidRPr="00104098">
        <w:rPr>
          <w:sz w:val="16"/>
        </w:rPr>
        <w:t xml:space="preserve"> Islamabad has assiduously worked toward becoming recognized as a legitimate, responsible nuclear power and has sought membership in the Nuclear Suppliers Group.* Giving nuclear technology to Saudi Arabia would undermine these efforts. Still, </w:t>
      </w:r>
      <w:r w:rsidRPr="00545B3B">
        <w:rPr>
          <w:rStyle w:val="StyleUnderline"/>
        </w:rPr>
        <w:t>Islamabad has and will continue to allow itself to be used in Riyadh’s posturing toward Tehran and Washington with exaggerated claims of Pakistani nuclear and conventional military assistance.</w:t>
      </w:r>
      <w:r>
        <w:rPr>
          <w:rStyle w:val="StyleUnderline"/>
        </w:rPr>
        <w:t xml:space="preserve"> </w:t>
      </w:r>
      <w:r w:rsidRPr="00104098">
        <w:rPr>
          <w:sz w:val="16"/>
        </w:rPr>
        <w:t xml:space="preserve">In all of these cases, it becomes clear that </w:t>
      </w:r>
      <w:r w:rsidRPr="00545B3B">
        <w:rPr>
          <w:rStyle w:val="Emphasis"/>
        </w:rPr>
        <w:t>Pakistan will aid Saudi Arabia but only in ways that will not distract from or exacerbate Islamabad’s primary security threats.</w:t>
      </w:r>
      <w:r w:rsidRPr="00104098">
        <w:rPr>
          <w:sz w:val="16"/>
        </w:rPr>
        <w:t xml:space="preserve"> And that’s precisely why Sharif and his government cannot afford to provoke Iran right now. Tehran has a number of levers it can use vis-à-vis Islamabad. It could, for example, charge Pakistan penalties for failing to complete construction of a gas pipeline the two countries agreed to build in 2013. The accord mandated that Pakistan complete its portion of the pipeline by the end of 2014 and includes daily penalty charges of around $3 million in case of failure to do so. Islamabad, due to pressure from Washington, has yet to construct its portion of the pipeline. Fines haven’t been levied, though Iran has rejected Pakistani claims that they have been formally waived. More worrisome is Tehran’s ability to play the sectarianism card. Pakistan, with over 4,000 deaths from Sunni-Shiite violence since 2007, is struggling to put the genie of sectarianism back in the bottle. </w:t>
      </w:r>
      <w:r w:rsidRPr="00DA16FD">
        <w:rPr>
          <w:rStyle w:val="StyleUnderline"/>
        </w:rPr>
        <w:t>Iran could add to Pakistan’s woes by using its proxies inside Pakistan to step up the targeted killings of Sunni militants and religious scholars, some of whom have come out in support of Saudi Arabia in recent days.</w:t>
      </w:r>
      <w:r>
        <w:rPr>
          <w:rStyle w:val="StyleUnderline"/>
        </w:rPr>
        <w:t xml:space="preserve"> </w:t>
      </w:r>
      <w:r w:rsidRPr="00104098">
        <w:rPr>
          <w:sz w:val="16"/>
        </w:rPr>
        <w:t xml:space="preserve">Iran could also increase its clandestine operations in Pakistan and Afghanistan. In recent years, Iranian assets have reportedly assassinated a Saudi intelligence official and Pakistani Sunni leaders in Karachi, But Iranian activity in Pakistan today is characterized by relative restraint compared to the 1980s, when Iran sought to export its revolution to Shiites across the world, including in Pakistan, where upwards of 20 percent of the population comes from Islam’s smaller sect. Iranian agents could also play a more active role in sectarian conflicts inside Pakistan and Afghanistan, where there has been an uptick in sectarian violence in recent months. Or Iran could partner with India to support political forces in Afghanistan hostile toward Pakistan. Sharif understands the dangers. His government must attempt to defuse relations with Tehran in order to have stability at home. The prime minister visited Iran last May and declared that he was ready to “open a new page” in relations between the two countries. That might be a bit ambitious. The close relationship between Sharif, the Pakistan Army, and Riyadh means that they can never fully gain the trust of Tehran. But Sharif can at least hope to keep relations with Iran drama-free. </w:t>
      </w:r>
      <w:r w:rsidRPr="00104098">
        <w:rPr>
          <w:rStyle w:val="StyleUnderline"/>
        </w:rPr>
        <w:t>The Saudis have been there for Pakistan through thick and thin, and Islamabad has little choice but to provide limited assistance to Riyadh in response to its perceived threat from the Houthis in Yemen. But it can assuage Iranian concerns by continuing to engage it on securing their shared border, opening up a bilateral dialogue on stabilizing Afghanistan, and perhaps even positioning itself as an intermediary between Iran and Saudi Arabia.</w:t>
      </w:r>
      <w:r>
        <w:rPr>
          <w:rStyle w:val="StyleUnderline"/>
        </w:rPr>
        <w:t xml:space="preserve"> </w:t>
      </w:r>
      <w:r w:rsidRPr="00104098">
        <w:rPr>
          <w:rStyle w:val="StyleUnderline"/>
        </w:rPr>
        <w:t>Pakistan, ravaged by terror for more than a decade, can ill-afford to become the next playground for an Iranian-Saudi proxy war. Nearly everyone in Pakistan, including the major Sunni parties, realizes this and opposes Pakistani intervention in Yemen. And so the Pakistani premier will continue to walk this tightrope.</w:t>
      </w:r>
    </w:p>
    <w:p w:rsidR="002A73D1" w:rsidRPr="002A73D1" w:rsidRDefault="002A73D1" w:rsidP="002A73D1"/>
    <w:p w:rsidR="00152AE2" w:rsidRDefault="00152AE2" w:rsidP="007030DF">
      <w:pPr>
        <w:pStyle w:val="Heading3"/>
      </w:pPr>
      <w:r>
        <w:t xml:space="preserve">Drone Prolif – Good </w:t>
      </w:r>
    </w:p>
    <w:p w:rsidR="00152AE2" w:rsidRPr="00F61105" w:rsidRDefault="00152AE2" w:rsidP="00152AE2">
      <w:pPr>
        <w:pStyle w:val="Heading4"/>
      </w:pPr>
      <w:r w:rsidRPr="00F61105">
        <w:t xml:space="preserve">Drone warfare good – lowers civilian casualties </w:t>
      </w:r>
      <w:r>
        <w:t xml:space="preserve">– the alternative is boots on the ground </w:t>
      </w:r>
    </w:p>
    <w:p w:rsidR="00152AE2" w:rsidRPr="00F61105" w:rsidRDefault="00152AE2" w:rsidP="00152AE2">
      <w:r w:rsidRPr="00F61105">
        <w:rPr>
          <w:rStyle w:val="Style13ptBold"/>
        </w:rPr>
        <w:t>Lewis 2013</w:t>
      </w:r>
      <w:r w:rsidRPr="00F61105">
        <w:t xml:space="preserve"> (Michael W. Lewis flew fighters for the Navy in the early 1990s. He now teaches international law at Ohio Northern University School of Law., "Drones: Actually the Most Humane Form of Warfare Ever", Atlantic, 8-21-2013, https://www.theatlantic.com/international/archive/2013/08/drones-actually-the-most-humane-form-of-warfare-ever/278746/, MR)</w:t>
      </w:r>
    </w:p>
    <w:p w:rsidR="00152AE2" w:rsidRDefault="00152AE2" w:rsidP="00152AE2">
      <w:pPr>
        <w:rPr>
          <w:rStyle w:val="StyleUnderline"/>
        </w:rPr>
      </w:pPr>
      <w:r w:rsidRPr="005E5787">
        <w:rPr>
          <w:sz w:val="16"/>
        </w:rPr>
        <w:t xml:space="preserve">Turning to the question of civilian casualties: </w:t>
      </w:r>
      <w:r w:rsidRPr="005E5787">
        <w:rPr>
          <w:rStyle w:val="StyleUnderline"/>
        </w:rPr>
        <w:t>All armed conflicts cause civilian casualties, and most modern conflicts have done so in large numbers, in part due to the fact that insurgents often hide among the civilian population</w:t>
      </w:r>
      <w:r w:rsidRPr="005E5787">
        <w:rPr>
          <w:sz w:val="16"/>
        </w:rPr>
        <w:t xml:space="preserve">. The 2006 Israeli conflict with Hezbollah and its 2009 and 2012 battles with Hamas in Gaza, the </w:t>
      </w:r>
      <w:r w:rsidRPr="005E5787">
        <w:rPr>
          <w:rStyle w:val="StyleUnderline"/>
        </w:rPr>
        <w:t>1999 Russian war with Chechen rebels, and the final stages of the struggle between Sri Lanka and the LTTE (Tamil Tigers) all killed more civilians than combatants, in some cases substantially more</w:t>
      </w:r>
      <w:r w:rsidRPr="005E5787">
        <w:rPr>
          <w:sz w:val="16"/>
        </w:rPr>
        <w:t xml:space="preserve">. Although the U.S. has not caused civilian casualties at rates that high, there have been memorable examples of </w:t>
      </w:r>
      <w:r w:rsidRPr="005E5787">
        <w:rPr>
          <w:rStyle w:val="StyleUnderline"/>
        </w:rPr>
        <w:t>civilian casualties in each of the recent conflicts in which we have been involved, and those casualties were caused by all kinds of weapons systems</w:t>
      </w:r>
      <w:r w:rsidRPr="005E5787">
        <w:rPr>
          <w:sz w:val="16"/>
        </w:rPr>
        <w:t xml:space="preserve">. The 1991 Gulf War involved the Al-Firdos bunker airstrike that killed up to 400 civilians. The Kosovo campaign included airstrikes that hit the Chinese Embassy in Belgrade and struck a civilian train in the Grdelica gorge. The 2003 Iraq War included civilian casualties caused by Marine ground troops in Haditha and military contractors in Nisoor Square, while a cruise missile strike in 2009 killed approximately 35 civilians at al-Majalah in Yemen. </w:t>
      </w:r>
      <w:r w:rsidRPr="005E5787">
        <w:rPr>
          <w:rStyle w:val="StyleUnderline"/>
        </w:rPr>
        <w:t>Like any other weapons system, drones have caused civilian casualties. But they also have the potential to dramatically reduce civilian casualties in armed conflicts, and particularly in counterinsurgencies</w:t>
      </w:r>
      <w:r w:rsidRPr="005E5787">
        <w:rPr>
          <w:sz w:val="16"/>
        </w:rPr>
        <w:t xml:space="preserve">. Their ability to follow targets for days or weeks accomplishes two things that contribute to saving the lives of innocents: </w:t>
      </w:r>
      <w:r w:rsidRPr="005E5787">
        <w:rPr>
          <w:rStyle w:val="StyleUnderline"/>
        </w:rPr>
        <w:t>First, it confirms that the target is engaged in the behavior that put them on the target list, reducing the likelihood of striking someone based on faulty intelligence. Second, by establishing a "pattern of life" for the intended target, it allows operators to predict when the target will be sufficiently isolated to allow a strike that is unlikely to harm civilians</w:t>
      </w:r>
      <w:r w:rsidRPr="005E5787">
        <w:rPr>
          <w:sz w:val="16"/>
        </w:rPr>
        <w:t xml:space="preserve">. Another, less obvious, feature that reduces civilian casualties is that drones are controlled remotely, </w:t>
      </w:r>
      <w:r w:rsidRPr="005E5787">
        <w:rPr>
          <w:rStyle w:val="StyleUnderline"/>
        </w:rPr>
        <w:t>so the decision to employ a weapon can be reviewed in real time by lawyers, intelligence analysts, and senior commanders</w:t>
      </w:r>
      <w:r w:rsidRPr="005E5787">
        <w:rPr>
          <w:sz w:val="16"/>
        </w:rPr>
        <w:t xml:space="preserve"> without any concern (in most cases) that a hesitation to act may cost lives. Even more importantly, the operators themselves are not concerned for their own safety, eliminating the possibility that the combination of tension, an unexpected occurrence, and a concern for personal safety leads to weapons being fired when they shouldn't be</w:t>
      </w:r>
      <w:r w:rsidRPr="005E5787">
        <w:rPr>
          <w:rStyle w:val="StyleUnderline"/>
        </w:rPr>
        <w:t>. This potential of drones to vastly reduce civilian casualties was not fully realized at first, but it has been dramatically attained in the past few years</w:t>
      </w:r>
      <w:r w:rsidRPr="005E5787">
        <w:rPr>
          <w:sz w:val="16"/>
        </w:rPr>
        <w:t xml:space="preserve">. In 2007, the U.S. Army and Marine Corps began disseminating a new Counterinsurgency (COIN) Manual that emphasized the need for soldiers to be involved in nation-building and bolstering local civil-society institutions, in addition to defeating insurgents militarily. Part of implementing this strategy involved minimizing civilian casualties. </w:t>
      </w:r>
      <w:r w:rsidRPr="005E5787">
        <w:rPr>
          <w:rStyle w:val="StyleUnderline"/>
        </w:rPr>
        <w:t>When Gen. Stanley McChrystal took command of ISAF</w:t>
      </w:r>
      <w:r w:rsidRPr="005E5787">
        <w:rPr>
          <w:sz w:val="16"/>
        </w:rPr>
        <w:t xml:space="preserve"> (International Security Assistance Force) in Afghanistan in 2009, he emphasized the need to continue reducing civilian casualties in all phases of operations. </w:t>
      </w:r>
      <w:r w:rsidRPr="005E5787">
        <w:rPr>
          <w:rStyle w:val="StyleUnderline"/>
        </w:rPr>
        <w:t>He assigned teams of civilians and military officers to conduct root-cause analysis of every civilian casualty in theater and tasked them with developing protocols to eliminate such deaths</w:t>
      </w:r>
      <w:r w:rsidRPr="005E5787">
        <w:rPr>
          <w:sz w:val="16"/>
        </w:rPr>
        <w:t>. These teams produced a number of recommendations for drones</w:t>
      </w:r>
      <w:r w:rsidRPr="005E5787">
        <w:rPr>
          <w:rStyle w:val="StyleUnderline"/>
        </w:rPr>
        <w:t>. One of the most significant was switching the preferred method of targeting from compounds to vehicles</w:t>
      </w:r>
      <w:r w:rsidRPr="005E5787">
        <w:rPr>
          <w:sz w:val="16"/>
        </w:rPr>
        <w:t xml:space="preserve">. While targeting compounds improved the likelihood that the right individual was being targeted, it also greatly increased the chances that members of the target's family and the families of his bodyguards and close associates would be harmed. </w:t>
      </w:r>
      <w:r w:rsidRPr="005E5787">
        <w:rPr>
          <w:rStyle w:val="StyleUnderline"/>
        </w:rPr>
        <w:t>Although vehicle strikes ran a greater risk of target misidentification, increasing surveillance and pattern-of-life analysis mitigated that risk</w:t>
      </w:r>
      <w:r w:rsidRPr="005E5787">
        <w:rPr>
          <w:sz w:val="16"/>
        </w:rPr>
        <w:t xml:space="preserve">. Because it is easier to determine who is in a vehicle than to keep track of everyone who enters and leaves a compound, vehicle strikes reduced the </w:t>
      </w:r>
      <w:r w:rsidRPr="005E5787">
        <w:rPr>
          <w:rStyle w:val="StyleUnderline"/>
        </w:rPr>
        <w:t>likelihood that family members and friends would be collateral damage. Also, because vehicle strikes can be conducted on isolated roads, the likelihood of other civilian bystanders being harmed was minimized</w:t>
      </w:r>
      <w:r w:rsidRPr="005E5787">
        <w:rPr>
          <w:sz w:val="16"/>
        </w:rPr>
        <w:t xml:space="preserve">. How do we know that this has succeeded? Bowden mentions studies done by several independent organizations that have assessed civilian casualties caused by drones in Pakistan. The three most well respected and independent sources on this issue are the Long War Journal, the New America Foundation and The Bureau of Investigative Journalism (TBIJ). Among these, the U.K.-based TBIJ has consistently produced the highest estimates of civilian casualties for drone strikes. According to TBIJ, </w:t>
      </w:r>
      <w:r w:rsidRPr="005E5787">
        <w:rPr>
          <w:rStyle w:val="StyleUnderline"/>
        </w:rPr>
        <w:t>between January 2012 and July 2013, there were approximately 65 drone strikes in Pakistan, which they estimate to have killed a minimum of 308 people</w:t>
      </w:r>
      <w:r w:rsidRPr="005E5787">
        <w:rPr>
          <w:sz w:val="16"/>
        </w:rPr>
        <w:t xml:space="preserve">. Yet of these casualties, even TBIJ estimates that only 4 were civilians. </w:t>
      </w:r>
      <w:r w:rsidRPr="005E5787">
        <w:rPr>
          <w:rStyle w:val="StyleUnderline"/>
        </w:rPr>
        <w:t>This would amount to a civilian casualty rate of less than 1.5 percent, meaning that only 1 in 65 casualties caused by drones over that 19-month period was a civilian</w:t>
      </w:r>
      <w:r w:rsidRPr="005E5787">
        <w:rPr>
          <w:sz w:val="16"/>
        </w:rPr>
        <w:t xml:space="preserve">. This speaks to drones effective discrimination between civilian and military targets that no other weapons system can possibly match. Another indication that drones cause fewer civilian casualties than traditional warfare was provided by Hamid Karzai in 2011. </w:t>
      </w:r>
      <w:r w:rsidRPr="005E5787">
        <w:rPr>
          <w:rStyle w:val="StyleUnderline"/>
        </w:rPr>
        <w:t>The U.S. was employing all types of units in Afghanistan, ground troops, airstrikes, artillery and drones. But the source of friction with the Afghan government was not drones but rather special forces night raids</w:t>
      </w:r>
      <w:r w:rsidRPr="005E5787">
        <w:rPr>
          <w:sz w:val="16"/>
        </w:rPr>
        <w:t xml:space="preserve">. Karzai proclaimed that he would withhold further cooperation until his government was given greater control over night raids. </w:t>
      </w:r>
      <w:r w:rsidRPr="005E5787">
        <w:rPr>
          <w:rStyle w:val="StyleUnderline"/>
        </w:rPr>
        <w:t xml:space="preserve">Drones did not cause him or the Afghan people any appreciable concern. </w:t>
      </w:r>
    </w:p>
    <w:p w:rsidR="00152AE2" w:rsidRPr="00152AE2" w:rsidRDefault="00152AE2" w:rsidP="00152AE2"/>
    <w:p w:rsidR="00152AE2" w:rsidRDefault="00152AE2" w:rsidP="007030DF">
      <w:pPr>
        <w:pStyle w:val="Heading3"/>
      </w:pPr>
      <w:r>
        <w:t>Drone Prolif – China Bad</w:t>
      </w:r>
    </w:p>
    <w:p w:rsidR="00152AE2" w:rsidRPr="00F61105" w:rsidRDefault="00152AE2" w:rsidP="00152AE2">
      <w:pPr>
        <w:pStyle w:val="Heading4"/>
      </w:pPr>
      <w:r w:rsidRPr="00F61105">
        <w:t xml:space="preserve">If the US doesn’t </w:t>
      </w:r>
      <w:r>
        <w:t>sell drones countries buy from C</w:t>
      </w:r>
      <w:r w:rsidRPr="00F61105">
        <w:t xml:space="preserve">hina – </w:t>
      </w:r>
      <w:r>
        <w:t xml:space="preserve">causes China/Saudi Alliance </w:t>
      </w:r>
    </w:p>
    <w:p w:rsidR="00152AE2" w:rsidRPr="007F4ADD" w:rsidRDefault="00152AE2" w:rsidP="00152AE2">
      <w:pPr>
        <w:rPr>
          <w:rStyle w:val="StyleUnderline"/>
          <w:u w:val="none"/>
        </w:rPr>
      </w:pPr>
      <w:r>
        <w:rPr>
          <w:rStyle w:val="Style13ptBold"/>
        </w:rPr>
        <w:t xml:space="preserve">Zhen 2018 </w:t>
      </w:r>
      <w:r w:rsidRPr="007F4ADD">
        <w:rPr>
          <w:rStyle w:val="StyleUnderline"/>
          <w:u w:val="none"/>
        </w:rPr>
        <w:t>(Liu Zhen joined the Post in 2015 as a reporter on the China desk. She previously worked with Reuters in Beijing.</w:t>
      </w:r>
      <w:r>
        <w:rPr>
          <w:rStyle w:val="StyleUnderline"/>
          <w:u w:val="none"/>
        </w:rPr>
        <w:t xml:space="preserve"> </w:t>
      </w:r>
      <w:r w:rsidRPr="007F4ADD">
        <w:rPr>
          <w:rStyle w:val="StyleUnderline"/>
          <w:u w:val="none"/>
        </w:rPr>
        <w:t>, "Chinese military drones fill gap in Middle East market, report says", South China Morning Post, 18 Dec, 2018, https://www.scmp.com/news/china/military/article/2178584/china-fills-gap-left-us-middle-east-military-drone-market, MR)</w:t>
      </w:r>
    </w:p>
    <w:p w:rsidR="00152AE2" w:rsidRPr="007F4ADD" w:rsidRDefault="00152AE2" w:rsidP="00152AE2">
      <w:pPr>
        <w:rPr>
          <w:rStyle w:val="StyleUnderline"/>
        </w:rPr>
      </w:pPr>
      <w:r w:rsidRPr="007F4ADD">
        <w:rPr>
          <w:rStyle w:val="StyleUnderline"/>
        </w:rPr>
        <w:t>China plays a significant role in the supply of military drones to Middle East countries</w:t>
      </w:r>
      <w:r w:rsidRPr="007F4ADD">
        <w:rPr>
          <w:sz w:val="16"/>
        </w:rPr>
        <w:t xml:space="preserve">, especially those that are barred from importing them from the United States, a British think tank has said. </w:t>
      </w:r>
      <w:r w:rsidRPr="007F4ADD">
        <w:rPr>
          <w:rStyle w:val="StyleUnderline"/>
        </w:rPr>
        <w:t>The Royal United Services Institute said in a report that China has filled a void left by the US, which has become more selective about exporting armed drones and related technologies to the region. “China has</w:t>
      </w:r>
      <w:r w:rsidRPr="007F4ADD">
        <w:rPr>
          <w:sz w:val="16"/>
        </w:rPr>
        <w:t xml:space="preserve"> often been described as a no-questions-asked exporter of drones, has </w:t>
      </w:r>
      <w:r w:rsidRPr="007F4ADD">
        <w:rPr>
          <w:rStyle w:val="StyleUnderline"/>
        </w:rPr>
        <w:t>played and is likely to continue playing a key role as a supplier of armed UAVs to the Middle East,”</w:t>
      </w:r>
      <w:r w:rsidRPr="007F4ADD">
        <w:rPr>
          <w:sz w:val="16"/>
        </w:rPr>
        <w:t xml:space="preserve"> the report said. The only two rules Beijing follows are dealing only with state actors and prioritising usage for counterterrorism purposes, it said. </w:t>
      </w:r>
      <w:r w:rsidRPr="007F4ADD">
        <w:rPr>
          <w:rStyle w:val="StyleUnderline"/>
        </w:rPr>
        <w:t>China has sold advanced armed drones to several Middle Eastern countries, including Jordan, Iraq, Saudi Arabia and the United Arab Emirates, on the grounds they will be used to combat terrorism</w:t>
      </w:r>
      <w:r w:rsidRPr="007F4ADD">
        <w:rPr>
          <w:sz w:val="16"/>
        </w:rPr>
        <w:t xml:space="preserve">, the report said. Beijing has stated on more than one occasion that it does not take sides on conflicts in the region. All countries are therefore potential clients. </w:t>
      </w:r>
      <w:r w:rsidRPr="007F4ADD">
        <w:rPr>
          <w:rStyle w:val="StyleUnderline"/>
        </w:rPr>
        <w:t>China is not a signatory to the Missile Technology Control Regime</w:t>
      </w:r>
      <w:r w:rsidRPr="007F4ADD">
        <w:rPr>
          <w:sz w:val="16"/>
        </w:rPr>
        <w:t xml:space="preserve">, an international treaty signed in 1987 that seeks to control the sale of weapons such as missiles and armed unmanned aerial vehicles. For example, it restricts the sale of missiles and related technologies that are capable of carrying a 500kg (1,100lb) payload for 300km (186 miles) or more. </w:t>
      </w:r>
      <w:r w:rsidRPr="007F4ADD">
        <w:rPr>
          <w:rStyle w:val="StyleUnderline"/>
        </w:rPr>
        <w:t>China applied to join the treaty in 2004 but was rejected. It has since pledged to voluntarily abide by its rules. But military experts have said that some armed drones fall into a grey area under the agreement.</w:t>
      </w:r>
      <w:r w:rsidRPr="007F4ADD">
        <w:rPr>
          <w:sz w:val="16"/>
        </w:rPr>
        <w:t xml:space="preserve"> For example, the CH-4B Rainbow, a UAV manufactured by China Aerospace Science and Technology Corp, has a range of just 150km if controlled from the ground but more than 1,000km if fitted with a satellite guidance function. It is not known if the company has ever sold Rainbow drones with the enhanced capability to any of its clients. </w:t>
      </w:r>
      <w:r w:rsidRPr="007F4ADD">
        <w:rPr>
          <w:rStyle w:val="StyleUnderline"/>
        </w:rPr>
        <w:t xml:space="preserve">While US drones are generally regarded as technologically superior to their Chinese counterparts, buyers in the Middle East often do not have the option to buy the former and the latter are significantly cheaper. </w:t>
      </w:r>
      <w:r w:rsidRPr="007F4ADD">
        <w:rPr>
          <w:sz w:val="16"/>
        </w:rPr>
        <w:t xml:space="preserve">Iraq, for instance, bought at least four Rainbow drones from China in 2015 after failing to complete a deal on US-made MQ-1 Predator models. According to reports by the Iraqi air force, as of the second half of this year the drones had been used to carry out more than 260 strikes against Islamic State. Similarly, the UAE bought two different models of the Wing Loong drone manufactured by China’s Chengdu Aircraft Industry Group after it too failed to finalise a deal on Predators. The think tank’s report said </w:t>
      </w:r>
      <w:r w:rsidRPr="007F4ADD">
        <w:rPr>
          <w:rStyle w:val="StyleUnderline"/>
        </w:rPr>
        <w:t>China has also offered to help countries, including Saudi Arabia, to manufacture their own drones. “Proliferation in armed UAVs in the Middle East is unlikely to stop and could even accelerate, either through domestic production or reliance on external suppliers, such as Beijing,” the report said.</w:t>
      </w:r>
    </w:p>
    <w:p w:rsidR="00152AE2" w:rsidRDefault="00152AE2" w:rsidP="00152AE2"/>
    <w:p w:rsidR="00152AE2" w:rsidRDefault="00152AE2" w:rsidP="00152AE2"/>
    <w:p w:rsidR="00152AE2" w:rsidRPr="00AB007F" w:rsidRDefault="00152AE2" w:rsidP="00152AE2">
      <w:pPr>
        <w:pStyle w:val="Heading4"/>
      </w:pPr>
      <w:r w:rsidRPr="00AB007F">
        <w:t xml:space="preserve">China-Saudi relations </w:t>
      </w:r>
      <w:r>
        <w:t>cause of laundry list of impacts</w:t>
      </w:r>
    </w:p>
    <w:p w:rsidR="00152AE2" w:rsidRDefault="00152AE2" w:rsidP="00152AE2">
      <w:r w:rsidRPr="00A53724">
        <w:rPr>
          <w:rStyle w:val="Style13ptBold"/>
        </w:rPr>
        <w:t>Ramani 2018</w:t>
      </w:r>
      <w:r>
        <w:t xml:space="preserve"> (Samuel Ramani, Samuel Ramani is a DPhil candidate in International Relations at St. Antony’s College, University of Oxford. He is also a journalist who contributes regularly to the Washington Post and The National Interest, “The Risks of the China-Saudi Arabia Partnership”, The Diplomat, February 17, 2018, </w:t>
      </w:r>
      <w:hyperlink r:id="rId477" w:history="1">
        <w:r w:rsidRPr="00CF2BEC">
          <w:rPr>
            <w:rStyle w:val="Hyperlink"/>
          </w:rPr>
          <w:t>https://thediplomat.com/2018/02/the-risks-of-the-china-saudi-arabia-partnership/</w:t>
        </w:r>
      </w:hyperlink>
      <w:r>
        <w:t>, MTC)</w:t>
      </w:r>
    </w:p>
    <w:p w:rsidR="00152AE2" w:rsidRDefault="00152AE2" w:rsidP="00152AE2">
      <w:pPr>
        <w:rPr>
          <w:rStyle w:val="StyleUnderline"/>
        </w:rPr>
      </w:pPr>
      <w:r w:rsidRPr="007F1D32">
        <w:rPr>
          <w:rStyle w:val="StyleUnderline"/>
        </w:rPr>
        <w:t>On January 18, Chinese Ambassador to Saudi Arabia Li Huaxin</w:t>
      </w:r>
      <w:r w:rsidRPr="00A53724">
        <w:rPr>
          <w:sz w:val="16"/>
        </w:rPr>
        <w:t xml:space="preserve"> praised Saudi Arabia’s Vision 2030 project and </w:t>
      </w:r>
      <w:r w:rsidRPr="007F1D32">
        <w:rPr>
          <w:rStyle w:val="StyleUnderline"/>
        </w:rPr>
        <w:t>called for tighter integration between Saudi Arabia’s economic diversification efforts and the Belt and Road Initiative (BRI). Li also expressed</w:t>
      </w:r>
      <w:r w:rsidRPr="00A53724">
        <w:rPr>
          <w:sz w:val="16"/>
        </w:rPr>
        <w:t xml:space="preserve"> enthusiastic </w:t>
      </w:r>
      <w:r w:rsidRPr="007F1D32">
        <w:rPr>
          <w:rStyle w:val="StyleUnderline"/>
        </w:rPr>
        <w:t>support for</w:t>
      </w:r>
      <w:r w:rsidRPr="00A53724">
        <w:rPr>
          <w:sz w:val="16"/>
        </w:rPr>
        <w:t xml:space="preserve"> Saudi Crown Prince </w:t>
      </w:r>
      <w:r w:rsidRPr="007F1D32">
        <w:rPr>
          <w:rStyle w:val="StyleUnderline"/>
        </w:rPr>
        <w:t>M</w:t>
      </w:r>
      <w:r w:rsidRPr="00A53724">
        <w:rPr>
          <w:sz w:val="16"/>
        </w:rPr>
        <w:t xml:space="preserve">ohammed </w:t>
      </w:r>
      <w:r w:rsidRPr="007F1D32">
        <w:rPr>
          <w:rStyle w:val="StyleUnderline"/>
        </w:rPr>
        <w:t>b</w:t>
      </w:r>
      <w:r w:rsidRPr="00A53724">
        <w:rPr>
          <w:sz w:val="16"/>
        </w:rPr>
        <w:t xml:space="preserve">in </w:t>
      </w:r>
      <w:r w:rsidRPr="007F1D32">
        <w:rPr>
          <w:rStyle w:val="StyleUnderline"/>
        </w:rPr>
        <w:t>S</w:t>
      </w:r>
      <w:r w:rsidRPr="00A53724">
        <w:rPr>
          <w:sz w:val="16"/>
        </w:rPr>
        <w:t xml:space="preserve">alman’s anti-corruption campaign, </w:t>
      </w:r>
      <w:r w:rsidRPr="007F1D32">
        <w:rPr>
          <w:rStyle w:val="StyleUnderline"/>
        </w:rPr>
        <w:t>claiming that his efforts to strengthen the rule of law in Saudi Arabia would increase the country’s attractiveness as an investment destination for Chinese businesses.</w:t>
      </w:r>
      <w:r>
        <w:rPr>
          <w:rStyle w:val="StyleUnderline"/>
        </w:rPr>
        <w:t xml:space="preserve"> </w:t>
      </w:r>
      <w:r w:rsidRPr="00A53724">
        <w:rPr>
          <w:sz w:val="16"/>
        </w:rPr>
        <w:t xml:space="preserve">While Li’s praise for Saudi Arabia’s economic reforms suggests that the Beijing-Riyadh partnership is on firm footing, </w:t>
      </w:r>
      <w:r w:rsidRPr="007F1D32">
        <w:rPr>
          <w:rStyle w:val="StyleUnderline"/>
        </w:rPr>
        <w:t>growing concerns in the United States about the implications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w:t>
      </w:r>
      <w:r>
        <w:rPr>
          <w:rStyle w:val="StyleUnderline"/>
        </w:rPr>
        <w:t xml:space="preserve"> </w:t>
      </w:r>
      <w:r w:rsidRPr="00A53724">
        <w:rPr>
          <w:sz w:val="16"/>
        </w:rPr>
        <w:t xml:space="preserve">Saudi Arabia’s Balancing Act Between China and the United States Even though Washington did not react strongly to China’s emergence as Saudi Arabia’s largest trade partner in 2010, many </w:t>
      </w:r>
      <w:r w:rsidRPr="007F1D32">
        <w:rPr>
          <w:rStyle w:val="StyleUnderline"/>
        </w:rPr>
        <w:t>U.S. policymakers are concerned that China will make Saudi Arabia an unwitting pawn in its efforts to erode U.S. hegemony over global financial markets. These concerns have risen</w:t>
      </w:r>
      <w:r w:rsidRPr="00A53724">
        <w:rPr>
          <w:sz w:val="16"/>
        </w:rPr>
        <w:t xml:space="preserve"> sharply </w:t>
      </w:r>
      <w:r w:rsidRPr="007F1D32">
        <w:rPr>
          <w:rStyle w:val="StyleUnderline"/>
        </w:rPr>
        <w:t>since Saudi Arabia</w:t>
      </w:r>
      <w:r w:rsidRPr="00A53724">
        <w:rPr>
          <w:sz w:val="16"/>
        </w:rPr>
        <w:t xml:space="preserve">’s Vice Minister of Economy and Planning Mohammed al-Tuwaijri </w:t>
      </w:r>
      <w:r w:rsidRPr="007F1D32">
        <w:rPr>
          <w:rStyle w:val="StyleUnderline"/>
        </w:rPr>
        <w:t>announced</w:t>
      </w:r>
      <w:r w:rsidRPr="00A53724">
        <w:rPr>
          <w:sz w:val="16"/>
        </w:rPr>
        <w:t xml:space="preserve"> on August 24 </w:t>
      </w:r>
      <w:r w:rsidRPr="007F1D32">
        <w:rPr>
          <w:rStyle w:val="StyleUnderline"/>
        </w:rPr>
        <w:t>that Saudi Arabia planned to partially cover its budget deficit in Chinese yuan to reduce its financial dependency on the U.S. dollar.</w:t>
      </w:r>
      <w:r>
        <w:rPr>
          <w:rStyle w:val="StyleUnderline"/>
        </w:rPr>
        <w:t xml:space="preserve"> </w:t>
      </w:r>
      <w:r w:rsidRPr="00A53724">
        <w:rPr>
          <w:sz w:val="16"/>
        </w:rPr>
        <w:t xml:space="preserve">Many American economists have expressed alarm at Saudi Arabia’s willingness to borrow in Chinese yuan, as </w:t>
      </w:r>
      <w:r w:rsidRPr="007F1D32">
        <w:rPr>
          <w:rStyle w:val="StyleUnderline"/>
        </w:rPr>
        <w:t>Riyadh’s decision could cause other oil-exporting countries to abandon the U.S. dollar in favor of the “petro-yuan.”</w:t>
      </w:r>
      <w:r w:rsidRPr="00A53724">
        <w:rPr>
          <w:sz w:val="16"/>
        </w:rPr>
        <w:t xml:space="preserve"> </w:t>
      </w:r>
      <w:r w:rsidRPr="007F1D32">
        <w:rPr>
          <w:rStyle w:val="StyleUnderline"/>
        </w:rPr>
        <w:t>A</w:t>
      </w:r>
      <w:r w:rsidRPr="00A53724">
        <w:rPr>
          <w:sz w:val="16"/>
        </w:rPr>
        <w:t xml:space="preserve"> marked </w:t>
      </w:r>
      <w:r w:rsidRPr="007F1D32">
        <w:rPr>
          <w:rStyle w:val="StyleUnderline"/>
        </w:rPr>
        <w:t>decline in the use of the U.S. dollar as the</w:t>
      </w:r>
      <w:r w:rsidRPr="00A53724">
        <w:rPr>
          <w:sz w:val="16"/>
        </w:rPr>
        <w:t xml:space="preserve"> preferred credit-issuing </w:t>
      </w:r>
      <w:r w:rsidRPr="007F1D32">
        <w:rPr>
          <w:rStyle w:val="StyleUnderline"/>
        </w:rPr>
        <w:t>currency by oil-producing countries would greatly weaken the U.S. dollar’s long-term viability as a global reserve currency.</w:t>
      </w:r>
      <w:r>
        <w:rPr>
          <w:rStyle w:val="StyleUnderline"/>
        </w:rPr>
        <w:t xml:space="preserve"> </w:t>
      </w:r>
      <w:r w:rsidRPr="00A53724">
        <w:rPr>
          <w:sz w:val="16"/>
        </w:rPr>
        <w:t xml:space="preserve">As the </w:t>
      </w:r>
      <w:r w:rsidRPr="007F1D32">
        <w:rPr>
          <w:rStyle w:val="StyleUnderline"/>
        </w:rPr>
        <w:t>United States views its alliance with Saudi Arabia as the lynchpin of its Middle East strategy, Washington will likely react strongly if Riyadh uses its influence within OPEC to strengthen the Chinese yuan.</w:t>
      </w:r>
      <w:r w:rsidRPr="00A53724">
        <w:rPr>
          <w:sz w:val="16"/>
        </w:rPr>
        <w:t xml:space="preserve"> As Saudi Arabia remains dependent on U.S. arms sales to pursue its geopolitical objectives in the Middle East and counter Iran, intense </w:t>
      </w:r>
      <w:r w:rsidRPr="007F1D32">
        <w:rPr>
          <w:rStyle w:val="StyleUnderline"/>
        </w:rPr>
        <w:t>U.S. pressure would likely cause Riyadh to distance itself from Beijing, limiting economic integration between the two countries.</w:t>
      </w:r>
      <w:r>
        <w:rPr>
          <w:rStyle w:val="StyleUnderline"/>
        </w:rPr>
        <w:t xml:space="preserve"> </w:t>
      </w:r>
      <w:r w:rsidRPr="00A53724">
        <w:rPr>
          <w:sz w:val="16"/>
        </w:rPr>
        <w:t xml:space="preserve">In addition to setting informal limits on the scope and nature of Saudi Arabia’s economic partnership with China, </w:t>
      </w:r>
      <w:r w:rsidRPr="007F1D32">
        <w:rPr>
          <w:rStyle w:val="StyleUnderline"/>
        </w:rPr>
        <w:t>Riyadh’s dependence on U.S. military equipment restricts its ability to purchase large quantities of Chinese arms.</w:t>
      </w:r>
      <w:r w:rsidRPr="00A53724">
        <w:rPr>
          <w:sz w:val="16"/>
        </w:rPr>
        <w:t xml:space="preserve"> Historically, Saudi Arabia has only purchased arms from China to pressure the United States into selling Riyadh highly sophisticated weaponry. Saudi Arabia’s purchases of DF-3 missiles from China in 1987, and current procurements of Chinese stealth weaponry for military use in Yemen, exemplify its tactical approach to arms deals with Beijing. As U.S.-Saudi Arabia relations have improved considerably under Donald Trump, </w:t>
      </w:r>
      <w:r w:rsidRPr="00056912">
        <w:rPr>
          <w:rStyle w:val="StyleUnderline"/>
        </w:rPr>
        <w:t>the need for Saudi Arabia to purchase arms from China will likely decrease in the years to come.</w:t>
      </w:r>
      <w:r w:rsidRPr="00A53724">
        <w:rPr>
          <w:sz w:val="16"/>
        </w:rPr>
        <w:t xml:space="preserve"> As Qatar has been able to covertly purchase Chinese SY-400 missiles with little U.S. scrutiny, and China has a long-standing defense partnership with Iran, </w:t>
      </w:r>
      <w:r w:rsidRPr="00056912">
        <w:rPr>
          <w:rStyle w:val="StyleUnderline"/>
        </w:rPr>
        <w:t>the Chinese government is likely to forge stronger defense links with Saudi Arabia’s chief rivals, straining the Beijing-Riyadh partnership.</w:t>
      </w:r>
      <w:r>
        <w:rPr>
          <w:rStyle w:val="StyleUnderline"/>
        </w:rPr>
        <w:t xml:space="preserve"> </w:t>
      </w:r>
      <w:r w:rsidRPr="00A53724">
        <w:rPr>
          <w:sz w:val="16"/>
        </w:rPr>
        <w:t xml:space="preserve">Even though Saudi Arabia has historically been able to cooperate with China in the nuclear energy sphere without U.S. criticism, the </w:t>
      </w:r>
      <w:r w:rsidRPr="00056912">
        <w:rPr>
          <w:rStyle w:val="StyleUnderline"/>
        </w:rPr>
        <w:t>Trump</w:t>
      </w:r>
      <w:r w:rsidRPr="00A53724">
        <w:rPr>
          <w:sz w:val="16"/>
        </w:rPr>
        <w:t xml:space="preserve"> administration</w:t>
      </w:r>
      <w:r w:rsidRPr="00056912">
        <w:rPr>
          <w:rStyle w:val="StyleUnderline"/>
        </w:rPr>
        <w:t>’s depiction of China as an adversary</w:t>
      </w:r>
      <w:r w:rsidRPr="00A53724">
        <w:rPr>
          <w:sz w:val="16"/>
        </w:rPr>
        <w:t xml:space="preserve"> in its 2018 National Security Strategy </w:t>
      </w:r>
      <w:r w:rsidRPr="00056912">
        <w:rPr>
          <w:rStyle w:val="StyleUnderline"/>
        </w:rPr>
        <w:t>will increase U.S. government scrutiny over nuclear cooperation deals signed between Beijing and U.S.-allied countries.</w:t>
      </w:r>
      <w:r w:rsidRPr="00A53724">
        <w:rPr>
          <w:sz w:val="16"/>
        </w:rPr>
        <w:t xml:space="preserve"> As U.S. Secretary of Energy Rick Perry has held negotiations with Saudi Arabia on a nuclear agreement, a hawkish tilt in Washington’s China policy could convert these discussions into a nuclear deal. The ratification of Perry’s proposed agreement would greatly expand the United States’ leverage over Riyadh’s nuclear policy and dilute the impact of China’s $2.43 billion nuclear manufacturing equipment investment pledge. Privatization Uncertainties and the China-Saudi Arabia Partnership While U.S. opposition is the largest immediate obstacle to China-Saudi Arabia economic cooperation, </w:t>
      </w:r>
      <w:r w:rsidRPr="00056912">
        <w:rPr>
          <w:rStyle w:val="StyleUnderline"/>
        </w:rPr>
        <w:t>a shift in the economic conditions that have allowed Chinese investments to grow in Saudi Arabia could also weaken the partnership.</w:t>
      </w:r>
      <w:r w:rsidRPr="00A53724">
        <w:rPr>
          <w:sz w:val="16"/>
        </w:rPr>
        <w:t xml:space="preserve"> In recent years, Chinese investors have made inroads in Saudi Arabia because of their willingness to directly cooperate with Saudi government enterprises, and provide capital to potentially risky economic diversification projects. While these advantages remain intact, </w:t>
      </w:r>
      <w:r w:rsidRPr="00056912">
        <w:rPr>
          <w:rStyle w:val="StyleUnderline"/>
        </w:rPr>
        <w:t>the nature of Saudi Arabia’s privatization strategy and success of Riyadh’s “Look East” strategy could eventually erode China’s privileged position.</w:t>
      </w:r>
      <w:r w:rsidRPr="00A53724">
        <w:rPr>
          <w:sz w:val="16"/>
        </w:rPr>
        <w:t xml:space="preserve"> Although China will likely benefit from the upcoming Aramco IPO deal, extensive </w:t>
      </w:r>
      <w:r w:rsidRPr="00056912">
        <w:rPr>
          <w:rStyle w:val="StyleUnderline"/>
        </w:rPr>
        <w:t>privatization outside the energy sector could weaken Beijing’s competitive position relative to the United States.</w:t>
      </w:r>
      <w:r w:rsidRPr="00A53724">
        <w:rPr>
          <w:sz w:val="16"/>
        </w:rPr>
        <w:t xml:space="preserve"> The speed of Mohammed bin Salman’s proposed privatization plan could also drastically impact the success of Chinese investments. Even though the trajectory of Saudi Arabia’s privatization reforms will impact many economic sectors, </w:t>
      </w:r>
      <w:r w:rsidRPr="00056912">
        <w:rPr>
          <w:rStyle w:val="StyleUnderline"/>
        </w:rPr>
        <w:t>investment patterns in Saudi Arabia’s growing technology markets will be especially impacted by policy changes. If Mohammed bin Salman exercises restraint and embraces a cautious privatization plan, China’s business interests will be given a critical boost.</w:t>
      </w:r>
      <w:r w:rsidRPr="00A53724">
        <w:rPr>
          <w:sz w:val="16"/>
        </w:rPr>
        <w:t xml:space="preserve"> Chinese technology companies like Alibaba and Tencent are conglomerates that can more effectively withstand state interference than their American counterparts, and will be able to leverage this advantage to entrench their dominance over time. </w:t>
      </w:r>
      <w:r w:rsidRPr="00056912">
        <w:rPr>
          <w:rStyle w:val="StyleUnderline"/>
        </w:rPr>
        <w:t>If Saudi Arabia undergoes rapid privatization and economic diversification, however, U.S. technology companies could gain the upper hand.</w:t>
      </w:r>
      <w:r w:rsidRPr="00A53724">
        <w:rPr>
          <w:sz w:val="16"/>
        </w:rPr>
        <w:t xml:space="preserve"> The success of Twitter in Saudi Arabia highlights the brand power of U.S. technology companies, and </w:t>
      </w:r>
      <w:r w:rsidRPr="00056912">
        <w:rPr>
          <w:rStyle w:val="StyleUnderline"/>
        </w:rPr>
        <w:t>a rapid withdrawal of government interference in the IT sector would allow Facebook and Google to leverage this marketing strength by creating a more level playing field for investment.</w:t>
      </w:r>
      <w:r w:rsidRPr="00A53724">
        <w:rPr>
          <w:sz w:val="16"/>
        </w:rPr>
        <w:t xml:space="preserve"> Mohammed bin Salman’s willingness to enact impulsive reforms in the economic and political spheres makes this rapid privatization scenario a plausible one, and underscores the fragility of China’s influence over Saudi Arabia’s post-oil economy. To compound China’s vulnerabilities in a rapid privatization scenario, </w:t>
      </w:r>
      <w:r w:rsidRPr="00056912">
        <w:rPr>
          <w:rStyle w:val="StyleUnderline"/>
        </w:rPr>
        <w:t>Saudi policymakers</w:t>
      </w:r>
      <w:r w:rsidRPr="00A53724">
        <w:rPr>
          <w:sz w:val="16"/>
        </w:rPr>
        <w:t xml:space="preserve"> view China as one of many potential investors in the Asia-Pacific region, and </w:t>
      </w:r>
      <w:r w:rsidRPr="00A53724">
        <w:rPr>
          <w:rStyle w:val="StyleUnderline"/>
        </w:rPr>
        <w:t>will work to prevent Beijing from gaining excessively large ownership stakes in infant industries developing within Saudi Arabia’s non-oil sectors.</w:t>
      </w:r>
      <w:r w:rsidRPr="00A53724">
        <w:rPr>
          <w:sz w:val="16"/>
        </w:rPr>
        <w:t xml:space="preserve"> The Saudi monarchy’s circumspect attitude toward Chinese investment can be explained by Riyadh’s concerns that </w:t>
      </w:r>
      <w:r w:rsidRPr="00A53724">
        <w:rPr>
          <w:rStyle w:val="StyleUnderline"/>
        </w:rPr>
        <w:t>China will attempt to eventually convert its economic influence in Saudi Arabia into political influence, like it has in countries like Pakistan and the Philippines.</w:t>
      </w:r>
      <w:r>
        <w:rPr>
          <w:rStyle w:val="StyleUnderline"/>
        </w:rPr>
        <w:t xml:space="preserve"> </w:t>
      </w:r>
      <w:r w:rsidRPr="00A53724">
        <w:rPr>
          <w:sz w:val="16"/>
        </w:rPr>
        <w:t xml:space="preserve">Saudi Arabia’s efforts to strengthen its economic partnerships with Russia, Japan, and India, in recent months, highlight its desire to avoid becoming dependent on Chinese capital. If Riyadh’s trade diversification strategy prevents Saudi Arabia from granting China preferential access to its consumer markets, Beijing could ultimately divert more resources to other Middle East states, like Turkey and Iran, to maximize the return on its capital investments. </w:t>
      </w:r>
      <w:r w:rsidRPr="00A53724">
        <w:rPr>
          <w:rStyle w:val="StyleUnderline"/>
        </w:rPr>
        <w:t>Although China’s relationship with Saudi Arabia is likely to continue to strengthen for the foreseeable future, the strength of the U.S.-Saudi Arabia alliance, informal barriers to large-scale China-Saudi Arabia security cooperation, and Mohammed bin Salman’s impulsive governance style could restrict the scope of the Beijing-Riyadh partnership. Unless these underlying factors drastically change, Saudi Arabia’s significance as a Chinese trade partner could reduce considerably, as China redirects some of its capital investments to other Middle East emerging markets in the years to come.</w:t>
      </w:r>
    </w:p>
    <w:p w:rsidR="00152AE2" w:rsidRDefault="00152AE2" w:rsidP="00152AE2">
      <w:pPr>
        <w:tabs>
          <w:tab w:val="left" w:pos="3450"/>
        </w:tabs>
        <w:rPr>
          <w:rStyle w:val="StyleUnderline"/>
        </w:rPr>
      </w:pPr>
      <w:r>
        <w:rPr>
          <w:rStyle w:val="StyleUnderline"/>
        </w:rPr>
        <w:tab/>
      </w:r>
    </w:p>
    <w:p w:rsidR="00152AE2" w:rsidRDefault="00152AE2" w:rsidP="00152AE2">
      <w:pPr>
        <w:pStyle w:val="Heading4"/>
      </w:pPr>
      <w:r>
        <w:t>China-Saudi Arabia relations collapse US alliance</w:t>
      </w:r>
    </w:p>
    <w:p w:rsidR="00152AE2" w:rsidRDefault="00152AE2" w:rsidP="00152AE2">
      <w:r w:rsidRPr="00AB007F">
        <w:rPr>
          <w:rStyle w:val="Style13ptBold"/>
        </w:rPr>
        <w:t>Al-Quiasy 2018</w:t>
      </w:r>
      <w:r>
        <w:t xml:space="preserve"> (Dr. Ahmed Al-Quiasy, the director general of the National Center for Investment Risk Assessment in Dubai, UAE, “Saudi-Chinese Rapprochement and Its Effect on Saudi-American Relations”, The Washington Institute, February 2, 2018, </w:t>
      </w:r>
      <w:hyperlink r:id="rId478" w:history="1">
        <w:r w:rsidRPr="00CF2BEC">
          <w:rPr>
            <w:rStyle w:val="Hyperlink"/>
          </w:rPr>
          <w:t>https://www.washingtoninstitute.org/fikraforum/view/saudi-chinese-rapprochement-and-its-effect-on-saudi-american-relations</w:t>
        </w:r>
      </w:hyperlink>
      <w:r>
        <w:t xml:space="preserve">, MTC) </w:t>
      </w:r>
    </w:p>
    <w:p w:rsidR="00152AE2" w:rsidRPr="00AB007F" w:rsidRDefault="00152AE2" w:rsidP="00152AE2">
      <w:pPr>
        <w:rPr>
          <w:sz w:val="16"/>
        </w:rPr>
      </w:pPr>
      <w:r w:rsidRPr="00C54409">
        <w:rPr>
          <w:rStyle w:val="StyleUnderline"/>
        </w:rPr>
        <w:t>The first meeting between China and Saudi Arabia,</w:t>
      </w:r>
      <w:r w:rsidRPr="00AB007F">
        <w:rPr>
          <w:sz w:val="16"/>
        </w:rPr>
        <w:t xml:space="preserve"> which took place in Oman in 1985, </w:t>
      </w:r>
      <w:r w:rsidRPr="00C54409">
        <w:rPr>
          <w:rStyle w:val="StyleUnderline"/>
        </w:rPr>
        <w:t>was an initial gesture towards official bilateral relations between the two countries.</w:t>
      </w:r>
      <w:r w:rsidRPr="00AB007F">
        <w:rPr>
          <w:sz w:val="16"/>
        </w:rPr>
        <w:t xml:space="preserve"> </w:t>
      </w:r>
      <w:r w:rsidRPr="00C54409">
        <w:rPr>
          <w:rStyle w:val="StyleUnderline"/>
        </w:rPr>
        <w:t>Before 1990, there were no diplomatic relations between Saudi Arabia and China, and Saudi Arabia refused to recognize China as a government.</w:t>
      </w:r>
      <w:r w:rsidRPr="00AB007F">
        <w:rPr>
          <w:sz w:val="16"/>
        </w:rPr>
        <w:t xml:space="preserve"> However, full diplomatic relations were established after the Saudi Ambassador to the United States, Prince Bandar bin Sultan, visited Beijing. The two countries exchanged ambassadors, and organized meetings at the political and economic levels. Recently, Saudi Arabia has attempted to deepen its ties with China to widen its economic base and acquire important Chinese political position in regional transformations. This rapprochement has been made clear of by the recent visit of the Saudi monarch, King Salman bin Abdulaziz, to China in March 2017, where he signed deals worth $65 billion. The question poses itself: </w:t>
      </w:r>
      <w:r w:rsidRPr="004375BF">
        <w:rPr>
          <w:rStyle w:val="StyleUnderline"/>
        </w:rPr>
        <w:t>does Saudi-Chinese closeness indicate the beginning of problem in Saudi-U.S. relations, or can China fill the vacuum occupied by the United States?</w:t>
      </w:r>
      <w:r w:rsidRPr="00AB007F">
        <w:rPr>
          <w:sz w:val="16"/>
        </w:rPr>
        <w:t xml:space="preserve"> To answer this question, the nature of the Saudi-Chinese relationship should be examined at both the economic and the security level, and analyzed for its implications on Saudi-U.S. relations. Economically, the Chinese Deputy Minister for Commerce confirmed last October that both Beijing and Riyadh intend to establish an investment fund of $20 billion. Thus, </w:t>
      </w:r>
      <w:r w:rsidRPr="004375BF">
        <w:rPr>
          <w:rStyle w:val="Emphasis"/>
        </w:rPr>
        <w:t>Saudi Arabia is becoming China’s biggest commercial partner in the Middle East and Africa.</w:t>
      </w:r>
      <w:r w:rsidRPr="00AB007F">
        <w:rPr>
          <w:sz w:val="16"/>
        </w:rPr>
        <w:t xml:space="preserve"> Meanwhile, the Saudi Deputy Minister of Economy and Planning said that Saudi institutions are ready to fund partially in yuan, and China is ready to provide the funding. </w:t>
      </w:r>
      <w:r w:rsidRPr="004375BF">
        <w:rPr>
          <w:rStyle w:val="StyleUnderline"/>
        </w:rPr>
        <w:t>Saudi Arabia started using the yuan instead of U.S. dollar in its oil transactions with China as part of its pivot to China, and to compensate for the future fading role of Washington in the Middle East.</w:t>
      </w:r>
      <w:r w:rsidRPr="00AB007F">
        <w:rPr>
          <w:sz w:val="16"/>
        </w:rPr>
        <w:t xml:space="preserve"> During a phone call between the Chinese president and the Saudi King in November 2017, the Chinese President confirmed to the Saudi king that China’s intention to strengthen its strategic partnership with Riyadh. China wants to keep up with the changes occurring in the region, especially the drop in Saudi crude exports to the U.S. to their lowest level in thirty years. </w:t>
      </w:r>
      <w:r w:rsidRPr="004375BF">
        <w:rPr>
          <w:rStyle w:val="StyleUnderline"/>
        </w:rPr>
        <w:t>China will allow Saudi Arabia to increase its sales in the second-largest oil market in the world, whereas the U.S. has become energy independent.</w:t>
      </w:r>
      <w:r>
        <w:rPr>
          <w:rStyle w:val="StyleUnderline"/>
        </w:rPr>
        <w:t xml:space="preserve"> </w:t>
      </w:r>
      <w:r w:rsidRPr="00AB007F">
        <w:rPr>
          <w:sz w:val="16"/>
        </w:rPr>
        <w:t xml:space="preserve">Security-wise, </w:t>
      </w:r>
      <w:r w:rsidRPr="004375BF">
        <w:rPr>
          <w:rStyle w:val="StyleUnderline"/>
        </w:rPr>
        <w:t>some analysts see Saudi Arabia as trying to create a strategic competition among the great powers to gain weapons and security support, especially after the U.S. appeared to respond weakly to Saudi security and military needs amidst security challenges. This might open the door to China and Russia to exert influence in the region, and coordinate their positions against Washington; thereby making the U.S. either an ineffective player or out of the game in the Middle East.</w:t>
      </w:r>
      <w:r w:rsidRPr="00AB007F">
        <w:rPr>
          <w:sz w:val="16"/>
        </w:rPr>
        <w:t xml:space="preserve"> Nevertheless, Saudi Arabia is aware that it is impossible in the short term to relinquish the U.S. role in national security to China, which compared to the United States and even Russia, remains less committed politically and militarily to its friends among the countries of the region. </w:t>
      </w:r>
      <w:r w:rsidRPr="004375BF">
        <w:rPr>
          <w:rStyle w:val="StyleUnderline"/>
        </w:rPr>
        <w:t>Washington can bear the burden of military deployment, military progress, and coalition building, while China has no such capacity nor the desire to clash with the United States in the Middle East.</w:t>
      </w:r>
      <w:r w:rsidRPr="00AB007F">
        <w:rPr>
          <w:sz w:val="16"/>
        </w:rPr>
        <w:t xml:space="preserve"> Rather, </w:t>
      </w:r>
      <w:r w:rsidRPr="004375BF">
        <w:rPr>
          <w:rStyle w:val="StyleUnderline"/>
        </w:rPr>
        <w:t>China wishes to benefit from American dominance there,</w:t>
      </w:r>
      <w:r w:rsidRPr="00AB007F">
        <w:rPr>
          <w:sz w:val="16"/>
        </w:rPr>
        <w:t xml:space="preserve"> which secures shipping routes for export oil to China without China having to make any major investments to protect the region. Amid the current Saudi-Iranian conflict, China is aware that there is no current alternative to American military presence in the Gulf to limit Iranian influence, particularly since relations between Saudi Arabia and the United States have progressed following the election of Donald Trump. Trump is partnering with Saudi Arabia to limit Iranian influence and supports Saudi reforms, whereby Saudi Arabia has begun to expand the number of American banks and other economic ties in the Kingdom. </w:t>
      </w:r>
      <w:r w:rsidRPr="004375BF">
        <w:rPr>
          <w:rStyle w:val="Emphasis"/>
        </w:rPr>
        <w:t>The goal of China’s foreign policy approach is to keep on friendly terms with all the major players and to avoid continual hostility from several risks, including increasing Chinese involvement in the region’s security that would affect American and Russian interests.</w:t>
      </w:r>
      <w:r w:rsidRPr="00AB007F">
        <w:rPr>
          <w:sz w:val="16"/>
        </w:rPr>
        <w:t xml:space="preserve"> Accordingly, the Chinese continue to work within their narrow economic self-interest, and they are likely to continue this strategy so long as regional conflicts do not pose a basic risk to Beijing’s plans. In addition, the “Silk Road” initiative is considered a way for China to influence global transformations, and establish economic and cultural partnerships between Beijing and other countries; thereby, strengthening China’s role as a main player in world affairs. Saudi Arabia is well aware that the role that China is playing in the Saudi-Iranian conflict is for China’s self-interest only; thus, </w:t>
      </w:r>
      <w:r w:rsidRPr="00AB007F">
        <w:rPr>
          <w:rStyle w:val="StyleUnderline"/>
        </w:rPr>
        <w:t>Riyadh is not satisfied that Beijing will abandon its relationship with Iran in the future in favor of its relationship with Saudi Arabia.</w:t>
      </w:r>
      <w:r w:rsidRPr="00AB007F">
        <w:rPr>
          <w:sz w:val="16"/>
        </w:rPr>
        <w:t xml:space="preserve"> Riyadh also understands the dangers of </w:t>
      </w:r>
      <w:r w:rsidRPr="00AB007F">
        <w:rPr>
          <w:rStyle w:val="StyleUnderline"/>
        </w:rPr>
        <w:t>a complete break from Washington</w:t>
      </w:r>
      <w:r w:rsidRPr="00AB007F">
        <w:rPr>
          <w:sz w:val="16"/>
        </w:rPr>
        <w:t xml:space="preserve"> and that this </w:t>
      </w:r>
      <w:r w:rsidRPr="00AB007F">
        <w:rPr>
          <w:rStyle w:val="StyleUnderline"/>
        </w:rPr>
        <w:t>will not be in Saudi Arabia’s long-term interest.</w:t>
      </w:r>
      <w:r w:rsidRPr="00AB007F">
        <w:rPr>
          <w:sz w:val="16"/>
        </w:rPr>
        <w:t xml:space="preserve"> Therefore, </w:t>
      </w:r>
      <w:r w:rsidRPr="00AB007F">
        <w:rPr>
          <w:rStyle w:val="Emphasis"/>
        </w:rPr>
        <w:t>Saudi Arabia will try to benefit from its economic relationship with China, while also maintaining its functional and security relationship with Washington.</w:t>
      </w:r>
      <w:r w:rsidRPr="00AB007F">
        <w:rPr>
          <w:sz w:val="16"/>
        </w:rPr>
        <w:t xml:space="preserve"> Both Saudi Arabia and China are mindful that, given the presence of American ¬military bases in the GCC countries, Saudi Arabia and Riyadh will be unable to remove the U.S. from its position as the dominant military actor in the Persian Gulf. The Kingdom will also benefit from diversifying its major markets for future oil exports. What seems likely is that China, Saudi Arabia, and the United States will form a tripartite role in the Gulf that accommodates their shared interests without any party marginalizing the others or removing itself from the scene.</w:t>
      </w:r>
    </w:p>
    <w:p w:rsidR="00152AE2" w:rsidRPr="00601BBE" w:rsidRDefault="00152AE2" w:rsidP="00152AE2">
      <w:pPr>
        <w:rPr>
          <w:sz w:val="24"/>
          <w:u w:val="single"/>
        </w:rPr>
      </w:pPr>
    </w:p>
    <w:p w:rsidR="00152AE2" w:rsidRPr="00152AE2" w:rsidRDefault="00152AE2" w:rsidP="00152AE2"/>
    <w:p w:rsidR="007030DF" w:rsidRDefault="007030DF" w:rsidP="007030DF">
      <w:pPr>
        <w:pStyle w:val="Heading3"/>
      </w:pPr>
      <w:r>
        <w:t xml:space="preserve">Drone Prolif – </w:t>
      </w:r>
      <w:r w:rsidR="00152AE2">
        <w:t>Not Bad</w:t>
      </w:r>
    </w:p>
    <w:p w:rsidR="007030DF" w:rsidRPr="007030DF" w:rsidRDefault="007030DF" w:rsidP="007030DF">
      <w:pPr>
        <w:pStyle w:val="Heading4"/>
      </w:pPr>
      <w:r>
        <w:t xml:space="preserve">Saudi drone prolif isn’t bad – they are symbolic of prestige and aren’t used in conflict </w:t>
      </w:r>
    </w:p>
    <w:p w:rsidR="007030DF" w:rsidRPr="006C4412" w:rsidRDefault="007030DF" w:rsidP="007030DF">
      <w:r w:rsidRPr="006C4412">
        <w:rPr>
          <w:rStyle w:val="Style13ptBold"/>
        </w:rPr>
        <w:t>RUSI 2018</w:t>
      </w:r>
      <w:r w:rsidRPr="006C4412">
        <w:t> Royal United Services Institute for Defence and Security Studies, </w:t>
      </w:r>
      <w:hyperlink r:id="rId479" w:tgtFrame="_blank" w:history="1">
        <w:r w:rsidRPr="006C4412">
          <w:rPr>
            <w:rStyle w:val="Hyperlink"/>
          </w:rPr>
          <w:t>https://rusi.org/sites/default/files/20181207_armed_drones_middle_east_web.pdf</w:t>
        </w:r>
      </w:hyperlink>
      <w:r w:rsidRPr="006C4412">
        <w:t>, TJ)</w:t>
      </w:r>
    </w:p>
    <w:p w:rsidR="007030DF" w:rsidRPr="006C4412" w:rsidRDefault="007030DF" w:rsidP="007030DF">
      <w:r w:rsidRPr="006C4412">
        <w:t xml:space="preserve">With a fast jet fleet second only in capability terms to Israel in the Middle East, the Royal Saudi Air Force (RSAF) is not short of traditional means to conduct its long-running air campaigns. However, Saudi Arabia has also joined those countries that look at drone capability as an additional asset. In 2014, the country purchased two Chinese CH-4s, although these may well be the unarmed ‘A’ variant rather than the armed ‘B’, and five larger and more heavily armed Wing Loong IIs. In terms of imports, therefore, the Kingdom has purchased remarkably few armed UAVs in comparison to its huge purchases of fast jets and other high-end military equipment. Nonetheless, it has announced ambitious plans to manufacture its own armed drones, obtaining a licence from the Chinese state-owned Chengdu Aircraft Industry Group (CAIG) to develop up to 300 Wing Loong and potentially CASC’s new heavyweight CH-5 armed UAVs.37 Use Saudi Arabia operates the largest and most modern air force in the Arab world, with hundreds of state-of-the-art fast jets in the shape of modernised F-15S/SA Eagles and Eurofighter Typhoons. </w:t>
      </w:r>
      <w:r w:rsidRPr="006C4412">
        <w:rPr>
          <w:rStyle w:val="StyleUnderline"/>
        </w:rPr>
        <w:t>Consequently, the acquisition of armed drones seems to have been mainly driven by a matter of prestige and is linked to the Vision 2030 national development plans being spearheaded by the Saudi leadership to create a domestic defence industry, as part of a broader economic reform</w:t>
      </w:r>
      <w:r w:rsidRPr="006C4412">
        <w:t xml:space="preserve">.38 </w:t>
      </w:r>
      <w:r w:rsidRPr="006C4412">
        <w:rPr>
          <w:rStyle w:val="StyleUnderline"/>
        </w:rPr>
        <w:t>Armed UAVs, at least for now, have thus not led to a change in the way airpower is viewed in the country and their acquisition does not seem to be triggered by an existing operational requirement due to conceptual future operations</w:t>
      </w:r>
      <w:r w:rsidRPr="006C4412">
        <w:t>. Saudi Arabia has been heavily involved in air campaigns over the past four years against Daesh in Iraq as part of the US-led coalition and its own campaign against Iranian-backed Houthi rebel fighters in Yemen. </w:t>
      </w:r>
      <w:r w:rsidRPr="006C4412">
        <w:rPr>
          <w:rStyle w:val="StyleUnderline"/>
        </w:rPr>
        <w:t>It is the latter campaign which has absorbed most of the RSAF’s attention in recent years, and some of its growing drone forces have been seen stationed at Sharurah and Jizan airbases near the Yemini border</w:t>
      </w:r>
      <w:r w:rsidRPr="006C4412">
        <w:t xml:space="preserve">.39 However, </w:t>
      </w:r>
      <w:r w:rsidRPr="006C4412">
        <w:rPr>
          <w:rStyle w:val="StyleUnderline"/>
        </w:rPr>
        <w:t>there is not a great deal of evidence of the RSAF’s use of Wing Loongs for regular operations over Yemen, with most attributing strikes suspected of being carried out by UAVs rather than fast jets to the UAE or the CIA’s own targeted assassination programme against Al-Qa’ida affiliates in parts of the country.</w:t>
      </w:r>
      <w:r w:rsidRPr="006C4412">
        <w:t xml:space="preserve"> </w:t>
      </w:r>
      <w:r w:rsidRPr="006C4412">
        <w:rPr>
          <w:rStyle w:val="StyleUnderline"/>
        </w:rPr>
        <w:t>This may be due partly to stiffening air defences being supplied to the Houthis by Iran – man-portable air defence systems</w:t>
      </w:r>
      <w:r w:rsidRPr="006C4412">
        <w:t xml:space="preserve"> (MANPADS) </w:t>
      </w:r>
      <w:r w:rsidRPr="006C4412">
        <w:rPr>
          <w:rStyle w:val="StyleUnderline"/>
        </w:rPr>
        <w:t>and even adapted Russian R-27T air-to-air missiles have been fired by ground forces with some regularity against Saudi fast jets and helicopter gunships, causing losses and damaged aircraft</w:t>
      </w:r>
      <w:r w:rsidRPr="006C4412">
        <w:t xml:space="preserve">.40 A CH-4 UAV was filmed crashing in Yemen in August 2018, and another UAV in September 2018, both after being hit with a suspected MANPADS, although it is unconfirmed whether these were Saudi or Emirati airframes. </w:t>
      </w:r>
      <w:r w:rsidRPr="006C4412">
        <w:rPr>
          <w:rStyle w:val="StyleUnderline"/>
        </w:rPr>
        <w:t>As a large conventional air force, the RSAF appears to be mostly content with the status symbol of drone operator while in practice continuing to rely mostly on their tried-and-tested fast jets for strike operations in Iraq and Yemen, leaving most UAV operations in Yemen to the UAE and the CIA</w:t>
      </w:r>
      <w:r w:rsidRPr="006C4412">
        <w:t xml:space="preserve">. As in Jordan, </w:t>
      </w:r>
      <w:r w:rsidRPr="006C4412">
        <w:rPr>
          <w:rStyle w:val="StyleUnderline"/>
        </w:rPr>
        <w:t>the Wing Loongs and CH-4s that have been imported and which are now being produced by Saudi Arabia are not compatible with the RSAF’s Western-supplied C2 architecture</w:t>
      </w:r>
      <w:r w:rsidRPr="006C4412">
        <w:t xml:space="preserve">. Therefore, </w:t>
      </w:r>
      <w:r w:rsidRPr="006C4412">
        <w:rPr>
          <w:rStyle w:val="StyleUnderline"/>
        </w:rPr>
        <w:t>it would be very difficult to integrate UAV operations into the day-today operations at the combined air-operations centre from where the RSAF’s campaign against the Houthis is planned and coordinated</w:t>
      </w:r>
      <w:r w:rsidRPr="006C4412">
        <w:t>. Due to their Chinese programming and systems, Wing Loongs and CH-4s are also not interoperable with the RSAF’s F-15 and Typhoon fleets, or their E-3 Airborne and Control Warning System aerial C2 platforms. Therefore, the surveillance data they collect and any strikes they might undertake must take place largely in a vacuum – greatly limiting their operational utility. </w:t>
      </w:r>
      <w:r w:rsidRPr="006C4412">
        <w:rPr>
          <w:rStyle w:val="StyleUnderline"/>
        </w:rPr>
        <w:t>The belief that Saudi Arabia is not conducting large-scale drone strikes is further supported by the distributed command chain ownership of UAVs in the Kingdom, with armed and unarmed versions appearing somewhat haphazardly in the inventories of regional commanders in both the RSAF and ground forces. Given the power and funding structures within the Kingdom, successfully securing funds and procurement authority for drones is likely to be seen as a symbol of status within the Saudi armed forces</w:t>
      </w:r>
      <w:r w:rsidRPr="006C4412">
        <w:t xml:space="preserve">. As such, the distribution and control of these assets 22 </w:t>
      </w:r>
      <w:r w:rsidRPr="006C4412">
        <w:rPr>
          <w:rStyle w:val="StyleUnderline"/>
        </w:rPr>
        <w:t>Armed Drones in the Middle East may have more to do with a regional commander’s level of favour and connections than any grand operational strategy on the part of the RSAF or the Saudi Ministry of Defence</w:t>
      </w:r>
      <w:r w:rsidRPr="006C4412">
        <w:t>. Furthermore, the capabilities and limitations of such prestige assets may not be fully understood by those regional commanders, but operational experimentation and improvisation with new assets at tactical unit levels is very unusual in the rigid C2 structures of the Saudi armed forces. However, if Saudi Arabia realises its stated ambition to produce up to 300 armed UAVs,43 current norms are likely to change as they become a more routine and less prestigious asset, and their sheer availability forces an increase in operational use. </w:t>
      </w:r>
    </w:p>
    <w:p w:rsidR="007030DF" w:rsidRPr="007030DF" w:rsidRDefault="007030DF" w:rsidP="007030DF"/>
    <w:p w:rsidR="001E1503" w:rsidRDefault="001E1503" w:rsidP="001E1503">
      <w:pPr>
        <w:pStyle w:val="Heading3"/>
      </w:pPr>
      <w:r>
        <w:t>No War</w:t>
      </w:r>
    </w:p>
    <w:p w:rsidR="001E1503" w:rsidRDefault="001E1503" w:rsidP="001E1503">
      <w:pPr>
        <w:pStyle w:val="Heading4"/>
      </w:pPr>
      <w:r>
        <w:t>Saudi will only proliferate for defensive purposes preventing any chance of Saudi starting war.</w:t>
      </w:r>
    </w:p>
    <w:p w:rsidR="001E1503" w:rsidRPr="00EB49B8" w:rsidRDefault="001E1503" w:rsidP="001E1503">
      <w:r w:rsidRPr="004657CB">
        <w:rPr>
          <w:rStyle w:val="Style13ptBold"/>
        </w:rPr>
        <w:t>Ramana and Murphy 2019</w:t>
      </w:r>
      <w:r>
        <w:t xml:space="preserve"> (</w:t>
      </w:r>
      <w:r w:rsidRPr="00EB49B8">
        <w:t> </w:t>
      </w:r>
      <w:hyperlink r:id="rId480" w:history="1">
        <w:r w:rsidRPr="00EB49B8">
          <w:rPr>
            <w:rStyle w:val="Hyperlink"/>
          </w:rPr>
          <w:t>Aileen Murphy</w:t>
        </w:r>
      </w:hyperlink>
      <w:r w:rsidRPr="00EB49B8">
        <w:t>, </w:t>
      </w:r>
      <w:hyperlink r:id="rId481" w:history="1">
        <w:r w:rsidRPr="00EB49B8">
          <w:rPr>
            <w:rStyle w:val="Hyperlink"/>
          </w:rPr>
          <w:t>M. V. Ramana</w:t>
        </w:r>
      </w:hyperlink>
      <w:r>
        <w:t xml:space="preserve">, </w:t>
      </w:r>
      <w:r w:rsidRPr="00EB49B8">
        <w:t>will be graduating from the University of British Columbia in Vancouver with a degree in International Relations, and was the recipient of the Simons Award in Nuclear Disarmament and Global Security for research on the efforts to sell nuclear technology to Saudi Arabia</w:t>
      </w:r>
      <w:r>
        <w:t xml:space="preserve">, </w:t>
      </w:r>
      <w:r w:rsidRPr="00EB49B8">
        <w:t>Simons Chair in Disarmament, Global and Human Security at the Liu Institute for Global Issues in the School of Public Policy and Global Affairs at the University of British Columbia in Vancover, Canada. Ramana is a former member of the </w:t>
      </w:r>
      <w:r w:rsidRPr="00EB49B8">
        <w:rPr>
          <w:i/>
          <w:iCs/>
        </w:rPr>
        <w:t>Bulletin</w:t>
      </w:r>
      <w:r w:rsidRPr="00EB49B8">
        <w:t>’s </w:t>
      </w:r>
      <w:hyperlink r:id="rId482" w:tgtFrame="_blank" w:history="1">
        <w:r w:rsidRPr="00EB49B8">
          <w:rPr>
            <w:rStyle w:val="Hyperlink"/>
          </w:rPr>
          <w:t>Science and Security Board</w:t>
        </w:r>
      </w:hyperlink>
      <w:r w:rsidRPr="00EB49B8">
        <w:t> and is a member of the </w:t>
      </w:r>
      <w:hyperlink r:id="rId483" w:tgtFrame="_blank" w:history="1">
        <w:r w:rsidRPr="00EB49B8">
          <w:rPr>
            <w:rStyle w:val="Hyperlink"/>
          </w:rPr>
          <w:t>International Panel on Fissile Materials</w:t>
        </w:r>
      </w:hyperlink>
      <w:r w:rsidRPr="00EB49B8">
        <w:t>. He is the recipient of a Guggenheim Fellowship, and of the Leo Szilard Award from the American Physical Society</w:t>
      </w:r>
      <w:r>
        <w:t xml:space="preserve">, </w:t>
      </w:r>
    </w:p>
    <w:p w:rsidR="001E1503" w:rsidRPr="003B1117" w:rsidRDefault="001E1503" w:rsidP="001E1503">
      <w:pPr>
        <w:rPr>
          <w:sz w:val="12"/>
        </w:rPr>
      </w:pPr>
      <w:r w:rsidRPr="003B1117">
        <w:rPr>
          <w:sz w:val="12"/>
        </w:rPr>
        <w:t xml:space="preserve">Indeed, members of </w:t>
      </w:r>
      <w:r w:rsidRPr="003B1117">
        <w:rPr>
          <w:u w:val="single"/>
        </w:rPr>
        <w:t xml:space="preserve">the Saudi </w:t>
      </w:r>
      <w:r w:rsidRPr="003B1117">
        <w:rPr>
          <w:sz w:val="12"/>
        </w:rPr>
        <w:t xml:space="preserve">regime have, on other occasions, </w:t>
      </w:r>
      <w:r w:rsidRPr="003B1117">
        <w:rPr>
          <w:u w:val="single"/>
        </w:rPr>
        <w:t xml:space="preserve">made it clear that their interests in nuclear energy derive from the idea that it would help </w:t>
      </w:r>
      <w:r w:rsidRPr="002C626F">
        <w:rPr>
          <w:b/>
          <w:u w:val="single"/>
        </w:rPr>
        <w:t>them acquire the capability to make nuclear weapons and match Iran</w:t>
      </w:r>
      <w:r w:rsidRPr="003B1117">
        <w:rPr>
          <w:sz w:val="12"/>
        </w:rPr>
        <w:t xml:space="preserve">, </w:t>
      </w:r>
      <w:r w:rsidRPr="003B1117">
        <w:rPr>
          <w:u w:val="single"/>
        </w:rPr>
        <w:t>whose regional status is seen to have risen as a result of its uranium enrichment program, even though it is now apparently limited by the Iran nuclear deal.</w:t>
      </w:r>
      <w:r>
        <w:rPr>
          <w:u w:val="single"/>
        </w:rPr>
        <w:t xml:space="preserve"> </w:t>
      </w:r>
      <w:r w:rsidRPr="003B1117">
        <w:rPr>
          <w:sz w:val="12"/>
        </w:rPr>
        <w:t xml:space="preserve">When confronted with the economic superiority of solar energy, some nuclear power advocates argue that the comparison is not relevant because solar energy is intermittent, i.e., it can only be generated when the sun is shining. But this argument is misleading, especially in the case of Saudi Arabia, for three reasons. First, intermittency begins to affect cost of maintaining the reliability of the grid even mildly only when the fraction of electricity being generated by such intermittent sources of energy becomes significant, say around 20 percent. Given that solar energy generated a mere 0.04 percent of all the electricity generated in Saudi Arabia, its capacity can expand by a factor of about 500 before any investment has to be made in balancing for intermittency. Second, for the foreseeable future, Saudi Arabia will be generating electricity from natural gas and diesel based plants, and these are flexible enough for their outputs to be increased and decreased according to whether solar plants are not producing or generating electricity at any given time. Thus, the fraction of solar can be considerably higher before intermittency begins to pose an economic problem. Finally, the costs of storage technologies, such as batteries, are falling rapidly and might already be becoming cheap enough that solar energy will be economically competitive even after the addition of storage. Given this clear economic advantage for solar energy, the question to ask is: If Saudi officials are indeed interested in reducing reliance on hydrocarbons and meet growing electricity requirements, why are they not aggressively investing in solar energy? Another reason for Saudi interest in nuclear technology. Saudi officials have made it clear on more than one occasion that there is another reason for being interested in nuclear energy technology, which was not captured by the royal decree on the Saudi nuclear program: the relationship of that program to nuclear weapons. </w:t>
      </w:r>
      <w:r w:rsidRPr="003B1117">
        <w:rPr>
          <w:u w:val="single"/>
        </w:rPr>
        <w:t xml:space="preserve">In March 2018, Prince Mohammed bin Salman told CBS News, “Saudi Arabia </w:t>
      </w:r>
      <w:r w:rsidRPr="002C626F">
        <w:rPr>
          <w:b/>
          <w:u w:val="single"/>
        </w:rPr>
        <w:t>does not want</w:t>
      </w:r>
      <w:r w:rsidRPr="003B1117">
        <w:rPr>
          <w:u w:val="single"/>
        </w:rPr>
        <w:t xml:space="preserve"> to acquire any nuclear bomb, but</w:t>
      </w:r>
      <w:r w:rsidRPr="003B1117">
        <w:rPr>
          <w:sz w:val="12"/>
        </w:rPr>
        <w:t xml:space="preserve"> without a doubt </w:t>
      </w:r>
      <w:r w:rsidRPr="002C626F">
        <w:rPr>
          <w:b/>
          <w:u w:val="single"/>
        </w:rPr>
        <w:t>if Iran developed a nuclear bomb, we will follow</w:t>
      </w:r>
      <w:r w:rsidRPr="003B1117">
        <w:rPr>
          <w:sz w:val="12"/>
        </w:rPr>
        <w:t xml:space="preserve"> suit as soon as possible.” The key phrase is “as soon as possible.” Developing nuclear weapons quickly will require that Saudi Arabia put in place the necessary wherewithal. This is where nuclear energy seems to come in.</w:t>
      </w:r>
    </w:p>
    <w:p w:rsidR="001E1503" w:rsidRPr="001E1503" w:rsidRDefault="001E1503" w:rsidP="001E1503"/>
    <w:p w:rsidR="0008358E" w:rsidRPr="0008358E" w:rsidRDefault="0008358E" w:rsidP="0008358E">
      <w:pPr>
        <w:pStyle w:val="Heading2"/>
      </w:pPr>
      <w:r>
        <w:t>Prolif Bad</w:t>
      </w:r>
    </w:p>
    <w:p w:rsidR="0044123A" w:rsidRPr="0044123A" w:rsidRDefault="0044123A" w:rsidP="0044123A"/>
    <w:p w:rsidR="00861088" w:rsidRDefault="00861088" w:rsidP="00861088">
      <w:pPr>
        <w:pStyle w:val="Heading3"/>
      </w:pPr>
      <w:r>
        <w:t xml:space="preserve">US Alliance Collapse </w:t>
      </w:r>
    </w:p>
    <w:p w:rsidR="00861088" w:rsidRPr="00254F7D" w:rsidRDefault="00861088" w:rsidP="00861088">
      <w:pPr>
        <w:pStyle w:val="Heading4"/>
      </w:pPr>
      <w:r>
        <w:t>Saudi-Arabian proliferation could stress US-Saudi relations</w:t>
      </w:r>
    </w:p>
    <w:p w:rsidR="00861088" w:rsidRPr="003E25CE" w:rsidRDefault="00861088" w:rsidP="00861088">
      <w:r w:rsidRPr="00254F7D">
        <w:rPr>
          <w:rStyle w:val="Style13ptBold"/>
        </w:rPr>
        <w:t>Gambrell 2019</w:t>
      </w:r>
      <w:r>
        <w:t xml:space="preserve"> (Jon Gambrell,  the Gulf and Iran news director for The Associated Press in Dubai, United Arab Emirates, by way of Egypt, Nigeria, Arkansas and many points between, “Experts, images indicate Saudis are at work on a ballistic missile program”, The Times of Israel, 26 January 2019, </w:t>
      </w:r>
      <w:hyperlink r:id="rId484" w:history="1">
        <w:r w:rsidRPr="00A0056C">
          <w:rPr>
            <w:rStyle w:val="Hyperlink"/>
          </w:rPr>
          <w:t>https://www.timesofisrael.com/experts-images-suggest-a-saudi-ballistic-missile-program/</w:t>
        </w:r>
      </w:hyperlink>
      <w:r>
        <w:t>, MTC)</w:t>
      </w:r>
    </w:p>
    <w:p w:rsidR="00861088" w:rsidRDefault="00861088" w:rsidP="00861088">
      <w:pPr>
        <w:rPr>
          <w:rStyle w:val="StyleUnderline"/>
        </w:rPr>
      </w:pPr>
      <w:r w:rsidRPr="00073D8C">
        <w:rPr>
          <w:sz w:val="16"/>
        </w:rPr>
        <w:t xml:space="preserve">In this November 13, 2018, satellite image from Planet Labs Inc that has been annotated by experts at the Middlebury Institute of International Studies, a suspected Saudi ballistic missile base and test facility is seen outside of the town of al-Dawadmi, Saudi Arabia. (Planet Labs Inc, Middlebury Institute of International Studies via AP) In this November 13, 2018, satellite image from Planet Labs Inc that has been annotated by experts at the Middlebury Institute of International Studies, a suspected Saudi ballistic missile base and test facility is seen outside of the town of al-Dawadmi, Saudi Arabia. (Planet Labs Inc, Middlebury Institute of International Studies via AP) DUBAI, United Arab Emirates (AP) — </w:t>
      </w:r>
      <w:r w:rsidRPr="00073D8C">
        <w:rPr>
          <w:rStyle w:val="StyleUnderline"/>
        </w:rPr>
        <w:t>A military base deep inside Saudi Arabia appears to be testing and possibly manufacturing ballistic missiles</w:t>
      </w:r>
      <w:r w:rsidRPr="00073D8C">
        <w:rPr>
          <w:sz w:val="16"/>
        </w:rPr>
        <w:t xml:space="preserve">, experts and satellite images suggest, evidence of the type of weapons program it has long criticized its arch-rival Iran for possessing. Further raising the stakes for any such program are comments by </w:t>
      </w:r>
      <w:r w:rsidRPr="00073D8C">
        <w:rPr>
          <w:rStyle w:val="StyleUnderline"/>
        </w:rPr>
        <w:t>Saudi Arabia’s powerful Crown Prince Mohammed bin Salman,</w:t>
      </w:r>
      <w:r w:rsidRPr="00073D8C">
        <w:rPr>
          <w:sz w:val="16"/>
        </w:rPr>
        <w:t xml:space="preserve"> who </w:t>
      </w:r>
      <w:r w:rsidRPr="00073D8C">
        <w:rPr>
          <w:rStyle w:val="StyleUnderline"/>
        </w:rPr>
        <w:t>said last year the kingdom wouldn’t hesitate to develop nuclear weapons if Iran does.</w:t>
      </w:r>
      <w:r w:rsidRPr="00073D8C">
        <w:rPr>
          <w:sz w:val="16"/>
        </w:rPr>
        <w:t xml:space="preserve"> Ballistic missiles can carry nuclear warheads to targets thousands of kilometers (miles) away. Officials in Riyadh and the Saudi Embassy in Washington did not respond to requests for comment. </w:t>
      </w:r>
      <w:r w:rsidRPr="00073D8C">
        <w:rPr>
          <w:rStyle w:val="StyleUnderline"/>
        </w:rPr>
        <w:t>Having such a program could further strain relations with the US, the kingdom’s longtime security partner, at a time when ties already are being tested by the killing of Washington Post columnist Jamal Khashoggi and the Saudi-led war in Yemen.</w:t>
      </w:r>
      <w:r>
        <w:rPr>
          <w:rStyle w:val="StyleUnderline"/>
        </w:rPr>
        <w:t xml:space="preserve"> </w:t>
      </w:r>
      <w:r w:rsidRPr="00073D8C">
        <w:rPr>
          <w:sz w:val="16"/>
        </w:rPr>
        <w:t xml:space="preserve">Jeffrey Lewis, </w:t>
      </w:r>
      <w:r w:rsidRPr="00073D8C">
        <w:rPr>
          <w:rStyle w:val="StyleUnderline"/>
        </w:rPr>
        <w:t>a missile expert</w:t>
      </w:r>
      <w:r w:rsidRPr="00073D8C">
        <w:rPr>
          <w:sz w:val="16"/>
        </w:rPr>
        <w:t xml:space="preserve"> at the Middlebury Institute of International Studies in Monterey, California, </w:t>
      </w:r>
      <w:r w:rsidRPr="00073D8C">
        <w:rPr>
          <w:rStyle w:val="StyleUnderline"/>
        </w:rPr>
        <w:t>said heavy investment in missiles often correlates with an interest in nuclear weapons.</w:t>
      </w:r>
      <w:r w:rsidRPr="00073D8C">
        <w:rPr>
          <w:sz w:val="16"/>
        </w:rPr>
        <w:t xml:space="preserve"> “I would be a little worried that we’re underestimating the Saudis’ ambitions here,” said Lewis, who has studied the satellite images. The images, first reported by The Washington Post, focus on a military base near the town of al-Dawadmi, some 230 kilometers (145 miles) west of Riyadh, the Saudi capital. Jane’s Defence Weekly first identified the base in 2013, suggesting its two launch pads appear oriented to target Israel and Iran with ballistic missiles the kingdom previously bought from China. View image on TwitterView image on Twitter Jeffrey Lewis </w:t>
      </w:r>
      <w:r w:rsidRPr="00073D8C">
        <w:rPr>
          <w:rFonts w:ascii="MS Gothic" w:eastAsia="MS Gothic" w:hAnsi="MS Gothic" w:cs="MS Gothic" w:hint="eastAsia"/>
          <w:sz w:val="16"/>
        </w:rPr>
        <w:t>✔</w:t>
      </w:r>
      <w:r w:rsidRPr="00073D8C">
        <w:rPr>
          <w:sz w:val="16"/>
        </w:rPr>
        <w:t xml:space="preserve"> @ArmsControlWonk From bone-saws to ballistic missiles. Satellite images taken by @planetlabs seem to show that Saudi Arabia has constructed a solid-fuel missile plant. Story by @PaulSonne. Analysis by yours truly, @missile_manyak and @DaveSchmerler.https://www.washingtonpost.com/world/national-security/can-saudi-arabia-produce-ballistic-missiles-satellite-imagery-raises-suspicions/2019/01/23/49e46d8c-1852-11e9-a804-c35766b9f234_story.html … 372 6:10 PM - Jan 23, 2019 371 people are talking about this Twitter Ads info and privacy The November satellite images show what appear to be structures big enough to build and fuel ballistic missiles. An apparent rocket-engine test stand can be seen in a corner of the base — the type on which a rocket is positioned on its side and test-fired in place. Such testing is key for countries attempting to manufacture working missiles, experts say. Michael Elleman, the senior fellow for missile defense at the International Institute for Strategic Studies in Washington, also reviewed the satellite photos and said they appear to show a ballistic missile program. The question remains where Saudi Arabia gained the technical know-how to build such a facility. Lewis said </w:t>
      </w:r>
      <w:r w:rsidRPr="00073D8C">
        <w:rPr>
          <w:rStyle w:val="StyleUnderline"/>
        </w:rPr>
        <w:t>the Saudi stand closely resembles a design used by China, though it is smaller.</w:t>
      </w:r>
      <w:r>
        <w:rPr>
          <w:rStyle w:val="StyleUnderline"/>
        </w:rPr>
        <w:t xml:space="preserve"> </w:t>
      </w:r>
      <w:r w:rsidRPr="00073D8C">
        <w:rPr>
          <w:sz w:val="16"/>
        </w:rPr>
        <w:t xml:space="preserve">Chinese military support to the kingdom would not come as a surprise. </w:t>
      </w:r>
      <w:r w:rsidRPr="00073D8C">
        <w:rPr>
          <w:rStyle w:val="StyleUnderline"/>
        </w:rPr>
        <w:t>The Chinese have increasingly sold armed drones to Saudi Arabia and other Mideast nations, even as the US blocks sales of its own to allies over proliferation concerns.</w:t>
      </w:r>
      <w:r w:rsidRPr="00073D8C">
        <w:rPr>
          <w:sz w:val="16"/>
        </w:rPr>
        <w:t xml:space="preserve"> Beijing also sold Riyadh variants of its Dongfeng ballistic missiles, the only ones the kingdom was previously believed to have in its arsenal. </w:t>
      </w:r>
      <w:r w:rsidRPr="00073D8C">
        <w:rPr>
          <w:rStyle w:val="StyleUnderline"/>
        </w:rPr>
        <w:t>Asked</w:t>
      </w:r>
      <w:r w:rsidRPr="00073D8C">
        <w:rPr>
          <w:sz w:val="16"/>
        </w:rPr>
        <w:t xml:space="preserve"> by The Associated Press on Friday </w:t>
      </w:r>
      <w:r w:rsidRPr="00073D8C">
        <w:rPr>
          <w:rStyle w:val="StyleUnderline"/>
        </w:rPr>
        <w:t>about the base, China’s Defense Ministry declined immediately to comment.</w:t>
      </w:r>
      <w:r>
        <w:rPr>
          <w:rStyle w:val="StyleUnderline"/>
        </w:rPr>
        <w:t xml:space="preserve"> </w:t>
      </w:r>
      <w:r w:rsidRPr="00073D8C">
        <w:rPr>
          <w:sz w:val="16"/>
        </w:rPr>
        <w:t xml:space="preserve">“I have never heard of such a thing as China helping Saudi Arabia to build a missile base,” Chinese Foreign Ministry spokeswoman Hua Chunying said. Saudi jet fighters fly over Incirlik Air Base near Adana, southern Turkey, on February 26, 2016. (AP Photo) Neither Saudi Arabia nor China are members of the Missile Technology Control Regime, a 30-year-old agreement aimed at limiting the proliferation of rockets capable of carrying weapons of mass destruction, such as nuclear bombs. Saudi Arabia, along with Israel and the United States, has long criticized Iran’s ballistic missile program, viewing it as a regional threat. Iran, whose nuclear program for now remains limited by its 2015 deal with world powers, insists its atomic program is peaceful. But Western powers have long feared it was pursuing nuclear weapons in the guise of a civilian program, allegations denied by Tehran. Iran has relied on its ballistic missiles as its own air force is largely made up of pre-1979 fighter jets. Saudi Arabia, on the other hand, has a fleet of modern F-15s, Typhoons and Tornadoes — which raises the question of why the Saudis would choose to develop the missiles. Elleman, the defense expert, said that while Saudi pilots are skilled, the kingdom still needs American help with logistics. “Today, they rely heavily on direct American support. There is no absolute guarantee that US forces and supporting functions will aid a Saudi attack on Iranian targets,” Elleman told the AP. “Ballistic missiles are a reasonable hedge against those concerns.” Saudi Arabia, meanwhile, has been targeted by ballistic missiles fired from neighboring Yemen by the Houthi rebels, some of which have reached Riyadh. Researchers, Western nations and UN experts say Iran supplied those missiles to the rebels, something Tehran and the rebels deny. Saudi Arabia is pursuing its own nuclear program, and </w:t>
      </w:r>
      <w:r w:rsidRPr="00073D8C">
        <w:rPr>
          <w:rStyle w:val="StyleUnderline"/>
        </w:rPr>
        <w:t>Prince Mohammed</w:t>
      </w:r>
      <w:r w:rsidRPr="00073D8C">
        <w:rPr>
          <w:sz w:val="16"/>
        </w:rPr>
        <w:t xml:space="preserve">, the 33-year-old son of King Salman who is next in line for the throne, </w:t>
      </w:r>
      <w:r w:rsidRPr="00073D8C">
        <w:rPr>
          <w:rStyle w:val="StyleUnderline"/>
        </w:rPr>
        <w:t>said it would race for an atomic weapon if Iran were to develop one.</w:t>
      </w:r>
      <w:r>
        <w:rPr>
          <w:rStyle w:val="StyleUnderline"/>
        </w:rPr>
        <w:t xml:space="preserve"> </w:t>
      </w:r>
      <w:r w:rsidRPr="00073D8C">
        <w:rPr>
          <w:sz w:val="16"/>
        </w:rPr>
        <w:t xml:space="preserve">“Saudi Arabia does not want to acquire any nuclear bomb, but without a doubt if Iran developed a nuclear bomb, we will follow suit as soon as possible,” Prince Mohammed told CBS’ “60 Minutes” in an interview aired last March. </w:t>
      </w:r>
      <w:r w:rsidRPr="00073D8C">
        <w:rPr>
          <w:rStyle w:val="StyleUnderline"/>
        </w:rPr>
        <w:t>A Saudi program would only complicate efforts by the US and its Western allies to limit Iran’s ballistic missile program</w:t>
      </w:r>
      <w:r w:rsidRPr="00073D8C">
        <w:rPr>
          <w:sz w:val="16"/>
        </w:rPr>
        <w:t xml:space="preserve">, said STRATFOR, the Austin, Texas-based private intelligence firm. STRATFOR said that </w:t>
      </w:r>
      <w:r w:rsidRPr="00073D8C">
        <w:rPr>
          <w:rStyle w:val="StyleUnderline"/>
        </w:rPr>
        <w:t>“should Saudi Arabia move into a test-launch phase, the United States will be pressured to take action with sanctions,” as it has done with Iran.</w:t>
      </w:r>
      <w:r w:rsidRPr="00073D8C">
        <w:rPr>
          <w:sz w:val="16"/>
        </w:rPr>
        <w:t xml:space="preserve"> </w:t>
      </w:r>
      <w:r w:rsidRPr="00073D8C">
        <w:rPr>
          <w:rStyle w:val="StyleUnderline"/>
        </w:rPr>
        <w:t xml:space="preserve">Congress has grown increasingly critical of Saudi Arabia since the October 2 assassination of Khashoggi at the Saudi Consulate in Istanbul, allegedly carried out by members of Prince Mohammed’s entourage. </w:t>
      </w:r>
      <w:r w:rsidRPr="00073D8C">
        <w:rPr>
          <w:sz w:val="16"/>
        </w:rPr>
        <w:t xml:space="preserve">The kingdom’s yearslong war in Yemen also has angered lawmakers. </w:t>
      </w:r>
      <w:r w:rsidRPr="00073D8C">
        <w:rPr>
          <w:rStyle w:val="StyleUnderline"/>
        </w:rPr>
        <w:t>If the Saudis produce “medium-range systems inherently capable of carrying nuclear weapons, the response will be much more robust, though likely out of public view,”</w:t>
      </w:r>
      <w:r w:rsidRPr="00073D8C">
        <w:rPr>
          <w:sz w:val="16"/>
        </w:rPr>
        <w:t xml:space="preserve"> Elleman said.</w:t>
      </w:r>
      <w:r w:rsidRPr="00073D8C">
        <w:rPr>
          <w:rStyle w:val="StyleUnderline"/>
        </w:rPr>
        <w:t xml:space="preserve"> “Congress, on the other hand, may lash out, as this will be seen as another affront to the US and regional stability.”</w:t>
      </w:r>
    </w:p>
    <w:p w:rsidR="00861088" w:rsidRDefault="00861088" w:rsidP="00861088"/>
    <w:p w:rsidR="00861088" w:rsidRDefault="00861088" w:rsidP="00861088"/>
    <w:p w:rsidR="00861088" w:rsidRPr="00AD20F0" w:rsidRDefault="00861088" w:rsidP="00861088">
      <w:pPr>
        <w:pStyle w:val="Heading4"/>
      </w:pPr>
      <w:r w:rsidRPr="00AD20F0">
        <w:t>US-Saudi relations are on the brink, proliferation will push it over the edge</w:t>
      </w:r>
    </w:p>
    <w:p w:rsidR="00861088" w:rsidRDefault="00861088" w:rsidP="00861088">
      <w:r w:rsidRPr="00AD20F0">
        <w:rPr>
          <w:rStyle w:val="Heading4Char"/>
        </w:rPr>
        <w:t xml:space="preserve">Friedman, Bayoumy 2019 </w:t>
      </w:r>
      <w:r>
        <w:t xml:space="preserve">(URI FRIEDMAN AND YARA BAYOUMY, Uri Friedman is a staff writer at The Atlantic, covering national security and global affairs. He was previously the deputy managing editor at Foreign Policy,  Yara Bayoumy is a senior editor at The Atlantic, where she oversees national security coverage, “The U.S.-Saudi Alliance Is on the Brink”,  JUL 1, 2019, </w:t>
      </w:r>
      <w:hyperlink r:id="rId485" w:history="1">
        <w:r w:rsidRPr="00A0056C">
          <w:rPr>
            <w:rStyle w:val="Hyperlink"/>
          </w:rPr>
          <w:t>https://www.theatlantic.com/politics/archive/2019/07/trump-blocking-big-change-us-saudi-alliance/592504/</w:t>
        </w:r>
      </w:hyperlink>
      <w:r>
        <w:t>, MTC)</w:t>
      </w:r>
    </w:p>
    <w:p w:rsidR="00861088" w:rsidRPr="00A41817" w:rsidRDefault="00861088" w:rsidP="00861088">
      <w:pPr>
        <w:rPr>
          <w:sz w:val="16"/>
        </w:rPr>
      </w:pPr>
      <w:r w:rsidRPr="00254F7D">
        <w:rPr>
          <w:rStyle w:val="StyleUnderline"/>
        </w:rPr>
        <w:t>An effort is under way</w:t>
      </w:r>
      <w:r w:rsidRPr="00A41817">
        <w:rPr>
          <w:sz w:val="16"/>
        </w:rPr>
        <w:t xml:space="preserve"> in washington </w:t>
      </w:r>
      <w:r w:rsidRPr="00254F7D">
        <w:rPr>
          <w:rStyle w:val="StyleUnderline"/>
        </w:rPr>
        <w:t>to</w:t>
      </w:r>
      <w:r w:rsidRPr="00A41817">
        <w:rPr>
          <w:sz w:val="16"/>
        </w:rPr>
        <w:t xml:space="preserve"> fundamentally overhaul, if not </w:t>
      </w:r>
      <w:r w:rsidRPr="00E4431B">
        <w:rPr>
          <w:rStyle w:val="StyleUnderline"/>
        </w:rPr>
        <w:t>end, a decades-old American alliance</w:t>
      </w:r>
      <w:r w:rsidRPr="00A41817">
        <w:rPr>
          <w:sz w:val="16"/>
        </w:rPr>
        <w:t xml:space="preserve">—but it didn’t come at the direction of the alliance-skeptical Donald Trump. The president, in fact, has paradoxically emerged as the greatest force of resistance to the change. </w:t>
      </w:r>
      <w:r w:rsidRPr="00E4431B">
        <w:rPr>
          <w:rStyle w:val="StyleUnderline"/>
        </w:rPr>
        <w:t>Fed up with the catastrophic human cost of Saudi Arabia’s military intervention in Yemen’s civil war and appalled by the murder of the Washington Post columnist Jamal Khashoggi, Congress seemingly attempts some sort of measure to censure the kingdom every week.</w:t>
      </w:r>
      <w:r w:rsidRPr="00A41817">
        <w:rPr>
          <w:sz w:val="16"/>
        </w:rPr>
        <w:t xml:space="preserve"> Yet at every turn, </w:t>
      </w:r>
      <w:r w:rsidRPr="00E4431B">
        <w:rPr>
          <w:rStyle w:val="StyleUnderline"/>
        </w:rPr>
        <w:t>the White House has blocked or circumvented those moves, standing staunchly by Saudi Crown Prince Mohammed bin Salman, or MbS, while escalating its confrontation with his archenemy, Iran.</w:t>
      </w:r>
      <w:r>
        <w:rPr>
          <w:rStyle w:val="StyleUnderline"/>
        </w:rPr>
        <w:t xml:space="preserve"> </w:t>
      </w:r>
      <w:r w:rsidRPr="00A41817">
        <w:rPr>
          <w:sz w:val="16"/>
        </w:rPr>
        <w:t xml:space="preserve">The real reckoning in the U.S.-Saudi partnership could come if a Democrat is elected president in 2020, though early warning signs are already visible. </w:t>
      </w:r>
      <w:r w:rsidRPr="00E4431B">
        <w:rPr>
          <w:rStyle w:val="StyleUnderline"/>
        </w:rPr>
        <w:t>Virtually all Democratic lawmakers, along with several Republican members of Congress and various lobbyists, analysts, and former officials, are shunning the Saudis to the point where a visit to Washington, D.C., by MbS, the heir apparent who was welcomed in 2017 and 2018, seems inconceivable anytime soon.</w:t>
      </w:r>
      <w:r>
        <w:rPr>
          <w:rStyle w:val="StyleUnderline"/>
        </w:rPr>
        <w:t xml:space="preserve"> </w:t>
      </w:r>
      <w:r w:rsidRPr="00A41817">
        <w:rPr>
          <w:sz w:val="16"/>
        </w:rPr>
        <w:t xml:space="preserve">When Franklin D. Roosevelt and King Abdulaziz met aboard the USS Quincy in 1945, neither could have foreseen the cracks that would form in a relationship built on mutual benefit: a steady supply of Saudi oil in exchange for U.S. military protection. </w:t>
      </w:r>
      <w:r w:rsidRPr="00E4431B">
        <w:rPr>
          <w:rStyle w:val="Emphasis"/>
        </w:rPr>
        <w:t>But even the fallout from the September 11 attacks—in which 15 of the 19 hijackers were Saudi—did not present the kind of existential challenge evident today.</w:t>
      </w:r>
      <w:r w:rsidRPr="00A41817">
        <w:rPr>
          <w:sz w:val="16"/>
        </w:rPr>
        <w:t xml:space="preserve"> U.S. lawmakers are engaged in numerous efforts to restrict arms sales to the kingdom and hold MbS, along with other top officials, accountable for Khashoggi’s death. For now, </w:t>
      </w:r>
      <w:r w:rsidRPr="00E4431B">
        <w:rPr>
          <w:rStyle w:val="StyleUnderline"/>
        </w:rPr>
        <w:t>the Saudis are banking on the Trump administration’s allegiance.</w:t>
      </w:r>
      <w:r w:rsidRPr="00A41817">
        <w:rPr>
          <w:sz w:val="16"/>
        </w:rPr>
        <w:t xml:space="preserve"> Yet they acknowledge, or at the very least pay lip service to, their precarious position. </w:t>
      </w:r>
      <w:r w:rsidRPr="00E4431B">
        <w:rPr>
          <w:rStyle w:val="StyleUnderline"/>
        </w:rPr>
        <w:t>“We</w:t>
      </w:r>
      <w:r w:rsidRPr="00A41817">
        <w:rPr>
          <w:sz w:val="16"/>
        </w:rPr>
        <w:t xml:space="preserve"> in [Saudi Arabia] </w:t>
      </w:r>
      <w:r w:rsidRPr="00E4431B">
        <w:rPr>
          <w:rStyle w:val="StyleUnderline"/>
        </w:rPr>
        <w:t>recognize that the relationship has come under strain</w:t>
      </w:r>
      <w:r w:rsidRPr="00A41817">
        <w:rPr>
          <w:sz w:val="16"/>
        </w:rPr>
        <w:t xml:space="preserve"> recently, </w:t>
      </w:r>
      <w:r w:rsidRPr="00E4431B">
        <w:rPr>
          <w:rStyle w:val="StyleUnderline"/>
        </w:rPr>
        <w:t>but we are working hard on restoring it</w:t>
      </w:r>
      <w:r w:rsidRPr="00A41817">
        <w:rPr>
          <w:sz w:val="16"/>
        </w:rPr>
        <w:t xml:space="preserve"> to what it once was. We realize it’s going to take some time, but </w:t>
      </w:r>
      <w:r w:rsidRPr="00E4431B">
        <w:rPr>
          <w:rStyle w:val="StyleUnderline"/>
        </w:rPr>
        <w:t>we see it as a marathon not a sprint,” a senior Saudi official wrote</w:t>
      </w:r>
      <w:r w:rsidRPr="00A41817">
        <w:rPr>
          <w:sz w:val="16"/>
        </w:rPr>
        <w:t xml:space="preserve"> to us recently on the condition of anonymity to discuss the issue. </w:t>
      </w:r>
      <w:r w:rsidRPr="00E4431B">
        <w:rPr>
          <w:rStyle w:val="StyleUnderline"/>
        </w:rPr>
        <w:t>That’s far from the mea culpa U.S. lawmakers are demanding.</w:t>
      </w:r>
      <w:r>
        <w:rPr>
          <w:rStyle w:val="StyleUnderline"/>
        </w:rPr>
        <w:t xml:space="preserve"> </w:t>
      </w:r>
      <w:r w:rsidRPr="00A41817">
        <w:rPr>
          <w:sz w:val="16"/>
        </w:rPr>
        <w:t xml:space="preserve">In May, the administration invoked emergency powers to bypass Congress and sell billions of dollars’ worth of weapons to Saudi Arabia, a show of support that nevertheless reflected the administration’s awareness that it would not have been able to get lawmakers to approve the arms sales. The Senate responded by passing several measures to try to prevent the sales—moves remarkable not just for their bipartisan backing, but also for the fact that they came amid heightened tensions with Iran, which Trump cited as grounds for the emergency transactions. In April, </w:t>
      </w:r>
      <w:r w:rsidRPr="00E4431B">
        <w:rPr>
          <w:rStyle w:val="StyleUnderline"/>
        </w:rPr>
        <w:t>Trump vetoed a resolution to end U.S. support for the Saudi-led military intervention against the Iran-aligned Houthi rebels in Yemen. He had to take that step because seven Republicans in the Senate and 16 in the House of Representatives had joined nearly every Democrat in both chambers to support the legislation.</w:t>
      </w:r>
      <w:r>
        <w:rPr>
          <w:rStyle w:val="StyleUnderline"/>
        </w:rPr>
        <w:t xml:space="preserve"> </w:t>
      </w:r>
      <w:r w:rsidRPr="00A41817">
        <w:rPr>
          <w:sz w:val="16"/>
        </w:rPr>
        <w:t xml:space="preserve">Trump, whose first trip abroad as president was to Saudi Arabia, has championed the alliance in part because his administration and the Saudi government are both alarmed by Iran’s suspected nuclear-weapons pursuits and support for militant groups in the Middle East. Secretary of State Mike Pompeo focused only on the threats posed by Iran during meetings with the Saudi king and crown prince in Riyadh last week. And </w:t>
      </w:r>
      <w:r w:rsidRPr="00E4431B">
        <w:rPr>
          <w:rStyle w:val="StyleUnderline"/>
        </w:rPr>
        <w:t>while Trump said he raised Khashoggi’s killing with MbS at the G20 summit in Japan, he would not be drawn on the CIA’s intelligence that reportedly concluded with high confidence that the crown prince ordered the journalist’s murder.</w:t>
      </w:r>
      <w:r>
        <w:rPr>
          <w:rStyle w:val="StyleUnderline"/>
        </w:rPr>
        <w:t xml:space="preserve"> </w:t>
      </w:r>
      <w:r w:rsidRPr="00A41817">
        <w:rPr>
          <w:sz w:val="16"/>
        </w:rPr>
        <w:t xml:space="preserve">But Trump’s motivations for dismissing concerns about the war in Yemen and Khashoggi’s assassination range from the close personal relationship between MbS and Trump’s son-in-law, Jared Kushner, to Riyadh’s plentiful purchases of U.S.-made weapons, which the president argues create American jobs. “You have people wanting to cut off Saudi Arabia. They bought $450 billion” worth of military equipment, Trump declared at a recent campaign rally, greatly inflating the actual figures. “I don’t want to lose them!” </w:t>
      </w:r>
      <w:r w:rsidRPr="00E4431B">
        <w:rPr>
          <w:rStyle w:val="StyleUnderline"/>
        </w:rPr>
        <w:t xml:space="preserve">Trump’s approach is to “align with this growing Saudi, Emirati, Israeli, anti-Iran conception of the region, </w:t>
      </w:r>
      <w:r w:rsidRPr="00A41817">
        <w:rPr>
          <w:sz w:val="16"/>
        </w:rPr>
        <w:t xml:space="preserve">and [Sanders] is very much of a different view.” </w:t>
      </w:r>
      <w:r w:rsidRPr="00E4431B">
        <w:rPr>
          <w:rStyle w:val="StyleUnderline"/>
        </w:rPr>
        <w:t>Most americans, of course, have had negative views of Saudi Arabia since the 9/11 attacks; two-thirds of the public currently view the kingdom unfavorably, Gallup’s highest reading in its three decades of polling on the question.</w:t>
      </w:r>
      <w:r>
        <w:rPr>
          <w:rStyle w:val="StyleUnderline"/>
        </w:rPr>
        <w:t xml:space="preserve"> </w:t>
      </w:r>
      <w:r w:rsidRPr="00A41817">
        <w:rPr>
          <w:sz w:val="16"/>
        </w:rPr>
        <w:t xml:space="preserve">The big development now is that </w:t>
      </w:r>
      <w:r w:rsidRPr="00E4431B">
        <w:rPr>
          <w:rStyle w:val="StyleUnderline"/>
        </w:rPr>
        <w:t>there’s also serious ferment in the nation’s capital, where Saudi Arabia by one estimate poured more than $40 million into lobbying Congress,</w:t>
      </w:r>
      <w:r w:rsidRPr="00A41817">
        <w:rPr>
          <w:sz w:val="16"/>
        </w:rPr>
        <w:t xml:space="preserve"> the executive branch, think tanks, and media outlets in 2017 and 2018 alone—</w:t>
      </w:r>
      <w:r w:rsidRPr="00E4431B">
        <w:rPr>
          <w:rStyle w:val="StyleUnderline"/>
        </w:rPr>
        <w:t>tripling its spending on influence operations from the last year of Barack Obama’s administration to the first year of the Trump administration. All the Saudis have to show for that money, though, is a rock-solid friend in the White House and an open revolt on Capitol Hill.</w:t>
      </w:r>
      <w:r>
        <w:rPr>
          <w:rStyle w:val="StyleUnderline"/>
        </w:rPr>
        <w:t xml:space="preserve"> </w:t>
      </w:r>
      <w:r w:rsidRPr="00E4431B">
        <w:rPr>
          <w:rStyle w:val="StyleUnderline"/>
        </w:rPr>
        <w:t>“The Saudis used to have really strong bipartisan support in Washington,”</w:t>
      </w:r>
      <w:r w:rsidRPr="00A41817">
        <w:rPr>
          <w:sz w:val="16"/>
        </w:rPr>
        <w:t xml:space="preserve"> Senator Chris Murphy of Connecticut, a Democrat and longtime critic of Riyadh, told us. </w:t>
      </w:r>
      <w:r w:rsidRPr="00E4431B">
        <w:rPr>
          <w:rStyle w:val="StyleUnderline"/>
        </w:rPr>
        <w:t>Now “they are clinging to this alliance simply through the force of the regime’s relationship with one person: Donald Trump.”</w:t>
      </w:r>
      <w:r>
        <w:rPr>
          <w:rStyle w:val="StyleUnderline"/>
        </w:rPr>
        <w:t xml:space="preserve"> </w:t>
      </w:r>
      <w:r w:rsidRPr="00A41817">
        <w:rPr>
          <w:sz w:val="16"/>
        </w:rPr>
        <w:t xml:space="preserve">“Maybe we have a hard time forcing a reset while Trump is in office,” added Murphy, who has sponsored numerous bills to rein in the security relationship with the Saudis. “But </w:t>
      </w:r>
      <w:r w:rsidRPr="00E4431B">
        <w:rPr>
          <w:rStyle w:val="StyleUnderline"/>
        </w:rPr>
        <w:t>a reset’s coming.</w:t>
      </w:r>
      <w:r w:rsidRPr="00A41817">
        <w:rPr>
          <w:sz w:val="16"/>
        </w:rPr>
        <w:t xml:space="preserve">” Conor Friedersdorf: Saudi Arabia first </w:t>
      </w:r>
      <w:r w:rsidRPr="00E4431B">
        <w:rPr>
          <w:rStyle w:val="StyleUnderline"/>
        </w:rPr>
        <w:t>Republican and Democratic presidents alike have been forced to mostly give Saudi Arabia a free pass on rights abuses and political repression, given the extent to which Washington relies on Riyadh as a stable geopolitical weight in the Middle East.</w:t>
      </w:r>
      <w:r>
        <w:rPr>
          <w:rStyle w:val="StyleUnderline"/>
        </w:rPr>
        <w:t xml:space="preserve"> </w:t>
      </w:r>
      <w:r w:rsidRPr="00E4431B">
        <w:rPr>
          <w:rStyle w:val="StyleUnderline"/>
        </w:rPr>
        <w:t xml:space="preserve">But several 2020 candidates have made their displeasure clear. </w:t>
      </w:r>
      <w:r w:rsidRPr="00496959">
        <w:rPr>
          <w:rStyle w:val="StyleUnderline"/>
        </w:rPr>
        <w:t>Joe Biden,</w:t>
      </w:r>
      <w:r w:rsidRPr="00A41817">
        <w:rPr>
          <w:sz w:val="16"/>
        </w:rPr>
        <w:t xml:space="preserve"> the current front-runner among Democrats vying for the White House, </w:t>
      </w:r>
      <w:r w:rsidRPr="00496959">
        <w:rPr>
          <w:rStyle w:val="StyleUnderline"/>
        </w:rPr>
        <w:t>wants out of the war in Yemen and once likened the U.S. partnership with Saudi Arabia to America siding with a “no-good SOB” like Joseph Stalin during World War II.</w:t>
      </w:r>
      <w:r w:rsidRPr="00A41817">
        <w:rPr>
          <w:sz w:val="16"/>
        </w:rPr>
        <w:t xml:space="preserve"> Cory Booker has called for the United States to “reexamine [the] entire relationship” with Riyadh. Elizabeth Warren has slammed Trump for appeasing U.S. defense contractors by not halting the flow of weapons to Saudi Arabia. </w:t>
      </w:r>
      <w:r w:rsidRPr="00496959">
        <w:rPr>
          <w:rStyle w:val="StyleUnderline"/>
        </w:rPr>
        <w:t>Pete Buttigieg, in a national-security speech last month, said that on his watch the United States would “remain open” to working with Riyadh</w:t>
      </w:r>
      <w:r w:rsidRPr="00A41817">
        <w:rPr>
          <w:sz w:val="16"/>
        </w:rPr>
        <w:t xml:space="preserve"> for the American people’s benefit. “</w:t>
      </w:r>
      <w:r w:rsidRPr="00496959">
        <w:rPr>
          <w:rStyle w:val="StyleUnderline"/>
        </w:rPr>
        <w:t>But</w:t>
      </w:r>
      <w:r w:rsidRPr="00A41817">
        <w:rPr>
          <w:sz w:val="16"/>
        </w:rPr>
        <w:t xml:space="preserve">,” he added, </w:t>
      </w:r>
      <w:r w:rsidRPr="00496959">
        <w:rPr>
          <w:rStyle w:val="StyleUnderline"/>
        </w:rPr>
        <w:t>“we can no longer sell out our deepest values for the sake of fossil-fuel access and lucrative business deals.”</w:t>
      </w:r>
      <w:r w:rsidRPr="00A41817">
        <w:rPr>
          <w:sz w:val="16"/>
        </w:rPr>
        <w:t xml:space="preserve"> And Bernie Sanders has referred to MbS as a “murderous despot,” included Saudi Arabia in an “axis” of authoritarian powers that he claims Trump is emboldening, and inserted Saudi lobbying in Washington into his signature issue of wealthy special interests corrupting government policy making. </w:t>
      </w:r>
      <w:r w:rsidRPr="00496959">
        <w:rPr>
          <w:rStyle w:val="StyleUnderline"/>
        </w:rPr>
        <w:t>Sanders,</w:t>
      </w:r>
      <w:r w:rsidRPr="00A41817">
        <w:rPr>
          <w:sz w:val="16"/>
        </w:rPr>
        <w:t xml:space="preserve"> the sponsor of one of the Senate’s Yemen resolutions, </w:t>
      </w:r>
      <w:r w:rsidRPr="00496959">
        <w:rPr>
          <w:rStyle w:val="StyleUnderline"/>
        </w:rPr>
        <w:t>questions “whether the basic bargain that was made between FDR and the Saudi king back in 1945,” of “security for oil,” still holds,</w:t>
      </w:r>
      <w:r w:rsidRPr="00A41817">
        <w:rPr>
          <w:sz w:val="16"/>
        </w:rPr>
        <w:t xml:space="preserve"> says his foreign-policy adviser, Matt Duss. Nonetheless, it’s “not necessarily productive” to “flip over the table on the U.S.-Saudi relationship” at the outset of a new administration, Duss adds, noting that Sanders recognizes that elements of the relationship, such as intelligence sharing, remain important and that the stability of oil markets has an impact on the U.S. economy. Asked how worried the Saudis are about the future of the alliance should a Democrat be elected in 2020, </w:t>
      </w:r>
      <w:r w:rsidRPr="00496959">
        <w:rPr>
          <w:rStyle w:val="StyleUnderline"/>
        </w:rPr>
        <w:t>the senior Saudi official said that the relationship is “institutional,” and that Democratic and Republican presidential candidates tend to change their campaign position on Saudi Arabia once they’re in office and understand “our economic cooperation, coordination of oil policies, and our partnership in countering terrorism” and Iran.</w:t>
      </w:r>
      <w:r>
        <w:rPr>
          <w:rStyle w:val="StyleUnderline"/>
        </w:rPr>
        <w:t xml:space="preserve"> </w:t>
      </w:r>
      <w:r w:rsidRPr="00496959">
        <w:rPr>
          <w:rStyle w:val="StyleUnderline"/>
        </w:rPr>
        <w:t>This time, however, campaign broadsides may not give way to business as usual. United Nations and U.S. assessments have implicated the crown prince himself in the murder of Khashoggi</w:t>
      </w:r>
      <w:r w:rsidRPr="00A41817">
        <w:rPr>
          <w:sz w:val="16"/>
        </w:rPr>
        <w:t xml:space="preserve">—who was a U.S. permanent resident—constituting a brazen betrayal of the alliance, </w:t>
      </w:r>
      <w:r w:rsidRPr="00496959">
        <w:rPr>
          <w:rStyle w:val="StyleUnderline"/>
        </w:rPr>
        <w:t>“the equivalent of a spouse cheating in the marriage,”</w:t>
      </w:r>
      <w:r w:rsidRPr="00A41817">
        <w:rPr>
          <w:sz w:val="16"/>
        </w:rPr>
        <w:t xml:space="preserve"> says Representative Ro Khanna of California, a Democrat and leading proponent in the House of ending U.S. military involvement in Yemen. </w:t>
      </w:r>
      <w:r w:rsidRPr="00496959">
        <w:rPr>
          <w:rStyle w:val="StyleUnderline"/>
        </w:rPr>
        <w:t>“The marriage may recover and survive, but it will never be the same.” The Saudis are “not going to be an enemy” of the United States, he adds, “but I certainly think [they] have lost their status as an ally.”</w:t>
      </w:r>
      <w:r>
        <w:rPr>
          <w:rStyle w:val="StyleUnderline"/>
        </w:rPr>
        <w:t xml:space="preserve"> </w:t>
      </w:r>
      <w:r w:rsidRPr="00A41817">
        <w:rPr>
          <w:sz w:val="16"/>
        </w:rPr>
        <w:t xml:space="preserve">Peter Beinart: Even Democrats keep thinking Iran is worse than Saudi Arabia The Khashoggi killing has not just angered members of Congress, but also prompted some lobbying firms and think tanks to reject Saudi funding. </w:t>
      </w:r>
      <w:r w:rsidRPr="00496959">
        <w:rPr>
          <w:rStyle w:val="StyleUnderline"/>
        </w:rPr>
        <w:t>Saudi leaders recognize that the damage done to relations with the United States by the incident “is worse than 9/11” in terms of the toll taken on the alliance</w:t>
      </w:r>
      <w:r w:rsidRPr="00A41817">
        <w:rPr>
          <w:sz w:val="16"/>
        </w:rPr>
        <w:t xml:space="preserve">, says Firas Maksad of the Arabia Foundation, a Washington-based think tank familiar with Saudi officials’ thinking, who met with Saudi officials during a visit to Riyadh in March. (Riyadh denies the crown prince’s role in Khashoggi’s killing. The senior Saudi official highlighted the government’s efforts to bring those behind Khashoggi’s murder to justice, but these steps haven’t satisfied many U.S. lawmakers.) While the Treasury and State Departments have sanctioned more than a dozen Saudi officials for their involvement in the Khashoggi killing, these actions also fall far short of the punitive measures against those in the highest ranks of the Saudi government that many in Congress are demanding. “Our leadership is a red line … The succession in the kingdom is strictly a domestic affair.” The gop rebellion is real, if limited. </w:t>
      </w:r>
      <w:r w:rsidRPr="00496959">
        <w:rPr>
          <w:rStyle w:val="StyleUnderline"/>
        </w:rPr>
        <w:t>Lindsey Graham,</w:t>
      </w:r>
      <w:r w:rsidRPr="00A41817">
        <w:rPr>
          <w:sz w:val="16"/>
        </w:rPr>
        <w:t xml:space="preserve"> one of Trump’s top allies in the Senate, </w:t>
      </w:r>
      <w:r w:rsidRPr="00496959">
        <w:rPr>
          <w:rStyle w:val="StyleUnderline"/>
        </w:rPr>
        <w:t>hasn’t supported all anti-Saudi efforts in Congress, but he has nevertheless been extremely critical of MbS.</w:t>
      </w:r>
      <w:r w:rsidRPr="00A41817">
        <w:rPr>
          <w:sz w:val="16"/>
        </w:rPr>
        <w:t xml:space="preserve"> Graham and other Republicans, such as Senator Todd Young of Indiana, have backed a sweeping bill that would mandate sanctions on any Saudi official found responsible for Khashoggi’s murder and seek to restrain Saudi Arabia in Yemen. Most Republicans, however, are sticking with the kingdom as a bulwark against Iran. Occasionally, however, </w:t>
      </w:r>
      <w:r w:rsidRPr="00496959">
        <w:rPr>
          <w:rStyle w:val="StyleUnderline"/>
        </w:rPr>
        <w:t>the administration</w:t>
      </w:r>
      <w:r w:rsidRPr="00A41817">
        <w:rPr>
          <w:sz w:val="16"/>
        </w:rPr>
        <w:t xml:space="preserve"> has succumbed to pressure from Congress. Last year it </w:t>
      </w:r>
      <w:r w:rsidRPr="00496959">
        <w:rPr>
          <w:rStyle w:val="StyleUnderline"/>
        </w:rPr>
        <w:t>halted U.S. refueling of Saudi-coalition aircraft involved in the Yemen conflict.</w:t>
      </w:r>
      <w:r w:rsidRPr="00A41817">
        <w:rPr>
          <w:sz w:val="16"/>
        </w:rPr>
        <w:t xml:space="preserve"> And, as Murphy pointed out to us, earlier this year </w:t>
      </w:r>
      <w:r w:rsidRPr="00496959">
        <w:rPr>
          <w:rStyle w:val="StyleUnderline"/>
        </w:rPr>
        <w:t>Trump quietly signed a budget bill that prohibits assistance to Saudi Arabia through a military-training program.</w:t>
      </w:r>
      <w:r w:rsidRPr="00A41817">
        <w:rPr>
          <w:sz w:val="16"/>
        </w:rPr>
        <w:t xml:space="preserve"> That assistance had qualified the Saudis for discounts on purchases of additional U.S. military training. “There are limits to what Congress can do when it comes to rightsizing a bilateral relationship,” especially when only “a handful of Republicans” are willing to vote with Democrats, Murphy said. “We can set boundaries. But we can’t do day-to-day management.” These limits, though, might disappear if a Democrat succeeds Trump in the White House. Saudi officials look at the chorus of criticism from American politicians and complain that the kingdom “is guilty by association in Washington because of having cultivated a close relationship with Donald Trump,” and that it has become a “political football” between the president and his opponents, Maksad notes. Duss, the Sanders adviser, acknowledges that the </w:t>
      </w:r>
      <w:r w:rsidRPr="00A41817">
        <w:rPr>
          <w:rStyle w:val="StyleUnderline"/>
        </w:rPr>
        <w:t>Democrat-led push to rein in the Saudis isn’t just a policy dispute. “Trump, just by being Trump, has created a political incentive for questioning the relationship,”</w:t>
      </w:r>
      <w:r w:rsidRPr="00A41817">
        <w:rPr>
          <w:sz w:val="16"/>
        </w:rPr>
        <w:t xml:space="preserve"> he says. </w:t>
      </w:r>
      <w:r w:rsidRPr="00A41817">
        <w:rPr>
          <w:rStyle w:val="StyleUnderline"/>
        </w:rPr>
        <w:t>“But it’s an opening to have a really important and long-overdue discussion. We started to have it after 9/11, then it kind of went nowhere.”</w:t>
      </w:r>
      <w:r>
        <w:rPr>
          <w:rStyle w:val="StyleUnderline"/>
        </w:rPr>
        <w:t xml:space="preserve"> </w:t>
      </w:r>
      <w:r w:rsidRPr="00A41817">
        <w:rPr>
          <w:sz w:val="16"/>
        </w:rPr>
        <w:t xml:space="preserve">Trump’s approach is to “align with this growing Saudi, Emirati, Israeli, anti-Iran conception of the region, and [Sanders] is very much of a different view,” Duss said, speaking with us in March before the spike in hostilities with Iran. “We have serious problems with a lot of what Iran is doing in the region, what they are doing with their own population, but the idea that we’re going to achieve our own goals or stability in the region through conflict with Iran is bonkers.” That conflict almost erupted last month, after Iran shot down a U.S. drone, but was averted—for now—when Trump called off planned strikes on Iranian targets. “The narrative that Obama was abandoning Saudi Arabia was kind of bullshit to begin with.” The president’s loyalty to Riyadh seems to stem in part from his desire to reverse the foreign policy of Obama, who was criticized for trying to reconcile with Iran at the expense of Saudi Arabia. </w:t>
      </w:r>
      <w:r w:rsidRPr="00A41817">
        <w:rPr>
          <w:rStyle w:val="StyleUnderline"/>
        </w:rPr>
        <w:t>Obama</w:t>
      </w:r>
      <w:r w:rsidRPr="00A41817">
        <w:rPr>
          <w:sz w:val="16"/>
        </w:rPr>
        <w:t xml:space="preserve"> negotiated a nuclear deal with Iran and </w:t>
      </w:r>
      <w:r w:rsidRPr="00A41817">
        <w:rPr>
          <w:rStyle w:val="StyleUnderline"/>
        </w:rPr>
        <w:t>was deeply ambivalent about the alliance with Saudi Arabia, but he avoided upending the partnership—suggesting that he wouldn’t have broken off relations with the Saudis were he still president under today’s circumstances.</w:t>
      </w:r>
      <w:r>
        <w:rPr>
          <w:rStyle w:val="StyleUnderline"/>
        </w:rPr>
        <w:t xml:space="preserve"> </w:t>
      </w:r>
      <w:r w:rsidRPr="00A41817">
        <w:rPr>
          <w:sz w:val="16"/>
        </w:rPr>
        <w:t xml:space="preserve">“The narrative that Obama was abandoning Saudi Arabia was kind of bullshit to begin with,” Murphy observed. “He sold them more weapons than anybody else sold them, and he was willing to support this war in Yemen.” “I think it’s really dangerous to be in business with Mohammed bin Salman. I think he’s a reckless, destabilizing force in the Middle East,” Murphy said, using language that Trump’s camp often applies to Iran. “Saudi Arabia will remain an ally,” he predicted, in regard to what policy toward the kingdom could look like in a Democratic administration. But “we will be more careful in the nature of the military relationship and less willing to follow them into battle,” he added, advocating scaled-back arms sales that exclude offensive weapons. Asked to respond to lawmakers who say they no longer want to work with MbS, the senior Saudi official said, “Our leadership is a red line, with all due respect to U.S. lawmakers, but the succession in the kingdom is strictly a domestic affair.” The official added that “it is unimaginable to go in a different direction” now that King Salman has appointed the crown prince as his successor. Democrats and other American critics of MbS need to acknowledge that the 33-year-old crown prince is firmly entrenched in power and will be the one dealing with any future U.S. president, Maksad argues. But the Saudis, for their part, have not launched “a concerted, thought-out strategic effort” to reach out to these detractors, particularly since the aftermath of the Khashoggi killing left the Saudi embassy in D.C. without an ambassador. (The new ambassador, Princess Reema bint Bandar, is set to start her post soon.) </w:t>
      </w:r>
      <w:r w:rsidRPr="00A41817">
        <w:rPr>
          <w:rStyle w:val="StyleUnderline"/>
        </w:rPr>
        <w:t>There is some concern among Saudi watchers that the kingdom has staked too much on its personal relationship with Trump and that U.S. support for the alliance could crater if he’s not reelected, Maksad says.</w:t>
      </w:r>
      <w:r>
        <w:rPr>
          <w:rStyle w:val="StyleUnderline"/>
        </w:rPr>
        <w:t xml:space="preserve"> </w:t>
      </w:r>
      <w:r w:rsidRPr="00A41817">
        <w:rPr>
          <w:sz w:val="16"/>
        </w:rPr>
        <w:t xml:space="preserve">But the Saudis are reassured by the notion that as a behemoth in the oil markets, a strategic ally in the struggle against Iran, and an arbiter in the war of ideas in the Muslim world, Saudi Arabia is too powerful a player to be overlooked, no matter who is in power in the United States. “Ultimately, the relationship is too important (for the world) to fail,” the senior Saudi official wrote to us. Asked what it would take for MbS and other </w:t>
      </w:r>
      <w:r w:rsidRPr="00A41817">
        <w:rPr>
          <w:rStyle w:val="StyleUnderline"/>
        </w:rPr>
        <w:t>Saudi leaders</w:t>
      </w:r>
      <w:r w:rsidRPr="00A41817">
        <w:rPr>
          <w:sz w:val="16"/>
        </w:rPr>
        <w:t xml:space="preserve"> to be received more favorably in Washington, Murphy said they </w:t>
      </w:r>
      <w:r w:rsidRPr="00A41817">
        <w:rPr>
          <w:rStyle w:val="StyleUnderline"/>
        </w:rPr>
        <w:t>would need to act as the “instigator” for a peace agreement in Yemen rather than a “roadblock” and curb repression of political dissidents.</w:t>
      </w:r>
      <w:r>
        <w:rPr>
          <w:rStyle w:val="StyleUnderline"/>
        </w:rPr>
        <w:t xml:space="preserve"> </w:t>
      </w:r>
      <w:r w:rsidRPr="00A41817">
        <w:rPr>
          <w:sz w:val="16"/>
        </w:rPr>
        <w:t>“Presidents come and go, but nations that have stable relationships and strong relationships with the United States” need to retain support in Congress, Khanna argues, citing U.S. alliances with Britain, France, India, and Israel as examples: “Why I would be so concerned if I were the Saudis is they’ve lost that foundational support.”</w:t>
      </w:r>
    </w:p>
    <w:p w:rsidR="00861088" w:rsidRPr="0023705C" w:rsidRDefault="00861088" w:rsidP="00861088"/>
    <w:p w:rsidR="007574EA" w:rsidRDefault="007574EA" w:rsidP="00612310">
      <w:pPr>
        <w:pStyle w:val="Heading3"/>
      </w:pPr>
      <w:r>
        <w:t xml:space="preserve">Alliance Good – Stability </w:t>
      </w:r>
    </w:p>
    <w:p w:rsidR="007574EA" w:rsidRPr="00707438" w:rsidRDefault="007574EA" w:rsidP="007574EA">
      <w:pPr>
        <w:pStyle w:val="Heading4"/>
      </w:pPr>
      <w:r w:rsidRPr="00707438">
        <w:t xml:space="preserve">Saudi Arabia is an important partner in the Middle East </w:t>
      </w:r>
      <w:r>
        <w:t xml:space="preserve">for maintaining stability </w:t>
      </w:r>
    </w:p>
    <w:p w:rsidR="007574EA" w:rsidRPr="00707438" w:rsidRDefault="007574EA" w:rsidP="007574EA">
      <w:r w:rsidRPr="00707438">
        <w:rPr>
          <w:rStyle w:val="Style13ptBold"/>
        </w:rPr>
        <w:t>Cordesman 2018</w:t>
      </w:r>
      <w:r w:rsidRPr="00707438">
        <w:t xml:space="preserve"> (Anthony Cordesman, Arleigh A. Burke chair in strategy at the Center for Strategic and International Studies, previous consultant on Afghanistan to the U.S. Department of Defense and the U.S. Department of State, “Saudi Arabia is a Critical American Security Partner in the Middle East”, Center for Strategic &amp; International Studies, March 22 2018, https://www.csis.org/analysis/saudi-arabia-critical-american-security-partner-middle-east, th) </w:t>
      </w:r>
    </w:p>
    <w:p w:rsidR="007574EA" w:rsidRDefault="007574EA" w:rsidP="007574EA">
      <w:pPr>
        <w:pStyle w:val="Default"/>
        <w:rPr>
          <w:sz w:val="16"/>
          <w:szCs w:val="16"/>
        </w:rPr>
      </w:pPr>
      <w:r w:rsidRPr="00707438">
        <w:rPr>
          <w:rStyle w:val="StyleUnderline"/>
        </w:rPr>
        <w:t>Somewhere along the line, we seem to have forgotten that our strategy in the Middle East is dependent on Saudi Arabia as our most important single security partner. Israel’s security is certainly a key American concern, but it does not play an active role in most of America’s ongoing military engagements in the region, in dealing with Iran, or in a direct fight against violent extremist movements like ISIS and Al Qaeda. 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r>
        <w:rPr>
          <w:sz w:val="22"/>
          <w:szCs w:val="22"/>
        </w:rPr>
        <w:t xml:space="preserve">. </w:t>
      </w:r>
      <w:r>
        <w:rPr>
          <w:sz w:val="14"/>
          <w:szCs w:val="14"/>
        </w:rPr>
        <w:t xml:space="preserve">It </w:t>
      </w:r>
      <w:r>
        <w:rPr>
          <w:sz w:val="16"/>
          <w:szCs w:val="16"/>
        </w:rPr>
        <w:t xml:space="preserve">is certainly true that Saudi Arabia needs the United States as much or more than the United States needs Saudi Arabia. Saudi military forces are steadily improving, but it is the </w:t>
      </w:r>
      <w:r w:rsidRPr="00707438">
        <w:rPr>
          <w:rStyle w:val="StyleUnderline"/>
        </w:rPr>
        <w:t>U.S. presence in the region that creates a balance of forces that firmly deters Iran and has helped Saudi Arabia defeat its own terrorist threats from groups like Al Qaeda in the Arabian Peninsula. U.S. arms shipments, advisory efforts and exercises also play a critical role in improving Saudi forces. But the United States needs Saudi Arabia as well. Saudi Arabia is now the most critical single security partner in ensuring the stable flow of petroleum out of the Gulf regio</w:t>
      </w:r>
      <w:r>
        <w:rPr>
          <w:sz w:val="22"/>
          <w:szCs w:val="22"/>
        </w:rPr>
        <w:t xml:space="preserve">n. </w:t>
      </w:r>
      <w:r>
        <w:rPr>
          <w:sz w:val="16"/>
          <w:szCs w:val="16"/>
        </w:rPr>
        <w:t xml:space="preserve">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 The end result is that U.S. strategic interests in the region continue to increase in spite of the steady cut in U.S. direct oil imports. This is why focusing on more U.S. arms sales to Saudi Arabia and Saudi investment in the United States, ignoring the growing role Saudi Arabia has played in fight terrorism since 2003, downplaying the need to cooperate in checking Iran, and treating the war in Yemen as is if Saudi Arabia does not face real threats, is not the way the United States should deal with Crown Prince Mohammed Bin Salman’s visit to the White House. 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 Saudi Arabia is already spending more than 10 percent of its economy on security, which is at least three times the economic burden on the GDP that security spending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getting Saudi Arabia to spend more. At the same time, Iran is all too real a threat. </w:t>
      </w:r>
      <w:r w:rsidRPr="00707438">
        <w:rPr>
          <w:rStyle w:val="StyleUnderline"/>
        </w:rPr>
        <w:t>Effective joint action in dealing with Iran’s nuclear programs, its ballistic and cruise missile programs, its asymmetric threats to Gulf shipping, and expending military influence in the region are all critical common U.S. and Saudi priorities</w:t>
      </w:r>
      <w:r>
        <w:rPr>
          <w:sz w:val="22"/>
          <w:szCs w:val="22"/>
        </w:rPr>
        <w:t xml:space="preserve">. </w:t>
      </w:r>
      <w:r>
        <w:rPr>
          <w:sz w:val="16"/>
          <w:szCs w:val="16"/>
        </w:rPr>
        <w:t xml:space="preserve">The United States also badly needs to find some common approach to dealing with Iraq and Syria that will move both towards recovery and lasting stability, limit Iranian and Russian influence as much as possible, and help stabilize relations with Turkey. There are no easy options in either case, but </w:t>
      </w:r>
      <w:r w:rsidRPr="00707438">
        <w:rPr>
          <w:rStyle w:val="StyleUnderline"/>
        </w:rPr>
        <w:t>Saudi Arabia is the key potential Arab partner any such efforts</w:t>
      </w:r>
      <w:r>
        <w:rPr>
          <w:sz w:val="22"/>
          <w:szCs w:val="22"/>
        </w:rPr>
        <w:t xml:space="preserve">. </w:t>
      </w:r>
      <w:r>
        <w:rPr>
          <w:sz w:val="16"/>
          <w:szCs w:val="16"/>
        </w:rPr>
        <w:t xml:space="preserve">The United States, especially members of Congress, need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 We need to forge a common solution in Yemen, not carry out a decoupling that leaves Saudi Arabia exposed. Such a decoupling would fail to help Yemen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These challenges are also reasons why the United States should do as much as possible to persuade Mohammed Bin Salman to end the divisions that have led Saudi Arabia and the United Arab Emirates to split with Qatar, and to rising tensions with Oman. More unity between the southern Gulf states in dealing with Iran and terrorism can do far more to help the United states than more arms sales. Finally, more interoperability, common facilities and cooperation are key to countering Iran. We need to take Prince Salman's visit seriously, and stop focusing on pomp and deals. The United States is highly unlikely to find a better Saudi leader for reform and change in Saudi Arabia during the next decade, or one more committed to improving Saudi security in ways that serve the common interests of the United States and Saudi Arabia. </w:t>
      </w:r>
    </w:p>
    <w:p w:rsidR="007574EA" w:rsidRPr="007574EA" w:rsidRDefault="007574EA" w:rsidP="007574EA"/>
    <w:p w:rsidR="003F6D05" w:rsidRDefault="003F6D05" w:rsidP="00612310">
      <w:pPr>
        <w:pStyle w:val="Heading3"/>
      </w:pPr>
      <w:r>
        <w:t xml:space="preserve">Alliance Good – Iran </w:t>
      </w:r>
    </w:p>
    <w:p w:rsidR="003F6D05" w:rsidRDefault="003F6D05" w:rsidP="003F6D05">
      <w:pPr>
        <w:pStyle w:val="Heading4"/>
      </w:pPr>
      <w:r>
        <w:t xml:space="preserve">US Saudi relationship key to check Iran  </w:t>
      </w:r>
    </w:p>
    <w:p w:rsidR="003F6D05" w:rsidRPr="00707438" w:rsidRDefault="003F6D05" w:rsidP="003F6D05">
      <w:r w:rsidRPr="00707438">
        <w:rPr>
          <w:rStyle w:val="Style13ptBold"/>
        </w:rPr>
        <w:t>Pompeo 2018</w:t>
      </w:r>
      <w:r w:rsidRPr="00707438">
        <w:t xml:space="preserve"> (Michael R. Pompeo, U.S. Secretary of State, former U.S. Army officer, director of the CIA from January 2017 to April 2018, “The U.S.-Saudi Partnership is Vital”, DipNote, U.S. Department of State Official Blog, November 28 2018, https://blogs.state.gov/stories/2018/11/28/en/us-saudi-partnership-vital, th) </w:t>
      </w:r>
    </w:p>
    <w:p w:rsidR="003F6D05" w:rsidRDefault="003F6D05" w:rsidP="003F6D05">
      <w:pPr>
        <w:pStyle w:val="Default"/>
        <w:rPr>
          <w:sz w:val="16"/>
          <w:szCs w:val="16"/>
        </w:rPr>
      </w:pPr>
      <w:r>
        <w:rPr>
          <w:sz w:val="16"/>
          <w:szCs w:val="16"/>
        </w:rPr>
        <w:t xml:space="preserve">The Trump administration’s effort to rebuild the U.S.-Saudi Arabia partnership isn’t popular in the salons of Washington, where politicians of both parties have long used the kingdom’s human-rights record to call for the alliance’s downgrading. The October murder of Saudi national Jamal Khashoggi in Turkey has heightened the Capitol Hill caterwauling and media pile-on. But </w:t>
      </w:r>
      <w:r w:rsidRPr="00707438">
        <w:rPr>
          <w:rStyle w:val="StyleUnderline"/>
        </w:rPr>
        <w:t>degrading U.S.-Saudi ties would be a grave mistake for the national security of the U.S. and its allies. The kingdom is a powerful force for stability in the Middle East. Saudi Arabia is working to secure Iraq’s fragile democracy and keep Baghdad tethered to the West’s interests, not Tehran’s. Riyadh is helping manage the flood of refugees fleeing Syria’s civil war by working with host countries, cooperating closely with Egypt, and establishing stronger ties with Israel. Saudi Arabia has also contributed millions of dollars to the U.S.-led effort to fight Islamic State and other terrorist organizations. Saudi oil production and economic stability are keys to regional prosperity and global energy security</w:t>
      </w:r>
      <w:r>
        <w:rPr>
          <w:sz w:val="22"/>
          <w:szCs w:val="22"/>
        </w:rPr>
        <w:t xml:space="preserve">. </w:t>
      </w:r>
      <w:r>
        <w:rPr>
          <w:sz w:val="16"/>
          <w:szCs w:val="16"/>
        </w:rPr>
        <w:t xml:space="preserve">Is it any coincidence that the people using the Khashoggi murder as a cudgel against President Trump’s Saudi Arabia policy are the same people who supported Barack Obama’s rapprochement with Iran -- a regime that has killed thousands world-wide, including hundreds of Americans, and brutalizes its own people? Where was this echo chamber, where were these avatars of human rights, when Mr. Obama gave the mullahs pallets of cash to carry out their work as the world’s largest state sponsor of terrorism? Saudi Arabia, like the U.S. -- and unlike these critics -- recognizes the immense threat the Islamic Republic of Iran poses to the world. Modern-day Iran is, in Henry Kissinger’s term, a cause, not a nation. Its objectives are to spread the Islamic revolution from Tehran to Damascus, to destroy Israel, and to subjugate anyone who refuses to submit, starting with the Iranian people. </w:t>
      </w:r>
      <w:r w:rsidRPr="00707438">
        <w:rPr>
          <w:rStyle w:val="StyleUnderline"/>
        </w:rPr>
        <w:t>An emboldened Iran would spread even more death and destruction in the Middle East, spark a regional nuclear-arms race, threaten trade routes, and foment terrorism around the world. One of Mohammed bin Salman’s first acts as Saudi crown prince was an effort to root out Iran’s destabilizing influence in Yemen, where the Tehran-backed Houthi rebels seized power in 2015. Tehran is establishing a Hezbollah-like entity on the Arabian Peninsula: a militant group with political power that can hold Saudi population centers hostage, as Hezbollah’s missiles in southern Lebanon threaten Israel</w:t>
      </w:r>
      <w:r>
        <w:rPr>
          <w:sz w:val="22"/>
          <w:szCs w:val="22"/>
        </w:rPr>
        <w:t xml:space="preserve">. </w:t>
      </w:r>
      <w:r>
        <w:rPr>
          <w:sz w:val="16"/>
          <w:szCs w:val="16"/>
        </w:rPr>
        <w:t xml:space="preserve">The Houthis have occupied Saudi territory, seized a major port, and, with Iranian help, improved their ballistic-missile targeting so that they can shoot at Riyadh’s international airport, through which tens of thousands of Americans travel. Meanwhile, Tehran has shown no genuine interest in a diplomatic solution to the Yemen conflict. The Trump administration has taken many steps to mitigate Yemen’s suffering from war, disease and famine. We have exerted effort to improve Saudi targeting to minimize civilian casualties, and we have galvanized humanitarian assistance through our own generous example. The U.S. is pleased to announce it is providing nearly $131 million in additional food assistance for Yemen, bringing total humanitarian aid to more than $697 million over the past 14 months. The funds are being provided to the World Food Program and other organizations working to feed the Yemeni people. Without U.S. efforts, the death toll in Yemen would be far higher. There would be no honest broker to manage disagreements between Saudi Arabia and its Gulf coalition partners, whose forces are essential to the war effort. Iran has no interest in easing Yemeni suffering; the mullahs don’t even care for ordinary Iranians. </w:t>
      </w:r>
      <w:r w:rsidRPr="00707438">
        <w:rPr>
          <w:rStyle w:val="StyleUnderline"/>
        </w:rPr>
        <w:t>The Kingdom of Saudi Arabia has invested billions to relieve suffering in Yemen. Iran has invested zero. Yemen is also an important front in the war on terror, and has remained so across presidential administrations of both parties</w:t>
      </w:r>
      <w:r>
        <w:rPr>
          <w:sz w:val="22"/>
          <w:szCs w:val="22"/>
        </w:rPr>
        <w:t xml:space="preserve">. </w:t>
      </w:r>
      <w:r>
        <w:rPr>
          <w:sz w:val="16"/>
          <w:szCs w:val="16"/>
        </w:rPr>
        <w:t xml:space="preserve">The group now known as Al Qaeda in the Arabian Peninsula (AQAP) launched its first major attack on Americans in October 2000, when its operatives bombed the USS Cole while the destroyer was berthed in Yemen’s Aden harbor. The attack left 17 sailors dead and 39 wounded. AQAP has since attempted multiple attacks on the U.S. homeland and allied interests, from Nigerian terrorist Umar Farouk Abdulmutallab’s attempted bombing of Northwest Airlines Flight 253, en route from Amsterdam to Detroit on Christmas 2009, to the 2015 massacre at Charlie Hebdo’s offices in Paris. ISIS also maintains a presence in Yemen, from which it seeks to attack the U.S. and our allies. </w:t>
      </w:r>
      <w:r w:rsidRPr="00707438">
        <w:rPr>
          <w:rStyle w:val="StyleUnderline"/>
        </w:rPr>
        <w:t>Abandoning or downgrading the U.S.-Saudi alliance would also do nothing to push Riyadh in a better direction at home. Much work remains to be done to guarantee the freedoms for which America and President Trump always stand. Yet the crown prince has moved the country in a reformist direction, from allowing women to drive and attend sporting events, to curbing the religious police and calling for a return to moderate Islam</w:t>
      </w:r>
      <w:r>
        <w:rPr>
          <w:sz w:val="22"/>
          <w:szCs w:val="22"/>
        </w:rPr>
        <w:t xml:space="preserve">. </w:t>
      </w:r>
      <w:r>
        <w:rPr>
          <w:sz w:val="16"/>
          <w:szCs w:val="16"/>
        </w:rPr>
        <w:t xml:space="preserve">The U.S. doesn’t condone the Khashoggi killing, which is fundamentally inconsistent with American values -- something I have told the Saudi leadership privately as well as publicly. President Trump has taken action in response. Twenty-one Saudi suspects in the murder have been deemed ineligible to enter the U.S. and had any visas revoked. On November 15, the administration imposed sanctions on 17 Saudis under Executive Order 13818, which builds on the Global Magnitsky Human Rights Accountability Act. We’ve worked to strengthen support for this response, and several countries, including France and Germany, have followed suit. The Trump administration will consider further punitive measures if more facts about Khashoggi’s murder come to light. Critics of the U.S.-Saudi alliance would do well to revisit Jeane Kirkpatrick’s seminal 1979 essay, “Dictatorships and Double Standards,” which analyzed the Carter administration’s failure to distinguish between autocrats friendly to U.S. interests and those who are implacably opposed. Mr. Carter’s ideological predilections had blinded him to U.S. national security interests and inhibited him, to borrow a phrase, from putting America first. “Liberal idealism,” Kirkpatrick observed, “need not be identical with masochism, and need not be incompatible with the defense of freedom and the national interest.” What a timely reminder for critics of President Trump’s pragmatic -- and correct -- approach to the U.S.-Saudi relationship today. </w:t>
      </w:r>
    </w:p>
    <w:p w:rsidR="003F6D05" w:rsidRDefault="003F6D05" w:rsidP="003F6D05"/>
    <w:p w:rsidR="00861088" w:rsidRPr="00292AF5" w:rsidRDefault="00861088" w:rsidP="00861088">
      <w:pPr>
        <w:pStyle w:val="Heading3"/>
      </w:pPr>
      <w:r>
        <w:t>Alliance Good – Russia/Iran Relations</w:t>
      </w:r>
    </w:p>
    <w:p w:rsidR="00861088" w:rsidRDefault="00861088" w:rsidP="00861088">
      <w:pPr>
        <w:pStyle w:val="Heading4"/>
      </w:pPr>
      <w:r>
        <w:t xml:space="preserve">Russio-Iranian alliance is fragile – distrust from Soviet occupation, support for sanctions, divergence on Syria has Tehran worried Moscow will throw them under the bus. </w:t>
      </w:r>
      <w:r w:rsidR="002A2554">
        <w:t>US presence in Saudi Arabia key to break up the partnership</w:t>
      </w:r>
      <w:r>
        <w:t>.</w:t>
      </w:r>
    </w:p>
    <w:p w:rsidR="00861088" w:rsidRDefault="00861088" w:rsidP="00861088">
      <w:r w:rsidRPr="00A34003">
        <w:t xml:space="preserve">Anna </w:t>
      </w:r>
      <w:r w:rsidRPr="00A34003">
        <w:rPr>
          <w:rStyle w:val="Style13ptBold"/>
        </w:rPr>
        <w:t>Borshchevskaya, 7/3</w:t>
      </w:r>
      <w:r>
        <w:t xml:space="preserve">, </w:t>
      </w:r>
      <w:r w:rsidRPr="00A34003">
        <w:t>2019, (Anna Borshchevskaya is the Ira Weiner Fellow at The Washington Institute for Near East Policy, focusing on Russia's policy toward the Middle East</w:t>
      </w:r>
      <w:r>
        <w:t xml:space="preserve">. The </w:t>
      </w:r>
      <w:r w:rsidRPr="00A34003">
        <w:t xml:space="preserve">Tower, "Can Trump Break Up the Russian-Iranian Alliance?", 7-3-2019, http://www.thetower.org/article/can-trump-break-up-the-russian-iranian-alliance/, Jose Guzman) </w:t>
      </w:r>
    </w:p>
    <w:p w:rsidR="00861088" w:rsidRPr="00CE2AB9" w:rsidRDefault="00861088" w:rsidP="00861088">
      <w:pPr>
        <w:rPr>
          <w:sz w:val="14"/>
        </w:rPr>
      </w:pPr>
      <w:r w:rsidRPr="00A34003">
        <w:rPr>
          <w:rStyle w:val="Emphasis"/>
        </w:rPr>
        <w:t>One of</w:t>
      </w:r>
      <w:r w:rsidRPr="005B388B">
        <w:rPr>
          <w:rStyle w:val="StyleUnderline"/>
        </w:rPr>
        <w:t xml:space="preserve"> Donald </w:t>
      </w:r>
      <w:r w:rsidRPr="00A34003">
        <w:rPr>
          <w:rStyle w:val="Emphasis"/>
        </w:rPr>
        <w:t>Trump’s biggest</w:t>
      </w:r>
      <w:r w:rsidRPr="005B388B">
        <w:rPr>
          <w:rStyle w:val="StyleUnderline"/>
        </w:rPr>
        <w:t xml:space="preserve"> early foreign policy </w:t>
      </w:r>
      <w:r w:rsidRPr="00A34003">
        <w:rPr>
          <w:rStyle w:val="Emphasis"/>
        </w:rPr>
        <w:t>tests will be navigating the aftermath of the Iran</w:t>
      </w:r>
      <w:r w:rsidRPr="005B388B">
        <w:rPr>
          <w:rStyle w:val="StyleUnderline"/>
        </w:rPr>
        <w:t xml:space="preserve">ian nuclear </w:t>
      </w:r>
      <w:r w:rsidRPr="00A34003">
        <w:rPr>
          <w:rStyle w:val="Emphasis"/>
        </w:rPr>
        <w:t>deal, which brought the Islamic Republic even closer</w:t>
      </w:r>
      <w:r w:rsidRPr="005B388B">
        <w:rPr>
          <w:rStyle w:val="StyleUnderline"/>
        </w:rPr>
        <w:t xml:space="preserve"> </w:t>
      </w:r>
      <w:r w:rsidRPr="00A34003">
        <w:rPr>
          <w:rStyle w:val="Emphasis"/>
        </w:rPr>
        <w:t>into Russia</w:t>
      </w:r>
      <w:r w:rsidRPr="005B388B">
        <w:rPr>
          <w:rStyle w:val="StyleUnderline"/>
        </w:rPr>
        <w:t>’s orbit</w:t>
      </w:r>
      <w:r w:rsidRPr="00A34003">
        <w:rPr>
          <w:rStyle w:val="Emphasis"/>
        </w:rPr>
        <w:t xml:space="preserve">. </w:t>
      </w:r>
      <w:r w:rsidRPr="005B388B">
        <w:rPr>
          <w:rStyle w:val="StyleUnderline"/>
        </w:rPr>
        <w:t xml:space="preserve">How he responds will have ramifications across the Middle East. </w:t>
      </w:r>
      <w:r w:rsidRPr="00A34003">
        <w:rPr>
          <w:rStyle w:val="Emphasis"/>
        </w:rPr>
        <w:t>Russia and Iran are currently engaged in unprecedented cooperation.</w:t>
      </w:r>
      <w:r w:rsidRPr="00CE2AB9">
        <w:rPr>
          <w:sz w:val="14"/>
        </w:rPr>
        <w:t xml:space="preserve"> Never in 500 years has the leadership of the two countries been so close. Despite deeply rooted mistrust and a long history as rivals, </w:t>
      </w:r>
      <w:r w:rsidRPr="005B388B">
        <w:rPr>
          <w:rStyle w:val="StyleUnderline"/>
        </w:rPr>
        <w:t>a number of common interests have brought Russia and Iran together. First among them is the mutual geostrategic goal of zero-sum opposition to the West, especially the United States</w:t>
      </w:r>
      <w:r w:rsidRPr="00CE2AB9">
        <w:rPr>
          <w:sz w:val="14"/>
        </w:rPr>
        <w:t xml:space="preserve">. </w:t>
      </w:r>
      <w:r w:rsidRPr="005B388B">
        <w:rPr>
          <w:rStyle w:val="StyleUnderline"/>
        </w:rPr>
        <w:t>Russian-Iranian cooperation may be short-lived. But in the meantime it can inflict lasting damage to U.S. interests. It is going to be difficult to drive a wedge between Russia and Iran in the short-term, but there are certain things the new Trump administration could do to that end.</w:t>
      </w:r>
      <w:r w:rsidRPr="00CE2AB9">
        <w:rPr>
          <w:sz w:val="14"/>
        </w:rPr>
        <w:t xml:space="preserve"> To understand the close ties between Russia and Iran, it’s important to understand the complicated history between the two countries. The Grand Duchy of Muscovy, the precursor of the modern Russian state, and Iran, then called Persia, opened official relations in 1521. Trade was the main reason for the relationship; both countries looked down on each other as inferior, and thus gave little thought to expanding ties. Tsarist Russia, which succeeded the Muscovy in 1547, and then the Russian Empire that Peter the Great proclaimed in 1721, soon began to expand south and southeast into Central Asia and the Caucasus. This is when Russian and Persian interests first clashed. In 1796, Catherine the Great sent troops into the Iranian North Caucasus, and only her death that year may have prevented a full-scale Russian invasion. In the 19th century, Russia and Iran fought two wars, in 1804-1813 and 1826-1828. Iran lost both and ceded to Russia parts of what are now Azerbaijan, Georgia, Armenia, and Turkmenistan. The wars took a serious financial toll on Iran and anti-Russian sentiment rose on both religious grounds and resentment of the high cost of the war effort. In February 1829, a mob murdered Russian ambassador Alexander Griboyedov with his staff in Tehran. Griboyedov had helped negotiate the Treaty of Turkmenchay, which ended the war in 1828 on what the Iranians saw as humiliating terms. A Russian envoy would not be murdered by foreign nationals in a foreign country again until 2016. Despite these tensions, commercial and political interests brought Russia and Iran together in the early 1900s. </w:t>
      </w:r>
      <w:r w:rsidRPr="002E1850">
        <w:rPr>
          <w:rStyle w:val="StyleUnderline"/>
        </w:rPr>
        <w:t>The Kremlin wanted to pull Iran</w:t>
      </w:r>
      <w:r w:rsidRPr="00CE2AB9">
        <w:rPr>
          <w:sz w:val="14"/>
        </w:rPr>
        <w:t xml:space="preserve"> into its sphere of influence and </w:t>
      </w:r>
      <w:r w:rsidRPr="002E1850">
        <w:rPr>
          <w:rStyle w:val="StyleUnderline"/>
        </w:rPr>
        <w:t>the Iranian shah</w:t>
      </w:r>
      <w:r w:rsidRPr="00CE2AB9">
        <w:rPr>
          <w:sz w:val="14"/>
        </w:rPr>
        <w:t xml:space="preserve"> needed money, </w:t>
      </w:r>
      <w:r w:rsidRPr="002E1850">
        <w:rPr>
          <w:rStyle w:val="StyleUnderline"/>
        </w:rPr>
        <w:t>which he began borrowing from Russia either at exorbitant rates or with political strings attached.</w:t>
      </w:r>
      <w:r w:rsidRPr="00CE2AB9">
        <w:rPr>
          <w:sz w:val="14"/>
        </w:rPr>
        <w:t xml:space="preserve"> </w:t>
      </w:r>
      <w:r w:rsidRPr="002E1850">
        <w:rPr>
          <w:rStyle w:val="StyleUnderline"/>
        </w:rPr>
        <w:t>The Iranian public, of course, bore the cost. This opened a rift between the Iranian government’s attitude toward Russia and that of its people—one that remains to this day.</w:t>
      </w:r>
      <w:r w:rsidRPr="00CE2AB9">
        <w:rPr>
          <w:sz w:val="14"/>
        </w:rPr>
        <w:t xml:space="preserve"> By the end of the 1990s, despite remaining differences, Russia had emerged as Iran’s main conventional arms supplier and began assisting in its nuclear program. A</w:t>
      </w:r>
      <w:r w:rsidRPr="002E1850">
        <w:rPr>
          <w:rStyle w:val="StyleUnderline"/>
        </w:rPr>
        <w:t xml:space="preserve">fter the 1917 Bolshevik Revolution, Soviet forces sponsored separatist movements in Iranian territory, first in the northern Iranian province of Gilan on the Caspian Sea and later in both Iranian Azerbaijan and Kurdistan. </w:t>
      </w:r>
      <w:r w:rsidRPr="00CE2AB9">
        <w:rPr>
          <w:sz w:val="14"/>
        </w:rPr>
        <w:t xml:space="preserve">In 1946, Soviet leader Josef Stalin sparked the first real crisis of the Cold War when he briefly refused to withdraw the Red Army from Iran in 1946. </w:t>
      </w:r>
      <w:r w:rsidRPr="002E1850">
        <w:rPr>
          <w:rStyle w:val="Emphasis"/>
        </w:rPr>
        <w:t>To this day, Iranians speak resentfully of the Soviet occupation. Iranian revolutionary leader Ayatollah Ruhollah Khomeini disdained both the U.S. and the Soviet Union. His defining slogan was “Neither East nor West but Islamic Republic.”</w:t>
      </w:r>
      <w:r w:rsidRPr="00CE2AB9">
        <w:rPr>
          <w:sz w:val="14"/>
        </w:rPr>
        <w:t xml:space="preserve"> While the Iranian public remained distrustful of Russia, with the end of the Iran-Iraq War in 1988, as well as Khomeini’s death and the Soviet withdrawal from Afghanistan in 1989, some Iranian officials sought to improve ties with Moscow on pragmatic grounds. Ayatollah Ali Akbar Hashemi Rafsanjani even traveled to Moscow. But </w:t>
      </w:r>
      <w:r w:rsidRPr="00240F14">
        <w:rPr>
          <w:rStyle w:val="Emphasis"/>
        </w:rPr>
        <w:t>the Kremlin worried that Iran might export its radical ideology to Russia’s large Muslim population or foment unrest in the Caucasus and Central Asia in order to influence Moscow</w:t>
      </w:r>
      <w:r w:rsidRPr="00CE2AB9">
        <w:rPr>
          <w:sz w:val="14"/>
        </w:rPr>
        <w:t xml:space="preserve">—after all, this is the traditional Kremlin approach. Yet Tehran sided with Moscow during Chechnya’s separatist struggles in the early 1990s. Iran also helped Moscow end Tajikistan’s 1992-1997 civil war. By the end of the ‘90s, despite remaining differences, Russia had emerged as Iran’s main conventional arms supplier and began assisting in its nuclear program. </w:t>
      </w:r>
      <w:r w:rsidRPr="00240F14">
        <w:rPr>
          <w:rStyle w:val="StyleUnderline"/>
        </w:rPr>
        <w:t>When Vladimir Putin rose to power in Russia in 2000, he began the process of returning to the Middle East. To do so, he worked with everyone in the region, friend and foe alike. Russia’s relationship with Iran was part of this effort.</w:t>
      </w:r>
      <w:r w:rsidRPr="00CE2AB9">
        <w:rPr>
          <w:sz w:val="14"/>
        </w:rPr>
        <w:t xml:space="preserve"> </w:t>
      </w:r>
      <w:r w:rsidRPr="00240F14">
        <w:rPr>
          <w:rStyle w:val="Emphasis"/>
        </w:rPr>
        <w:t>The strategy grew out of Putin’s antagonism toward the West and its democratic values. He viewed Russia’s foreign policy as a zero-sum game against the West and acted accordingly. He had several reasons to pursue improved ties with Iran, but his desire to reduce Western influence and pull Iran closer to Russia overrode all others.</w:t>
      </w:r>
      <w:r w:rsidRPr="00CE2AB9">
        <w:rPr>
          <w:sz w:val="14"/>
        </w:rPr>
        <w:t xml:space="preserve"> As Prof. Mark Katz of George Mason University wrote, </w:t>
      </w:r>
      <w:r w:rsidRPr="00240F14">
        <w:rPr>
          <w:rStyle w:val="StyleUnderline"/>
        </w:rPr>
        <w:t>Putin worried that then-Iranian President Mohammad Khatami’s “dialogue of civilizations” would bring Iran closer to the U.S.—and thus out of Russia’s sphere of influence.</w:t>
      </w:r>
      <w:r w:rsidRPr="00CE2AB9">
        <w:rPr>
          <w:sz w:val="14"/>
        </w:rPr>
        <w:t xml:space="preserve"> </w:t>
      </w:r>
      <w:r w:rsidRPr="00240F14">
        <w:rPr>
          <w:rStyle w:val="Emphasis"/>
        </w:rPr>
        <w:t>In October 2000, soon after taking office, Putin publicly repealed the 1995 Gore-Chernomyrdin pact, which</w:t>
      </w:r>
      <w:r w:rsidRPr="00CE2AB9">
        <w:rPr>
          <w:sz w:val="14"/>
        </w:rPr>
        <w:t xml:space="preserve"> limited Russia’s sale of conventional arms to Iran. Press reports indicated that in practice the agreement </w:t>
      </w:r>
      <w:r w:rsidRPr="00240F14">
        <w:rPr>
          <w:rStyle w:val="Emphasis"/>
        </w:rPr>
        <w:t>gave Russia “a free pass to sell conventional weapons to Iran</w:t>
      </w:r>
      <w:r w:rsidRPr="00CE2AB9">
        <w:rPr>
          <w:sz w:val="14"/>
        </w:rPr>
        <w:t>” until 1999</w:t>
      </w:r>
      <w:r w:rsidRPr="00240F14">
        <w:rPr>
          <w:rStyle w:val="Emphasis"/>
        </w:rPr>
        <w:t>,</w:t>
      </w:r>
      <w:r w:rsidRPr="00CE2AB9">
        <w:rPr>
          <w:sz w:val="14"/>
        </w:rPr>
        <w:t xml:space="preserve"> but the public cancellation of the deal </w:t>
      </w:r>
      <w:r w:rsidRPr="00240F14">
        <w:rPr>
          <w:rStyle w:val="Emphasis"/>
        </w:rPr>
        <w:t>sent a message that Putin wanted closer cooperation with the Islamic Republic.</w:t>
      </w:r>
      <w:r w:rsidRPr="00CE2AB9">
        <w:rPr>
          <w:sz w:val="14"/>
        </w:rPr>
        <w:t xml:space="preserve"> Putin also sought to improve ties with Iran for economic reasons. Iran was a lucrative market for Russia’s military and the arms trade and nuclear cooperation continued to expand. In addition, the two countries shared a strong opposition to Sunni Islamism. A tough stance against terrorism helped propel Putin into power in March 2000 after a series of apartment bombings shook Moscow and several other cities in September 1999. Putin immediately blamed the Chechens and declared a second war on Chechnya, though much evidence suggests Putin and his main intelligence service, the FSB, may have orchestrated the attacks. In any case, Moscow’s human rights abuses in the first Chechen war had already transformed the secular Chechen separatist cause into a radical Islamist one. The majority of Russia’s Muslims are Sunni and countering Sunni extremism was among Putin’s official policies from the very beginning. Shia Iran shared this concern. Indeed, Russian experts and officials </w:t>
      </w:r>
      <w:hyperlink r:id="rId486" w:tgtFrame="_blank" w:history="1">
        <w:r w:rsidRPr="00CE2AB9">
          <w:rPr>
            <w:rStyle w:val="Hyperlink"/>
            <w:sz w:val="14"/>
          </w:rPr>
          <w:t>claim</w:t>
        </w:r>
      </w:hyperlink>
      <w:r w:rsidRPr="00CE2AB9">
        <w:rPr>
          <w:sz w:val="14"/>
        </w:rPr>
        <w:t xml:space="preserve"> that Iran is a potentially “secular” force that can help counter Sunni Islamism. This has led to a double standard on Sunni versus Shia terrorism. In February 2003, for example, Russia’s Supreme Court declared the Sunni Muslim Brotherhood a terrorist organization, while Shia Hezbollah received no such designation. Though in practice Putin was just as willing to work with Sunni Islamists as anyone else, he took a different stance domestically. Of course, </w:t>
      </w:r>
      <w:r w:rsidRPr="00240F14">
        <w:rPr>
          <w:rStyle w:val="Emphasis"/>
        </w:rPr>
        <w:t>difficulties remained in the Russia-Iran relationship</w:t>
      </w:r>
      <w:r w:rsidRPr="00CE2AB9">
        <w:rPr>
          <w:sz w:val="14"/>
        </w:rPr>
        <w:t>. Since 2006, Moscow has sought to dilute sanctions against Iran. For its part</w:t>
      </w:r>
      <w:r w:rsidRPr="00240F14">
        <w:rPr>
          <w:rStyle w:val="Emphasis"/>
        </w:rPr>
        <w:t>, Iran would have preferred Russia did not support sanctions at all. Tehran also felt snubbed when, under pressure from the U.S. and Israel, Moscow froze the sale of S-300 air defense missiles to Iran in 2010.</w:t>
      </w:r>
      <w:r>
        <w:rPr>
          <w:rStyle w:val="Emphasis"/>
        </w:rPr>
        <w:t xml:space="preserve"> </w:t>
      </w:r>
      <w:r w:rsidRPr="00CE2AB9">
        <w:rPr>
          <w:sz w:val="14"/>
        </w:rPr>
        <w:t>In 2013, however, Russian-Iranian cooperation rose to an entirely new level as the two countries’ political interests converged more than ever before. In 2012, Putin began a third presidential term amidst massive protests against him and his United Russia party. Putin launched a domestic crackdown and blamed the U.S. State Department for “</w:t>
      </w:r>
      <w:hyperlink r:id="rId487" w:tgtFrame="_blank" w:history="1">
        <w:r w:rsidRPr="00CE2AB9">
          <w:rPr>
            <w:rStyle w:val="Hyperlink"/>
            <w:sz w:val="14"/>
          </w:rPr>
          <w:t>giving a signal</w:t>
        </w:r>
      </w:hyperlink>
      <w:r w:rsidRPr="00CE2AB9">
        <w:rPr>
          <w:sz w:val="14"/>
        </w:rPr>
        <w:t xml:space="preserve">” to protestors to take to the streets. He could not even fathom the possibility that people could protest independently. Fear that domestic protest can break out anywhere, anytime now guides much of his domestic policy, which goes hand-in-hand with his foreign policy. In Russia the line between the two is blurred to a degree that is hard to imagine in the West. Putin believes that the West is behind all protests in the post-Soviet sphere and the Middle East, and that he is next. This is one of the main reasons why he has supported the Assad regime in Syria at all costs. This in turn brought Moscow especially close to Tehran. Putin believes he is in a stronger position to confront the West in the Middle East if he is allied with Iran. Russia also emerged as a strong voice in the P5+1 group that negotiated the nuclear deal with Iran, especially in the context of Western retreat from the Middle East. Putin pursued his own self-interest in regard to the talks: A deal with Iran would open more possibilities for cooperation. On the one hand, Russia would prefer a non-nuclear Iran; it hardly needed convincing to participate in talks to curb Tehran’s nuclear program. On the other hand, Moscow felt less threatened by the program than the West, and ultimately puts its desire to counter the West above all. It may make little sense from a Western perspective, but Moscow often ignores real threats and elevates imaginary ones—hence its obsession with a perceived threat from NATO. Russia and Iran also shared a concern about the resurgence of the Taliban in Afghanistan following President Obama’s plans to draw down U.S. troops by 2014. Ironically, Putin wanted the U.S. to remain in Afghanistan more than the U.S. wanted to—albeit on Putin’s terms. Russia and Iran were impacted by narcotrafficking coming out of Afghanistan and viewed the Taliban, which is traditionally both anti-Shia and anti-Russian, as a potential enemy. In spring 2013, according to Russian sources, Russian and Iranian officials </w:t>
      </w:r>
      <w:hyperlink r:id="rId488" w:tgtFrame="_blank" w:history="1">
        <w:r w:rsidRPr="00CE2AB9">
          <w:rPr>
            <w:rStyle w:val="Hyperlink"/>
            <w:sz w:val="14"/>
          </w:rPr>
          <w:t>discussed</w:t>
        </w:r>
      </w:hyperlink>
      <w:r w:rsidRPr="00CE2AB9">
        <w:rPr>
          <w:sz w:val="14"/>
        </w:rPr>
        <w:t xml:space="preserve"> the idea of Tehran joining the Moscow-led Eurasian Customs Union at a seminar in Tehran titled “Iran and Regional Cooperation in Eurasia.” Iranian Foreign Minister Ali Akbar Salehi attended the event and reportedly spoke of Iran’s usefulness to the development and expansion of Eurasianism—Putin’s alternative vision to Western liberalism. The Customs Union in particular, and the Eurasian Economic Union that followed it in 2014, are part of Putin’s effort to counterbalance the European Union. This may have been just talk, but that the conversation took place at all is significant. Putin never offered to allow any Arab country to join the Customs Union, and Iran was never part of the Soviet Union, as were the other member countries. In March 2014, Moscow annexed Crimea and began destabilizing activities in Eastern Ukraine. The U.S. and Europe imposed sanctions on Russia in response. U.S.-Russian relations plunged to the lowest levels since the Cold War, intensifying Putin’s need for anti-Western allies. Iran fit that role perfectly. That America’s allies are traditionally Sunni only adds to Iran’s appeal. Russian Defense Minister Sergei Shoigu visited Iran in January 2015 and Putin </w:t>
      </w:r>
      <w:hyperlink r:id="rId489" w:tgtFrame="_blank" w:history="1">
        <w:r w:rsidRPr="00CE2AB9">
          <w:rPr>
            <w:rStyle w:val="Hyperlink"/>
            <w:sz w:val="14"/>
          </w:rPr>
          <w:t>visited</w:t>
        </w:r>
      </w:hyperlink>
      <w:r w:rsidRPr="00CE2AB9">
        <w:rPr>
          <w:sz w:val="14"/>
        </w:rPr>
        <w:t xml:space="preserve"> in November—the first such visits in at least a decade. After they met, Supreme Leader Ali Khamenei </w:t>
      </w:r>
      <w:hyperlink r:id="rId490" w:tgtFrame="_blank" w:history="1">
        <w:r w:rsidRPr="00CE2AB9">
          <w:rPr>
            <w:rStyle w:val="Hyperlink"/>
            <w:sz w:val="14"/>
          </w:rPr>
          <w:t>praised</w:t>
        </w:r>
      </w:hyperlink>
      <w:r w:rsidRPr="00CE2AB9">
        <w:rPr>
          <w:sz w:val="14"/>
        </w:rPr>
        <w:t xml:space="preserve"> Putin for “neutralizing Washington’s plots.” Putin again brought up the issue of Iranian cooperation with the Customs Union, offered a $5 billion line of credit, and discussed expansion of bilateral trade. He also </w:t>
      </w:r>
      <w:hyperlink r:id="rId491" w:tgtFrame="_blank" w:history="1">
        <w:r w:rsidRPr="00CE2AB9">
          <w:rPr>
            <w:rStyle w:val="Hyperlink"/>
            <w:sz w:val="14"/>
          </w:rPr>
          <w:t>highlighted</w:t>
        </w:r>
      </w:hyperlink>
      <w:r w:rsidRPr="00CE2AB9">
        <w:rPr>
          <w:sz w:val="14"/>
        </w:rPr>
        <w:t xml:space="preserve"> Iran’s positive role as a “trustworthy and reliable ally,” demonstrating once again his true priority of pulling Iran into his sphere of influence. Indeed, Russian Middle East expert Georgiy Mirsky </w:t>
      </w:r>
      <w:hyperlink r:id="rId492" w:tgtFrame="_blank" w:history="1">
        <w:r w:rsidRPr="00CE2AB9">
          <w:rPr>
            <w:rStyle w:val="Hyperlink"/>
            <w:sz w:val="14"/>
          </w:rPr>
          <w:t>wrote</w:t>
        </w:r>
      </w:hyperlink>
      <w:r w:rsidRPr="00CE2AB9">
        <w:rPr>
          <w:sz w:val="14"/>
        </w:rPr>
        <w:t xml:space="preserve"> in his blog on the liberal website Echo Moskvy, “Several years ago, I heard from the lips of one MIA [Ministry of Internal Affairs] employee such reasoning: ‘For us, a pro-American Iran is worse than a nuclear Iran.’” Putin and Iranian President Hassan Rouhani have met several times since 2015, as have their ministers and aides. Subsequent high-level meetings followed and are now almost routine. As negotiations on the nuclear deal gained traction, the Kremlin highlighted Russia’s indispensable role in them. When the agreement was signed in July 2015, Putin </w:t>
      </w:r>
      <w:hyperlink r:id="rId493" w:tgtFrame="_blank" w:history="1">
        <w:r w:rsidRPr="00CE2AB9">
          <w:rPr>
            <w:rStyle w:val="Hyperlink"/>
            <w:sz w:val="14"/>
          </w:rPr>
          <w:t>praised</w:t>
        </w:r>
      </w:hyperlink>
      <w:r w:rsidRPr="00CE2AB9">
        <w:rPr>
          <w:sz w:val="14"/>
        </w:rPr>
        <w:t xml:space="preserve"> the deal and emphasized Russia’s participation in the process, while the Russian Ministry of Foreign Affairs </w:t>
      </w:r>
      <w:hyperlink r:id="rId494" w:tgtFrame="_blank" w:history="1">
        <w:r w:rsidRPr="00CE2AB9">
          <w:rPr>
            <w:rStyle w:val="Hyperlink"/>
            <w:sz w:val="14"/>
          </w:rPr>
          <w:t>tweeted</w:t>
        </w:r>
      </w:hyperlink>
      <w:r w:rsidRPr="00CE2AB9">
        <w:rPr>
          <w:sz w:val="14"/>
        </w:rPr>
        <w:t xml:space="preserve"> that the accord was “based on the approach articulated by President Vladimir Putin.” The ink had barely dried on the accord when Putin lifted the freeze on the S-300 sale and deliveries began in April 2015, despite Israel’s concerns. In June 2016, Putin </w:t>
      </w:r>
      <w:hyperlink r:id="rId495" w:tgtFrame="_blank" w:history="1">
        <w:r w:rsidRPr="00CE2AB9">
          <w:rPr>
            <w:rStyle w:val="Hyperlink"/>
            <w:sz w:val="14"/>
          </w:rPr>
          <w:t>called</w:t>
        </w:r>
      </w:hyperlink>
      <w:r w:rsidRPr="00CE2AB9">
        <w:rPr>
          <w:sz w:val="14"/>
        </w:rPr>
        <w:t xml:space="preserve"> for Iran’s admission to the Shanghai Cooperation Organization, something—just as with the Customs Union—he had never done for any Arab state. </w:t>
      </w:r>
      <w:r w:rsidRPr="007F7CBC">
        <w:rPr>
          <w:rStyle w:val="StyleUnderline"/>
        </w:rPr>
        <w:t xml:space="preserve">In </w:t>
      </w:r>
      <w:r w:rsidRPr="00CE2AB9">
        <w:rPr>
          <w:sz w:val="14"/>
        </w:rPr>
        <w:t xml:space="preserve">August </w:t>
      </w:r>
      <w:r w:rsidRPr="007F7CBC">
        <w:rPr>
          <w:rStyle w:val="StyleUnderline"/>
        </w:rPr>
        <w:t>2016, Moscow took the world—and many in Iran—by surprise when it reportedly used Iran’s Hamadan airbase to bomb targets in Syria.</w:t>
      </w:r>
      <w:r w:rsidRPr="00CE2AB9">
        <w:rPr>
          <w:sz w:val="14"/>
        </w:rPr>
        <w:t xml:space="preserve"> The last time a foreign power had based itself in Iran was during World War II. Russian media was awash with praise for Russia-Iran anti-terrorism cooperation. In the context of public outrage in Iran, </w:t>
      </w:r>
      <w:r w:rsidRPr="007F7CBC">
        <w:rPr>
          <w:rStyle w:val="StyleUnderline"/>
        </w:rPr>
        <w:t>Iranian Defense Minister</w:t>
      </w:r>
      <w:r w:rsidRPr="00CE2AB9">
        <w:rPr>
          <w:sz w:val="14"/>
        </w:rPr>
        <w:t xml:space="preserve"> Hossein Dehghan </w:t>
      </w:r>
      <w:hyperlink r:id="rId496" w:tgtFrame="_blank" w:history="1">
        <w:r w:rsidRPr="007F7CBC">
          <w:rPr>
            <w:rStyle w:val="StyleUnderline"/>
          </w:rPr>
          <w:t>accused</w:t>
        </w:r>
      </w:hyperlink>
      <w:r>
        <w:rPr>
          <w:rStyle w:val="StyleUnderline"/>
        </w:rPr>
        <w:t xml:space="preserve"> </w:t>
      </w:r>
      <w:r w:rsidRPr="007F7CBC">
        <w:rPr>
          <w:rStyle w:val="StyleUnderline"/>
        </w:rPr>
        <w:t xml:space="preserve">Moscow of “ungentlemanly” behavior for publicizing its use of the base. </w:t>
      </w:r>
      <w:r w:rsidRPr="00CE2AB9">
        <w:rPr>
          <w:sz w:val="14"/>
        </w:rPr>
        <w:t xml:space="preserve">Nonetheless, Iranian Parliament Speaker Ali Larijani </w:t>
      </w:r>
      <w:hyperlink r:id="rId497" w:tgtFrame="_blank" w:history="1">
        <w:r w:rsidRPr="00CE2AB9">
          <w:rPr>
            <w:rStyle w:val="Hyperlink"/>
            <w:sz w:val="14"/>
          </w:rPr>
          <w:t>said</w:t>
        </w:r>
      </w:hyperlink>
      <w:r w:rsidRPr="00CE2AB9">
        <w:rPr>
          <w:sz w:val="14"/>
        </w:rPr>
        <w:t xml:space="preserve"> only days afterwards that “The flights [of Russian warplanes] haven’t been suspended. Iran and Russia are allies in the fight against terrorism,” though the Hamedan air base, he claimed, was only “used for refueling.” The following month, Putin </w:t>
      </w:r>
      <w:hyperlink r:id="rId498" w:tgtFrame="_blank" w:history="1">
        <w:r w:rsidRPr="00CE2AB9">
          <w:rPr>
            <w:rStyle w:val="Hyperlink"/>
            <w:sz w:val="14"/>
          </w:rPr>
          <w:t>said</w:t>
        </w:r>
      </w:hyperlink>
      <w:r w:rsidRPr="00CE2AB9">
        <w:rPr>
          <w:sz w:val="14"/>
        </w:rPr>
        <w:t xml:space="preserve"> that it would be “just” if Iran reached pre-sanctions level of oil production. In November, he began discussing a </w:t>
      </w:r>
      <w:hyperlink r:id="rId499" w:tgtFrame="_blank" w:history="1">
        <w:r w:rsidRPr="00CE2AB9">
          <w:rPr>
            <w:rStyle w:val="Hyperlink"/>
            <w:sz w:val="14"/>
          </w:rPr>
          <w:t>$10 billion arms deal</w:t>
        </w:r>
      </w:hyperlink>
      <w:r w:rsidRPr="00CE2AB9">
        <w:rPr>
          <w:sz w:val="14"/>
        </w:rPr>
        <w:t xml:space="preserve">. In late December, discussions on Iranian admission to the Customs Union continued. A number of Russian sources </w:t>
      </w:r>
      <w:hyperlink r:id="rId500" w:tgtFrame="_blank" w:history="1">
        <w:r w:rsidRPr="00CE2AB9">
          <w:rPr>
            <w:rStyle w:val="Hyperlink"/>
            <w:sz w:val="14"/>
          </w:rPr>
          <w:t>reported</w:t>
        </w:r>
      </w:hyperlink>
      <w:r w:rsidRPr="00CE2AB9">
        <w:rPr>
          <w:sz w:val="14"/>
        </w:rPr>
        <w:t xml:space="preserve"> that Iran hopes to move closer to the Union and </w:t>
      </w:r>
      <w:hyperlink r:id="rId501" w:tgtFrame="_blank" w:history="1">
        <w:r w:rsidRPr="00CE2AB9">
          <w:rPr>
            <w:rStyle w:val="Hyperlink"/>
            <w:sz w:val="14"/>
          </w:rPr>
          <w:t>benefit</w:t>
        </w:r>
      </w:hyperlink>
      <w:r w:rsidRPr="00CE2AB9">
        <w:rPr>
          <w:sz w:val="14"/>
        </w:rPr>
        <w:t xml:space="preserve"> from free trade with its members. In the same month, Rouhani travelled to Armenia—a Customs Union member—ostensibly to improve ties, and signed a number of agreements. It was Rouhani’s first visit to Armenia as president. The traditionally more liberal-oriented press outlet Nezavisimaya Gazeta</w:t>
      </w:r>
      <w:hyperlink r:id="rId502" w:tgtFrame="_blank" w:history="1">
        <w:r w:rsidRPr="00CE2AB9">
          <w:rPr>
            <w:rStyle w:val="Hyperlink"/>
            <w:sz w:val="14"/>
          </w:rPr>
          <w:t>suggested</w:t>
        </w:r>
      </w:hyperlink>
      <w:r w:rsidRPr="00CE2AB9">
        <w:rPr>
          <w:sz w:val="14"/>
        </w:rPr>
        <w:t xml:space="preserve"> that Armenia might tie Iran to the Customs Union. While it remains unclear whether this will happen, it is significant that the issue remains on the table. When it comes to the Iranian view of Russia, sources </w:t>
      </w:r>
      <w:hyperlink r:id="rId503" w:tgtFrame="_blank" w:history="1">
        <w:r w:rsidRPr="00CE2AB9">
          <w:rPr>
            <w:rStyle w:val="Hyperlink"/>
            <w:sz w:val="14"/>
          </w:rPr>
          <w:t>report</w:t>
        </w:r>
      </w:hyperlink>
      <w:r w:rsidRPr="00CE2AB9">
        <w:rPr>
          <w:sz w:val="14"/>
        </w:rPr>
        <w:t xml:space="preserve"> that the two countries agree on terrorism-related issues and Iran sees Russia’s policies in Syria as “wise.” Recently, Russian press outlet Izvestiya </w:t>
      </w:r>
      <w:hyperlink r:id="rId504" w:tgtFrame="_blank" w:history="1">
        <w:r w:rsidRPr="00CE2AB9">
          <w:rPr>
            <w:rStyle w:val="Hyperlink"/>
            <w:sz w:val="14"/>
          </w:rPr>
          <w:t>wrote</w:t>
        </w:r>
      </w:hyperlink>
      <w:r w:rsidRPr="00CE2AB9">
        <w:rPr>
          <w:sz w:val="14"/>
        </w:rPr>
        <w:t xml:space="preserve"> that, reflecting on the past year, it was Russia that always spoke out for lifting sanctions and maintained dialogue with Tehran. Iranian cinema made its way into Europe, the article claims, because it was widely shown at Russian film festivals. The article concludes, “Dialogue between the two countries has not been interrupted even for a minute. And it is this fact that gives reason for optimism—whatever the complexities may be, Russia and Iran will find a reason for friendship.” At the moment, it is going to be difficult to drive a wedge between Russia and Iran. Too many interests hold them together and they are likely to continue to put historical mistrust aside even as Tehran’s persistent and historically-justified fears that Moscow will throw Iran under the bus continue to undermine the relationship. From Moscow’s perspective, the U.S. has been and will continue to be an enemy, no matter how hard any U.S. president tries to improve relations. Putin needs the U.S. as an enemy to justify domestic problems at home and he sees the current geopolitical order, anchored by the U.S., as disadvantaging him. Nothing short of a rearrangement of that order will satisfy Putin. Nobel Prize-winning author and journalist Svetlana Alexievich </w:t>
      </w:r>
      <w:hyperlink r:id="rId505" w:tgtFrame="_blank" w:history="1">
        <w:r w:rsidRPr="00CE2AB9">
          <w:rPr>
            <w:rStyle w:val="Hyperlink"/>
            <w:sz w:val="14"/>
          </w:rPr>
          <w:t>observed</w:t>
        </w:r>
      </w:hyperlink>
      <w:r w:rsidRPr="00CE2AB9">
        <w:rPr>
          <w:sz w:val="14"/>
        </w:rPr>
        <w:t xml:space="preserve"> in October 2015 that Russians “are people of war. We don’t have any other history. Either we were preparing for war or we were fighting one. And so all of this militarism has pushed all of our psychological buttons at once.” Putin needs allies who share this worldview. </w:t>
      </w:r>
      <w:r w:rsidRPr="00771CA2">
        <w:rPr>
          <w:rStyle w:val="Emphasis"/>
        </w:rPr>
        <w:t>President Trump expressed two contradictory policies during his campaign: being tough on Iran and improving relations with Russia. These two goals are incompatible because Putin wants a partnership with Trump in Syria, but Syria is where Putin is most closely allied with Iran. In order to push Iran and Russia apart, Trump needs to resolve this contradiction.</w:t>
      </w:r>
      <w:r w:rsidRPr="00CE2AB9">
        <w:rPr>
          <w:sz w:val="14"/>
        </w:rPr>
        <w:t xml:space="preserve"> The recent Syria peace talks in Kazakhstan only brought Russia and Iran </w:t>
      </w:r>
      <w:hyperlink r:id="rId506" w:tgtFrame="_blank" w:history="1">
        <w:r w:rsidRPr="00CE2AB9">
          <w:rPr>
            <w:rStyle w:val="Hyperlink"/>
            <w:sz w:val="14"/>
          </w:rPr>
          <w:t>closer together</w:t>
        </w:r>
      </w:hyperlink>
      <w:r w:rsidRPr="00CE2AB9">
        <w:rPr>
          <w:sz w:val="14"/>
        </w:rPr>
        <w:t xml:space="preserve">, if anything, given their pledge to fight “jointly” against ISIS and al-Qaeda-affiliated Jabhat Fateh al-Sham. This development will also make it even more difficult for Trump to ally with Russia on Syria. So far, Putin has succeeded in balancing Israeli and Sunni interests with its growing relationship with Iran. But it is unclear how long Putin can sustain this policy. Certainly, Putin did not hesitate to discount Israel’s interests when it came to selling S-300 weapons to Iran. Indeed, it is not in Israel’s interest for Putin to continue supporting Bashar al-Assad and thereby expand Iran’s influence in the Middle East. </w:t>
      </w:r>
      <w:r w:rsidRPr="00771CA2">
        <w:rPr>
          <w:rStyle w:val="Emphasis"/>
        </w:rPr>
        <w:t>The Trump administration could encourage and support U.S. allies like Israel in order to make it more difficult for Putin to maintain his balance of good relations with all sides. It should also step up security cooperation with its allies to demonstrate that it is still committed to the region.</w:t>
      </w:r>
      <w:r>
        <w:rPr>
          <w:rStyle w:val="Emphasis"/>
        </w:rPr>
        <w:t xml:space="preserve"> </w:t>
      </w:r>
      <w:r w:rsidRPr="00771CA2">
        <w:rPr>
          <w:rStyle w:val="Emphasis"/>
        </w:rPr>
        <w:t>In the long term, Russia and Iran diverge</w:t>
      </w:r>
      <w:r w:rsidRPr="00CE2AB9">
        <w:rPr>
          <w:sz w:val="14"/>
        </w:rPr>
        <w:t xml:space="preserve"> somewhat </w:t>
      </w:r>
      <w:r w:rsidRPr="00771CA2">
        <w:rPr>
          <w:rStyle w:val="Emphasis"/>
        </w:rPr>
        <w:t>on Syria. Iran perceives Syria as within its sphere of influence,</w:t>
      </w:r>
      <w:r w:rsidRPr="00CE2AB9">
        <w:rPr>
          <w:sz w:val="14"/>
        </w:rPr>
        <w:t xml:space="preserve"> which is not very different from how Putin views the former Soviet Union countries that he does not consider real states. </w:t>
      </w:r>
      <w:r w:rsidRPr="00771CA2">
        <w:rPr>
          <w:rStyle w:val="Emphasis"/>
        </w:rPr>
        <w:t>Iran is interested in</w:t>
      </w:r>
      <w:r>
        <w:rPr>
          <w:rStyle w:val="Emphasis"/>
        </w:rPr>
        <w:t xml:space="preserve"> </w:t>
      </w:r>
      <w:hyperlink r:id="rId507" w:tgtFrame="_blank" w:history="1">
        <w:r w:rsidRPr="00771CA2">
          <w:rPr>
            <w:rStyle w:val="Emphasis"/>
          </w:rPr>
          <w:t>exacerbating</w:t>
        </w:r>
      </w:hyperlink>
      <w:r>
        <w:rPr>
          <w:rStyle w:val="Emphasis"/>
        </w:rPr>
        <w:t xml:space="preserve"> </w:t>
      </w:r>
      <w:r w:rsidRPr="00771CA2">
        <w:rPr>
          <w:rStyle w:val="Emphasis"/>
        </w:rPr>
        <w:t>sectarian divisions in Syria so that the Assad regime becomes an Iranian client-state with no independent decision-making.</w:t>
      </w:r>
      <w:r w:rsidRPr="00CE2AB9">
        <w:rPr>
          <w:sz w:val="14"/>
        </w:rPr>
        <w:t xml:space="preserve"> Iran is also closer to Assad himself than </w:t>
      </w:r>
      <w:r w:rsidRPr="00771CA2">
        <w:rPr>
          <w:rStyle w:val="Emphasis"/>
        </w:rPr>
        <w:t>Putin</w:t>
      </w:r>
      <w:r w:rsidRPr="00CE2AB9">
        <w:rPr>
          <w:sz w:val="14"/>
        </w:rPr>
        <w:t xml:space="preserve">, who </w:t>
      </w:r>
      <w:r w:rsidRPr="00771CA2">
        <w:rPr>
          <w:rStyle w:val="Emphasis"/>
        </w:rPr>
        <w:t>simply wants Assad or someone else like him to ensure his interests in Syria. He cares more about how he can leverage Syria in his relations with the West than Syria itself. At the same time, Putin also increasingly perceives the Middle East as falling within the Russian sphere of influence</w:t>
      </w:r>
      <w:r w:rsidRPr="00CE2AB9">
        <w:rPr>
          <w:sz w:val="14"/>
        </w:rPr>
        <w:t xml:space="preserve">, albeit </w:t>
      </w:r>
      <w:r w:rsidRPr="00771CA2">
        <w:rPr>
          <w:rStyle w:val="Emphasis"/>
        </w:rPr>
        <w:t xml:space="preserve">differently than Iran. </w:t>
      </w:r>
      <w:r w:rsidRPr="00CE2AB9">
        <w:rPr>
          <w:sz w:val="14"/>
        </w:rPr>
        <w:t xml:space="preserve">Historically, Moscow always looked for buffer zones out of its sense of insecurity, and this is precisely how it feels now. </w:t>
      </w:r>
      <w:r w:rsidRPr="00771CA2">
        <w:rPr>
          <w:rStyle w:val="Emphasis"/>
        </w:rPr>
        <w:t>The Trump administration could emphasize to Putin that Russian and Iranian interests in Syria are bound to clash in the future, and therefore an alliance with Iran can only go so far.</w:t>
      </w:r>
      <w:r w:rsidRPr="00CE2AB9">
        <w:rPr>
          <w:sz w:val="14"/>
        </w:rPr>
        <w:t xml:space="preserve"> But most of all, the U.S. needs to be present in the region and regain its leadership position. Putin preys on weakness and has perceived the U.S. as weak for years. He stepped into a vacuum in the Middle East, especially in Syria, that was created by America’s absence. </w:t>
      </w:r>
      <w:r w:rsidRPr="00771CA2">
        <w:rPr>
          <w:rStyle w:val="Emphasis"/>
        </w:rPr>
        <w:t>By taking an active role in the region, the U.S. would limit Putin’s influence, including his alliance with Iran.</w:t>
      </w:r>
    </w:p>
    <w:p w:rsidR="00861088" w:rsidRDefault="00861088" w:rsidP="003F6D05"/>
    <w:p w:rsidR="002A2554" w:rsidRDefault="002A2554" w:rsidP="003F6D05"/>
    <w:p w:rsidR="002A2554" w:rsidRDefault="002A2554" w:rsidP="002A2554">
      <w:pPr>
        <w:pStyle w:val="Heading4"/>
      </w:pPr>
      <w:r>
        <w:t xml:space="preserve">Russia partnernship with Iran spurs terrorism and instability </w:t>
      </w:r>
    </w:p>
    <w:p w:rsidR="002A2554" w:rsidRPr="00AA61AF" w:rsidRDefault="002A2554" w:rsidP="002A2554">
      <w:pPr>
        <w:rPr>
          <w:rStyle w:val="Style13ptBold"/>
        </w:rPr>
      </w:pPr>
      <w:r>
        <w:rPr>
          <w:rStyle w:val="Style13ptBold"/>
        </w:rPr>
        <w:t xml:space="preserve">Beehner 2006 </w:t>
      </w:r>
      <w:r w:rsidRPr="00AA61AF">
        <w:t>(</w:t>
      </w:r>
      <w:r>
        <w:t xml:space="preserve">Lionel Beehner, Dr. Lionel Beehner is an assistant professor at the Modern War Institute at West Point and teaches courses on military innovation and research methods. He holds a Ph.D. in political science at Yale University and is formerly a fellow at the Truman National Security Project, Council of Foreign Relations, November 1, 2006, </w:t>
      </w:r>
      <w:hyperlink r:id="rId508" w:history="1">
        <w:r w:rsidRPr="00A00921">
          <w:rPr>
            <w:rStyle w:val="Hyperlink"/>
          </w:rPr>
          <w:t>https://www.cfr.org/backgrounder/russia-iran-arms-trade</w:t>
        </w:r>
      </w:hyperlink>
      <w:r>
        <w:t>, DJag)</w:t>
      </w:r>
    </w:p>
    <w:p w:rsidR="002A2554" w:rsidRDefault="002A2554" w:rsidP="002A2554">
      <w:pPr>
        <w:rPr>
          <w:sz w:val="14"/>
        </w:rPr>
      </w:pPr>
      <w:r w:rsidRPr="00AA61AF">
        <w:rPr>
          <w:rStyle w:val="StyleUnderline"/>
        </w:rPr>
        <w:t xml:space="preserve">Do Iran’s Russian-made arms pose a major security threat? They could, experts predict. </w:t>
      </w:r>
      <w:r w:rsidRPr="00AA61AF">
        <w:rPr>
          <w:rStyle w:val="Emphasis"/>
        </w:rPr>
        <w:t>“Sales of advanced military equipment to Iran by Russia and others has been an issue of intense interest to U.S. policymakers for some time,”</w:t>
      </w:r>
      <w:r w:rsidRPr="00AA61AF">
        <w:rPr>
          <w:sz w:val="14"/>
        </w:rPr>
        <w:t xml:space="preserve"> writes Richard F. Grimmett, author of the CRS report. “</w:t>
      </w:r>
      <w:r w:rsidRPr="00AA61AF">
        <w:rPr>
          <w:rStyle w:val="StyleUnderline"/>
        </w:rPr>
        <w:t>Iran appears to be interested in air-defense systems, which would pose a challenge to U.S. combat strikes in Iran,”</w:t>
      </w:r>
      <w:r w:rsidRPr="00AA61AF">
        <w:rPr>
          <w:sz w:val="14"/>
        </w:rPr>
        <w:t xml:space="preserve"> Boese says. Not all experts agree. "It’s been a lot more smoke than fire,” says Eisenstadt. “In terms of Iranian air defenses, [the Iranians are] still pretty weak given the size of the land mass they have to defend</w:t>
      </w:r>
      <w:r w:rsidRPr="00AA61AF">
        <w:rPr>
          <w:rStyle w:val="StyleUnderline"/>
        </w:rPr>
        <w:t>.” Does Iran funnel arms from Russia to terrorist groups? It’s unclear. During its month-long war with Hezbollah last summer, Israel found Russian-made anti-tank weapons, including RPG-29s, which proved highly effective against Israel’s Merkava tanks.</w:t>
      </w:r>
      <w:r w:rsidRPr="00AA61AF">
        <w:rPr>
          <w:sz w:val="14"/>
        </w:rPr>
        <w:t xml:space="preserve"> “It was largely the transfer of Iran’s military technology and its asymmetric capabilities to Hezbollah that made it difficult for the high-tech-oriented Israeli military to ‘eradicate’ the fighting capabilities of that organization during the thirty-four-day war in July-August,” writes Ehsan Ahrari, CEO of Strategic Paradigms, a Virgina-based defense consultancy, in the Asia Times. Most experts, however, say these rocket-propelled grenades were likely transferred to Hezbollah by Syria, not Iran. “</w:t>
      </w:r>
      <w:r w:rsidRPr="00AA61AF">
        <w:rPr>
          <w:rStyle w:val="StyleUnderline"/>
        </w:rPr>
        <w:t>It is very difficult for those of us looking from the outside to say with any certainty that Iran bought weapons from Russia and sold them to Hezbollah</w:t>
      </w:r>
      <w:r w:rsidRPr="00AA61AF">
        <w:rPr>
          <w:sz w:val="14"/>
        </w:rPr>
        <w:t xml:space="preserve">,” says Matthew Schroeder, manager of the Federation of American Scientists’ Arms Sales Monitoring Project. </w:t>
      </w:r>
      <w:r w:rsidRPr="00AA61AF">
        <w:rPr>
          <w:rStyle w:val="StyleUnderline"/>
        </w:rPr>
        <w:t>Part of the problem</w:t>
      </w:r>
      <w:r w:rsidRPr="00AA61AF">
        <w:rPr>
          <w:sz w:val="14"/>
        </w:rPr>
        <w:t>, he says</w:t>
      </w:r>
      <w:r w:rsidRPr="00AA61AF">
        <w:rPr>
          <w:rStyle w:val="StyleUnderline"/>
        </w:rPr>
        <w:t>, is that much of Russia’s weaponry is widely proliferated, meaning that dozens of countries have imported it, and a number of them have produced their own variants, with and without Russia’s consent. End-user agreements typically prohibit states from transferring arms to third parties</w:t>
      </w:r>
      <w:r w:rsidRPr="00AA61AF">
        <w:rPr>
          <w:sz w:val="14"/>
        </w:rPr>
        <w:t>; moreover, states are prohibited from funneling arms to Hezbollah by UN Security Council Resolution 1559, passed in 2004. Interestingly, experts point out that a major weakness in Hezbollah’s capabilities demonstrated last summer was the group’s lack of sophisticated air-defense missiles.</w:t>
      </w:r>
    </w:p>
    <w:p w:rsidR="002A2554" w:rsidRDefault="002A2554" w:rsidP="002A2554">
      <w:pPr>
        <w:tabs>
          <w:tab w:val="left" w:pos="4950"/>
        </w:tabs>
        <w:rPr>
          <w:sz w:val="14"/>
        </w:rPr>
      </w:pPr>
    </w:p>
    <w:p w:rsidR="002A2554" w:rsidRDefault="002A2554" w:rsidP="002A2554">
      <w:pPr>
        <w:tabs>
          <w:tab w:val="left" w:pos="4950"/>
        </w:tabs>
        <w:rPr>
          <w:sz w:val="14"/>
        </w:rPr>
      </w:pPr>
      <w:r>
        <w:rPr>
          <w:sz w:val="14"/>
        </w:rPr>
        <w:tab/>
      </w:r>
    </w:p>
    <w:p w:rsidR="002A2554" w:rsidRDefault="002A2554" w:rsidP="002A2554">
      <w:pPr>
        <w:pStyle w:val="Heading4"/>
      </w:pPr>
      <w:r>
        <w:t>Russia/Iran relations destabilize the Middle East, hurts US regional allies,</w:t>
      </w:r>
      <w:r w:rsidRPr="00393297">
        <w:t xml:space="preserve"> </w:t>
      </w:r>
      <w:r>
        <w:t xml:space="preserve">and escalates to war. </w:t>
      </w:r>
    </w:p>
    <w:p w:rsidR="002A2554" w:rsidRDefault="002A2554" w:rsidP="002A2554">
      <w:r>
        <w:rPr>
          <w:rStyle w:val="Style13ptBold"/>
        </w:rPr>
        <w:t xml:space="preserve">Seligman 2019 </w:t>
      </w:r>
      <w:r w:rsidRPr="00393297">
        <w:t>(</w:t>
      </w:r>
      <w:r>
        <w:t xml:space="preserve">Lara Seligman,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“Pentagon Wary of Russia-Iran Cooperation, Foreign Policy, May 31, 2019, </w:t>
      </w:r>
      <w:hyperlink r:id="rId509" w:history="1">
        <w:r w:rsidRPr="00A00921">
          <w:rPr>
            <w:rStyle w:val="Hyperlink"/>
          </w:rPr>
          <w:t>https://foreignpolicy.com/2019/05/31/trump-putin-syria-tehran-pentagon-wary-of-russia-iran-cooperation/</w:t>
        </w:r>
      </w:hyperlink>
      <w:r>
        <w:t>, DJag)</w:t>
      </w:r>
    </w:p>
    <w:p w:rsidR="002A2554" w:rsidRPr="00393297" w:rsidRDefault="002A2554" w:rsidP="002A2554">
      <w:pPr>
        <w:rPr>
          <w:rStyle w:val="StyleUnderline"/>
          <w:b w:val="0"/>
          <w:bCs/>
          <w:sz w:val="26"/>
          <w:u w:val="none"/>
        </w:rPr>
      </w:pPr>
      <w:r w:rsidRPr="00C366E6">
        <w:rPr>
          <w:rStyle w:val="StyleUnderline"/>
        </w:rPr>
        <w:t xml:space="preserve">As U.S. President Donald Trump’s administration ratchets up pressure on Iran, </w:t>
      </w:r>
      <w:r w:rsidRPr="00393297">
        <w:rPr>
          <w:rStyle w:val="Emphasis"/>
        </w:rPr>
        <w:t xml:space="preserve">the U.S. Defense Department is warning Moscow and Tehran against cooperating in the Middle East, a relationship that a senior Pentagon official said could further destabilize the region. </w:t>
      </w:r>
      <w:r w:rsidRPr="00C366E6">
        <w:t xml:space="preserve">During a May 30 event in Washington, D.C., </w:t>
      </w:r>
      <w:r w:rsidRPr="00C366E6">
        <w:rPr>
          <w:rStyle w:val="StyleUnderline"/>
        </w:rPr>
        <w:t xml:space="preserve">Kathryn Wheelbarger, the acting assistant secretary of defense for international security affairs, warned of Russia and Iran’s creeping influence in the Middle East, saying </w:t>
      </w:r>
      <w:r w:rsidRPr="00393297">
        <w:rPr>
          <w:rStyle w:val="Emphasis"/>
        </w:rPr>
        <w:t>both have “revisionist ambitions” that will negatively impact U.S. partners in the region.</w:t>
      </w:r>
      <w:r>
        <w:t xml:space="preserve"> </w:t>
      </w:r>
      <w:r w:rsidRPr="00C366E6">
        <w:t xml:space="preserve">“Even understanding historical mistrust between Moscow and Tehran, </w:t>
      </w:r>
      <w:r w:rsidRPr="00C366E6">
        <w:rPr>
          <w:rStyle w:val="StyleUnderline"/>
        </w:rPr>
        <w:t>the United States and the region must be mindful when revisionist powers cooperate,”</w:t>
      </w:r>
      <w:r w:rsidRPr="00C366E6">
        <w:t xml:space="preserve"> Wheelbarger said. “We are watching this relationship closely.”</w:t>
      </w:r>
      <w:r>
        <w:t xml:space="preserve"> </w:t>
      </w:r>
      <w:r w:rsidRPr="00C366E6">
        <w:t>She also harshly criticized Russia, continuing the administration policy of delivering rhetorical blows to Moscow even as Trump has often been reluctant to criticize Russian President Vladimir Putin personally</w:t>
      </w:r>
      <w:r w:rsidRPr="00C366E6">
        <w:rPr>
          <w:rStyle w:val="StyleUnderline"/>
        </w:rPr>
        <w:t>. Wheelbarger painted Russia as an unreliable and dishonest partner and said Moscow’s relationship with Iran in particular is an example of this duplicity. “Russia’s attempts to be amenable to all regional players—irrespective of regional animosities and conflicting national interests—is a strategy likely to create implicit distrust and distance</w:t>
      </w:r>
      <w:r w:rsidRPr="00C366E6">
        <w:t>,” Wheelbarger said. “By striving to accommodate all sides in regional disputes</w:t>
      </w:r>
      <w:r w:rsidRPr="00C366E6">
        <w:rPr>
          <w:rStyle w:val="StyleUnderline"/>
        </w:rPr>
        <w:t>, Russia shows it cannot be trusted when true choices need to be made or friends need to be known.” Wheelbarger’s comments, which appear designed to drive a wedge between Iran and Russia, an influential player in the Middle East, come as the Trump administration aims to squeeze Tehran economically and militarily.</w:t>
      </w:r>
      <w:r w:rsidRPr="00C366E6">
        <w:t xml:space="preserve"> One year after withdrawing from a landmark 2015 nuclear deal, the United States has in recent weeks reimposed sanctions, blacklisted Iran’s Islamic Revolutionary Guard Corps as a terrorist group, and deployed additional troops and military equipment to the Persian Gulf in response to an unspecified threat</w:t>
      </w:r>
      <w:r w:rsidRPr="00C366E6">
        <w:rPr>
          <w:rStyle w:val="StyleUnderline"/>
        </w:rPr>
        <w:t>. U.S. National Security Advisor John Bolton</w:t>
      </w:r>
      <w:r w:rsidRPr="00C366E6">
        <w:t xml:space="preserve">, who has previously called for the overthrow of the “mullahs’ regime” in Tehran, </w:t>
      </w:r>
      <w:r w:rsidRPr="00C366E6">
        <w:rPr>
          <w:rStyle w:val="StyleUnderline"/>
        </w:rPr>
        <w:t>claimed</w:t>
      </w:r>
      <w:r w:rsidRPr="00C366E6">
        <w:t xml:space="preserve"> without evidence </w:t>
      </w:r>
      <w:r w:rsidRPr="00C366E6">
        <w:rPr>
          <w:rStyle w:val="StyleUnderline"/>
        </w:rPr>
        <w:t>this week that Iran was behind a May 12 attack on four commercial ships in the Gulf of Oman. Tehran has repeatedly denied any involvement in the incident</w:t>
      </w:r>
      <w:r w:rsidRPr="00C366E6">
        <w:t>.</w:t>
      </w:r>
      <w:r>
        <w:t xml:space="preserve"> </w:t>
      </w:r>
      <w:r w:rsidRPr="00C366E6">
        <w:t>Russia appears mindful of U.S. concerns about its relationship with Iran. Moscow reportedly rejected Tehran’s request to buy the S-400 missile defense system over worries the sale would stoke more tension in the Middle East.</w:t>
      </w:r>
      <w:r>
        <w:t xml:space="preserve"> </w:t>
      </w:r>
      <w:r w:rsidRPr="00C366E6">
        <w:t>Mark Katz, a professor at George Mason University, warned that U.S. regional partners that are hoping that Moscow will limit Tehran’s actions in the Middle East will likely be disappointed. The two nations are already working together in the region, he stressed.</w:t>
      </w:r>
      <w:r>
        <w:t xml:space="preserve"> </w:t>
      </w:r>
      <w:r w:rsidRPr="00C366E6">
        <w:t>“</w:t>
      </w:r>
      <w:r w:rsidRPr="00C366E6">
        <w:rPr>
          <w:rStyle w:val="StyleUnderline"/>
        </w:rPr>
        <w:t>We need to convince both our Middle Eastern allies and also elsewhere that Russia and Iran together are a problem for us,”</w:t>
      </w:r>
      <w:r w:rsidRPr="00C366E6">
        <w:t xml:space="preserve"> Katz said. “Those in the Middle East concerned about Iran need to understand that working with Russia is not necessarily going to help them with Iran.”</w:t>
      </w:r>
      <w:r>
        <w:t xml:space="preserve"> </w:t>
      </w:r>
      <w:r w:rsidRPr="00C366E6">
        <w:t>Wheelbarger also noted that Russia’s military has significant limitations, pointing out that even for those countries it has promised to defend, Moscow avoids “real military confrontation.” For example, Israel’s military strikes in Syria continue to degrade Iranian positions; meanwhile, Russia failed to contest U.S. strikes on Syria in response to the regime’s use of chemical weapons.</w:t>
      </w:r>
      <w:r>
        <w:t xml:space="preserve"> </w:t>
      </w:r>
      <w:r w:rsidRPr="00C366E6">
        <w:t>Ukrainian Prime Minister Arseniy Yatsenyuk and government ministers react prior to the voting of the government resignation at the parliament in Kiev on Feb. 16, 2016.</w:t>
      </w:r>
      <w:r>
        <w:t xml:space="preserve"> </w:t>
      </w:r>
      <w:r w:rsidRPr="00C366E6">
        <w:t xml:space="preserve">By comparison, </w:t>
      </w:r>
      <w:r w:rsidRPr="00393297">
        <w:rPr>
          <w:rStyle w:val="StyleUnderline"/>
        </w:rPr>
        <w:t>the United States maintains tens of thousands of troops in the region at multiple bases, she stressed. Wheelbarger also cautioned allies against buying arms from Russia,</w:t>
      </w:r>
      <w:r w:rsidRPr="00C366E6">
        <w:t xml:space="preserve"> saying that unlike military sales with the United States, these transactions do not come with long-term commitments such as maintenance, training, and interoperability.</w:t>
      </w:r>
      <w:r>
        <w:t xml:space="preserve"> </w:t>
      </w:r>
      <w:r w:rsidRPr="00C366E6">
        <w:t>She highlighted a U.S. law imposing sanctions on countries that engage in significant arms deals with Russia, the Countering America’s Adversaries Through Sanctions Act, or CAATSA.</w:t>
      </w:r>
      <w:r>
        <w:t xml:space="preserve"> </w:t>
      </w:r>
      <w:r w:rsidRPr="00C366E6">
        <w:t>“This law exists for good reason—</w:t>
      </w:r>
      <w:r w:rsidRPr="00393297">
        <w:rPr>
          <w:rStyle w:val="StyleUnderline"/>
        </w:rPr>
        <w:t>Russia seeks to exploit partner vulnerabilities and regional challenges for its own advantage,” she said, noting that the United States will continue using the CAATSA sanctions if necessary.</w:t>
      </w:r>
      <w:r>
        <w:t xml:space="preserve"> </w:t>
      </w:r>
      <w:r w:rsidRPr="00C366E6">
        <w:t xml:space="preserve">Wheelbarger seized the opportunity to issue an implicit warning to Turkey that the United States could impose CAATSA sanctions if Ankara follows through on a plan to purchase Russia’s S-400 missile system, </w:t>
      </w:r>
      <w:r w:rsidRPr="00393297">
        <w:rPr>
          <w:rStyle w:val="StyleUnderline"/>
        </w:rPr>
        <w:t>which U.S. officials say is a threat to the F-35 fighter jet. “Completion of this transaction would be devastating,”</w:t>
      </w:r>
      <w:r w:rsidRPr="00C366E6">
        <w:t xml:space="preserve"> she said. “Let’s be clear—</w:t>
      </w:r>
      <w:r w:rsidRPr="00393297">
        <w:rPr>
          <w:rStyle w:val="StyleUnderline"/>
        </w:rPr>
        <w:t>the S-400 is a Russian system designed to shoot down aircraft like the F-35, and it is inconceivable to imagine Russia not taking advantage of the collection opportunity.”</w:t>
      </w:r>
    </w:p>
    <w:p w:rsidR="002A2554" w:rsidRPr="003F6D05" w:rsidRDefault="002A2554" w:rsidP="003F6D05"/>
    <w:p w:rsidR="006D390E" w:rsidRDefault="006D390E" w:rsidP="00612310">
      <w:pPr>
        <w:pStyle w:val="Heading3"/>
      </w:pPr>
      <w:r>
        <w:t>Alliance Good – Econ</w:t>
      </w:r>
    </w:p>
    <w:p w:rsidR="006D390E" w:rsidRPr="00724C2E" w:rsidRDefault="006D390E" w:rsidP="006D390E">
      <w:pPr>
        <w:pStyle w:val="Heading4"/>
      </w:pPr>
      <w:r w:rsidRPr="00724C2E">
        <w:t>US-Saudi Arabian relations collapse leads to global economy collapse</w:t>
      </w:r>
    </w:p>
    <w:p w:rsidR="006D390E" w:rsidRDefault="006D390E" w:rsidP="006D390E">
      <w:r w:rsidRPr="00724C2E">
        <w:rPr>
          <w:rStyle w:val="Style13ptBold"/>
        </w:rPr>
        <w:t>Davies 18</w:t>
      </w:r>
      <w:r>
        <w:t xml:space="preserve"> (Rob Davies, Rob Davies is a reporter on the business desk. He covers industries including gambling, tobacco, alcohol and secondary ticketing, “How much damage can Saudi Arabia do to the global economy?”, The Guardian, 15 Oct 2018, </w:t>
      </w:r>
      <w:hyperlink r:id="rId510" w:history="1">
        <w:r w:rsidRPr="00035856">
          <w:rPr>
            <w:rStyle w:val="Hyperlink"/>
          </w:rPr>
          <w:t>https://www.theguardian.com/world/2018/oct/15/how-much-damage-can-saudi-arabia-do-to-the-global-economy</w:t>
        </w:r>
      </w:hyperlink>
      <w:r>
        <w:t>, MTC)</w:t>
      </w:r>
    </w:p>
    <w:p w:rsidR="006D390E" w:rsidRPr="00724C2E" w:rsidRDefault="006D390E" w:rsidP="006D390E">
      <w:pPr>
        <w:rPr>
          <w:sz w:val="16"/>
        </w:rPr>
      </w:pPr>
      <w:r w:rsidRPr="00724C2E">
        <w:rPr>
          <w:sz w:val="16"/>
        </w:rPr>
        <w:t xml:space="preserve">The Saudi stock market fell sharply on Sunday after the country threatened retaliation against ‘threats’. Photograph: Hassan Ammar/AP </w:t>
      </w:r>
      <w:r w:rsidRPr="00724C2E">
        <w:rPr>
          <w:rStyle w:val="StyleUnderline"/>
        </w:rPr>
        <w:t>Saudi Arabia enjoys a privileged position both in geopolitical and economic terms. It will have a powerful hand to play if tensions with the US and the west escalate and it follows through with Sunday’s warning of retaliation.</w:t>
      </w:r>
      <w:r>
        <w:rPr>
          <w:rStyle w:val="StyleUnderline"/>
        </w:rPr>
        <w:t xml:space="preserve"> </w:t>
      </w:r>
      <w:r w:rsidRPr="00724C2E">
        <w:rPr>
          <w:sz w:val="16"/>
        </w:rPr>
        <w:t xml:space="preserve">Its vast oil reserves – it claims to have about 260bn barrels still to extract – afford the most obvious advantage. </w:t>
      </w:r>
      <w:r w:rsidRPr="00724C2E">
        <w:rPr>
          <w:rStyle w:val="StyleUnderline"/>
        </w:rPr>
        <w:t>The kingdom is the world’s largest oil exporter,</w:t>
      </w:r>
      <w:r w:rsidRPr="00724C2E">
        <w:rPr>
          <w:sz w:val="16"/>
        </w:rPr>
        <w:t xml:space="preserve"> pumping or shipping about 7m barrels a day, and giving Riyadh huge clout in the global economy because </w:t>
      </w:r>
      <w:r w:rsidRPr="00724C2E">
        <w:rPr>
          <w:rStyle w:val="StyleUnderline"/>
        </w:rPr>
        <w:t>it wields power to push up prices.</w:t>
      </w:r>
      <w:r>
        <w:rPr>
          <w:rStyle w:val="StyleUnderline"/>
        </w:rPr>
        <w:t xml:space="preserve"> </w:t>
      </w:r>
      <w:r w:rsidRPr="00724C2E">
        <w:rPr>
          <w:sz w:val="16"/>
        </w:rPr>
        <w:t xml:space="preserve">An editorial in Arab News by Turki Aldhakhil, the general manager of the official Saudi news channel, Al Arabiya, offers a hint of what could be in the offing. He said </w:t>
      </w:r>
      <w:r w:rsidRPr="00724C2E">
        <w:rPr>
          <w:rStyle w:val="StyleUnderline"/>
        </w:rPr>
        <w:t>Riyadh was</w:t>
      </w:r>
      <w:r w:rsidRPr="00724C2E">
        <w:rPr>
          <w:sz w:val="16"/>
        </w:rPr>
        <w:t xml:space="preserve"> weighing up 30 measures designed to </w:t>
      </w:r>
      <w:r w:rsidRPr="00724C2E">
        <w:rPr>
          <w:rStyle w:val="StyleUnderline"/>
        </w:rPr>
        <w:t>put pressure on the US if it were to impose sanctions over the disappearance and presumed murder of Jamal Khashoggi inside the country’s Istanbul consulate. These would include an oil production cut that could drive prices from around $80 (£60) a barrel to more than $400, more than double the all-time high of $147.27 reached in 2008.</w:t>
      </w:r>
      <w:r>
        <w:rPr>
          <w:rStyle w:val="StyleUnderline"/>
        </w:rPr>
        <w:t xml:space="preserve"> </w:t>
      </w:r>
      <w:r w:rsidRPr="00724C2E">
        <w:rPr>
          <w:rStyle w:val="StyleUnderline"/>
        </w:rPr>
        <w:t>This would have profound consequences</w:t>
      </w:r>
      <w:r w:rsidRPr="00724C2E">
        <w:rPr>
          <w:sz w:val="16"/>
        </w:rPr>
        <w:t xml:space="preserve"> globally, not just because motorists would pay more at the petrol pump, but because </w:t>
      </w:r>
      <w:r w:rsidRPr="00724C2E">
        <w:rPr>
          <w:rStyle w:val="StyleUnderline"/>
        </w:rPr>
        <w:t>it would force up the cost of all goods that travel by road.</w:t>
      </w:r>
      <w:r>
        <w:rPr>
          <w:rStyle w:val="StyleUnderline"/>
        </w:rPr>
        <w:t xml:space="preserve"> </w:t>
      </w:r>
      <w:r w:rsidRPr="00724C2E">
        <w:rPr>
          <w:sz w:val="16"/>
        </w:rPr>
        <w:t xml:space="preserve">Donald Trump shakes hands with Mohammed bin Salman during the 2017 Riyadh summit, at which a $110bn defence deal was agreed. Facebook Twitter Pinterest Donald Trump shakes hands with the Saudi crown prince, Mohammed bin Salman, after a $110bn defence deal was agreed. Photograph: Evan Vucci/AP </w:t>
      </w:r>
      <w:r w:rsidRPr="00724C2E">
        <w:rPr>
          <w:rStyle w:val="StyleUnderline"/>
        </w:rPr>
        <w:t>Saudi Arabia also supports thousands of US jobs via its arms purchases.</w:t>
      </w:r>
      <w:r w:rsidRPr="00724C2E">
        <w:rPr>
          <w:sz w:val="16"/>
        </w:rPr>
        <w:t xml:space="preserve"> It is the world’s second-largest arms importer after India and 61% of those imports come from the US. It was the US’s biggest arms customer last year, signing $17.5bn worth of deals, a trend that looks set to continue after Donald Trump signed a $110bn defence agreement in Riyadh last year. The alliance stands to benefit US employers such as Lockheed Martin, Boeing, General Electric and ExxonMobil. Some of the firms are reported to have expressed concern to Trump already about the impact that a freeze in Saudi-US relations might have. </w:t>
      </w:r>
      <w:r w:rsidRPr="00724C2E">
        <w:rPr>
          <w:rStyle w:val="StyleUnderline"/>
        </w:rPr>
        <w:t>Riyadh could, for example, simply switch its purchases to other major arms exporters such as Russia and China.</w:t>
      </w:r>
      <w:r>
        <w:rPr>
          <w:rStyle w:val="StyleUnderline"/>
        </w:rPr>
        <w:t xml:space="preserve"> </w:t>
      </w:r>
      <w:r w:rsidRPr="00724C2E">
        <w:rPr>
          <w:sz w:val="16"/>
        </w:rPr>
        <w:t xml:space="preserve">Trump’s trip to the Arabian peninsula last year also yielded an agreement that the kingdom’s Public Investment Fund, which manages its vast oil wealth, would invest in US infrastructure programmes. The PIF is to stump up $20bn of a $40bn pot overseen by the global asset manager Blackstone. The fund, however, has yet to gather any serious momentum. </w:t>
      </w:r>
      <w:r w:rsidRPr="00724C2E">
        <w:rPr>
          <w:rStyle w:val="StyleUnderline"/>
        </w:rPr>
        <w:t>Saudi Arabia</w:t>
      </w:r>
      <w:r w:rsidRPr="00724C2E">
        <w:rPr>
          <w:sz w:val="16"/>
        </w:rPr>
        <w:t xml:space="preserve"> has shown in the past that it </w:t>
      </w:r>
      <w:r w:rsidRPr="00724C2E">
        <w:rPr>
          <w:rStyle w:val="StyleUnderline"/>
        </w:rPr>
        <w:t>is not afraid to leverage its unique political and economic position to get its own way.</w:t>
      </w:r>
      <w:r w:rsidRPr="00724C2E">
        <w:rPr>
          <w:sz w:val="16"/>
        </w:rPr>
        <w:t xml:space="preserve"> An investigation into allegations of bribery involving the British defence firm BAE Systems in the country was dropped under Tony Blair’s government in 2006. Blair said Riyadh had threatened to stop cooperating on intelligence matters, putting Britain at greater risk of a terrorist attack. Seth Frantzman, the executive director of the US-based Middle East Center for Reporting and Analysis, said the kingdom’s importance to US strategy in the Gulf, particularly as a bulwark against Iran, gave it great influence. “They’re part of an American-Saudi-UAE alliance, and the current US administration is tough on Iran, so in some ways the US is more beholden to Saudi Arabia than in previous years,” he said. “They don’t want to be humiliated in this exchange. The US press says Trump will punish Saudi Arabia, and they don’t want to come out of this looking like the child being punished. </w:t>
      </w:r>
      <w:r w:rsidRPr="00724C2E">
        <w:rPr>
          <w:rStyle w:val="StyleUnderline"/>
        </w:rPr>
        <w:t>“Saudi probably feels it’s on a winning streak economically and if it has to take a hit, which it already is in terms of its image, it will be made up for by the fact they’ll find markets somewhere else.”</w:t>
      </w:r>
      <w:r>
        <w:rPr>
          <w:rStyle w:val="StyleUnderline"/>
        </w:rPr>
        <w:t xml:space="preserve"> </w:t>
      </w:r>
      <w:r w:rsidRPr="00724C2E">
        <w:rPr>
          <w:sz w:val="16"/>
        </w:rPr>
        <w:t>Saudi Arabia does have something to lose though, given that foreign money is a key plank of its plans to diversify its economy away from oil and address a high unemployment rate of nearly 13%. The Saudi stock market plunged by as much as 7%, or around $33bn, over fears about the ramifications of the country’s threat of retaliation against the US. International investors are already turning their backs, and a number of high-profile names have pulled out of an investment conference later this month dubbed “Davos in the Desert”. They include Uber’s chief executive, Dara Khosrowshahi , and the US media giant Viacom’s boss Bob Bakish. Sir Richard Branson has suspended discussions with the Saudi government that might have led to it investing in his space tourism project Virgin Galactic.</w:t>
      </w:r>
    </w:p>
    <w:p w:rsidR="006D390E" w:rsidRPr="006D390E" w:rsidRDefault="006D390E" w:rsidP="006D390E"/>
    <w:p w:rsidR="006D390E" w:rsidRDefault="006D390E" w:rsidP="00612310">
      <w:pPr>
        <w:pStyle w:val="Heading3"/>
      </w:pPr>
      <w:r>
        <w:t xml:space="preserve">Domino Prolif – Global </w:t>
      </w:r>
    </w:p>
    <w:p w:rsidR="006D390E" w:rsidRPr="006D390E" w:rsidRDefault="006D390E" w:rsidP="006D390E">
      <w:pPr>
        <w:pStyle w:val="Heading4"/>
      </w:pPr>
      <w:r w:rsidRPr="006D390E">
        <w:t>Saudi prolif causes domino proliferation throughout the entire world.</w:t>
      </w:r>
    </w:p>
    <w:p w:rsidR="006D390E" w:rsidRDefault="006D390E" w:rsidP="006D390E">
      <w:r w:rsidRPr="00A26EA4">
        <w:rPr>
          <w:rStyle w:val="Style13ptBold"/>
        </w:rPr>
        <w:t xml:space="preserve">Weindling 2019 </w:t>
      </w:r>
      <w:r>
        <w:t xml:space="preserve">(Jacob Weindling, </w:t>
      </w:r>
      <w:r w:rsidRPr="00A26EA4">
        <w:t>Staff Writer for Politics at Paste Magazine</w:t>
      </w:r>
      <w:r>
        <w:t xml:space="preserve">, </w:t>
      </w:r>
      <w:r w:rsidRPr="00A26EA4">
        <w:t>Political Science degree</w:t>
      </w:r>
      <w:r>
        <w:t>,</w:t>
      </w:r>
      <w:r w:rsidRPr="00A26EA4">
        <w:t xml:space="preserve"> </w:t>
      </w:r>
      <w:r>
        <w:t>Paste Magazine,  February 12 2019, “</w:t>
      </w:r>
      <w:hyperlink r:id="rId511" w:history="1">
        <w:r w:rsidRPr="00A26EA4">
          <w:rPr>
            <w:rStyle w:val="Hyperlink"/>
          </w:rPr>
          <w:t>https://www.pastemagazine.com/articles/2019/02/trump-is-trying-to-get-saudi-arabia-nuclear-power.html</w:t>
        </w:r>
      </w:hyperlink>
      <w:r>
        <w:t>”, JNS)</w:t>
      </w:r>
    </w:p>
    <w:p w:rsidR="006D390E" w:rsidRPr="00A26EA4" w:rsidRDefault="006D390E" w:rsidP="006D390E">
      <w:pPr>
        <w:rPr>
          <w:sz w:val="14"/>
        </w:rPr>
      </w:pPr>
      <w:r w:rsidRPr="00A26EA4">
        <w:rPr>
          <w:sz w:val="14"/>
        </w:rPr>
        <w:t xml:space="preserve">Given that “Middle East” is an inherently colonialist term (what is it “middle” and “east” of?), it’s not exactly concretely descriptive, but given the recent history of U.S. foreign policy adventurism, that image is more or less a good representation of what landmass constitutes the Middle East as we have come to know it. To its east, India and Pakistan have been rattling the world’s nerves with their nuclear weapon-empowered posturing for decades. North of that is the western portion of nuclear-armed China, and north of that is nuclear-armed Russia. </w:t>
      </w:r>
      <w:r w:rsidRPr="00A26EA4">
        <w:rPr>
          <w:u w:val="single"/>
        </w:rPr>
        <w:t>Giving the Saudis nuclear weapons would kick-start a chain-reaction that would lead to a nuclear firewall stretching from the Mediterranean to the Pacific</w:t>
      </w:r>
      <w:r w:rsidRPr="00A26EA4">
        <w:rPr>
          <w:sz w:val="14"/>
        </w:rPr>
        <w:t>—</w:t>
      </w:r>
      <w:r w:rsidRPr="00A26EA4">
        <w:rPr>
          <w:u w:val="single"/>
        </w:rPr>
        <w:t>and that’s only including countries that already have nuclear weapons. If the entire Middle East power center is laden with nukes, why not the North African power center? Nigeria has a larger economy and much more oil than Israel, why shouldn’t they have nukes too? </w:t>
      </w:r>
      <w:hyperlink r:id="rId512" w:history="1">
        <w:r w:rsidRPr="00A26EA4">
          <w:rPr>
            <w:rStyle w:val="Hyperlink"/>
            <w:u w:val="single"/>
          </w:rPr>
          <w:t>South Africa</w:t>
        </w:r>
      </w:hyperlink>
      <w:r w:rsidRPr="00A26EA4">
        <w:rPr>
          <w:u w:val="single"/>
        </w:rPr>
        <w:t> ended its nuclear weapons program in 1989, but you can bet that those files still exist somewhere and they could restart the program next year if they wanted to. And if a country like Nigeria gets nukes, why not the eighth largest economy the world (Brazil)? Like South Africa, they have a dormant Cold War-era nuclear program that they could resuscitate if they wanted to.</w:t>
      </w:r>
      <w:r w:rsidRPr="00A26EA4">
        <w:rPr>
          <w:sz w:val="14"/>
        </w:rPr>
        <w:t xml:space="preserve"> See how </w:t>
      </w:r>
      <w:r w:rsidRPr="00A26EA4">
        <w:rPr>
          <w:u w:val="single"/>
        </w:rPr>
        <w:t>all it takes is one shift in the power balance of one region to spark a litany of others throughout the region and beyond</w:t>
      </w:r>
      <w:r w:rsidRPr="00A26EA4">
        <w:rPr>
          <w:sz w:val="14"/>
        </w:rPr>
        <w:t>? This is not a topic to be trifled with.</w:t>
      </w:r>
    </w:p>
    <w:p w:rsidR="006D390E" w:rsidRPr="006D390E" w:rsidRDefault="006D390E" w:rsidP="006D390E"/>
    <w:p w:rsidR="00612310" w:rsidRDefault="00612310" w:rsidP="00612310">
      <w:pPr>
        <w:pStyle w:val="Heading3"/>
      </w:pPr>
      <w:r>
        <w:t>Domino Prolif</w:t>
      </w:r>
      <w:r w:rsidR="00E146DF">
        <w:t xml:space="preserve"> – </w:t>
      </w:r>
      <w:r w:rsidR="00295DCB">
        <w:t>Middle East</w:t>
      </w:r>
      <w:r w:rsidR="00E146DF">
        <w:t xml:space="preserve"> </w:t>
      </w:r>
    </w:p>
    <w:p w:rsidR="00612310" w:rsidRDefault="00612310" w:rsidP="00612310">
      <w:pPr>
        <w:pStyle w:val="Heading4"/>
      </w:pPr>
      <w:r>
        <w:t xml:space="preserve">Saudi Arabia prolif is destabilizing – causes follow on prolif and escalation  </w:t>
      </w:r>
    </w:p>
    <w:p w:rsidR="00612310" w:rsidRDefault="00612310" w:rsidP="00612310">
      <w:r w:rsidRPr="004D2F6A">
        <w:rPr>
          <w:rStyle w:val="Style13ptBold"/>
        </w:rPr>
        <w:t>Bandow 2019</w:t>
      </w:r>
      <w:r>
        <w:t xml:space="preserve">, (Doug Bandow, formal assistant to President Ronald Regan, “Is the Trump Administration Helping the Saudis Build a Bomb?”, CATO Institute, April 18, 2019, </w:t>
      </w:r>
      <w:hyperlink r:id="rId513" w:history="1">
        <w:r w:rsidRPr="00265A86">
          <w:rPr>
            <w:rStyle w:val="Hyperlink"/>
          </w:rPr>
          <w:t>https://www.cato.org/publications/commentary/trump-administration-helping-saudis-build-bomb</w:t>
        </w:r>
      </w:hyperlink>
      <w:r w:rsidRPr="00265A86">
        <w:t>, MTC</w:t>
      </w:r>
      <w:r>
        <w:t>.)</w:t>
      </w:r>
    </w:p>
    <w:p w:rsidR="00612310" w:rsidRPr="001348D1" w:rsidRDefault="00612310" w:rsidP="00612310">
      <w:pPr>
        <w:rPr>
          <w:u w:val="single"/>
        </w:rPr>
      </w:pPr>
      <w:r w:rsidRPr="00D419B0">
        <w:rPr>
          <w:sz w:val="16"/>
        </w:rPr>
        <w:t xml:space="preserve">President Donald </w:t>
      </w:r>
      <w:r w:rsidRPr="005149A6">
        <w:rPr>
          <w:rStyle w:val="StyleUnderline"/>
        </w:rPr>
        <w:t>Trump</w:t>
      </w:r>
      <w:r w:rsidRPr="00D419B0">
        <w:rPr>
          <w:sz w:val="16"/>
        </w:rPr>
        <w:t xml:space="preserve"> went dancing with the Saudi royals in Riyadh, where he </w:t>
      </w:r>
      <w:r w:rsidRPr="005149A6">
        <w:rPr>
          <w:rStyle w:val="StyleUnderline"/>
        </w:rPr>
        <w:t>tried to sell America’s principles in exchange for a mess of weapons contracts</w:t>
      </w:r>
      <w:r w:rsidRPr="00D419B0">
        <w:rPr>
          <w:sz w:val="16"/>
        </w:rPr>
        <w:t xml:space="preserve">. Since then, Secretary of State Mike Pompeo has become Saudi Arabia’s lead PR counsel in America. The Pentagon is the Saudi regime’s premier armorer. </w:t>
      </w:r>
      <w:r w:rsidRPr="005149A6">
        <w:rPr>
          <w:rStyle w:val="StyleUnderline"/>
        </w:rPr>
        <w:t>Now</w:t>
      </w:r>
      <w:r w:rsidRPr="00D419B0">
        <w:rPr>
          <w:sz w:val="16"/>
        </w:rPr>
        <w:t xml:space="preserve"> Energy Secretary </w:t>
      </w:r>
      <w:r w:rsidRPr="005149A6">
        <w:rPr>
          <w:rStyle w:val="StyleUnderline"/>
        </w:rPr>
        <w:t>Rick Perry is acting as chief nuclear procurer for the Saudis. “By ramming through the sale of as much as $80 billion in nuclear power plants,” The New York Times warned recently, “the Trump administration would provide sensitive knowhow and materials to a government whose de facto leader, Crown Prince Mohammed bin Salman, has suggested that he may eventually want a nuclear weapon as a hedge against Iran and has shown little concern for what the rest of the world thinks.”</w:t>
      </w:r>
      <w:r>
        <w:rPr>
          <w:rStyle w:val="StyleUnderline"/>
        </w:rPr>
        <w:t xml:space="preserve"> </w:t>
      </w:r>
      <w:r w:rsidRPr="00D419B0">
        <w:rPr>
          <w:sz w:val="16"/>
        </w:rPr>
        <w:t xml:space="preserve">Obviously, </w:t>
      </w:r>
      <w:r w:rsidRPr="005149A6">
        <w:rPr>
          <w:rStyle w:val="StyleUnderline"/>
        </w:rPr>
        <w:t>Trump has not endorsed a Saudi nuclear weapon. However, his administration’s ongoing attempt to provide the Kingdom with nuclear technology raises serious questions about U.S. policy.</w:t>
      </w:r>
      <w:r>
        <w:rPr>
          <w:rStyle w:val="StyleUnderline"/>
        </w:rPr>
        <w:t xml:space="preserve"> </w:t>
      </w:r>
      <w:r w:rsidRPr="005149A6">
        <w:rPr>
          <w:rStyle w:val="StyleUnderline"/>
        </w:rPr>
        <w:t xml:space="preserve">America’s </w:t>
      </w:r>
      <w:r w:rsidRPr="00D419B0">
        <w:rPr>
          <w:sz w:val="16"/>
        </w:rPr>
        <w:t xml:space="preserve">relationship with Riyadh has long been fraught with tension, inconsistency, and hypocrisy. The </w:t>
      </w:r>
      <w:r w:rsidRPr="005149A6">
        <w:rPr>
          <w:rStyle w:val="StyleUnderline"/>
        </w:rPr>
        <w:t>faux friendship revolves around oil</w:t>
      </w:r>
      <w:r w:rsidRPr="00D419B0">
        <w:rPr>
          <w:sz w:val="16"/>
        </w:rPr>
        <w:t xml:space="preserve">, the lifeblood of the Western economy. </w:t>
      </w:r>
      <w:r w:rsidRPr="005149A6">
        <w:rPr>
          <w:rStyle w:val="StyleUnderline"/>
        </w:rPr>
        <w:t>However, the fracking revolution turned the U.S. into an energy super-supplier, and</w:t>
      </w:r>
      <w:r w:rsidRPr="00D419B0">
        <w:rPr>
          <w:sz w:val="16"/>
        </w:rPr>
        <w:t xml:space="preserve"> other hydrocarbon sources have since emerged. And </w:t>
      </w:r>
      <w:r w:rsidRPr="005149A6">
        <w:rPr>
          <w:rStyle w:val="StyleUnderline"/>
        </w:rPr>
        <w:t>if Washington stopped routinely sanctioning other governments for not following its dictates, oil producers such as Iran, Russia, and Venezuela would be supplying international markets, further reducing Riyadh’s importance.</w:t>
      </w:r>
      <w:r>
        <w:rPr>
          <w:rStyle w:val="StyleUnderline"/>
        </w:rPr>
        <w:t xml:space="preserve"> </w:t>
      </w:r>
      <w:r w:rsidRPr="00D419B0">
        <w:rPr>
          <w:sz w:val="16"/>
        </w:rPr>
        <w:t>American officials like to promote the Saudis’ antediluvian absolute monarchy as the foundation for Middle East stability. Alas, the price is unrivaled repression</w:t>
      </w:r>
      <w:r w:rsidRPr="005149A6">
        <w:rPr>
          <w:rStyle w:val="StyleUnderline"/>
        </w:rPr>
        <w:t>. Despite the crown prince’s reputation as a social reformer, he so far has not relaxed the Kingdom’s totalitarian political or religious controls one bit.</w:t>
      </w:r>
      <w:r>
        <w:rPr>
          <w:rStyle w:val="StyleUnderline"/>
        </w:rPr>
        <w:t xml:space="preserve"> </w:t>
      </w:r>
      <w:r w:rsidRPr="00D419B0">
        <w:rPr>
          <w:sz w:val="16"/>
        </w:rPr>
        <w:t xml:space="preserve">And that brutality has not guaranteed stability. </w:t>
      </w:r>
      <w:r w:rsidRPr="005149A6">
        <w:rPr>
          <w:rStyle w:val="StyleUnderline"/>
        </w:rPr>
        <w:t>Saudi Arabia looks brittle, an artificial, antiquated governing structure held together by tyranny and bribery. In time, it will likely lose to demands for justice, equality, and democracy, which have doomed a host of other corrupt, brutal, Mideast dictatorships, most recently Sudan’s Omar al-Bashir.</w:t>
      </w:r>
      <w:r>
        <w:rPr>
          <w:rStyle w:val="StyleUnderline"/>
        </w:rPr>
        <w:t xml:space="preserve"> </w:t>
      </w:r>
      <w:r w:rsidRPr="00D419B0">
        <w:rPr>
          <w:sz w:val="16"/>
        </w:rPr>
        <w:t>Outside of the country,</w:t>
      </w:r>
      <w:r w:rsidRPr="005149A6">
        <w:rPr>
          <w:rStyle w:val="StyleUnderline"/>
        </w:rPr>
        <w:t xml:space="preserve"> Crown Prince Mohammed bin Salman (MbS) has pursued a wild and reckless strategy of regional domination.</w:t>
      </w:r>
      <w:r w:rsidRPr="00D419B0">
        <w:rPr>
          <w:sz w:val="16"/>
        </w:rPr>
        <w:t xml:space="preserve"> </w:t>
      </w:r>
      <w:r w:rsidRPr="005149A6">
        <w:rPr>
          <w:rStyle w:val="StyleUnderline"/>
        </w:rPr>
        <w:t>Even</w:t>
      </w:r>
      <w:r w:rsidRPr="00D419B0">
        <w:rPr>
          <w:sz w:val="16"/>
        </w:rPr>
        <w:t xml:space="preserve"> Senator Lindsey Graham, perhaps </w:t>
      </w:r>
      <w:r w:rsidRPr="005149A6">
        <w:rPr>
          <w:rStyle w:val="StyleUnderline"/>
        </w:rPr>
        <w:t>the United States’ most war-happy lawmaker, has called MbS “crazy,” “dangerous,” and a “wrecking ball.”</w:t>
      </w:r>
      <w:r w:rsidRPr="00D419B0">
        <w:rPr>
          <w:sz w:val="16"/>
        </w:rPr>
        <w:t xml:space="preserve"> The KSA has backed radical Islamists in Syria, subsidized the al-Sisi dictatorship in Egypt, kidnapped Lebanon’s prime minister, used troops to sustain Bahrain’s dictatorial Sunni monarchy, isolated Qatar, kidnapped and murdered Saudi critics in foreign nations, invaded Yemen, intensified the Mideast’s long-running sectarian conflict, and promoted General Khalifa Haftar’s attack on Libya’s internationally recognized government. </w:t>
      </w:r>
      <w:r w:rsidRPr="001E1A23">
        <w:rPr>
          <w:rStyle w:val="StyleUnderline"/>
        </w:rPr>
        <w:t>MbS is even willing to court war with Iran if he believes it’s necessary for regional domination.</w:t>
      </w:r>
      <w:r>
        <w:rPr>
          <w:rStyle w:val="StyleUnderline"/>
        </w:rPr>
        <w:t xml:space="preserve"> </w:t>
      </w:r>
      <w:r w:rsidRPr="00D419B0">
        <w:rPr>
          <w:sz w:val="16"/>
        </w:rPr>
        <w:t xml:space="preserve">Moreover, the Saudi royals are not Westerners in different dress. They have poured $100 billion into the promotion of intolerant fundamentalist Wahhabism around the world, including in Yemen, where a Saudi-Emirati coalition has allied with radical jihadists against the Houthis, who had opposed al-Qaeda in the Arabian Peninsula. </w:t>
      </w:r>
      <w:r w:rsidRPr="001E1A23">
        <w:rPr>
          <w:rStyle w:val="StyleUnderline"/>
        </w:rPr>
        <w:t>Nuclear weapons would further embolden MbS. Currently there is no active nuclear program. Nevertheless, suspicions about Riyadh’s intentions are legion. A decade ago, King Abdullah bin Abdulaziz told U.S. officials that if Iran acquired a nuke, “we will get nuclear weapons.” Last year, MbS said, “If Iran developed a nuclear bomb, we will follow suit as soon as possible.”</w:t>
      </w:r>
      <w:r>
        <w:rPr>
          <w:rStyle w:val="StyleUnderline"/>
        </w:rPr>
        <w:t xml:space="preserve"> </w:t>
      </w:r>
      <w:r w:rsidRPr="00D419B0">
        <w:rPr>
          <w:sz w:val="16"/>
        </w:rPr>
        <w:t xml:space="preserve">Nevertheless, the Trump administration is pushing the sale of nuclear technology to Saudi Arabia. And no one seems to know what safeguards will be imposed and whether MbS will abide by those limits. </w:t>
      </w:r>
      <w:r w:rsidRPr="001E1A23">
        <w:rPr>
          <w:rStyle w:val="StyleUnderline"/>
        </w:rPr>
        <w:t>“There’s a legitimate question over whether such a government could be trusted with nuclear energy and the potential weaponization of it,”</w:t>
      </w:r>
      <w:r w:rsidRPr="00D419B0">
        <w:rPr>
          <w:sz w:val="16"/>
        </w:rPr>
        <w:t xml:space="preserve"> worries Senator Marco Rubio. Senator Jeff Merkley agrees: </w:t>
      </w:r>
      <w:r w:rsidRPr="001E1A23">
        <w:rPr>
          <w:rStyle w:val="StyleUnderline"/>
        </w:rPr>
        <w:t>“The last thing America should do is inadvertently help develop nuclear weapons for a bad actor on the world stage.”</w:t>
      </w:r>
      <w:r w:rsidRPr="00D419B0">
        <w:rPr>
          <w:sz w:val="16"/>
        </w:rPr>
        <w:t xml:space="preserve"> The two are pushing legislation that would give Congress the final say over any sale. The transfer of nuclear reactors is usually not controversial, so long as it’s accompanied by a cooperation agreement under Section 123 of the Atomic Energy Act. Deputy Energy Secretary Dan Brouillette insists, “We won’t allow them to bypass 123 if they want to have civilian nuclear power that includes U.S. nuclear technologies.” Legislators remain wary, however, complaining that seven permits, called “Part 810 authorizations,” have been issued to firms to provide nuclear technology to Saudi Arabia without notification to Congress. </w:t>
      </w:r>
      <w:r w:rsidRPr="001E1A23">
        <w:rPr>
          <w:rStyle w:val="StyleUnderline"/>
        </w:rPr>
        <w:t>“I believe the Saudis saw an opportunity with Trump and [son-in-law Jared] Kushner to conclude this rapidly on their terms, holding out the promise of major purchases,” charges Thomas Countryman, head of the Arms Control Association.</w:t>
      </w:r>
      <w:r>
        <w:rPr>
          <w:rStyle w:val="StyleUnderline"/>
        </w:rPr>
        <w:t xml:space="preserve"> </w:t>
      </w:r>
      <w:r w:rsidRPr="00D419B0">
        <w:rPr>
          <w:sz w:val="16"/>
        </w:rPr>
        <w:t xml:space="preserve">In fact, the Saudis, in contrast to the Emiratis, want to enrich uranium, which offers a principal opportunity to divert nuclear materials for military use. And Riyadh hasn’t agreed to any weapons inspections. As a result, </w:t>
      </w:r>
      <w:r w:rsidRPr="001E1A23">
        <w:rPr>
          <w:rStyle w:val="StyleUnderline"/>
        </w:rPr>
        <w:t>if the Saudis come to believe they “need” a bomb—and their criteria might broaden over time—any peacetime program could automatically be turned into one for military development.</w:t>
      </w:r>
      <w:r>
        <w:rPr>
          <w:rStyle w:val="StyleUnderline"/>
        </w:rPr>
        <w:t xml:space="preserve"> </w:t>
      </w:r>
      <w:r w:rsidRPr="00D419B0">
        <w:rPr>
          <w:sz w:val="16"/>
        </w:rPr>
        <w:t xml:space="preserve">Admittedly, America’s refusal to deal might not stop Riyadh. Prince Turki al-Faisal has pointed to China, France, Pakistan, and Russia as other options, a point that’s been echoed by administration officials. Even so, Washington should not aid, even inadvertently, another nation, especially such a repressive and aggressive power, in acquiring nuclear weapons. The consequences would be grave, including to America’s nonproliferation credentials. Prince al-Faisal also pointedly included “our friends in Pakistan” as a nuclear power option. But Islamabad could provide more than peaceful energy. Riyadh might purchase weapons directly from the cash-strapped and unstable Pakistan government—especially since the Saudis financed the Pakistani nuclear program. Doing so would cause an international furor, but for years, A.Q. Khan, father of the Pakistani bomb, has essentially operated a Nukes “R” Us open to the world. When confronted, Islamabad closed down Khan’s market, but with the right incentives it might be convinced to accept another client. Six years ago, Israel’s former head of military intelligence, Amos Yadlin, claimed that Pakistan had already produced and set aside weapons for Riyadh. Gary Samore, who advised President Barack Obama on nonproliferation, observes, “I do think that the Saudis believe that they have some understanding with Pakistan that, in extremis, they would have claim to acquire nuclear weapons from Pakistan.” </w:t>
      </w:r>
      <w:r w:rsidRPr="00D419B0">
        <w:rPr>
          <w:rStyle w:val="StyleUnderline"/>
        </w:rPr>
        <w:t>The Trump administration’s fixation on Iran has malformed American policy towards the rest of the Mideast, including Saudi Arabia. The United States should not take sides in the bitter Sunni-Shia rivalry that lies beneath the Saudi-Iran conflict. It certainly shouldn’t treat Saudi Arabia as a permanent and trusted ally. The latter shares neither values nor interests with the United States, and is aggressively pursuing dangerous imperial ambitions.</w:t>
      </w:r>
      <w:r>
        <w:rPr>
          <w:rStyle w:val="StyleUnderline"/>
        </w:rPr>
        <w:t xml:space="preserve"> </w:t>
      </w:r>
      <w:r w:rsidRPr="00D419B0">
        <w:rPr>
          <w:rStyle w:val="StyleUnderline"/>
        </w:rPr>
        <w:t>Washington should drop its support for MbS’s irresponsible policies and be on guard against the Kingdom’s possible acquisition of nuclear weapons. A Saudi bomb would unsettle the region, guarantee a Middle Eastern nuclear arms race, and encourage sectarian conflict. MbS can’t be trusted with a bone saw, let alone nukes.</w:t>
      </w:r>
    </w:p>
    <w:p w:rsidR="00612310" w:rsidRPr="00612310" w:rsidRDefault="00612310" w:rsidP="00612310"/>
    <w:p w:rsidR="0044123A" w:rsidRDefault="002A73D1" w:rsidP="0044123A">
      <w:pPr>
        <w:pStyle w:val="Heading3"/>
      </w:pPr>
      <w:r>
        <w:t>China Alliance – Internal Link</w:t>
      </w:r>
    </w:p>
    <w:p w:rsidR="0044123A" w:rsidRDefault="0044123A" w:rsidP="0044123A">
      <w:pPr>
        <w:pStyle w:val="Heading4"/>
      </w:pPr>
      <w:r>
        <w:t xml:space="preserve">Proliferation causes Saudi Arabia to ally with China – pushing the US out of the Middle East and exacerbating tensions </w:t>
      </w:r>
    </w:p>
    <w:p w:rsidR="0044123A" w:rsidRPr="00964891" w:rsidRDefault="0044123A" w:rsidP="0044123A">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514" w:history="1">
        <w:r w:rsidRPr="00964891">
          <w:rPr>
            <w:rStyle w:val="Hyperlink"/>
          </w:rPr>
          <w:t>https://www.mei.edu/publications/nuclear-weapons-and-saudi-strategy</w:t>
        </w:r>
      </w:hyperlink>
      <w:r w:rsidRPr="00964891">
        <w:t>, th)</w:t>
      </w:r>
    </w:p>
    <w:p w:rsidR="0044123A" w:rsidRDefault="0044123A" w:rsidP="0044123A">
      <w:pPr>
        <w:rPr>
          <w:sz w:val="14"/>
          <w:szCs w:val="14"/>
        </w:rPr>
      </w:pPr>
      <w:r w:rsidRPr="00601BBE">
        <w:rPr>
          <w:sz w:val="16"/>
          <w:szCs w:val="14"/>
        </w:rPr>
        <w:t>Strategic Shortcomings With territory of more than 800,000 square miles</w:t>
      </w:r>
      <w:r w:rsidRPr="00B0197F">
        <w:rPr>
          <w:sz w:val="14"/>
          <w:szCs w:val="14"/>
        </w:rPr>
        <w:t xml:space="preserve">, </w:t>
      </w:r>
      <w:r w:rsidRPr="003766E5">
        <w:rPr>
          <w:u w:val="single"/>
        </w:rPr>
        <w:t>Saudi Arabia is a vast country, four times the size of France. Its capital, Riyadh, is in the center of the country, but otherwise its population centers and economic assets are concentrated along the Persian Gulf and Red Sea coasts. The oil installations that provide most of the country’s revenue and the desalination plants that produce 70% of its drinking water are visible, vulnerable targets that could be devastated in short order by air assault or seaborne attack.</w:t>
      </w:r>
      <w:r w:rsidRPr="00601BBE">
        <w:rPr>
          <w:sz w:val="16"/>
          <w:szCs w:val="14"/>
        </w:rPr>
        <w:t xml:space="preserve"> Despite Saudi Arabia’s large territory, </w:t>
      </w:r>
      <w:r w:rsidRPr="003766E5">
        <w:rPr>
          <w:u w:val="single"/>
        </w:rPr>
        <w:t>it would be difficult for the population and the armed forces to retreat from the coasts and regroup in the interior because the interior is virtually uninhabitable; cut off the from the coasts, the Saudis would be without food or water. Military supply lines would be severed.</w:t>
      </w:r>
      <w:r w:rsidRPr="00753F51">
        <w:rPr>
          <w:sz w:val="14"/>
          <w:szCs w:val="14"/>
        </w:rPr>
        <w:t xml:space="preserve"> </w:t>
      </w:r>
      <w:r w:rsidRPr="00601BBE">
        <w:rPr>
          <w:sz w:val="16"/>
          <w:szCs w:val="14"/>
        </w:rPr>
        <w:t>Moreover</w:t>
      </w:r>
      <w:r w:rsidRPr="00753F51">
        <w:rPr>
          <w:sz w:val="14"/>
          <w:szCs w:val="14"/>
        </w:rPr>
        <w:t xml:space="preserve">, </w:t>
      </w:r>
      <w:r w:rsidRPr="003766E5">
        <w:rPr>
          <w:u w:val="single"/>
        </w:rPr>
        <w:t>Western military analysts agree that despite its multi-billion dollar purchases of military equipment over the past 30 years, Saudi Arabia does not have armed forces capable of defending the country against a large-scale attack.</w:t>
      </w:r>
      <w:r>
        <w:rPr>
          <w:sz w:val="14"/>
          <w:szCs w:val="14"/>
        </w:rPr>
        <w:t xml:space="preserve"> </w:t>
      </w:r>
      <w:r w:rsidRPr="00B0197F">
        <w:rPr>
          <w:sz w:val="14"/>
          <w:szCs w:val="14"/>
        </w:rPr>
        <w:t xml:space="preserve">So </w:t>
      </w:r>
      <w:r w:rsidRPr="000F66EC">
        <w:rPr>
          <w:u w:val="single"/>
        </w:rPr>
        <w:t>let us suppose that  Saudi Arabia’s currently testy relationship with the United  States deteriorated to the point where the Saudis no longer felt they could rely on Washington’s protection.</w:t>
      </w:r>
      <w:r w:rsidRPr="00B0197F">
        <w:rPr>
          <w:sz w:val="14"/>
          <w:szCs w:val="14"/>
        </w:rPr>
        <w:t xml:space="preserve"> </w:t>
      </w:r>
      <w:r w:rsidRPr="00601BBE">
        <w:rPr>
          <w:sz w:val="16"/>
          <w:szCs w:val="14"/>
        </w:rPr>
        <w:t xml:space="preserve">If the Saudis could no longer assume that the armed forces of the United States are their ultimate weapon against external threats, might they not wish to acquire a different ultimate weapon? With that in mind, </w:t>
      </w:r>
      <w:r w:rsidRPr="00732F14">
        <w:rPr>
          <w:u w:val="single"/>
        </w:rPr>
        <w:t>could not a reasonable case be made in the Saudis’ minds for the development of an alternative security relationship, and perhaps a nuclear agreement,  with another major power should relations with the United States deteriorate? A possible candidate for such a role would of course be China, a nuclear power that has a close relationship with Saudi Arabia’s ally Pakistan and a growing need for imported oil.</w:t>
      </w:r>
      <w:r w:rsidRPr="00B0197F">
        <w:rPr>
          <w:sz w:val="14"/>
          <w:szCs w:val="14"/>
        </w:rPr>
        <w:t xml:space="preserve"> </w:t>
      </w:r>
      <w:r w:rsidRPr="00601BBE">
        <w:rPr>
          <w:sz w:val="16"/>
          <w:szCs w:val="14"/>
        </w:rPr>
        <w:t>Sufficiently remote from the Persian Gulf not to pose a direct threat to Saudi Arabia, and no longer part of any international communist movement, China could theoretically be an attractive partner. This is not to say that Saudi Arabia is actually seeking such a relationship with any country other the United States, but to be unaware of any such outreach is not to exclude it from the realm of possibility. The Saudi Arabian armed forces have never developed a coherent national security doctrine that could provide a serious basis for acquisition and deployment planning, let alone for a decision to acquire nuclear weapons. But</w:t>
      </w:r>
      <w:r>
        <w:rPr>
          <w:sz w:val="16"/>
          <w:szCs w:val="14"/>
        </w:rPr>
        <w:t xml:space="preserve"> </w:t>
      </w:r>
      <w:r w:rsidRPr="00BF08BC">
        <w:rPr>
          <w:u w:val="single"/>
        </w:rPr>
        <w:t>to summarize the reasons why Saudi Arabia might pursue such a course: it is a rich but weak country with armed forces of suspect competence; outmanned by combat-hardened, truculent and potentially nuclear-armed neighbors; and no longer confident that it can count on its American protector.</w:t>
      </w:r>
      <w:r w:rsidRPr="00BF08BC">
        <w:rPr>
          <w:sz w:val="16"/>
          <w:szCs w:val="16"/>
        </w:rPr>
        <w:t xml:space="preserve"> </w:t>
      </w:r>
      <w:r w:rsidRPr="00601BBE">
        <w:rPr>
          <w:sz w:val="16"/>
          <w:szCs w:val="16"/>
        </w:rPr>
        <w:t xml:space="preserve">Even before the Iraq War, Richard L. </w:t>
      </w:r>
      <w:r w:rsidRPr="00BF08BC">
        <w:rPr>
          <w:u w:val="single"/>
        </w:rPr>
        <w:t>Russell observed in a 2001 essay arguing the case for Saudi acquisition of nuclear capability that “It would be imprudent, to say the least, for Riyadh to make the cornerstone of [its] national-security posture out of an assumption that the United States would come to the kingdom’s defense under any and all circumstances.”[3] It might be even more imprudent now. “From Riyadh’s perspective,” continued Russell, “the acquisition of nuclear weapons and secure delivery systems would appear logical and even necessary.”</w:t>
      </w:r>
      <w:r w:rsidRPr="00B0197F">
        <w:rPr>
          <w:sz w:val="14"/>
          <w:szCs w:val="14"/>
        </w:rPr>
        <w:t xml:space="preserve"> </w:t>
      </w:r>
      <w:r w:rsidRPr="00601BBE">
        <w:rPr>
          <w:sz w:val="16"/>
          <w:szCs w:val="14"/>
        </w:rPr>
        <w:t>Those “secure delivery systems,” Russell argued, would not be aircraft, which are vulnerable to ground defenses, but “ballistic-missile delivery systems that would stand a near-invulnerable chance of penetrating enemy airspace”— namely, the CSS-2s.</w:t>
      </w:r>
      <w:r>
        <w:rPr>
          <w:sz w:val="14"/>
          <w:szCs w:val="14"/>
        </w:rPr>
        <w:br w:type="page"/>
      </w:r>
    </w:p>
    <w:p w:rsidR="002A73D1" w:rsidRDefault="002A73D1" w:rsidP="0044123A">
      <w:pPr>
        <w:rPr>
          <w:sz w:val="14"/>
          <w:szCs w:val="14"/>
        </w:rPr>
      </w:pPr>
    </w:p>
    <w:p w:rsidR="002A73D1" w:rsidRPr="00F54DCC" w:rsidRDefault="002A73D1" w:rsidP="002A73D1">
      <w:pPr>
        <w:pStyle w:val="Heading4"/>
      </w:pPr>
      <w:r>
        <w:t>China will assist Saudi obtain nuclear weapons—Iraq-Iran War empirics prove.</w:t>
      </w:r>
    </w:p>
    <w:p w:rsidR="002A73D1" w:rsidRDefault="002A73D1" w:rsidP="002A73D1">
      <w:pPr>
        <w:rPr>
          <w:sz w:val="16"/>
        </w:rPr>
      </w:pPr>
      <w:r w:rsidRPr="00F54DCC">
        <w:rPr>
          <w:b/>
          <w:bCs/>
        </w:rPr>
        <w:t>Roblin</w:t>
      </w:r>
      <w:r>
        <w:t xml:space="preserve"> 20</w:t>
      </w:r>
      <w:r w:rsidRPr="00F54DCC">
        <w:rPr>
          <w:b/>
          <w:bCs/>
        </w:rPr>
        <w:t>18</w:t>
      </w:r>
      <w:r>
        <w:t xml:space="preserve"> (Sebastien Roblin holds a master’s degree in Conflict Resolution from Georgetown University and served as a university instructor for the Peace Corps in China. He has also worked in editing and refugee resettlement in France and the United States, “Saudi Arabia Already Has a Ballistic Missile Arsenal Courtesy of China—With a Little Help from the CIA”, The National Interest, September 22, 2018, </w:t>
      </w:r>
      <w:hyperlink r:id="rId515" w:history="1">
        <w:r w:rsidRPr="00BE4908">
          <w:rPr>
            <w:color w:val="0000FF"/>
            <w:u w:val="single"/>
          </w:rPr>
          <w:t>https://nationalinterest.org/blog/buzz/saudi-arabia-already-has-ballistic-missile-arsenal-courtesy-china%E2%80%94-little-help-cia-31772</w:t>
        </w:r>
      </w:hyperlink>
      <w:r>
        <w:t xml:space="preserve">, Ashmit)                                                                                                                                                                                                                                                             </w:t>
      </w:r>
      <w:r w:rsidRPr="00BE4908">
        <w:rPr>
          <w:sz w:val="16"/>
        </w:rPr>
        <w:t xml:space="preserve">You would be hard pressed to find two more determined foes of Iran other than Saudi Arabia and Israel. The latter country has long been perturbed by bellicose anti-Israeli rhetoric from Tehran, and has unleashed hundreds of air strikes and artillery bombardments targeting Iran’s efforts to arm Hezbollah forces in Lebanon and Syria. Meanwhile, </w:t>
      </w:r>
      <w:r w:rsidRPr="00361CD7">
        <w:rPr>
          <w:b/>
          <w:bCs/>
          <w:u w:val="single"/>
        </w:rPr>
        <w:t>Riyadh</w:t>
      </w:r>
      <w:r w:rsidRPr="00BE4908">
        <w:rPr>
          <w:sz w:val="16"/>
        </w:rPr>
        <w:t xml:space="preserve"> appear to see itself as engaged in nothing short of an epic struggle for dominance of the Middle East, and </w:t>
      </w:r>
      <w:r w:rsidRPr="00361CD7">
        <w:rPr>
          <w:b/>
          <w:bCs/>
          <w:u w:val="single"/>
        </w:rPr>
        <w:t>has oriented its foreign policy around combating the perceived Iranian menace</w:t>
      </w:r>
      <w:r w:rsidRPr="00BE4908">
        <w:rPr>
          <w:sz w:val="16"/>
        </w:rPr>
        <w:t xml:space="preserve">, even in places its influence is moderate at best. </w:t>
      </w:r>
      <w:r w:rsidRPr="00361CD7">
        <w:rPr>
          <w:b/>
          <w:bCs/>
          <w:u w:val="single"/>
        </w:rPr>
        <w:t>Iran hawks are preoccupied by the possibility of an Iranian nuclear weapon</w:t>
      </w:r>
      <w:r w:rsidRPr="00BE4908">
        <w:rPr>
          <w:sz w:val="16"/>
        </w:rPr>
        <w:t xml:space="preserve">—a weapon which, given the limitations of Tehran’s air and sea forces, would need to be </w:t>
      </w:r>
      <w:r w:rsidRPr="00361CD7">
        <w:rPr>
          <w:b/>
          <w:bCs/>
          <w:u w:val="single"/>
        </w:rPr>
        <w:t>delivered by a ballistic missile. Iran’s continuing development of such missiles has been proposed as a casus belli, and was cited to justify the U.S. withdrawal from a nuclear deal</w:t>
      </w:r>
      <w:r w:rsidRPr="00BE4908">
        <w:rPr>
          <w:sz w:val="16"/>
        </w:rPr>
        <w:t xml:space="preserve"> struck in 2014 (the deal constrained Iran from developing nuclear warheads, but not ballistic missiles to carry them in). It’s often ignored that </w:t>
      </w:r>
      <w:r w:rsidRPr="00361CD7">
        <w:rPr>
          <w:b/>
          <w:bCs/>
          <w:u w:val="single"/>
        </w:rPr>
        <w:t>Israel and</w:t>
      </w:r>
      <w:r w:rsidRPr="00BE4908">
        <w:rPr>
          <w:sz w:val="16"/>
        </w:rPr>
        <w:t xml:space="preserve"> </w:t>
      </w:r>
      <w:r w:rsidRPr="00361CD7">
        <w:rPr>
          <w:b/>
          <w:bCs/>
          <w:u w:val="single"/>
        </w:rPr>
        <w:t>Saudi Arabia themselves maintain some of the largest ballistic missile arsenals in the region</w:t>
      </w:r>
      <w:r w:rsidRPr="00BE4908">
        <w:rPr>
          <w:sz w:val="16"/>
        </w:rPr>
        <w:t xml:space="preserve">—the latter of which is the subject of this article. Iran’s ballistic missile program began </w:t>
      </w:r>
      <w:r w:rsidRPr="00361CD7">
        <w:rPr>
          <w:b/>
          <w:bCs/>
          <w:u w:val="single"/>
        </w:rPr>
        <w:t>during the</w:t>
      </w:r>
      <w:r w:rsidRPr="00BE4908">
        <w:rPr>
          <w:sz w:val="16"/>
        </w:rPr>
        <w:t xml:space="preserve"> ‘War of the Cities’ phase of the devastating </w:t>
      </w:r>
      <w:r w:rsidRPr="00361CD7">
        <w:rPr>
          <w:b/>
          <w:bCs/>
          <w:u w:val="single"/>
        </w:rPr>
        <w:t>Iran-Iraq war</w:t>
      </w:r>
      <w:r w:rsidRPr="00BE4908">
        <w:rPr>
          <w:sz w:val="16"/>
        </w:rPr>
        <w:t xml:space="preserve">, when Baghdad rained hundreds of Scud missiles on Iranian metropolises. Though Iran managed to acquire a few Scuds from Libya with which to retaliate against Iraqi cities, it mostly could only strike back with air attacks—which placed its steadily diminishing fleet of U.S.-built warplanes at risk. Saudi Arabia was also growing nervous of Iraq’s evidently huge missile arsenal. </w:t>
      </w:r>
      <w:r w:rsidRPr="00361CD7">
        <w:rPr>
          <w:b/>
          <w:bCs/>
          <w:u w:val="single"/>
        </w:rPr>
        <w:t>Denied access to U.S. ballistic missiles, Riyadh instead went knocking at the door of Beijing—which had previously proven willing to export arms to Iran when Moscow and Washington refused to do so.</w:t>
      </w:r>
      <w:r w:rsidRPr="00BE4908">
        <w:rPr>
          <w:sz w:val="16"/>
        </w:rPr>
        <w:t xml:space="preserve"> In 1987, </w:t>
      </w:r>
      <w:r w:rsidRPr="00F07EB2">
        <w:rPr>
          <w:b/>
          <w:bCs/>
          <w:u w:val="single"/>
        </w:rPr>
        <w:t>China transferred</w:t>
      </w:r>
      <w:r w:rsidRPr="00BE4908">
        <w:rPr>
          <w:sz w:val="16"/>
        </w:rPr>
        <w:t xml:space="preserve"> between thirty and 120 Dongfeng (‘East Wind’) DF-3A </w:t>
      </w:r>
      <w:r w:rsidRPr="00F07EB2">
        <w:rPr>
          <w:b/>
          <w:bCs/>
          <w:u w:val="single"/>
        </w:rPr>
        <w:t>intermediate range ballistic missiles</w:t>
      </w:r>
      <w:r w:rsidRPr="00BE4908">
        <w:rPr>
          <w:sz w:val="16"/>
        </w:rPr>
        <w:t xml:space="preserve"> measuring twenty-four meters long and a dozen Transport-Erector-Launcher trucks. Once gassed full of liquid fuel, the missiles could strike targets as far as 2,700 miles away—though they required special launch pads. Saudi Arabia formed a Royal Saudi Strategic Missile Force to operate the weapons, </w:t>
      </w:r>
      <w:r w:rsidRPr="00F07EB2">
        <w:rPr>
          <w:b/>
          <w:bCs/>
          <w:u w:val="single"/>
        </w:rPr>
        <w:t>much to Washington’s annoyance.</w:t>
      </w:r>
      <w:r w:rsidRPr="00BE4908">
        <w:rPr>
          <w:sz w:val="16"/>
        </w:rPr>
        <w:t xml:space="preserve"> Just four years later, Riyadh did end up in a war with Baghdad, and forty-six Iraqi missiles did fall upon Saudi territory. Yet Riyadh never bothered flinging missiles back at Baghdad. Why? The problem with the DF-3 is that it has a Circular Error Probable of at best 300 meters. This means that if you fired a half-dozen at a given target, you could expect on average only three to land within the length of three football fields of the aim point; with the other three most likely falling further afield. Other sources claim the CEP may even be as large as one or two miles. A weapon that inaccurate is pretty much useless for striking a military target—unless equipped with a nuclear warhead, which is what the DF-3 was designed to do. But China wasn’t going to sell nukes to the Saudis. The DF-3s were instead modified to carry 3,000 pounds of high explosives. This meant the Saudi DF-3s were only ‘useful’ for dropping high explosives on a target as large as a city and randomly killing whatever unlucky civilians happened to be nearby the point of impact. However, the abundant firepower of U.S. war planes during the Gulf War meant the Saudis felt little need for such +tactics. </w:t>
      </w:r>
      <w:r w:rsidRPr="00F07EB2">
        <w:rPr>
          <w:b/>
          <w:bCs/>
          <w:u w:val="single"/>
        </w:rPr>
        <w:t>Over a decade later, Riyadh grew interested in acquiring a more effective strategic missile deterrence, and again turned to China—this time seeking its much more accurate DF-21 IRBM,</w:t>
      </w:r>
      <w:r w:rsidRPr="00BE4908">
        <w:rPr>
          <w:sz w:val="16"/>
        </w:rPr>
        <w:t xml:space="preserve"> which has a CEP of only 30-meters. (China even developed a guided DF-21D model designed to hit large ships at sea.) Furthermore, the DF-21’s use of solid-fuel rockets means it can be launched on very short notice. Though possessing a shorter range of 1,100 miles, the 30-ton missile is perfectly adequate to hit targets throughout the Middle East and would be difficult to intercept as it plunges towards its target at ten times the speed of sound. Reportedly Saudi launch sites were photographed oriented for firing at Iran and Israel, though given the increasingly less discrete alliance between Riyadh and Tel Aviv in recent years, that latter part may be more for show.</w:t>
      </w:r>
    </w:p>
    <w:p w:rsidR="002A73D1" w:rsidRDefault="002A73D1" w:rsidP="002A73D1">
      <w:pPr>
        <w:rPr>
          <w:sz w:val="16"/>
        </w:rPr>
      </w:pPr>
    </w:p>
    <w:p w:rsidR="002A73D1" w:rsidRPr="00F54DCC" w:rsidRDefault="002A73D1" w:rsidP="002A73D1"/>
    <w:p w:rsidR="002A73D1" w:rsidRDefault="002A73D1" w:rsidP="002A73D1">
      <w:pPr>
        <w:pStyle w:val="Heading4"/>
      </w:pPr>
      <w:r>
        <w:t>Repeated denial from the US concerning Saudi prolif and pressure from Iran’s uranium enrichment might drive Saudi Arabia into the hands of China to obtain nuclear powers.</w:t>
      </w:r>
    </w:p>
    <w:p w:rsidR="002A73D1" w:rsidRDefault="002A73D1" w:rsidP="002A73D1">
      <w:r w:rsidRPr="00BE4908">
        <w:rPr>
          <w:b/>
          <w:bCs/>
        </w:rPr>
        <w:t>Greenwald</w:t>
      </w:r>
      <w:r>
        <w:t xml:space="preserve"> 20</w:t>
      </w:r>
      <w:r w:rsidRPr="00BE4908">
        <w:rPr>
          <w:b/>
          <w:bCs/>
        </w:rPr>
        <w:t>18</w:t>
      </w:r>
      <w:r>
        <w:t xml:space="preserve"> (Michael Greenwald is a senior fellow at Harvard Kennedy School’s Belfer Center for Science and International Affairs, “The Saudi Economy Moves Closer to Russia and China”, The National Interest, December 5, 2018, </w:t>
      </w:r>
      <w:hyperlink r:id="rId516" w:history="1">
        <w:r w:rsidRPr="00BE4908">
          <w:rPr>
            <w:color w:val="0000FF"/>
            <w:u w:val="single"/>
          </w:rPr>
          <w:t>https://nationalinterest.org/feature/saudi-economy-moves-closer-russia-and-china-37937</w:t>
        </w:r>
      </w:hyperlink>
      <w:r>
        <w:t>, Ashmit)</w:t>
      </w:r>
    </w:p>
    <w:p w:rsidR="002A73D1" w:rsidRPr="00F83457" w:rsidRDefault="002A73D1" w:rsidP="002A73D1">
      <w:pPr>
        <w:rPr>
          <w:sz w:val="16"/>
        </w:rPr>
      </w:pPr>
      <w:r w:rsidRPr="00F07EB2">
        <w:rPr>
          <w:b/>
          <w:bCs/>
          <w:u w:val="single"/>
        </w:rPr>
        <w:t>After having sought negotiations with previous U.S. administrations on civilian nuclear cooperation, Saudi Arabia has recently renewed these efforts with the Trump administration, for the development of nuclear energy,</w:t>
      </w:r>
      <w:r w:rsidRPr="00F83457">
        <w:rPr>
          <w:sz w:val="16"/>
        </w:rPr>
        <w:t xml:space="preserve"> power plants and desalination reactors. Negotiations on a possible deal are ongoing, although according to a recent New York Times article, the administration refuses to say where things currently stand. </w:t>
      </w:r>
      <w:r w:rsidRPr="008F43C6">
        <w:rPr>
          <w:b/>
          <w:bCs/>
          <w:u w:val="single"/>
        </w:rPr>
        <w:t>Saudi Arabia claims that it is seeking purely civilian capabilities, but it has also insisted on retaining its “right” to work on the fuel cycle and enrich uranium, which can lay the ground for a military nuclear capability in the years ahead. However, it is also clear that the Saudis’ nuclear plans are intimately tied to Iran’s, and since 2010 Saudi leaders have become more and more open about the fact that if Iran attains nuclear weapons, they will quickly follow suit. The latest statement was by</w:t>
      </w:r>
      <w:r w:rsidRPr="00F83457">
        <w:rPr>
          <w:sz w:val="16"/>
        </w:rPr>
        <w:t xml:space="preserve"> Crown Prince Mohammed bin Salman (</w:t>
      </w:r>
      <w:r w:rsidRPr="008F43C6">
        <w:rPr>
          <w:b/>
          <w:bCs/>
          <w:u w:val="single"/>
        </w:rPr>
        <w:t>MBS</w:t>
      </w:r>
      <w:r w:rsidRPr="00F83457">
        <w:rPr>
          <w:sz w:val="16"/>
        </w:rPr>
        <w:t xml:space="preserve">) in March 2018, in the context of an interview to 60 Minutes. He </w:t>
      </w:r>
      <w:r w:rsidRPr="008F43C6">
        <w:rPr>
          <w:b/>
          <w:bCs/>
          <w:u w:val="single"/>
        </w:rPr>
        <w:t>noted that</w:t>
      </w:r>
      <w:r w:rsidRPr="00F83457">
        <w:rPr>
          <w:sz w:val="16"/>
        </w:rPr>
        <w:t xml:space="preserve"> while Saudi Arabia does not want to acquire nuclear weapons, </w:t>
      </w:r>
      <w:r w:rsidRPr="008F43C6">
        <w:rPr>
          <w:b/>
          <w:bCs/>
          <w:u w:val="single"/>
        </w:rPr>
        <w:t>if Iran develops nuclear weapons, so would Saudi Arabia.</w:t>
      </w:r>
      <w:r w:rsidRPr="00F83457">
        <w:rPr>
          <w:sz w:val="16"/>
        </w:rPr>
        <w:t xml:space="preserve"> Generally speaking, the Iranian program has been a trigger for additional Gulf states to establish or revitalize civilian nuclear programs. </w:t>
      </w:r>
      <w:r w:rsidRPr="008F43C6">
        <w:rPr>
          <w:b/>
          <w:bCs/>
          <w:u w:val="single"/>
        </w:rPr>
        <w:t>The United States has always been very concerned about the proliferation risks involved in nuclear cooperation,</w:t>
      </w:r>
      <w:r w:rsidRPr="00F83457">
        <w:rPr>
          <w:sz w:val="16"/>
        </w:rPr>
        <w:t xml:space="preserve"> and in 2008 it was able to achieve a memorandum of understanding with Saudi Arabia on nuclear energy cooperation whereby the latter pledged to acquire nuclear fuel from international markets, rather than producing it indigenously. But ten years later, it seems that Saudi Arabia no longer views itself as bound by that understanding. </w:t>
      </w:r>
      <w:r w:rsidRPr="008F43C6">
        <w:rPr>
          <w:b/>
          <w:bCs/>
          <w:u w:val="single"/>
        </w:rPr>
        <w:t>The current challenge for the U</w:t>
      </w:r>
      <w:r w:rsidRPr="00F83457">
        <w:rPr>
          <w:sz w:val="16"/>
        </w:rPr>
        <w:t xml:space="preserve">nited </w:t>
      </w:r>
      <w:r w:rsidRPr="008F43C6">
        <w:rPr>
          <w:b/>
          <w:bCs/>
          <w:u w:val="single"/>
        </w:rPr>
        <w:t>S</w:t>
      </w:r>
      <w:r w:rsidRPr="00F83457">
        <w:rPr>
          <w:sz w:val="16"/>
        </w:rPr>
        <w:t xml:space="preserve">tates </w:t>
      </w:r>
      <w:r w:rsidRPr="008F43C6">
        <w:rPr>
          <w:b/>
          <w:bCs/>
          <w:u w:val="single"/>
        </w:rPr>
        <w:t>is how to insist on</w:t>
      </w:r>
      <w:r w:rsidRPr="00F83457">
        <w:rPr>
          <w:sz w:val="16"/>
        </w:rPr>
        <w:t xml:space="preserve"> what is known as a </w:t>
      </w:r>
      <w:r w:rsidRPr="008F43C6">
        <w:rPr>
          <w:b/>
          <w:bCs/>
          <w:u w:val="single"/>
        </w:rPr>
        <w:t>123 agreement with Saudi Arabia, meaning that the agreement explicitly denies Saudi Arabia the right to work on</w:t>
      </w:r>
      <w:r w:rsidRPr="00F83457">
        <w:rPr>
          <w:sz w:val="16"/>
        </w:rPr>
        <w:t xml:space="preserve"> sensitive </w:t>
      </w:r>
      <w:r w:rsidRPr="008F43C6">
        <w:rPr>
          <w:b/>
          <w:bCs/>
          <w:u w:val="single"/>
        </w:rPr>
        <w:t>nuclear technologies</w:t>
      </w:r>
      <w:r w:rsidRPr="00F83457">
        <w:rPr>
          <w:sz w:val="16"/>
        </w:rPr>
        <w:t xml:space="preserve"> (enrichment capabilities and plutonium reprocessing), </w:t>
      </w:r>
      <w:r w:rsidRPr="008F43C6">
        <w:rPr>
          <w:b/>
          <w:bCs/>
          <w:u w:val="single"/>
        </w:rPr>
        <w:t>without driving it into the hands of other nuclear suppliers, such as</w:t>
      </w:r>
      <w:r w:rsidRPr="00F83457">
        <w:rPr>
          <w:sz w:val="16"/>
        </w:rPr>
        <w:t xml:space="preserve"> Russia, </w:t>
      </w:r>
      <w:r w:rsidRPr="008F43C6">
        <w:rPr>
          <w:b/>
          <w:bCs/>
          <w:u w:val="single"/>
        </w:rPr>
        <w:t>China</w:t>
      </w:r>
      <w:r w:rsidRPr="00F83457">
        <w:rPr>
          <w:sz w:val="16"/>
        </w:rPr>
        <w:t xml:space="preserve"> and South Korea, that may be less worried about ensuring these restrictions.</w:t>
      </w:r>
    </w:p>
    <w:p w:rsidR="002A73D1" w:rsidRDefault="002A73D1" w:rsidP="0044123A">
      <w:pPr>
        <w:rPr>
          <w:sz w:val="14"/>
          <w:szCs w:val="14"/>
        </w:rPr>
      </w:pPr>
    </w:p>
    <w:p w:rsidR="002A2554" w:rsidRDefault="002A73D1" w:rsidP="002A73D1">
      <w:pPr>
        <w:pStyle w:val="Heading3"/>
      </w:pPr>
      <w:r>
        <w:t xml:space="preserve">China Alliance – Impact </w:t>
      </w:r>
    </w:p>
    <w:p w:rsidR="002A2554" w:rsidRPr="00AB007F" w:rsidRDefault="002A2554" w:rsidP="002A2554">
      <w:pPr>
        <w:pStyle w:val="Heading4"/>
      </w:pPr>
      <w:r w:rsidRPr="00AB007F">
        <w:t xml:space="preserve">China-Saudi relations </w:t>
      </w:r>
      <w:r>
        <w:t>cause of laundry list of impacts</w:t>
      </w:r>
    </w:p>
    <w:p w:rsidR="002A2554" w:rsidRDefault="002A2554" w:rsidP="002A2554">
      <w:r w:rsidRPr="00A53724">
        <w:rPr>
          <w:rStyle w:val="Style13ptBold"/>
        </w:rPr>
        <w:t>Ramani 2018</w:t>
      </w:r>
      <w:r>
        <w:t xml:space="preserve"> (Samuel Ramani, Samuel Ramani is a DPhil candidate in International Relations at St. Antony’s College, University of Oxford. He is also a journalist who contributes regularly to the Washington Post and The National Interest, “The Risks of the China-Saudi Arabia Partnership”, The Diplomat, February 17, 2018, </w:t>
      </w:r>
      <w:hyperlink r:id="rId517" w:history="1">
        <w:r w:rsidRPr="00CF2BEC">
          <w:rPr>
            <w:rStyle w:val="Hyperlink"/>
          </w:rPr>
          <w:t>https://thediplomat.com/2018/02/the-risks-of-the-china-saudi-arabia-partnership/</w:t>
        </w:r>
      </w:hyperlink>
      <w:r>
        <w:t>, MTC)</w:t>
      </w:r>
    </w:p>
    <w:p w:rsidR="002A2554" w:rsidRDefault="002A2554" w:rsidP="002A2554">
      <w:pPr>
        <w:rPr>
          <w:rStyle w:val="StyleUnderline"/>
        </w:rPr>
      </w:pPr>
      <w:r w:rsidRPr="007F1D32">
        <w:rPr>
          <w:rStyle w:val="StyleUnderline"/>
        </w:rPr>
        <w:t>On January 18, Chinese Ambassador to Saudi Arabia Li Huaxin</w:t>
      </w:r>
      <w:r w:rsidRPr="00A53724">
        <w:rPr>
          <w:sz w:val="16"/>
        </w:rPr>
        <w:t xml:space="preserve"> praised Saudi Arabia’s Vision 2030 project and </w:t>
      </w:r>
      <w:r w:rsidRPr="007F1D32">
        <w:rPr>
          <w:rStyle w:val="StyleUnderline"/>
        </w:rPr>
        <w:t>called for tighter integration between Saudi Arabia’s economic diversification efforts and the Belt and Road Initiative (BRI). Li also expressed</w:t>
      </w:r>
      <w:r w:rsidRPr="00A53724">
        <w:rPr>
          <w:sz w:val="16"/>
        </w:rPr>
        <w:t xml:space="preserve"> enthusiastic </w:t>
      </w:r>
      <w:r w:rsidRPr="007F1D32">
        <w:rPr>
          <w:rStyle w:val="StyleUnderline"/>
        </w:rPr>
        <w:t>support for</w:t>
      </w:r>
      <w:r w:rsidRPr="00A53724">
        <w:rPr>
          <w:sz w:val="16"/>
        </w:rPr>
        <w:t xml:space="preserve"> Saudi Crown Prince </w:t>
      </w:r>
      <w:r w:rsidRPr="007F1D32">
        <w:rPr>
          <w:rStyle w:val="StyleUnderline"/>
        </w:rPr>
        <w:t>M</w:t>
      </w:r>
      <w:r w:rsidRPr="00A53724">
        <w:rPr>
          <w:sz w:val="16"/>
        </w:rPr>
        <w:t xml:space="preserve">ohammed </w:t>
      </w:r>
      <w:r w:rsidRPr="007F1D32">
        <w:rPr>
          <w:rStyle w:val="StyleUnderline"/>
        </w:rPr>
        <w:t>b</w:t>
      </w:r>
      <w:r w:rsidRPr="00A53724">
        <w:rPr>
          <w:sz w:val="16"/>
        </w:rPr>
        <w:t xml:space="preserve">in </w:t>
      </w:r>
      <w:r w:rsidRPr="007F1D32">
        <w:rPr>
          <w:rStyle w:val="StyleUnderline"/>
        </w:rPr>
        <w:t>S</w:t>
      </w:r>
      <w:r w:rsidRPr="00A53724">
        <w:rPr>
          <w:sz w:val="16"/>
        </w:rPr>
        <w:t xml:space="preserve">alman’s anti-corruption campaign, </w:t>
      </w:r>
      <w:r w:rsidRPr="007F1D32">
        <w:rPr>
          <w:rStyle w:val="StyleUnderline"/>
        </w:rPr>
        <w:t>claiming that his efforts to strengthen the rule of law in Saudi Arabia would increase the country’s attractiveness as an investment destination for Chinese businesses.</w:t>
      </w:r>
      <w:r>
        <w:rPr>
          <w:rStyle w:val="StyleUnderline"/>
        </w:rPr>
        <w:t xml:space="preserve"> </w:t>
      </w:r>
      <w:r w:rsidRPr="00A53724">
        <w:rPr>
          <w:sz w:val="16"/>
        </w:rPr>
        <w:t xml:space="preserve">While Li’s praise for Saudi Arabia’s economic reforms suggests that the Beijing-Riyadh partnership is on firm footing, </w:t>
      </w:r>
      <w:r w:rsidRPr="007F1D32">
        <w:rPr>
          <w:rStyle w:val="StyleUnderline"/>
        </w:rPr>
        <w:t>growing concerns in the United States about the implications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w:t>
      </w:r>
      <w:r>
        <w:rPr>
          <w:rStyle w:val="StyleUnderline"/>
        </w:rPr>
        <w:t xml:space="preserve"> </w:t>
      </w:r>
      <w:r w:rsidRPr="00A53724">
        <w:rPr>
          <w:sz w:val="16"/>
        </w:rPr>
        <w:t xml:space="preserve">Saudi Arabia’s Balancing Act Between China and the United States Even though Washington did not react strongly to China’s emergence as Saudi Arabia’s largest trade partner in 2010, many </w:t>
      </w:r>
      <w:r w:rsidRPr="007F1D32">
        <w:rPr>
          <w:rStyle w:val="StyleUnderline"/>
        </w:rPr>
        <w:t>U.S. policymakers are concerned that China will make Saudi Arabia an unwitting pawn in its efforts to erode U.S. hegemony over global financial markets. These concerns have risen</w:t>
      </w:r>
      <w:r w:rsidRPr="00A53724">
        <w:rPr>
          <w:sz w:val="16"/>
        </w:rPr>
        <w:t xml:space="preserve"> sharply </w:t>
      </w:r>
      <w:r w:rsidRPr="007F1D32">
        <w:rPr>
          <w:rStyle w:val="StyleUnderline"/>
        </w:rPr>
        <w:t>since Saudi Arabia</w:t>
      </w:r>
      <w:r w:rsidRPr="00A53724">
        <w:rPr>
          <w:sz w:val="16"/>
        </w:rPr>
        <w:t xml:space="preserve">’s Vice Minister of Economy and Planning Mohammed al-Tuwaijri </w:t>
      </w:r>
      <w:r w:rsidRPr="007F1D32">
        <w:rPr>
          <w:rStyle w:val="StyleUnderline"/>
        </w:rPr>
        <w:t>announced</w:t>
      </w:r>
      <w:r w:rsidRPr="00A53724">
        <w:rPr>
          <w:sz w:val="16"/>
        </w:rPr>
        <w:t xml:space="preserve"> on August 24 </w:t>
      </w:r>
      <w:r w:rsidRPr="007F1D32">
        <w:rPr>
          <w:rStyle w:val="StyleUnderline"/>
        </w:rPr>
        <w:t>that Saudi Arabia planned to partially cover its budget deficit in Chinese yuan to reduce its financial dependency on the U.S. dollar.</w:t>
      </w:r>
      <w:r>
        <w:rPr>
          <w:rStyle w:val="StyleUnderline"/>
        </w:rPr>
        <w:t xml:space="preserve"> </w:t>
      </w:r>
      <w:r w:rsidRPr="00A53724">
        <w:rPr>
          <w:sz w:val="16"/>
        </w:rPr>
        <w:t xml:space="preserve">Many American economists have expressed alarm at Saudi Arabia’s willingness to borrow in Chinese yuan, as </w:t>
      </w:r>
      <w:r w:rsidRPr="007F1D32">
        <w:rPr>
          <w:rStyle w:val="StyleUnderline"/>
        </w:rPr>
        <w:t>Riyadh’s decision could cause other oil-exporting countries to abandon the U.S. dollar in favor of the “petro-yuan.”</w:t>
      </w:r>
      <w:r w:rsidRPr="00A53724">
        <w:rPr>
          <w:sz w:val="16"/>
        </w:rPr>
        <w:t xml:space="preserve"> </w:t>
      </w:r>
      <w:r w:rsidRPr="007F1D32">
        <w:rPr>
          <w:rStyle w:val="StyleUnderline"/>
        </w:rPr>
        <w:t>A</w:t>
      </w:r>
      <w:r w:rsidRPr="00A53724">
        <w:rPr>
          <w:sz w:val="16"/>
        </w:rPr>
        <w:t xml:space="preserve"> marked </w:t>
      </w:r>
      <w:r w:rsidRPr="007F1D32">
        <w:rPr>
          <w:rStyle w:val="StyleUnderline"/>
        </w:rPr>
        <w:t>decline in the use of the U.S. dollar as the</w:t>
      </w:r>
      <w:r w:rsidRPr="00A53724">
        <w:rPr>
          <w:sz w:val="16"/>
        </w:rPr>
        <w:t xml:space="preserve"> preferred credit-issuing </w:t>
      </w:r>
      <w:r w:rsidRPr="007F1D32">
        <w:rPr>
          <w:rStyle w:val="StyleUnderline"/>
        </w:rPr>
        <w:t>currency by oil-producing countries would greatly weaken the U.S. dollar’s long-term viability as a global reserve currency.</w:t>
      </w:r>
      <w:r>
        <w:rPr>
          <w:rStyle w:val="StyleUnderline"/>
        </w:rPr>
        <w:t xml:space="preserve"> </w:t>
      </w:r>
      <w:r w:rsidRPr="00A53724">
        <w:rPr>
          <w:sz w:val="16"/>
        </w:rPr>
        <w:t xml:space="preserve">As the </w:t>
      </w:r>
      <w:r w:rsidRPr="007F1D32">
        <w:rPr>
          <w:rStyle w:val="StyleUnderline"/>
        </w:rPr>
        <w:t>United States views its alliance with Saudi Arabia as the lynchpin of its Middle East strategy, Washington will likely react strongly if Riyadh uses its influence within OPEC to strengthen the Chinese yuan.</w:t>
      </w:r>
      <w:r w:rsidRPr="00A53724">
        <w:rPr>
          <w:sz w:val="16"/>
        </w:rPr>
        <w:t xml:space="preserve"> As Saudi Arabia remains dependent on U.S. arms sales to pursue its geopolitical objectives in the Middle East and counter Iran, intense </w:t>
      </w:r>
      <w:r w:rsidRPr="007F1D32">
        <w:rPr>
          <w:rStyle w:val="StyleUnderline"/>
        </w:rPr>
        <w:t>U.S. pressure would likely cause Riyadh to distance itself from Beijing, limiting economic integration between the two countries.</w:t>
      </w:r>
      <w:r>
        <w:rPr>
          <w:rStyle w:val="StyleUnderline"/>
        </w:rPr>
        <w:t xml:space="preserve"> </w:t>
      </w:r>
      <w:r w:rsidRPr="00A53724">
        <w:rPr>
          <w:sz w:val="16"/>
        </w:rPr>
        <w:t xml:space="preserve">In addition to setting informal limits on the scope and nature of Saudi Arabia’s economic partnership with China, </w:t>
      </w:r>
      <w:r w:rsidRPr="007F1D32">
        <w:rPr>
          <w:rStyle w:val="StyleUnderline"/>
        </w:rPr>
        <w:t>Riyadh’s dependence on U.S. military equipment restricts its ability to purchase large quantities of Chinese arms.</w:t>
      </w:r>
      <w:r w:rsidRPr="00A53724">
        <w:rPr>
          <w:sz w:val="16"/>
        </w:rPr>
        <w:t xml:space="preserve"> Historically, Saudi Arabia has only purchased arms from China to pressure the United States into selling Riyadh highly sophisticated weaponry. Saudi Arabia’s purchases of DF-3 missiles from China in 1987, and current procurements of Chinese stealth weaponry for military use in Yemen, exemplify its tactical approach to arms deals with Beijing. As U.S.-Saudi Arabia relations have improved considerably under Donald Trump, </w:t>
      </w:r>
      <w:r w:rsidRPr="00056912">
        <w:rPr>
          <w:rStyle w:val="StyleUnderline"/>
        </w:rPr>
        <w:t>the need for Saudi Arabia to purchase arms from China will likely decrease in the years to come.</w:t>
      </w:r>
      <w:r w:rsidRPr="00A53724">
        <w:rPr>
          <w:sz w:val="16"/>
        </w:rPr>
        <w:t xml:space="preserve"> As Qatar has been able to covertly purchase Chinese SY-400 missiles with little U.S. scrutiny, and China has a long-standing defense partnership with Iran, </w:t>
      </w:r>
      <w:r w:rsidRPr="00056912">
        <w:rPr>
          <w:rStyle w:val="StyleUnderline"/>
        </w:rPr>
        <w:t>the Chinese government is likely to forge stronger defense links with Saudi Arabia’s chief rivals, straining the Beijing-Riyadh partnership.</w:t>
      </w:r>
      <w:r>
        <w:rPr>
          <w:rStyle w:val="StyleUnderline"/>
        </w:rPr>
        <w:t xml:space="preserve"> </w:t>
      </w:r>
      <w:r w:rsidRPr="00A53724">
        <w:rPr>
          <w:sz w:val="16"/>
        </w:rPr>
        <w:t xml:space="preserve">Even though Saudi Arabia has historically been able to cooperate with China in the nuclear energy sphere without U.S. criticism, the </w:t>
      </w:r>
      <w:r w:rsidRPr="00056912">
        <w:rPr>
          <w:rStyle w:val="StyleUnderline"/>
        </w:rPr>
        <w:t>Trump</w:t>
      </w:r>
      <w:r w:rsidRPr="00A53724">
        <w:rPr>
          <w:sz w:val="16"/>
        </w:rPr>
        <w:t xml:space="preserve"> administration</w:t>
      </w:r>
      <w:r w:rsidRPr="00056912">
        <w:rPr>
          <w:rStyle w:val="StyleUnderline"/>
        </w:rPr>
        <w:t>’s depiction of China as an adversary</w:t>
      </w:r>
      <w:r w:rsidRPr="00A53724">
        <w:rPr>
          <w:sz w:val="16"/>
        </w:rPr>
        <w:t xml:space="preserve"> in its 2018 National Security Strategy </w:t>
      </w:r>
      <w:r w:rsidRPr="00056912">
        <w:rPr>
          <w:rStyle w:val="StyleUnderline"/>
        </w:rPr>
        <w:t>will increase U.S. government scrutiny over nuclear cooperation deals signed between Beijing and U.S.-allied countries.</w:t>
      </w:r>
      <w:r w:rsidRPr="00A53724">
        <w:rPr>
          <w:sz w:val="16"/>
        </w:rPr>
        <w:t xml:space="preserve"> As U.S. Secretary of Energy Rick Perry has held negotiations with Saudi Arabia on a nuclear agreement, a hawkish tilt in Washington’s China policy could convert these discussions into a nuclear deal. The ratification of Perry’s proposed agreement would greatly expand the United States’ leverage over Riyadh’s nuclear policy and dilute the impact of China’s $2.43 billion nuclear manufacturing equipment investment pledge. Privatization Uncertainties and the China-Saudi Arabia Partnership While U.S. opposition is the largest immediate obstacle to China-Saudi Arabia economic cooperation, </w:t>
      </w:r>
      <w:r w:rsidRPr="00056912">
        <w:rPr>
          <w:rStyle w:val="StyleUnderline"/>
        </w:rPr>
        <w:t>a shift in the economic conditions that have allowed Chinese investments to grow in Saudi Arabia could also weaken the partnership.</w:t>
      </w:r>
      <w:r w:rsidRPr="00A53724">
        <w:rPr>
          <w:sz w:val="16"/>
        </w:rPr>
        <w:t xml:space="preserve"> In recent years, Chinese investors have made inroads in Saudi Arabia because of their willingness to directly cooperate with Saudi government enterprises, and provide capital to potentially risky economic diversification projects. While these advantages remain intact, </w:t>
      </w:r>
      <w:r w:rsidRPr="00056912">
        <w:rPr>
          <w:rStyle w:val="StyleUnderline"/>
        </w:rPr>
        <w:t>the nature of Saudi Arabia’s privatization strategy and success of Riyadh’s “Look East” strategy could eventually erode China’s privileged position.</w:t>
      </w:r>
      <w:r w:rsidRPr="00A53724">
        <w:rPr>
          <w:sz w:val="16"/>
        </w:rPr>
        <w:t xml:space="preserve"> Although China will likely benefit from the upcoming Aramco IPO deal, extensive </w:t>
      </w:r>
      <w:r w:rsidRPr="00056912">
        <w:rPr>
          <w:rStyle w:val="StyleUnderline"/>
        </w:rPr>
        <w:t>privatization outside the energy sector could weaken Beijing’s competitive position relative to the United States.</w:t>
      </w:r>
      <w:r w:rsidRPr="00A53724">
        <w:rPr>
          <w:sz w:val="16"/>
        </w:rPr>
        <w:t xml:space="preserve"> The speed of Mohammed bin Salman’s proposed privatization plan could also drastically impact the success of Chinese investments. Even though the trajectory of Saudi Arabia’s privatization reforms will impact many economic sectors, </w:t>
      </w:r>
      <w:r w:rsidRPr="00056912">
        <w:rPr>
          <w:rStyle w:val="StyleUnderline"/>
        </w:rPr>
        <w:t>investment patterns in Saudi Arabia’s growing technology markets will be especially impacted by policy changes. If Mohammed bin Salman exercises restraint and embraces a cautious privatization plan, China’s business interests will be given a critical boost.</w:t>
      </w:r>
      <w:r w:rsidRPr="00A53724">
        <w:rPr>
          <w:sz w:val="16"/>
        </w:rPr>
        <w:t xml:space="preserve"> Chinese technology companies like Alibaba and Tencent are conglomerates that can more effectively withstand state interference than their American counterparts, and will be able to leverage this advantage to entrench their dominance over time. </w:t>
      </w:r>
      <w:r w:rsidRPr="00056912">
        <w:rPr>
          <w:rStyle w:val="StyleUnderline"/>
        </w:rPr>
        <w:t>If Saudi Arabia undergoes rapid privatization and economic diversification, however, U.S. technology companies could gain the upper hand.</w:t>
      </w:r>
      <w:r w:rsidRPr="00A53724">
        <w:rPr>
          <w:sz w:val="16"/>
        </w:rPr>
        <w:t xml:space="preserve"> The success of Twitter in Saudi Arabia highlights the brand power of U.S. technology companies, and </w:t>
      </w:r>
      <w:r w:rsidRPr="00056912">
        <w:rPr>
          <w:rStyle w:val="StyleUnderline"/>
        </w:rPr>
        <w:t>a rapid withdrawal of government interference in the IT sector would allow Facebook and Google to leverage this marketing strength by creating a more level playing field for investment.</w:t>
      </w:r>
      <w:r w:rsidRPr="00A53724">
        <w:rPr>
          <w:sz w:val="16"/>
        </w:rPr>
        <w:t xml:space="preserve"> Mohammed bin Salman’s willingness to enact impulsive reforms in the economic and political spheres makes this rapid privatization scenario a plausible one, and underscores the fragility of China’s influence over Saudi Arabia’s post-oil economy. To compound China’s vulnerabilities in a rapid privatization scenario, </w:t>
      </w:r>
      <w:r w:rsidRPr="00056912">
        <w:rPr>
          <w:rStyle w:val="StyleUnderline"/>
        </w:rPr>
        <w:t>Saudi policymakers</w:t>
      </w:r>
      <w:r w:rsidRPr="00A53724">
        <w:rPr>
          <w:sz w:val="16"/>
        </w:rPr>
        <w:t xml:space="preserve"> view China as one of many potential investors in the Asia-Pacific region, and </w:t>
      </w:r>
      <w:r w:rsidRPr="00A53724">
        <w:rPr>
          <w:rStyle w:val="StyleUnderline"/>
        </w:rPr>
        <w:t>will work to prevent Beijing from gaining excessively large ownership stakes in infant industries developing within Saudi Arabia’s non-oil sectors.</w:t>
      </w:r>
      <w:r w:rsidRPr="00A53724">
        <w:rPr>
          <w:sz w:val="16"/>
        </w:rPr>
        <w:t xml:space="preserve"> The Saudi monarchy’s circumspect attitude toward Chinese investment can be explained by Riyadh’s concerns that </w:t>
      </w:r>
      <w:r w:rsidRPr="00A53724">
        <w:rPr>
          <w:rStyle w:val="StyleUnderline"/>
        </w:rPr>
        <w:t>China will attempt to eventually convert its economic influence in Saudi Arabia into political influence, like it has in countries like Pakistan and the Philippines.</w:t>
      </w:r>
      <w:r>
        <w:rPr>
          <w:rStyle w:val="StyleUnderline"/>
        </w:rPr>
        <w:t xml:space="preserve"> </w:t>
      </w:r>
      <w:r w:rsidRPr="00A53724">
        <w:rPr>
          <w:sz w:val="16"/>
        </w:rPr>
        <w:t xml:space="preserve">Saudi Arabia’s efforts to strengthen its economic partnerships with Russia, Japan, and India, in recent months, highlight its desire to avoid becoming dependent on Chinese capital. If Riyadh’s trade diversification strategy prevents Saudi Arabia from granting China preferential access to its consumer markets, Beijing could ultimately divert more resources to other Middle East states, like Turkey and Iran, to maximize the return on its capital investments. </w:t>
      </w:r>
      <w:r w:rsidRPr="00A53724">
        <w:rPr>
          <w:rStyle w:val="StyleUnderline"/>
        </w:rPr>
        <w:t>Although China’s relationship with Saudi Arabia is likely to continue to strengthen for the foreseeable future, the strength of the U.S.-Saudi Arabia alliance, informal barriers to large-scale China-Saudi Arabia security cooperation, and Mohammed bin Salman’s impulsive governance style could restrict the scope of the Beijing-Riyadh partnership. Unless these underlying factors drastically change, Saudi Arabia’s significance as a Chinese trade partner could reduce considerably, as China redirects some of its capital investments to other Middle East emerging markets in the years to come.</w:t>
      </w:r>
    </w:p>
    <w:p w:rsidR="002A2554" w:rsidRDefault="00152AE2" w:rsidP="00152AE2">
      <w:pPr>
        <w:tabs>
          <w:tab w:val="left" w:pos="3450"/>
        </w:tabs>
        <w:rPr>
          <w:rStyle w:val="StyleUnderline"/>
        </w:rPr>
      </w:pPr>
      <w:r>
        <w:rPr>
          <w:rStyle w:val="StyleUnderline"/>
        </w:rPr>
        <w:tab/>
      </w:r>
    </w:p>
    <w:p w:rsidR="002A2554" w:rsidRDefault="002A2554" w:rsidP="002A2554">
      <w:pPr>
        <w:pStyle w:val="Heading4"/>
      </w:pPr>
      <w:r>
        <w:t>China-Saudi Arabia relations collapse US alliance</w:t>
      </w:r>
    </w:p>
    <w:p w:rsidR="002A2554" w:rsidRDefault="002A2554" w:rsidP="002A2554">
      <w:r w:rsidRPr="00AB007F">
        <w:rPr>
          <w:rStyle w:val="Style13ptBold"/>
        </w:rPr>
        <w:t>Al-Quiasy 2018</w:t>
      </w:r>
      <w:r>
        <w:t xml:space="preserve"> (Dr. Ahmed Al-Quiasy, the director general of the National Center for Investment Risk Assessment in Dubai, UAE, “Saudi-Chinese Rapprochement and Its Effect on Saudi-American Relations”, The Washington Institute, February 2, 2018, </w:t>
      </w:r>
      <w:hyperlink r:id="rId518" w:history="1">
        <w:r w:rsidRPr="00CF2BEC">
          <w:rPr>
            <w:rStyle w:val="Hyperlink"/>
          </w:rPr>
          <w:t>https://www.washingtoninstitute.org/fikraforum/view/saudi-chinese-rapprochement-and-its-effect-on-saudi-american-relations</w:t>
        </w:r>
      </w:hyperlink>
      <w:r>
        <w:t xml:space="preserve">, MTC) </w:t>
      </w:r>
    </w:p>
    <w:p w:rsidR="002A2554" w:rsidRPr="00AB007F" w:rsidRDefault="002A2554" w:rsidP="002A2554">
      <w:pPr>
        <w:rPr>
          <w:sz w:val="16"/>
        </w:rPr>
      </w:pPr>
      <w:r w:rsidRPr="00C54409">
        <w:rPr>
          <w:rStyle w:val="StyleUnderline"/>
        </w:rPr>
        <w:t>The first meeting between China and Saudi Arabia,</w:t>
      </w:r>
      <w:r w:rsidRPr="00AB007F">
        <w:rPr>
          <w:sz w:val="16"/>
        </w:rPr>
        <w:t xml:space="preserve"> which took place in Oman in 1985, </w:t>
      </w:r>
      <w:r w:rsidRPr="00C54409">
        <w:rPr>
          <w:rStyle w:val="StyleUnderline"/>
        </w:rPr>
        <w:t>was an initial gesture towards official bilateral relations between the two countries.</w:t>
      </w:r>
      <w:r w:rsidRPr="00AB007F">
        <w:rPr>
          <w:sz w:val="16"/>
        </w:rPr>
        <w:t xml:space="preserve"> </w:t>
      </w:r>
      <w:r w:rsidRPr="00C54409">
        <w:rPr>
          <w:rStyle w:val="StyleUnderline"/>
        </w:rPr>
        <w:t>Before 1990, there were no diplomatic relations between Saudi Arabia and China, and Saudi Arabia refused to recognize China as a government.</w:t>
      </w:r>
      <w:r w:rsidRPr="00AB007F">
        <w:rPr>
          <w:sz w:val="16"/>
        </w:rPr>
        <w:t xml:space="preserve"> However, full diplomatic relations were established after the Saudi Ambassador to the United States, Prince Bandar bin Sultan, visited Beijing. The two countries exchanged ambassadors, and organized meetings at the political and economic levels. Recently, Saudi Arabia has attempted to deepen its ties with China to widen its economic base and acquire important Chinese political position in regional transformations. This rapprochement has been made clear of by the recent visit of the Saudi monarch, King Salman bin Abdulaziz, to China in March 2017, where he signed deals worth $65 billion. The question poses itself: </w:t>
      </w:r>
      <w:r w:rsidRPr="004375BF">
        <w:rPr>
          <w:rStyle w:val="StyleUnderline"/>
        </w:rPr>
        <w:t>does Saudi-Chinese closeness indicate the beginning of problem in Saudi-U.S. relations, or can China fill the vacuum occupied by the United States?</w:t>
      </w:r>
      <w:r w:rsidRPr="00AB007F">
        <w:rPr>
          <w:sz w:val="16"/>
        </w:rPr>
        <w:t xml:space="preserve"> To answer this question, the nature of the Saudi-Chinese relationship should be examined at both the economic and the security level, and analyzed for its implications on Saudi-U.S. relations. Economically, the Chinese Deputy Minister for Commerce confirmed last October that both Beijing and Riyadh intend to establish an investment fund of $20 billion. Thus, </w:t>
      </w:r>
      <w:r w:rsidRPr="004375BF">
        <w:rPr>
          <w:rStyle w:val="Emphasis"/>
        </w:rPr>
        <w:t>Saudi Arabia is becoming China’s biggest commercial partner in the Middle East and Africa.</w:t>
      </w:r>
      <w:r w:rsidRPr="00AB007F">
        <w:rPr>
          <w:sz w:val="16"/>
        </w:rPr>
        <w:t xml:space="preserve"> Meanwhile, the Saudi Deputy Minister of Economy and Planning said that Saudi institutions are ready to fund partially in yuan, and China is ready to provide the funding. </w:t>
      </w:r>
      <w:r w:rsidRPr="004375BF">
        <w:rPr>
          <w:rStyle w:val="StyleUnderline"/>
        </w:rPr>
        <w:t>Saudi Arabia started using the yuan instead of U.S. dollar in its oil transactions with China as part of its pivot to China, and to compensate for the future fading role of Washington in the Middle East.</w:t>
      </w:r>
      <w:r w:rsidRPr="00AB007F">
        <w:rPr>
          <w:sz w:val="16"/>
        </w:rPr>
        <w:t xml:space="preserve"> During a phone call between the Chinese president and the Saudi King in November 2017, the Chinese President confirmed to the Saudi king that China’s intention to strengthen its strategic partnership with Riyadh. China wants to keep up with the changes occurring in the region, especially the drop in Saudi crude exports to the U.S. to their lowest level in thirty years. </w:t>
      </w:r>
      <w:r w:rsidRPr="004375BF">
        <w:rPr>
          <w:rStyle w:val="StyleUnderline"/>
        </w:rPr>
        <w:t>China will allow Saudi Arabia to increase its sales in the second-largest oil market in the world, whereas the U.S. has become energy independent.</w:t>
      </w:r>
      <w:r>
        <w:rPr>
          <w:rStyle w:val="StyleUnderline"/>
        </w:rPr>
        <w:t xml:space="preserve"> </w:t>
      </w:r>
      <w:r w:rsidRPr="00AB007F">
        <w:rPr>
          <w:sz w:val="16"/>
        </w:rPr>
        <w:t xml:space="preserve">Security-wise, </w:t>
      </w:r>
      <w:r w:rsidRPr="004375BF">
        <w:rPr>
          <w:rStyle w:val="StyleUnderline"/>
        </w:rPr>
        <w:t>some analysts see Saudi Arabia as trying to create a strategic competition among the great powers to gain weapons and security support, especially after the U.S. appeared to respond weakly to Saudi security and military needs amidst security challenges. This might open the door to China and Russia to exert influence in the region, and coordinate their positions against Washington; thereby making the U.S. either an ineffective player or out of the game in the Middle East.</w:t>
      </w:r>
      <w:r w:rsidRPr="00AB007F">
        <w:rPr>
          <w:sz w:val="16"/>
        </w:rPr>
        <w:t xml:space="preserve"> Nevertheless, Saudi Arabia is aware that it is impossible in the short term to relinquish the U.S. role in national security to China, which compared to the United States and even Russia, remains less committed politically and militarily to its friends among the countries of the region. </w:t>
      </w:r>
      <w:r w:rsidRPr="004375BF">
        <w:rPr>
          <w:rStyle w:val="StyleUnderline"/>
        </w:rPr>
        <w:t>Washington can bear the burden of military deployment, military progress, and coalition building, while China has no such capacity nor the desire to clash with the United States in the Middle East.</w:t>
      </w:r>
      <w:r w:rsidRPr="00AB007F">
        <w:rPr>
          <w:sz w:val="16"/>
        </w:rPr>
        <w:t xml:space="preserve"> Rather, </w:t>
      </w:r>
      <w:r w:rsidRPr="004375BF">
        <w:rPr>
          <w:rStyle w:val="StyleUnderline"/>
        </w:rPr>
        <w:t>China wishes to benefit from American dominance there,</w:t>
      </w:r>
      <w:r w:rsidRPr="00AB007F">
        <w:rPr>
          <w:sz w:val="16"/>
        </w:rPr>
        <w:t xml:space="preserve"> which secures shipping routes for export oil to China without China having to make any major investments to protect the region. Amid the current Saudi-Iranian conflict, China is aware that there is no current alternative to American military presence in the Gulf to limit Iranian influence, particularly since relations between Saudi Arabia and the United States have progressed following the election of Donald Trump. Trump is partnering with Saudi Arabia to limit Iranian influence and supports Saudi reforms, whereby Saudi Arabia has begun to expand the number of American banks and other economic ties in the Kingdom. </w:t>
      </w:r>
      <w:r w:rsidRPr="004375BF">
        <w:rPr>
          <w:rStyle w:val="Emphasis"/>
        </w:rPr>
        <w:t>The goal of China’s foreign policy approach is to keep on friendly terms with all the major players and to avoid continual hostility from several risks, including increasing Chinese involvement in the region’s security that would affect American and Russian interests.</w:t>
      </w:r>
      <w:r w:rsidRPr="00AB007F">
        <w:rPr>
          <w:sz w:val="16"/>
        </w:rPr>
        <w:t xml:space="preserve"> Accordingly, the Chinese continue to work within their narrow economic self-interest, and they are likely to continue this strategy so long as regional conflicts do not pose a basic risk to Beijing’s plans. In addition, the “Silk Road” initiative is considered a way for China to influence global transformations, and establish economic and cultural partnerships between Beijing and other countries; thereby, strengthening China’s role as a main player in world affairs. Saudi Arabia is well aware that the role that China is playing in the Saudi-Iranian conflict is for China’s self-interest only; thus, </w:t>
      </w:r>
      <w:r w:rsidRPr="00AB007F">
        <w:rPr>
          <w:rStyle w:val="StyleUnderline"/>
        </w:rPr>
        <w:t>Riyadh is not satisfied that Beijing will abandon its relationship with Iran in the future in favor of its relationship with Saudi Arabia.</w:t>
      </w:r>
      <w:r w:rsidRPr="00AB007F">
        <w:rPr>
          <w:sz w:val="16"/>
        </w:rPr>
        <w:t xml:space="preserve"> Riyadh also understands the dangers of </w:t>
      </w:r>
      <w:r w:rsidRPr="00AB007F">
        <w:rPr>
          <w:rStyle w:val="StyleUnderline"/>
        </w:rPr>
        <w:t>a complete break from Washington</w:t>
      </w:r>
      <w:r w:rsidRPr="00AB007F">
        <w:rPr>
          <w:sz w:val="16"/>
        </w:rPr>
        <w:t xml:space="preserve"> and that this </w:t>
      </w:r>
      <w:r w:rsidRPr="00AB007F">
        <w:rPr>
          <w:rStyle w:val="StyleUnderline"/>
        </w:rPr>
        <w:t>will not be in Saudi Arabia’s long-term interest.</w:t>
      </w:r>
      <w:r w:rsidRPr="00AB007F">
        <w:rPr>
          <w:sz w:val="16"/>
        </w:rPr>
        <w:t xml:space="preserve"> Therefore, </w:t>
      </w:r>
      <w:r w:rsidRPr="00AB007F">
        <w:rPr>
          <w:rStyle w:val="Emphasis"/>
        </w:rPr>
        <w:t>Saudi Arabia will try to benefit from its economic relationship with China, while also maintaining its functional and security relationship with Washington.</w:t>
      </w:r>
      <w:r w:rsidRPr="00AB007F">
        <w:rPr>
          <w:sz w:val="16"/>
        </w:rPr>
        <w:t xml:space="preserve"> Both Saudi Arabia and China are mindful that, given the presence of American ¬military bases in the GCC countries, Saudi Arabia and Riyadh will be unable to remove the U.S. from its position as the dominant military actor in the Persian Gulf. The Kingdom will also benefit from diversifying its major markets for future oil exports. What seems likely is that China, Saudi Arabia, and the United States will form a tripartite role in the Gulf that accommodates their shared interests without any party marginalizing the others or removing itself from the scene.</w:t>
      </w:r>
    </w:p>
    <w:p w:rsidR="002A2554" w:rsidRPr="00601BBE" w:rsidRDefault="002A2554" w:rsidP="0044123A">
      <w:pPr>
        <w:rPr>
          <w:sz w:val="24"/>
          <w:u w:val="single"/>
        </w:rPr>
      </w:pPr>
    </w:p>
    <w:p w:rsidR="0044123A" w:rsidRPr="0044123A" w:rsidRDefault="0044123A" w:rsidP="0044123A"/>
    <w:p w:rsidR="0044123A" w:rsidRDefault="0044123A" w:rsidP="0044123A">
      <w:pPr>
        <w:pStyle w:val="Heading3"/>
      </w:pPr>
      <w:r>
        <w:t>Pakistan Alliance</w:t>
      </w:r>
      <w:r w:rsidR="002A73D1">
        <w:t xml:space="preserve"> – Intenral Link </w:t>
      </w:r>
    </w:p>
    <w:p w:rsidR="0044123A" w:rsidRDefault="0044123A" w:rsidP="0044123A">
      <w:pPr>
        <w:pStyle w:val="Heading4"/>
      </w:pPr>
      <w:r>
        <w:t xml:space="preserve">Proliferation in Saudi Arabia forces alliance with Pakistan </w:t>
      </w:r>
    </w:p>
    <w:p w:rsidR="0044123A" w:rsidRPr="00601BBE" w:rsidRDefault="0044123A" w:rsidP="0044123A">
      <w:r w:rsidRPr="00964891">
        <w:rPr>
          <w:rStyle w:val="Style13ptBold"/>
        </w:rPr>
        <w:t>Lippman 2008</w:t>
      </w:r>
      <w:r>
        <w:rPr>
          <w:sz w:val="14"/>
          <w:szCs w:val="14"/>
        </w:rPr>
        <w:t xml:space="preserve"> </w:t>
      </w:r>
      <w:r w:rsidRPr="00964891">
        <w:t>(Thomas W. Lippman, journalist specializing in Saudi Arabian affairs, former Middle East bureau chief of the Washington Post. B.A. from Columbia University, “Nuclear Weapons and Saudi Strategy”, Middle East Institute,</w:t>
      </w:r>
      <w:r>
        <w:t xml:space="preserve"> January 4 2008,</w:t>
      </w:r>
      <w:r w:rsidRPr="00964891">
        <w:t xml:space="preserve"> </w:t>
      </w:r>
      <w:hyperlink r:id="rId519" w:history="1">
        <w:r w:rsidRPr="00964891">
          <w:rPr>
            <w:rStyle w:val="Hyperlink"/>
          </w:rPr>
          <w:t>https://www.mei.edu/publications/nuclear-weapons-and-saudi-strategy</w:t>
        </w:r>
      </w:hyperlink>
      <w:r w:rsidRPr="00964891">
        <w:t>, th)</w:t>
      </w:r>
    </w:p>
    <w:p w:rsidR="0044123A" w:rsidRPr="00601BBE" w:rsidRDefault="0044123A" w:rsidP="0044123A">
      <w:pPr>
        <w:rPr>
          <w:sz w:val="16"/>
          <w:szCs w:val="14"/>
        </w:rPr>
      </w:pPr>
      <w:r w:rsidRPr="00601BBE">
        <w:rPr>
          <w:sz w:val="16"/>
          <w:szCs w:val="14"/>
        </w:rPr>
        <w:t xml:space="preserve">A Role for Pakistan? </w:t>
      </w:r>
      <w:r w:rsidRPr="00446006">
        <w:rPr>
          <w:u w:val="single"/>
        </w:rPr>
        <w:t>The other possible source would be Pakistan.</w:t>
      </w:r>
      <w:r w:rsidRPr="008C243D">
        <w:rPr>
          <w:sz w:val="14"/>
          <w:szCs w:val="14"/>
        </w:rPr>
        <w:t xml:space="preserve"> </w:t>
      </w:r>
      <w:r w:rsidRPr="00601BBE">
        <w:rPr>
          <w:sz w:val="16"/>
          <w:szCs w:val="14"/>
        </w:rPr>
        <w:t xml:space="preserve"> Saudi Arabia has had a long and close relationship that survived Pakistan’s multiple shifts from civilian to military rule and back. Washington was alerted to the possibility of a Saudi turn to Pakistan for missiles and perhaps even nuclear warheads by Prince Sultan’s 1999 visit to Pakistan’s defense and nuclear facilities. It was believed to be the first time any outsider had been permitted to visit the Pakistani sites.</w:t>
      </w:r>
      <w:r>
        <w:rPr>
          <w:sz w:val="16"/>
          <w:szCs w:val="14"/>
        </w:rPr>
        <w:t xml:space="preserve"> </w:t>
      </w:r>
      <w:r w:rsidRPr="00601BBE">
        <w:rPr>
          <w:sz w:val="16"/>
          <w:szCs w:val="14"/>
        </w:rPr>
        <w:t xml:space="preserve">By that time, Pakistan was openly in possession of nuclear warheads, having tested six the year before in response to tests by India, and was nearing production of a new generation of ballistic missiles with a range of 1,500 miles — a possible replacement for the CSS 2s in Saudi Arabia. </w:t>
      </w:r>
      <w:r w:rsidRPr="00BC1EC9">
        <w:rPr>
          <w:u w:val="single"/>
        </w:rPr>
        <w:t>As conservative, Sunni Muslim nations with overlapping interests and complementary strengths, Pakistan and Saudi Arabia had been considering formal security agreements since the 1950s. The appeal of such an arrangement was obvious: Pakistan had military knowhow, trained manpower, and experienced forces, but no money; the Saudis lacked military and industrial capability, but had plenty of cash.</w:t>
      </w:r>
      <w:r w:rsidRPr="008C243D">
        <w:rPr>
          <w:sz w:val="14"/>
          <w:szCs w:val="14"/>
        </w:rPr>
        <w:t xml:space="preserve"> </w:t>
      </w:r>
      <w:r w:rsidRPr="00601BBE">
        <w:rPr>
          <w:sz w:val="16"/>
          <w:szCs w:val="14"/>
        </w:rPr>
        <w:t xml:space="preserve">According to the United Nations’ global compilation of treaties, Saudi Arabia and Pakistan have a friendship pact dating to that era but no formal mutual defense agreement — indeed, Saudi Arabia has no formal defense agreement with any country, other than the loose arrangments of the Gulf Cooperation Council, and would be unlikely to enter such an arrangment with Pakistan out of fear of being dragged into the Kashmir conflict. But the security relationship between the two countries has been close since the late 1970s. After the tumultuous year of 1979 — the most stressful in modern Saudi history because of Egypt’s peace treaty with Israel, the Iranian revolution, and the armed takeover by radical dissidents of the Great Mosque in Mecca, followed by the Soviet invasion of Afghanistan — a small contingent of Pakistani troops was deployed to Saudi Arabia. One unit was stationed at Khamis Mushayt, in the far south, the other in Tabuk, near the Jordanian border, far enough from the capital not to pose any threat to the ruling family. The Saudis, of course, footed the bill. These troops remained until 1987, when oil prices hit historic lows and the Saudis could no longer afford them. In cooperation with the CIA, Pakistan and Saudi Arabia worked closely throughout the 1980s to recruit, train, equip and pay for the guerrilla war of Islamic resistance against the Soviet troops occupying Afghanistan. (Among the many Saudi individuals who participated in that conflict was Usama bin Ladin.) The Saudis congratulated Pakistan after its 1998 nuclear tests, and a few months later Crown Prince ‘Abdullah, now the king, was received effusively on a visit to Lahore. In their joint statement about the visit, the two countries said that “Views were exchanged in an atmosphere of brotherhood and understanding in which prevailed mutual trust and compatibility of points of view which characterizes the Saudi-Pakistani relations.” The statement said the visit symbolized the “permanent bond between Saudi Arabia and Pakistan.” There is little doubt that at least until recently Pakistan was pressing ahead with the development of additional nuclear weapons and the missiles by which to deliver them. In May 2002, Pakistan tested a new liquid-fueled missile known as the Haft-V, apparently based on North Korean technology, with a range of about 800 miles. That is less than half the range of the CSS 2s, but still easily enough to reach critical targets in Iran, Iraq, and Israel from Saudi Arabia. Later that year, the Bush administration revealed its concern that Pakistan was paying North Korea for its missile technology not in cash but in assistance to Pyongyang’s nuclear program. The CIA reported in January 2003 that Pakistan has “continued to acquire nuclear-related equipment, some of it dual use, and materials from various sources — principally in Western Europe.” But times have changed and Pakistan is less likely now to undertake such a risky venture as helping Saudi Arabia develop nuclear weapons. The A.Q. Khan network of off-the-books proliferation, which supplied Libya and other countries, has been exposed and dismantled. Pakistan’s efforts to block a nuclear cooperation agreement between the United States and India would be undermined by its participation in a new proliferation arrangement. And Pakistan is in such a state of domestic political upheaval that it seems unlikely that anyone — including the embattled president, General Pervez Musharraf —would be willing or able to authorize such a deal. </w:t>
      </w:r>
      <w:r w:rsidRPr="00AD2298">
        <w:rPr>
          <w:u w:val="single"/>
        </w:rPr>
        <w:t>Some US government officials believe that Pakistan and Saudi Arabia have an understanding by which Pakistan’s nuclear capabilities would be made available on demand to Saudi Arabia if the Saudis found themselves in extremis, a guarantee purchased, in effect, by Saudi funding of Pakistan’s nuclear program.</w:t>
      </w:r>
      <w:r w:rsidRPr="00601BBE">
        <w:rPr>
          <w:sz w:val="16"/>
          <w:szCs w:val="14"/>
        </w:rPr>
        <w:t xml:space="preserve"> No known evidence supports this theory and some experts openly discount it. Among them is Gary Samore, a long-time student of Saudi Arabian security policy who was a senior arms control and nonproliferation specialist at the National Security Council in the Clinton Administration. “I don’t believe there’s a deal that the Saudis already paid and could take delivery on demand and if I were the Saudis I wouldn’t trust the Pakistani to deliver on such a deal,” Samore said. “There’s no doubt the Saudis have delivered a lot of money to Pakistan, and some went to support the nuclear weapons program, but I don’t believe any such quid pro quo exists. What would be more likely would be that Pakistan would [again] station troops on Saudi soil, and those could include nuclear-armed forces.”[5] These could be attack aircraft carrying bombs, missile squadrons deploying nuclear-tipped warheads, or ground troops, such as Pakistan previously sent to Saudi Arabia, now equipped with tactical — as opposed to strategic — nuclear weapons. But against which potential foe of Saudi Arabia would Pakistan put its own interests at risk by deploying nuclear weapons in the Arabian peninsula? The Pakistanis know as well as anyone that the principal threats to the security and stability of Saudi Arabia are domestic and nuclear weapons have no value against these threats. They might actually stir up more trouble than they would alleviate. In summary, there are some logical reasons why some senior Saudi princes might wish to pursue nuclear weapons in the event that Iran is known to have acquired them. Given the impenetrability of the Saudi decision-making process, it is impossible to know if such discussions have taken place in Riyadh. But on balance, the strategic, political and technological problems standing in the way of such a program make it unlikely if not impossible that Saudi Arabia would go down that road, no matter what</w:t>
      </w:r>
      <w:r>
        <w:rPr>
          <w:sz w:val="16"/>
          <w:szCs w:val="14"/>
        </w:rPr>
        <w:t xml:space="preserve"> </w:t>
      </w:r>
      <w:r w:rsidRPr="00601BBE">
        <w:rPr>
          <w:sz w:val="16"/>
          <w:szCs w:val="14"/>
        </w:rPr>
        <w:t>happens across the Gulf.</w:t>
      </w:r>
      <w:r>
        <w:rPr>
          <w:sz w:val="14"/>
          <w:szCs w:val="14"/>
        </w:rPr>
        <w:br w:type="page"/>
      </w:r>
    </w:p>
    <w:p w:rsidR="002A73D1" w:rsidRDefault="002A73D1" w:rsidP="002A73D1">
      <w:pPr>
        <w:pStyle w:val="Heading4"/>
      </w:pPr>
      <w:r>
        <w:t>Pakistan will likely transfer nuclear weapons to Saudi in order to enhance both sides’ interests.</w:t>
      </w:r>
    </w:p>
    <w:p w:rsidR="002A73D1" w:rsidRDefault="002A73D1" w:rsidP="002A73D1">
      <w:pPr>
        <w:rPr>
          <w:sz w:val="16"/>
        </w:rPr>
      </w:pPr>
      <w:r w:rsidRPr="00F54DCC">
        <w:rPr>
          <w:b/>
          <w:bCs/>
        </w:rPr>
        <w:t>Henderson</w:t>
      </w:r>
      <w:r>
        <w:t xml:space="preserve"> 20</w:t>
      </w:r>
      <w:r w:rsidRPr="00F54DCC">
        <w:rPr>
          <w:b/>
          <w:bCs/>
        </w:rPr>
        <w:t>18</w:t>
      </w:r>
      <w:r>
        <w:t xml:space="preserve"> (Simon Henderson is the Director of the Gulf and Energy Policy Program at the Washington Institute, “Does Saudi Arabia Intend to Develop a Nuclear Weapons Capability?”, Carnegie Middle East Center, March 08, 2018, </w:t>
      </w:r>
      <w:hyperlink r:id="rId520" w:history="1">
        <w:r w:rsidRPr="004E2263">
          <w:rPr>
            <w:color w:val="0000FF"/>
            <w:u w:val="single"/>
          </w:rPr>
          <w:t>https://carnegie-mec.org/diwan/75723</w:t>
        </w:r>
      </w:hyperlink>
      <w:r>
        <w:t xml:space="preserve">, Ashmit)                                                                                                                                                                                                                                                          </w:t>
      </w:r>
      <w:r w:rsidRPr="00F83457">
        <w:rPr>
          <w:b/>
          <w:bCs/>
          <w:u w:val="single"/>
        </w:rPr>
        <w:t>Saudi</w:t>
      </w:r>
      <w:r w:rsidRPr="00F83457">
        <w:rPr>
          <w:sz w:val="16"/>
        </w:rPr>
        <w:t xml:space="preserve"> Arabia </w:t>
      </w:r>
      <w:r w:rsidRPr="00F83457">
        <w:rPr>
          <w:b/>
          <w:bCs/>
          <w:u w:val="single"/>
        </w:rPr>
        <w:t>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w:t>
      </w:r>
      <w:r w:rsidRPr="00F83457">
        <w:rPr>
          <w:sz w:val="16"/>
        </w:rPr>
        <w:t xml:space="preserve"> complicating New Delhi’s options. </w:t>
      </w:r>
      <w:r w:rsidRPr="00F83457">
        <w:rPr>
          <w:b/>
          <w:bCs/>
          <w:u w:val="single"/>
        </w:rPr>
        <w:t>The details of such a Saudi-Pakistani understanding</w:t>
      </w:r>
      <w:r w:rsidRPr="00F83457">
        <w:rPr>
          <w:sz w:val="16"/>
        </w:rPr>
        <w:t>—it may not be a written agreement—</w:t>
      </w:r>
      <w:r w:rsidRPr="00F83457">
        <w:rPr>
          <w:b/>
          <w:bCs/>
          <w:u w:val="single"/>
        </w:rPr>
        <w:t xml:space="preserve">are reconfirmed every time there is a change of government in Pakistan, or a change on the Saudi throne. Hence the two visits </w:t>
      </w:r>
      <w:r w:rsidRPr="00F83457">
        <w:rPr>
          <w:sz w:val="16"/>
        </w:rPr>
        <w:t xml:space="preserve">that Saudi defense minister (and now crown prince) </w:t>
      </w:r>
      <w:r w:rsidRPr="00F83457">
        <w:rPr>
          <w:b/>
          <w:bCs/>
          <w:u w:val="single"/>
        </w:rPr>
        <w:t>M</w:t>
      </w:r>
      <w:r w:rsidRPr="00F83457">
        <w:rPr>
          <w:sz w:val="16"/>
        </w:rPr>
        <w:t xml:space="preserve">uhammad </w:t>
      </w:r>
      <w:r w:rsidRPr="00F83457">
        <w:rPr>
          <w:b/>
          <w:bCs/>
          <w:u w:val="single"/>
        </w:rPr>
        <w:t>b</w:t>
      </w:r>
      <w:r w:rsidRPr="00F83457">
        <w:rPr>
          <w:sz w:val="16"/>
        </w:rPr>
        <w:t xml:space="preserve">in </w:t>
      </w:r>
      <w:r w:rsidRPr="00F83457">
        <w:rPr>
          <w:b/>
          <w:bCs/>
          <w:u w:val="single"/>
        </w:rPr>
        <w:t>S</w:t>
      </w:r>
      <w:r w:rsidRPr="00F83457">
        <w:rPr>
          <w:sz w:val="16"/>
        </w:rPr>
        <w:t xml:space="preserve">alman </w:t>
      </w:r>
      <w:r w:rsidRPr="00F83457">
        <w:rPr>
          <w:b/>
          <w:bCs/>
          <w:u w:val="single"/>
        </w:rPr>
        <w:t>has made to Pakistan since</w:t>
      </w:r>
      <w:r w:rsidRPr="00F83457">
        <w:rPr>
          <w:sz w:val="16"/>
        </w:rPr>
        <w:t xml:space="preserve"> his father King Salman took over the throne in </w:t>
      </w:r>
      <w:r w:rsidRPr="00F83457">
        <w:rPr>
          <w:b/>
          <w:bCs/>
          <w:u w:val="single"/>
        </w:rPr>
        <w:t>2015. Hence, also, the regular visits by Pakistan’s military leadership to the kingdom</w:t>
      </w:r>
      <w:r w:rsidRPr="00F83457">
        <w:rPr>
          <w:sz w:val="16"/>
        </w:rPr>
        <w:t>—on military and security policy any civilian government in Islamabad takes a back seat.</w:t>
      </w:r>
    </w:p>
    <w:p w:rsidR="002A73D1" w:rsidRDefault="002A73D1" w:rsidP="002A73D1">
      <w:pPr>
        <w:rPr>
          <w:sz w:val="16"/>
        </w:rPr>
      </w:pPr>
    </w:p>
    <w:p w:rsidR="002A73D1" w:rsidRDefault="002A73D1" w:rsidP="002A73D1">
      <w:pPr>
        <w:rPr>
          <w:sz w:val="16"/>
        </w:rPr>
      </w:pPr>
    </w:p>
    <w:p w:rsidR="002A73D1" w:rsidRDefault="002A73D1" w:rsidP="002A73D1">
      <w:pPr>
        <w:pStyle w:val="Heading4"/>
      </w:pPr>
      <w:r>
        <w:t>Saudi Arabia could have Pakistani nuclear weapons delivered to them instantly.</w:t>
      </w:r>
    </w:p>
    <w:p w:rsidR="002A73D1" w:rsidRDefault="002A73D1" w:rsidP="002A73D1">
      <w:r w:rsidRPr="00CE3816">
        <w:rPr>
          <w:b/>
          <w:bCs/>
        </w:rPr>
        <w:t xml:space="preserve">Urban </w:t>
      </w:r>
      <w:r w:rsidRPr="00CE3816">
        <w:t>20</w:t>
      </w:r>
      <w:r w:rsidRPr="00CE3816">
        <w:rPr>
          <w:b/>
          <w:bCs/>
        </w:rPr>
        <w:t>13</w:t>
      </w:r>
      <w:r>
        <w:rPr>
          <w:b/>
          <w:bCs/>
          <w:u w:val="single"/>
        </w:rPr>
        <w:t xml:space="preserve"> </w:t>
      </w:r>
      <w:r w:rsidRPr="00CE3816">
        <w:t xml:space="preserve">(Mark Urban is a diplomatic and defense editor at Newsnight, “Saudi Nuclear Weapons ‘on order’ from Pakistan”, BBC News, November 6, 2013, </w:t>
      </w:r>
      <w:hyperlink r:id="rId521" w:history="1">
        <w:r w:rsidRPr="00CE3816">
          <w:rPr>
            <w:color w:val="0000FF"/>
          </w:rPr>
          <w:t>https://www.bbc.com/news/world-middle-east-24823846</w:t>
        </w:r>
      </w:hyperlink>
      <w:r w:rsidRPr="00CE3816">
        <w:t xml:space="preserve">, Ashmit)                                                                                              </w:t>
      </w:r>
    </w:p>
    <w:p w:rsidR="002A73D1" w:rsidRDefault="002A73D1" w:rsidP="002A73D1">
      <w:pPr>
        <w:rPr>
          <w:sz w:val="16"/>
        </w:rPr>
      </w:pPr>
      <w:r w:rsidRPr="001C41FE">
        <w:rPr>
          <w:b/>
          <w:bCs/>
          <w:u w:val="single"/>
        </w:rPr>
        <w:t>Saudi Arabia has invested in Pakistani nuclear weapons projects, and believes it could obtain atomic bombs at will</w:t>
      </w:r>
      <w:r w:rsidRPr="001C41FE">
        <w:rPr>
          <w:sz w:val="16"/>
        </w:rPr>
        <w:t xml:space="preserve">, a variety of sources have told BBC Newsnight. </w:t>
      </w:r>
      <w:r w:rsidRPr="001C41FE">
        <w:rPr>
          <w:b/>
          <w:bCs/>
          <w:u w:val="single"/>
        </w:rPr>
        <w:t>While the kingdom's quest has often been set in the context of countering Iran's atomic programme, it is now possible that the Saudis might be able to deploy such devices more quickly than the Islamic republic.</w:t>
      </w:r>
      <w:r w:rsidRPr="001C41FE">
        <w:rPr>
          <w:sz w:val="16"/>
        </w:rPr>
        <w:t xml:space="preserve"> Earlier this year, a senior NATO decision maker told me that he had seen intelligence reporting that </w:t>
      </w:r>
      <w:r w:rsidRPr="001C41FE">
        <w:rPr>
          <w:b/>
          <w:bCs/>
          <w:u w:val="single"/>
        </w:rPr>
        <w:t>nuclear weapons made in Pakistan on behalf of Saudi Arabia are now sitting ready for delivery.</w:t>
      </w:r>
      <w:r w:rsidRPr="001C41FE">
        <w:rPr>
          <w:sz w:val="16"/>
        </w:rPr>
        <w:t xml:space="preserve"> Last month Amos Yadlin, </w:t>
      </w:r>
      <w:r w:rsidRPr="001C41FE">
        <w:rPr>
          <w:b/>
          <w:bCs/>
          <w:u w:val="single"/>
        </w:rPr>
        <w:t>a former head of Israeli military intelligence, told a conference in Sweden that if Iran got the bomb, "the Saudis will not wait one month. They already paid for the bomb, they will go to Pakistan and bring what they need to bring."</w:t>
      </w:r>
      <w:r w:rsidRPr="001C41FE">
        <w:rPr>
          <w:sz w:val="16"/>
        </w:rPr>
        <w:t xml:space="preserve"> Since 2009, when King Abdullah of Saudi Arabia warned visiting US special envoy to the Middle East Dennis Ross that if Iran crossed the threshold, "we will get nuclear weapons", the kingdom has sent the Americans numerous signals of its intentions. Gary Samore, until March 2013 President Barack Obama's counter-proliferation adviser, has told Newsnight: "I do think that</w:t>
      </w:r>
      <w:r w:rsidRPr="001C41FE">
        <w:rPr>
          <w:b/>
          <w:bCs/>
          <w:u w:val="single"/>
        </w:rPr>
        <w:t xml:space="preserve"> the Saudis believe that they have some understanding with Pakistan that, in extremis, they would have claim to acquire nuclear weapons from Pakistan</w:t>
      </w:r>
      <w:r w:rsidRPr="001C41FE">
        <w:rPr>
          <w:sz w:val="16"/>
        </w:rPr>
        <w:t>.</w:t>
      </w:r>
    </w:p>
    <w:p w:rsidR="0044123A" w:rsidRPr="0044123A" w:rsidRDefault="0044123A" w:rsidP="0044123A"/>
    <w:p w:rsidR="002A73D1" w:rsidRDefault="002A73D1" w:rsidP="0044123A">
      <w:pPr>
        <w:pStyle w:val="Heading3"/>
      </w:pPr>
      <w:r>
        <w:t>Pakistan Alliance - Impact</w:t>
      </w:r>
    </w:p>
    <w:p w:rsidR="002A73D1" w:rsidRDefault="002A73D1" w:rsidP="002A73D1">
      <w:pPr>
        <w:pStyle w:val="Heading4"/>
      </w:pPr>
      <w:r>
        <w:t>Saudi-Pakistan ties could potentially trigger conflict with Iran or India.</w:t>
      </w:r>
    </w:p>
    <w:p w:rsidR="002A73D1" w:rsidRPr="00E225EC" w:rsidRDefault="002A73D1" w:rsidP="002A73D1">
      <w:r w:rsidRPr="00E225EC">
        <w:rPr>
          <w:b/>
          <w:bCs/>
        </w:rPr>
        <w:t>Lucas</w:t>
      </w:r>
      <w:r w:rsidRPr="00E225EC">
        <w:t xml:space="preserve"> 20</w:t>
      </w:r>
      <w:r w:rsidRPr="00E225EC">
        <w:rPr>
          <w:b/>
          <w:bCs/>
        </w:rPr>
        <w:t>19</w:t>
      </w:r>
      <w:r w:rsidRPr="00E225EC">
        <w:t xml:space="preserve"> (Scott Lucas became Professor of International Politics at the University of Birmingham in 1989, he was also a Professor of American Studies until 2014. He began his career as a specialist in US and British foreign policy, but his research now also covers current international affairs-- especially North Africa and the Middle East, “Pakistan Forges Closer Ties with Saudi Arabia—and Iran isn’t Happy”, The Conversation, March 7, 2019, </w:t>
      </w:r>
      <w:hyperlink r:id="rId522" w:history="1">
        <w:r w:rsidRPr="00E225EC">
          <w:rPr>
            <w:rStyle w:val="Hyperlink"/>
          </w:rPr>
          <w:t>https://theconversation.com/pakistan-forges-closer-ties-with-saudi-arabia-and-iran-isnt-happy-112902</w:t>
        </w:r>
      </w:hyperlink>
      <w:r w:rsidRPr="00E225EC">
        <w:t>, Ashmit)</w:t>
      </w:r>
    </w:p>
    <w:p w:rsidR="002A73D1" w:rsidRPr="00872D35" w:rsidRDefault="002A73D1" w:rsidP="002A73D1">
      <w:pPr>
        <w:rPr>
          <w:b/>
          <w:bCs/>
          <w:u w:val="single"/>
        </w:rPr>
      </w:pPr>
      <w:r w:rsidRPr="00872D35">
        <w:rPr>
          <w:sz w:val="16"/>
        </w:rPr>
        <w:t>Historically, the Pakistani-Saudi relationship has largely been a personal affair between the leaders on both sides, taking on a strategic dynamic through security cooperation. This helped to ensure that the Pakistani military was an essential element in the Islamabad government’s regional manoeuvres. But since the ousting of Pakistani president Pervez Musharaf in 2008, the relationship has been unsettled. It fractured further in 2015, when Pakistan’s parliament rejected a Saudi request for troops to take part in its intervention in Yemen’s civil war – the Pakistani military had wanted to take a more diplomatic approach. While the Saudis remained suspicious of Pakistan’s civilian leadership,</w:t>
      </w:r>
      <w:r w:rsidRPr="00872D35">
        <w:rPr>
          <w:b/>
          <w:bCs/>
          <w:u w:val="single"/>
        </w:rPr>
        <w:t xml:space="preserve"> the military made its own moves to repair the relationship. It assured the Saudis over Pakistan’s security commitments to the Kingdom and projected Pakistan as a strategic link between the Middle East and South Asia. This was a way to counter Islamabad’s isolation in the international arena and attract economic and political benefits from the Gulf</w:t>
      </w:r>
      <w:r w:rsidRPr="00872D35">
        <w:rPr>
          <w:sz w:val="16"/>
        </w:rPr>
        <w:t>.</w:t>
      </w:r>
      <w:r w:rsidRPr="00075C99">
        <w:rPr>
          <w:b/>
          <w:bCs/>
          <w:u w:val="single"/>
        </w:rPr>
        <w:t xml:space="preserve"> A strong relationship with Riyadh was also a means of balancing the power of Pakistan’s arch-rival, India, and preventing India from gaining the upper hand in the Middle East.</w:t>
      </w:r>
      <w:r w:rsidRPr="00872D35">
        <w:rPr>
          <w:sz w:val="16"/>
        </w:rPr>
        <w:t xml:space="preserve"> Pakistan’s prime minister, Imran Khan. To this end, in 2017, Pakistan joined the Saudi-led Islamic Military Counter-Terrorism Coalition, which brings together the militaries of 41 Islamic countries to counter terrorist groups and their activities in the Muslim world. Pakistan’s retiring chief army general, Raheel Sharif, was appointed its commander-in-chief. Pakistan’s 2016 participation in the “North Thunder” military exercise with Saudi Arabia and its allies as well as joint exercises between the special forces of both countries had already revealed an increased level of cooperation between the two countries. Islamabad cemented the reconciliation with the dispatch of more than 1,000 troops to the Kingdom, in addition to the 1,600 already deployed on a training and advice mission – making Pakistan the only country with a significant foreign force within Saudi Arabia. Still, without strong ties between Pakistan’s military and the government in Islamabad, the repaired relationship was limited. The Saudis were not willing to make a significant financial investment in Pakistan without the assurance of a prime minister who would fully support the bilateral initiative. But then, last August, Imran Khan was elected prime minister of Pakistan. And MBS, facing his own international tensions after the murder of journalist Jamal Khashoggi, soon travelled to Islamabad with a promise of US$20 billion in funds for Pakistan. Shifting dynamics The announcement of the Saudi largesse, and MBS’s dramatic announcement that 2,100 Pakistani labourers detained in Saudi Arabia would also be released, sent Khan’s popularity soaring within hours. At 61%, his approval rating is now the second highest we’ve recorded in our monthly polls since his election. Only higher by 3pts was his rating right after his swearing in as PM and first address to the nation. After years of division, the military and civilian leaders are now on the same page vis-a-vis the country’s strategic outlook and there’s a high level of trust in the personal relationship between Khan and Bajwa. The bolstered political-military axis within Pakistan, the much improved relationship with Saudi Arabia and the investment that has come with it, have helped ease a Pakistan still shaking from the turmoil and corruption of the past decade. But Islamabad must also negotiate the wider geopolitical terrain. </w:t>
      </w:r>
      <w:r w:rsidRPr="00872D35">
        <w:rPr>
          <w:b/>
          <w:bCs/>
          <w:u w:val="single"/>
        </w:rPr>
        <w:t>Renewed Saudi-Pakistan ties have not been well received in Iran, Pakistan’s neighbour and Saudi’s arch-rival in the Middle East.</w:t>
      </w:r>
      <w:r w:rsidRPr="00872D35">
        <w:rPr>
          <w:sz w:val="16"/>
        </w:rPr>
        <w:t xml:space="preserve"> And this unease was compounded when 27 Iranian Revolutionary Guards personnel were killed in a bus bombing near the Pakistan border, just days before the crown prince arrived in Islamabad. The attack was carried out by Baluch insurgents, but Tehran quickly blamed “Saudi Arabia and the UAE, which carry out these acts on orders from the US and the Zionist regime”. </w:t>
      </w:r>
      <w:r w:rsidRPr="00872D35">
        <w:rPr>
          <w:b/>
          <w:bCs/>
          <w:u w:val="single"/>
        </w:rPr>
        <w:t>It then turned to Islamabad: “If Pakistan does not punish [the insurgents], we will definitely take reparative measures against this counter-revolutionary force in the near future.” Then there was the escalation of Pakistan’s ongoing dispute with India over Kashmir. On February 26, Indian warplanes allegedly bombed Pakistan in retaliation for an attack by insurgents that killed 40 Indian personnel in the disputed area on February 14. Pakistan downed two Indian jet fighters and captured a pilot. Khan offered political talks and Islamabad has returned the pilot, but tensions continue and several civilians and soldiers have been killed in ongoing border exchanges. So, while relations have been repaired within Pakistan and between Pakistan and Saudi Arabia, nothing has been resolved in the wider kaleidoscope of regional geopolitics. Khan may have forged a way forward with the Pakistani military, and they may have restored a partnership with the Saudi monarchy – but it remains to be seen how strong these bonds will prove to be if Tehran or Delhi create new instability in the near future.</w:t>
      </w:r>
    </w:p>
    <w:p w:rsidR="002A73D1" w:rsidRPr="002A73D1" w:rsidRDefault="002A73D1" w:rsidP="002A73D1"/>
    <w:p w:rsidR="0044123A" w:rsidRDefault="0044123A" w:rsidP="0044123A">
      <w:pPr>
        <w:pStyle w:val="Heading3"/>
      </w:pPr>
      <w:r>
        <w:t>Iran War</w:t>
      </w:r>
    </w:p>
    <w:p w:rsidR="0044123A" w:rsidRPr="00D419B0" w:rsidRDefault="0044123A" w:rsidP="0044123A">
      <w:pPr>
        <w:pStyle w:val="Heading4"/>
      </w:pPr>
      <w:r>
        <w:t>Saudi Arabian Proliferation would lead to Nuclear War with Iran</w:t>
      </w:r>
    </w:p>
    <w:p w:rsidR="0044123A" w:rsidRDefault="0044123A" w:rsidP="0044123A">
      <w:r w:rsidRPr="004D2F6A">
        <w:rPr>
          <w:rStyle w:val="Style13ptBold"/>
        </w:rPr>
        <w:t>CNS 201</w:t>
      </w:r>
      <w:r>
        <w:rPr>
          <w:rStyle w:val="Style13ptBold"/>
        </w:rPr>
        <w:t>9</w:t>
      </w:r>
      <w:r>
        <w:t xml:space="preserve">, ( James Martin Center for Nonproliferation Studies at the Middlebury Institute of International Studies at Monterey, “Saudi Arabia”, NTI, July 2016, </w:t>
      </w:r>
      <w:hyperlink r:id="rId523" w:history="1">
        <w:r w:rsidRPr="005C49B3">
          <w:rPr>
            <w:color w:val="0000FF"/>
            <w:u w:val="single"/>
          </w:rPr>
          <w:t>https://www.nti.org/learn/countries/saudi-arabia/nuclear/</w:t>
        </w:r>
      </w:hyperlink>
      <w:r>
        <w:t>, MTC)</w:t>
      </w:r>
    </w:p>
    <w:p w:rsidR="0044123A" w:rsidRDefault="0044123A" w:rsidP="0044123A">
      <w:r>
        <w:t>Iran and the Prospect of Saudi Reactive Proliferation</w:t>
      </w:r>
    </w:p>
    <w:p w:rsidR="0044123A" w:rsidRDefault="0044123A" w:rsidP="0044123A">
      <w:pPr>
        <w:rPr>
          <w:sz w:val="16"/>
        </w:rPr>
      </w:pPr>
      <w:r w:rsidRPr="00DB5100">
        <w:rPr>
          <w:sz w:val="16"/>
        </w:rPr>
        <w:t xml:space="preserve">Notwithstanding the speculation surrounding Saudi-Pakistani nuclear cooperation, Riyadh apparently initiated a review of its strategic policy around 2003 in light of its changing security environment. Based on a leaked strategy paper, a September 2003 report published in The Guardian alleged the strategic reassessment involved the consideration of three options: pursuing an indigenous nuclear deterrent; maintaining or entering into an alliance with an existing nuclear power; or seeking a regional agreement establishing a nuclear-weapon-free zone in the Middle East. [19] The Saudi government denied that such a document existed at the time. </w:t>
      </w:r>
      <w:r w:rsidRPr="00A4758B">
        <w:rPr>
          <w:rStyle w:val="StyleUnderline"/>
        </w:rPr>
        <w:t>Saudi officials have apparently issued explicit warnings about Riyadh's intention to acquire nuclear weapons in the event Iran does</w:t>
      </w:r>
      <w:r w:rsidRPr="00DB5100">
        <w:rPr>
          <w:sz w:val="16"/>
        </w:rPr>
        <w:t xml:space="preserve">. According to a senior U.S. official, King Abdullah of Saudi Arabia warned in 2009 that </w:t>
      </w:r>
      <w:r w:rsidRPr="00A4758B">
        <w:rPr>
          <w:rStyle w:val="StyleUnderline"/>
        </w:rPr>
        <w:t>if Iran acquired nuclear weapons, "we will get nuclear weapons."</w:t>
      </w:r>
      <w:r w:rsidRPr="00DB5100">
        <w:rPr>
          <w:sz w:val="16"/>
        </w:rPr>
        <w:t xml:space="preserve"> [20] However, in 2015, Saudi officials publically supported the Joint Comprehensive Plan of Action (JCPOA), the deal struck to allow intrusive monitoring into Iran's nuclear program in exchange for sanctions relief, stating that </w:t>
      </w:r>
      <w:r w:rsidRPr="00A4758B">
        <w:rPr>
          <w:rStyle w:val="StyleUnderline"/>
        </w:rPr>
        <w:t>the agreement will prevent Iran from acquiring a bomb and will promote security in the region</w:t>
      </w:r>
      <w:r w:rsidRPr="00DB5100">
        <w:rPr>
          <w:sz w:val="16"/>
        </w:rPr>
        <w:t>. [21]</w:t>
      </w:r>
    </w:p>
    <w:p w:rsidR="0044123A" w:rsidRDefault="0044123A" w:rsidP="0044123A">
      <w:pPr>
        <w:rPr>
          <w:sz w:val="16"/>
        </w:rPr>
      </w:pPr>
    </w:p>
    <w:p w:rsidR="0044123A" w:rsidRDefault="0044123A" w:rsidP="0044123A">
      <w:pPr>
        <w:rPr>
          <w:sz w:val="16"/>
        </w:rPr>
      </w:pPr>
    </w:p>
    <w:p w:rsidR="0044123A" w:rsidRPr="001348D1" w:rsidRDefault="0044123A" w:rsidP="0044123A">
      <w:pPr>
        <w:pStyle w:val="Heading4"/>
      </w:pPr>
      <w:r w:rsidRPr="001348D1">
        <w:t xml:space="preserve">Iran and Saudi Arabia are already in a cold war, </w:t>
      </w:r>
      <w:r>
        <w:t xml:space="preserve">prolif causes escalation </w:t>
      </w:r>
    </w:p>
    <w:p w:rsidR="0044123A" w:rsidRDefault="0044123A" w:rsidP="0044123A">
      <w:r w:rsidRPr="00683371">
        <w:rPr>
          <w:rStyle w:val="Style13ptBold"/>
        </w:rPr>
        <w:t xml:space="preserve">Knights 2016 </w:t>
      </w:r>
      <w:r>
        <w:t xml:space="preserve">(Michael Knights, Knights is a Lafer fellow at the Washington Institute for Near East Policy. He has worked on the military balance between Iran and the Gulf States for over 20 years, “What Would a Saudi-Iran War Look Like? Don’t look now, but it is already here”, JANUARY 11, 2016, </w:t>
      </w:r>
      <w:hyperlink r:id="rId524" w:history="1">
        <w:r w:rsidRPr="0095659C">
          <w:rPr>
            <w:rStyle w:val="Hyperlink"/>
          </w:rPr>
          <w:t>https://foreignpolicy.com/2016/01/11/what-would-a-saudi-iran-war-look-like-dont-look-now-but-it-is-already-here/</w:t>
        </w:r>
      </w:hyperlink>
      <w:r>
        <w:t>, MTC)</w:t>
      </w:r>
    </w:p>
    <w:p w:rsidR="0044123A" w:rsidRDefault="0044123A" w:rsidP="0044123A">
      <w:pPr>
        <w:rPr>
          <w:sz w:val="16"/>
        </w:rPr>
      </w:pPr>
      <w:r w:rsidRPr="00791873">
        <w:rPr>
          <w:rStyle w:val="StyleUnderline"/>
        </w:rPr>
        <w:t>When asked to address the question of what a Saudi-Iran war would look like, my first instinct is to ask the reader to look around because it is already happening.</w:t>
      </w:r>
      <w:r w:rsidRPr="00683371">
        <w:rPr>
          <w:sz w:val="16"/>
        </w:rPr>
        <w:t xml:space="preserve"> As the futurist William Gibson noted, “the future is already here — it’s just not very evenly distributed.” Already, </w:t>
      </w:r>
      <w:r w:rsidRPr="00825714">
        <w:rPr>
          <w:rStyle w:val="StyleUnderline"/>
        </w:rPr>
        <w:t>Saudi Arabia and Iran are killing each other’s proxies, and indirectly are killing each other’s advisors and troops, in Yemen, Syria, Bahrain, and Saudi Arabia’s Shiite Eastern Province.</w:t>
      </w:r>
      <w:r>
        <w:rPr>
          <w:rStyle w:val="StyleUnderline"/>
        </w:rPr>
        <w:t xml:space="preserve"> </w:t>
      </w:r>
      <w:r w:rsidRPr="00825714">
        <w:rPr>
          <w:rStyle w:val="StyleUnderline"/>
        </w:rPr>
        <w:t>The future is</w:t>
      </w:r>
      <w:r w:rsidRPr="00683371">
        <w:rPr>
          <w:sz w:val="16"/>
        </w:rPr>
        <w:t xml:space="preserve"> likely to look </w:t>
      </w:r>
      <w:r w:rsidRPr="00825714">
        <w:rPr>
          <w:rStyle w:val="StyleUnderline"/>
        </w:rPr>
        <w:t>similar</w:t>
      </w:r>
      <w:r w:rsidRPr="00683371">
        <w:rPr>
          <w:sz w:val="16"/>
        </w:rPr>
        <w:t>.</w:t>
      </w:r>
      <w:r w:rsidRPr="00825714">
        <w:rPr>
          <w:rStyle w:val="StyleUnderline"/>
        </w:rPr>
        <w:t xml:space="preserve"> The existing pattern will intensify, eventually spill over in a short, sharp direct clash, and then sink back down again to the level of proxy wars in other people’s territories.</w:t>
      </w:r>
      <w:r>
        <w:rPr>
          <w:rStyle w:val="StyleUnderline"/>
        </w:rPr>
        <w:t xml:space="preserve"> </w:t>
      </w:r>
      <w:r w:rsidRPr="00825714">
        <w:rPr>
          <w:rStyle w:val="StyleUnderline"/>
        </w:rPr>
        <w:t>The preferred method of conflict between these states has for a long time been proxy warfare.</w:t>
      </w:r>
      <w:r w:rsidRPr="00683371">
        <w:rPr>
          <w:sz w:val="16"/>
        </w:rPr>
        <w:t xml:space="preserve"> Since its devastating eight-year war against Iraq, the leadership in Tehran has demonstrated a strong preference for acting through proxies like Lebanese Hezbollah, the Iraqi Shiite militias, and Hamas. Lacking a strong military for most of its existence, the state of Saudi Arabia has likewise used proxy warfare to strike painful blows against its enemies, notably against Egypt’s occupation forces in the 1962-1970 Yemeni civil war and against the Soviets in Afghanistan. </w:t>
      </w:r>
      <w:r w:rsidRPr="00825714">
        <w:rPr>
          <w:rStyle w:val="StyleUnderline"/>
        </w:rPr>
        <w:t>Both</w:t>
      </w:r>
      <w:r w:rsidRPr="00683371">
        <w:rPr>
          <w:sz w:val="16"/>
        </w:rPr>
        <w:t xml:space="preserve"> these </w:t>
      </w:r>
      <w:r w:rsidRPr="00825714">
        <w:rPr>
          <w:rStyle w:val="StyleUnderline"/>
        </w:rPr>
        <w:t>players try to get others to do most of their fighting and dying for them.</w:t>
      </w:r>
      <w:r>
        <w:rPr>
          <w:rStyle w:val="StyleUnderline"/>
        </w:rPr>
        <w:t xml:space="preserve"> </w:t>
      </w:r>
      <w:r w:rsidRPr="00683371">
        <w:rPr>
          <w:sz w:val="16"/>
        </w:rPr>
        <w:t xml:space="preserve">Iran’s powerful support for Shiite militias is well-documented. Lebanese Hezbollah has evolved into a central pillar of Iran’s retaliatory capability against Israel, and more recently has answered Iran’s call to provide reliable ground forces to prop up the Assad regime in Syria. Lebanese Hezbollah is no militia: It has Zelzal-1 missiles capable of hitting Tel Aviv. Hezbollah has large stocks of advanced anti-tank guided missiles and Explosively-Formed Penetrator (EFP) roadside bombs capable of penetrating any Israeli tank. Iran as also supplied Hezbollah with advanced C-802 anti-shipping missiles, which crippled an Israeli warship in 2006, and most recently with even more advanced Yakhont anti-ship missiles. </w:t>
      </w:r>
      <w:r w:rsidRPr="00825714">
        <w:rPr>
          <w:rStyle w:val="StyleUnderline"/>
        </w:rPr>
        <w:t>Now Iran seems to have provided its</w:t>
      </w:r>
      <w:r w:rsidRPr="00683371">
        <w:rPr>
          <w:sz w:val="16"/>
        </w:rPr>
        <w:t xml:space="preserve"> Shiite Houthi </w:t>
      </w:r>
      <w:r w:rsidRPr="00825714">
        <w:rPr>
          <w:rStyle w:val="StyleUnderline"/>
        </w:rPr>
        <w:t>allies with</w:t>
      </w:r>
      <w:r w:rsidRPr="00683371">
        <w:rPr>
          <w:sz w:val="16"/>
        </w:rPr>
        <w:t xml:space="preserve"> C-802 </w:t>
      </w:r>
      <w:r w:rsidRPr="00825714">
        <w:rPr>
          <w:rStyle w:val="StyleUnderline"/>
        </w:rPr>
        <w:t>missiles, which have been used in a number of attacks on United Arab Emirates (UAE) warships in the Saudi-led war in Yemen.</w:t>
      </w:r>
      <w:r w:rsidRPr="00683371">
        <w:rPr>
          <w:sz w:val="16"/>
        </w:rPr>
        <w:t xml:space="preserve"> The Houthis are inflicting heavy damage on the Saudi military, destroying scores of U.S.-supplied main battle tanks and other armoured vehicles using Iranian-provided anti-tank guided missiles. </w:t>
      </w:r>
      <w:r w:rsidRPr="00825714">
        <w:rPr>
          <w:rStyle w:val="StyleUnderline"/>
        </w:rPr>
        <w:t>Iran’s proxies are seizing terrain in southern Saudi Arabia and lobbing Scud missiles at military bases deep within the kingdom.</w:t>
      </w:r>
      <w:r>
        <w:rPr>
          <w:rStyle w:val="StyleUnderline"/>
        </w:rPr>
        <w:t xml:space="preserve"> </w:t>
      </w:r>
      <w:r w:rsidRPr="00825714">
        <w:rPr>
          <w:rStyle w:val="StyleUnderline"/>
        </w:rPr>
        <w:t>In Iraq the Iranian-backed militias have been provided with</w:t>
      </w:r>
      <w:r w:rsidRPr="00683371">
        <w:rPr>
          <w:sz w:val="16"/>
        </w:rPr>
        <w:t xml:space="preserve"> Iranian </w:t>
      </w:r>
      <w:r w:rsidRPr="00825714">
        <w:rPr>
          <w:rStyle w:val="StyleUnderline"/>
        </w:rPr>
        <w:t>air support, artillery, electronic warfare equipment and medical support.</w:t>
      </w:r>
      <w:r w:rsidRPr="00683371">
        <w:rPr>
          <w:sz w:val="16"/>
        </w:rPr>
        <w:t xml:space="preserve"> Badr, the main Shiite militia in Iraq, fought as a military division in the Iranian order of battle during the Iran-Iraq War. Badr now leads Iraq’s largest security institution, the half-million Ministry of Interior, and the Shia militias are being formed into a proto-ministry that resembles their patron, Iran’s Islamic Revolutionary Guard Corps (IRGC). The “Hezbollah-ization” of two key regional states is well-underway. </w:t>
      </w:r>
      <w:r w:rsidRPr="00A73D08">
        <w:rPr>
          <w:rStyle w:val="StyleUnderline"/>
        </w:rPr>
        <w:t>Most worryingly for Saudi Arabia</w:t>
      </w:r>
      <w:r w:rsidRPr="00683371">
        <w:rPr>
          <w:sz w:val="16"/>
        </w:rPr>
        <w:t xml:space="preserve"> the Iranian bloc </w:t>
      </w:r>
      <w:r w:rsidRPr="00A73D08">
        <w:rPr>
          <w:rStyle w:val="StyleUnderline"/>
        </w:rPr>
        <w:t>is</w:t>
      </w:r>
      <w:r w:rsidRPr="00683371">
        <w:rPr>
          <w:sz w:val="16"/>
        </w:rPr>
        <w:t xml:space="preserve"> demonstrating </w:t>
      </w:r>
      <w:r w:rsidRPr="00A73D08">
        <w:rPr>
          <w:rStyle w:val="StyleUnderline"/>
        </w:rPr>
        <w:t>a disregard for long-lasting “red lines”</w:t>
      </w:r>
      <w:r w:rsidRPr="00683371">
        <w:rPr>
          <w:sz w:val="16"/>
        </w:rPr>
        <w:t xml:space="preserve"> over Bahrain and Saudi Arabia’s oil-rich Eastern Province, which has a majority Shiite population. In 2011 Saudi Arabia and the UAE deployed scores of main battle tanks and armoured personnel carriers to directly safeguard the Bahraini royal family in the face of Arab spring uprisings. This robust move seemed to deeply shake Tehran, triggering the hapless Iranian plot to assassinate Adel Jubeir, the Saudi Arabian ambassador to the United States. In the last year </w:t>
      </w:r>
      <w:r w:rsidRPr="00C71384">
        <w:rPr>
          <w:rStyle w:val="StyleUnderline"/>
        </w:rPr>
        <w:t xml:space="preserve">Iran seems to have been acting increasoingly recklessly </w:t>
      </w:r>
      <w:r w:rsidRPr="00683371">
        <w:rPr>
          <w:sz w:val="16"/>
        </w:rPr>
        <w:t xml:space="preserve">in Bahrain and Saudi Arabia’s Eastern Province. Iraqi Shiite militias like Badr spin-off Kataib Hezbollah have worked with Iranian-backed cells in Bahrain and Eastern Province to import advanced EFP munitions in large numbers with the evident intent of giving Shia communities the ability to self-defend against future Saudi military crackdowns. This kind of game-changing behaviour by Tehran is undoubtedly one reason the Saudi government chose to recently execute Eastern Province Shia dissident Sheikh Nimr al-Nimr. Long before the current hullabaloo </w:t>
      </w:r>
      <w:r w:rsidRPr="00C71384">
        <w:rPr>
          <w:rStyle w:val="StyleUnderline"/>
        </w:rPr>
        <w:t>Saudi Arabia</w:t>
      </w:r>
      <w:r w:rsidRPr="00683371">
        <w:rPr>
          <w:sz w:val="16"/>
        </w:rPr>
        <w:t xml:space="preserve"> and the other Sunni Gulf States </w:t>
      </w:r>
      <w:r w:rsidRPr="00C71384">
        <w:rPr>
          <w:rStyle w:val="StyleUnderline"/>
        </w:rPr>
        <w:t>have been slowly cultivating their own network of military proxies.</w:t>
      </w:r>
      <w:r w:rsidRPr="00683371">
        <w:rPr>
          <w:sz w:val="16"/>
        </w:rPr>
        <w:t xml:space="preserve"> The first major recipient of Gulf military support was the Saudi-supported Lebanese government. </w:t>
      </w:r>
      <w:r w:rsidRPr="00C71384">
        <w:rPr>
          <w:rStyle w:val="StyleUnderline"/>
        </w:rPr>
        <w:t>The UAE sent nine fully-armed</w:t>
      </w:r>
      <w:r w:rsidRPr="00683371">
        <w:rPr>
          <w:sz w:val="16"/>
        </w:rPr>
        <w:t xml:space="preserve"> and crewed SA-342L Gazelle </w:t>
      </w:r>
      <w:r w:rsidRPr="00C71384">
        <w:rPr>
          <w:rStyle w:val="StyleUnderline"/>
        </w:rPr>
        <w:t>helicopters to help the Lebanese government crush Al-Qaeda</w:t>
      </w:r>
      <w:r w:rsidRPr="00683371">
        <w:rPr>
          <w:sz w:val="16"/>
        </w:rPr>
        <w:t xml:space="preserve">-linked Fatah al-Islam at Tripoli’s Nahr al-Bared refugee camp in May 2007. In 2009, a year after Saudi’s King Abdullah called for the U.S. to “cut the head off the snake” </w:t>
      </w:r>
      <w:r w:rsidRPr="00C71384">
        <w:rPr>
          <w:rStyle w:val="StyleUnderline"/>
        </w:rPr>
        <w:t>by bombing Iran, Riyadh launched a nine-week military campaign against the Houthi rebels in northern Yemen, losing 137 troops.</w:t>
      </w:r>
      <w:r w:rsidRPr="00683371">
        <w:rPr>
          <w:sz w:val="16"/>
        </w:rPr>
        <w:t xml:space="preserve"> This triggered a major intensification of Saudi Arabian, Jordanian and UAE provision of training, salaries, armored vehicles, and weapons to anti-Houthi militias in northern Yemen. Now the Gulf States and other allies like Pakistan and Somalia are building up new proxy forces in Yemen to assist in the Saudi-led military campaign against the Houthis. So what happens next? Saudi and Iran will want to test and hurt each other, signal limits, but not suffer mutual destruction. </w:t>
      </w:r>
      <w:r w:rsidRPr="00C71384">
        <w:rPr>
          <w:rStyle w:val="StyleUnderline"/>
        </w:rPr>
        <w:t>Iran will begin to stir violence in Eastern Province and Bahrain, and it may try harder to fight supplies through to Yemen by sea by bolstering Houthi coastal missile batteries.</w:t>
      </w:r>
      <w:r>
        <w:rPr>
          <w:rStyle w:val="StyleUnderline"/>
        </w:rPr>
        <w:t xml:space="preserve"> </w:t>
      </w:r>
      <w:r w:rsidRPr="00683371">
        <w:rPr>
          <w:sz w:val="16"/>
        </w:rPr>
        <w:t xml:space="preserve">The next stage in the Saudi Arabian war with Iran will be an intensification of the proxy war in Syria. This is where Riyadh plans to fight its main battle against Iran. Then Saudi Arabian Foreign Minister Prince Saud al-Faisal signaled as far back as March 2012 that “the arming of the [Syrian] opposition is a duty.” Already Saudi, Qatari and Turkish support has allowed rebels in northwestern Syria to inflict severe armor losses on pro-Assad forces using anti-tank guided missiles. The provision of anti-aircraft missiles may be next. The U.S.-led coalition seems to be backing away from the morally-ambiguous war west of the Euphrates in Syria, where the main opposition to the Islamic State and Assad are radical Salafists that Western nations cannot engage. But Saudi Arabia and its allies have been doing exactly this in Yemen for half a decade and are now likely to take over the war west of the Euphrates in Syria. Riyadh now seems to view Al Qaeda in the Arabian Peninsula as a lesser evil to the Iranian-backed Houthis in Yemen: how soon before it views “moderate splinters” of the Islamic State and Jabhat al-Nusra the same way in western Syria? Though </w:t>
      </w:r>
      <w:r w:rsidRPr="00683371">
        <w:rPr>
          <w:rStyle w:val="StyleUnderline"/>
        </w:rPr>
        <w:t xml:space="preserve">neither Saudi Arabian nor Iran envisage an open conventional war between them </w:t>
      </w:r>
      <w:r w:rsidRPr="00683371">
        <w:rPr>
          <w:sz w:val="16"/>
        </w:rPr>
        <w:t xml:space="preserve">— a result that Saudi Arabia’s crown price and defence minister Prince Mohammed bin Salman recently called “a major catastrophe” — </w:t>
      </w:r>
      <w:r w:rsidRPr="00683371">
        <w:rPr>
          <w:rStyle w:val="StyleUnderline"/>
        </w:rPr>
        <w:t xml:space="preserve">there is always the potential for frontier skirmishes on their shared littoral borders and in the neutral space of the Gulf. </w:t>
      </w:r>
      <w:r w:rsidRPr="00683371">
        <w:rPr>
          <w:sz w:val="16"/>
        </w:rPr>
        <w:t xml:space="preserve">Shared gas fields and disputed islands are obvious touchpoints. </w:t>
      </w:r>
      <w:r w:rsidRPr="00683371">
        <w:rPr>
          <w:rStyle w:val="StyleUnderline"/>
        </w:rPr>
        <w:t xml:space="preserve">Iran might test missiles closer and closer to Gulf sea-lanes and coasts. Aerial patrols might begin to test each other: this happened during the Iran-Iraq War along the so-called “Fahd Line” until a Saudi interceptor shot down two Iranian fighter aircraft in 1984. </w:t>
      </w:r>
      <w:r w:rsidRPr="00683371">
        <w:rPr>
          <w:sz w:val="16"/>
        </w:rPr>
        <w:t xml:space="preserve">Iran (or the Gulf States) could undertake tit-for-tat harassment, boarding or even deniable use of naval mines against each other’s trade routes. (Iran also used this tactic in the 1980s). </w:t>
      </w:r>
      <w:r w:rsidRPr="00683371">
        <w:rPr>
          <w:rStyle w:val="StyleUnderline"/>
        </w:rPr>
        <w:t>Cyberwarfare is a likely deniable weapon of choice for both sides also.</w:t>
      </w:r>
      <w:r>
        <w:rPr>
          <w:rStyle w:val="StyleUnderline"/>
        </w:rPr>
        <w:t xml:space="preserve"> </w:t>
      </w:r>
      <w:r w:rsidRPr="00683371">
        <w:rPr>
          <w:rStyle w:val="StyleUnderline"/>
        </w:rPr>
        <w:t>At some point in the coming years we are likely to see both sides miscalculate and unleash a very short, very sharp burst of military force against each other.</w:t>
      </w:r>
      <w:r w:rsidRPr="00683371">
        <w:rPr>
          <w:sz w:val="16"/>
        </w:rPr>
        <w:t xml:space="preserve"> This will be a wake-up call. Both Iran and the Gulf States are far more powerfully armed than they were during the Iran-Iraq War. The advanced air forces of the Saudis and their key ally the UAE are now capable of destroying practically all Iran’s port facilities, oil loading terminals and key industries using stand-off precision-guided munitions. Iran can shower the Gulf coastline with multitudinous unguided rockets and a higher concentration of guided long-range missiles than ever before. In 1988 the Iranian navy was destroyed by the United States in a single day of combat — Operation Praying Mantis. Even a day or two of such “push-button warfare” would serve as a reminder to both sides of their overriding imperative to avoid direct conflict and to keep their conflict limited to the territories of unfortunate third-parties. Michael Knights is the Lafer Fellow at the Washington Institute for Near East Policy. He has worked on the military balance between Iran and the Gulf States for over twenty years.</w:t>
      </w:r>
    </w:p>
    <w:p w:rsidR="0044123A" w:rsidRPr="00683371" w:rsidRDefault="0044123A" w:rsidP="0044123A">
      <w:pPr>
        <w:rPr>
          <w:sz w:val="16"/>
        </w:rPr>
      </w:pPr>
    </w:p>
    <w:p w:rsidR="0044123A" w:rsidRPr="001533E1" w:rsidRDefault="0044123A" w:rsidP="0044123A">
      <w:pPr>
        <w:pStyle w:val="Heading4"/>
      </w:pPr>
      <w:r>
        <w:t xml:space="preserve">Tensions on the brink now – high risk of escalation </w:t>
      </w:r>
    </w:p>
    <w:p w:rsidR="0044123A" w:rsidRDefault="0044123A" w:rsidP="0044123A">
      <w:r>
        <w:rPr>
          <w:rStyle w:val="Style13ptBold"/>
        </w:rPr>
        <w:t xml:space="preserve">McManus and </w:t>
      </w:r>
      <w:r w:rsidRPr="001533E1">
        <w:rPr>
          <w:rStyle w:val="Style13ptBold"/>
        </w:rPr>
        <w:t xml:space="preserve">Knights 2016 </w:t>
      </w:r>
      <w:r>
        <w:t>(Brian McManus, Michael Knights, Knights is a Lafer fellow at the Washington Institute for Near East Policy. He has worked on the military balance between Iran and the Gulf States for over 20 years, “We Aske</w:t>
      </w:r>
      <w:r w:rsidRPr="00265A86">
        <w:t xml:space="preserve">d an Expert What Would Happen if Saudi Arabia and Iran Went to War”, VICE, Jan 14 2016, </w:t>
      </w:r>
      <w:hyperlink r:id="rId525" w:history="1">
        <w:r w:rsidRPr="00265A86">
          <w:rPr>
            <w:rStyle w:val="Hyperlink"/>
          </w:rPr>
          <w:t>https://www.vice.com</w:t>
        </w:r>
        <w:r w:rsidRPr="00265A86">
          <w:rPr>
            <w:rStyle w:val="Hyperlink"/>
          </w:rPr>
          <w:t>/</w:t>
        </w:r>
        <w:r w:rsidRPr="00265A86">
          <w:rPr>
            <w:rStyle w:val="Hyperlink"/>
          </w:rPr>
          <w:t>en_us/article/av3qja/what-happens-if-saudia-arabia-and-iran-go-to-war</w:t>
        </w:r>
      </w:hyperlink>
      <w:r w:rsidRPr="00265A86">
        <w:t>, MTC)</w:t>
      </w:r>
    </w:p>
    <w:p w:rsidR="0044123A" w:rsidRDefault="0044123A" w:rsidP="0044123A">
      <w:r>
        <w:t>We Asked an Expert What Would Happen if Saudi Arabia and Iran Went to War</w:t>
      </w:r>
    </w:p>
    <w:p w:rsidR="0044123A" w:rsidRPr="001533E1" w:rsidRDefault="0044123A" w:rsidP="0044123A">
      <w:pPr>
        <w:rPr>
          <w:sz w:val="16"/>
        </w:rPr>
      </w:pPr>
      <w:r w:rsidRPr="001533E1">
        <w:rPr>
          <w:sz w:val="16"/>
        </w:rPr>
        <w:t xml:space="preserve">As tensions between the two Middle Eastern powers intensify, is there actually a chance of a shooting war breaking out? And how disastrous would that be? The relationship between Saudi Arabia and Iran has been fraught with tension for decades. In 1979, </w:t>
      </w:r>
      <w:r w:rsidRPr="003003EC">
        <w:rPr>
          <w:rStyle w:val="StyleUnderline"/>
        </w:rPr>
        <w:t>when the Shah was overthrown in Iran, that country shifted from being an ally of the US to an enemy, while the Saudis remained closely tied to the Americans. Since then, the</w:t>
      </w:r>
      <w:r w:rsidRPr="001533E1">
        <w:rPr>
          <w:sz w:val="16"/>
        </w:rPr>
        <w:t xml:space="preserve"> two oil-producing </w:t>
      </w:r>
      <w:r w:rsidRPr="003003EC">
        <w:rPr>
          <w:rStyle w:val="StyleUnderline"/>
        </w:rPr>
        <w:t>regional Middle East powers have butted heads several times, notably in the aftermath of the 1987 incident in which hundreds of Iranian demonstrators in Mecca were killed by Saudi forces.</w:t>
      </w:r>
      <w:r>
        <w:rPr>
          <w:rStyle w:val="StyleUnderline"/>
        </w:rPr>
        <w:t xml:space="preserve"> </w:t>
      </w:r>
      <w:r w:rsidRPr="001533E1">
        <w:rPr>
          <w:sz w:val="16"/>
        </w:rPr>
        <w:t xml:space="preserve">As 2015 rolled </w:t>
      </w:r>
      <w:r w:rsidRPr="003003EC">
        <w:rPr>
          <w:rStyle w:val="StyleUnderline"/>
        </w:rPr>
        <w:t>in</w:t>
      </w:r>
      <w:r w:rsidRPr="001533E1">
        <w:rPr>
          <w:sz w:val="16"/>
        </w:rPr>
        <w:t xml:space="preserve">to </w:t>
      </w:r>
      <w:r w:rsidRPr="003003EC">
        <w:rPr>
          <w:rStyle w:val="StyleUnderline"/>
        </w:rPr>
        <w:t>2016, things got worse: In September, Ayatollah Ali Khamenei made threatening proclamations after a stampede in Mecca left more than 700 people dead, including many Iranians. Proxy wars between the two countries in Syria and Yemen have become increasingly bloody.</w:t>
      </w:r>
      <w:r w:rsidRPr="001533E1">
        <w:rPr>
          <w:sz w:val="16"/>
        </w:rPr>
        <w:t xml:space="preserve"> Then came </w:t>
      </w:r>
      <w:r w:rsidRPr="003003EC">
        <w:rPr>
          <w:rStyle w:val="StyleUnderline"/>
        </w:rPr>
        <w:t>the Saudi execution of Shia cleric Sheikh Nimr Al-Nimr</w:t>
      </w:r>
      <w:r w:rsidRPr="001533E1">
        <w:rPr>
          <w:sz w:val="16"/>
        </w:rPr>
        <w:t xml:space="preserve"> on January 2, which </w:t>
      </w:r>
      <w:r w:rsidRPr="003003EC">
        <w:rPr>
          <w:rStyle w:val="StyleUnderline"/>
        </w:rPr>
        <w:t>fueled a protest</w:t>
      </w:r>
      <w:r w:rsidRPr="001533E1">
        <w:rPr>
          <w:sz w:val="16"/>
        </w:rPr>
        <w:t xml:space="preserve"> in Tehran </w:t>
      </w:r>
      <w:r w:rsidRPr="003003EC">
        <w:rPr>
          <w:rStyle w:val="StyleUnderline"/>
        </w:rPr>
        <w:t>in which angry Iranians burned down the Saudi embassy.</w:t>
      </w:r>
      <w:r w:rsidRPr="001533E1">
        <w:rPr>
          <w:sz w:val="16"/>
        </w:rPr>
        <w:t xml:space="preserve"> </w:t>
      </w:r>
      <w:r w:rsidRPr="003003EC">
        <w:rPr>
          <w:rStyle w:val="StyleUnderline"/>
        </w:rPr>
        <w:t>Now the two countries have cut</w:t>
      </w:r>
      <w:r w:rsidRPr="001533E1">
        <w:rPr>
          <w:sz w:val="16"/>
        </w:rPr>
        <w:t xml:space="preserve"> diplomatic </w:t>
      </w:r>
      <w:r w:rsidRPr="003003EC">
        <w:rPr>
          <w:rStyle w:val="StyleUnderline"/>
        </w:rPr>
        <w:t>ties, and Iran has banned</w:t>
      </w:r>
      <w:r w:rsidRPr="001533E1">
        <w:rPr>
          <w:sz w:val="16"/>
        </w:rPr>
        <w:t xml:space="preserve"> its citizens from making </w:t>
      </w:r>
      <w:r w:rsidRPr="003003EC">
        <w:rPr>
          <w:rStyle w:val="StyleUnderline"/>
        </w:rPr>
        <w:t>pilgrimages to Saudi Arabia.</w:t>
      </w:r>
      <w:r w:rsidRPr="001533E1">
        <w:rPr>
          <w:sz w:val="16"/>
        </w:rPr>
        <w:t xml:space="preserve"> Nerves between the rivals have frayed to the point where </w:t>
      </w:r>
      <w:r w:rsidRPr="003003EC">
        <w:rPr>
          <w:rStyle w:val="StyleUnderline"/>
        </w:rPr>
        <w:t>observers are talking about a cold war between the two countries.</w:t>
      </w:r>
      <w:r w:rsidRPr="001533E1">
        <w:rPr>
          <w:sz w:val="16"/>
        </w:rPr>
        <w:t xml:space="preserve"> This is complicated by the recent Iranian nuclear deal, which has inched Iran closer to the West; </w:t>
      </w:r>
      <w:r w:rsidRPr="003003EC">
        <w:rPr>
          <w:rStyle w:val="StyleUnderline"/>
        </w:rPr>
        <w:t>in Europe, some sympathize more with Iran than Saudi Arabia due to the latter's record of mass executions and other human rights abuses.</w:t>
      </w:r>
      <w:r>
        <w:rPr>
          <w:rStyle w:val="StyleUnderline"/>
        </w:rPr>
        <w:t xml:space="preserve"> </w:t>
      </w:r>
      <w:r w:rsidRPr="001533E1">
        <w:rPr>
          <w:sz w:val="16"/>
        </w:rPr>
        <w:t xml:space="preserve">To find out more about this simmering conflict and what it would mean for America and the West, VICE reached out to Michael Knights, a Lafer fellow at the Washington Institute for Near East Policy. He has worked on the military balance between Iran and the Gulf States for over 20 years, and just recently wrote an article for Foreign Policy on what the future holds for the region. VICE: Tensions between Saudi Arabia and Iran have been growing for decades, and the two are now locked into what amounts to a cold war. What happens if it turns into an actual war? Michael Knights: Well, </w:t>
      </w:r>
      <w:r w:rsidRPr="003003EC">
        <w:rPr>
          <w:rStyle w:val="StyleUnderline"/>
        </w:rPr>
        <w:t>cold wars earn their name because they don't turn into sustained hot wars. And Saudi/GCC [Gulf Cooperation Council] versus Iran falls into this category.</w:t>
      </w:r>
      <w:r w:rsidRPr="001533E1">
        <w:rPr>
          <w:sz w:val="16"/>
        </w:rPr>
        <w:t xml:space="preserve"> Both states are actually remarkably vulnerable to attack by each other. This has created a fairly stable balance of terror in the past, with </w:t>
      </w:r>
      <w:r w:rsidRPr="003003EC">
        <w:rPr>
          <w:rStyle w:val="StyleUnderline"/>
        </w:rPr>
        <w:t>both sides using proxies to hurt each other, usually in third-party nations where the two sides both have interests like Yemen, Bahrain, Syria, and Lebanon.</w:t>
      </w:r>
      <w:r>
        <w:rPr>
          <w:rStyle w:val="StyleUnderline"/>
        </w:rPr>
        <w:t xml:space="preserve"> </w:t>
      </w:r>
      <w:r w:rsidRPr="001533E1">
        <w:rPr>
          <w:sz w:val="16"/>
        </w:rPr>
        <w:t xml:space="preserve">But all cold wars have the potential to suddenly turn hot, probably only for a moment before the leaderships "turn off" the war. This risk exists in the case of Saudi/GCC versus Iran. Until recently both sides were adopting the cold war idea of "sanctuary"—meaning they largely stayed out of each other's domestic security. </w:t>
      </w:r>
      <w:r w:rsidRPr="003003EC">
        <w:rPr>
          <w:rStyle w:val="StyleUnderline"/>
        </w:rPr>
        <w:t>But in the last year Iran has begun using its proxies to import advanced roadside bombs to Saudi Arabia's oil-rich Eastern Province, which has a majority Shia population</w:t>
      </w:r>
      <w:r w:rsidRPr="001533E1">
        <w:rPr>
          <w:sz w:val="16"/>
        </w:rPr>
        <w:t xml:space="preserve"> who are very disgruntled with their second-class-citizen role in society. </w:t>
      </w:r>
      <w:r w:rsidRPr="003003EC">
        <w:rPr>
          <w:rStyle w:val="StyleUnderline"/>
        </w:rPr>
        <w:t>Iranian meddling in the Eastern Province is somewhat like the Soviets putting nukes in Cuba: You can't let it happen if you are the other side.</w:t>
      </w:r>
      <w:r w:rsidRPr="001533E1">
        <w:rPr>
          <w:sz w:val="16"/>
        </w:rPr>
        <w:t xml:space="preserve"> This explains some of Saudi Arabia's tough stance on executing the Eastern Province Shia cleric Sheikh Nimr Al-Nimr. The US State Department cautioned that the execution of Sheikh Nimr Al-Nimr could worsen relationship between Saudi Arabia and Iran, but the Obama administration has pointedly not criticized the move since it happened. What's the play for America here diplomatically? </w:t>
      </w:r>
      <w:r w:rsidRPr="003003EC">
        <w:rPr>
          <w:rStyle w:val="StyleUnderline"/>
        </w:rPr>
        <w:t>There is</w:t>
      </w:r>
      <w:r w:rsidRPr="001533E1">
        <w:rPr>
          <w:sz w:val="16"/>
        </w:rPr>
        <w:t xml:space="preserve"> a level of </w:t>
      </w:r>
      <w:r w:rsidRPr="003003EC">
        <w:rPr>
          <w:rStyle w:val="StyleUnderline"/>
        </w:rPr>
        <w:t>US discomfort over the case of Sheikh Nimr Al-Nimr and</w:t>
      </w:r>
      <w:r w:rsidRPr="001533E1">
        <w:rPr>
          <w:sz w:val="16"/>
        </w:rPr>
        <w:t xml:space="preserve"> over the issue of </w:t>
      </w:r>
      <w:r w:rsidRPr="0006767B">
        <w:rPr>
          <w:rStyle w:val="StyleUnderline"/>
        </w:rPr>
        <w:t>Saudi Arabia's brutal air campaign in Yemen.</w:t>
      </w:r>
      <w:r w:rsidRPr="001533E1">
        <w:rPr>
          <w:sz w:val="16"/>
        </w:rPr>
        <w:t xml:space="preserve"> Even under normal circumstances the United States would worry that Nimr's death might set off an Iranian retaliation and a slide to "hot war." Today, </w:t>
      </w:r>
      <w:r w:rsidRPr="0006767B">
        <w:rPr>
          <w:rStyle w:val="StyleUnderline"/>
        </w:rPr>
        <w:t>with</w:t>
      </w:r>
      <w:r w:rsidRPr="001533E1">
        <w:rPr>
          <w:sz w:val="16"/>
        </w:rPr>
        <w:t xml:space="preserve"> the </w:t>
      </w:r>
      <w:r w:rsidRPr="0006767B">
        <w:rPr>
          <w:rStyle w:val="StyleUnderline"/>
        </w:rPr>
        <w:t>Obama</w:t>
      </w:r>
      <w:r w:rsidRPr="001533E1">
        <w:rPr>
          <w:sz w:val="16"/>
        </w:rPr>
        <w:t xml:space="preserve"> administration </w:t>
      </w:r>
      <w:r w:rsidRPr="0006767B">
        <w:rPr>
          <w:rStyle w:val="StyleUnderline"/>
        </w:rPr>
        <w:t>desperate to sustain the Iran nuclear deal, the White House's fear is doubled.</w:t>
      </w:r>
      <w:r w:rsidRPr="001533E1">
        <w:rPr>
          <w:sz w:val="16"/>
        </w:rPr>
        <w:t xml:space="preserve"> In Yemen the issue is more a humanitarian one: </w:t>
      </w:r>
      <w:r w:rsidRPr="0006767B">
        <w:rPr>
          <w:rStyle w:val="StyleUnderline"/>
        </w:rPr>
        <w:t>We know Saudi is fighting an unnecessarily dirty air war and we're implicated by association.</w:t>
      </w:r>
      <w:r w:rsidRPr="001533E1">
        <w:rPr>
          <w:sz w:val="16"/>
        </w:rPr>
        <w:t xml:space="preserve"> We want that to stop. </w:t>
      </w:r>
      <w:r w:rsidRPr="0006767B">
        <w:rPr>
          <w:rStyle w:val="StyleUnderline"/>
        </w:rPr>
        <w:t>US</w:t>
      </w:r>
      <w:r w:rsidRPr="001533E1">
        <w:rPr>
          <w:sz w:val="16"/>
        </w:rPr>
        <w:t xml:space="preserve"> State Department spokesman John Kirby has said, "We </w:t>
      </w:r>
      <w:r w:rsidRPr="0006767B">
        <w:rPr>
          <w:rStyle w:val="StyleUnderline"/>
        </w:rPr>
        <w:t>want to see tension reduced,</w:t>
      </w:r>
      <w:r w:rsidRPr="001533E1">
        <w:rPr>
          <w:sz w:val="16"/>
        </w:rPr>
        <w:t xml:space="preserve"> we want to see </w:t>
      </w:r>
      <w:r w:rsidRPr="0006767B">
        <w:rPr>
          <w:rStyle w:val="StyleUnderline"/>
        </w:rPr>
        <w:t>dialogue restored and</w:t>
      </w:r>
      <w:r w:rsidRPr="001533E1">
        <w:rPr>
          <w:sz w:val="16"/>
        </w:rPr>
        <w:t xml:space="preserve"> try to </w:t>
      </w:r>
      <w:r w:rsidRPr="0006767B">
        <w:rPr>
          <w:rStyle w:val="StyleUnderline"/>
        </w:rPr>
        <w:t>get a resolution to these things peacefully, diplomatically and without violence."</w:t>
      </w:r>
      <w:r w:rsidRPr="001533E1">
        <w:rPr>
          <w:sz w:val="16"/>
        </w:rPr>
        <w:t xml:space="preserve"> How does the US go about helping achieve that? </w:t>
      </w:r>
      <w:r w:rsidRPr="0006767B">
        <w:rPr>
          <w:rStyle w:val="StyleUnderline"/>
        </w:rPr>
        <w:t>The US is not a mediator between Iran and Saudi Arabia</w:t>
      </w:r>
      <w:r w:rsidRPr="001533E1">
        <w:rPr>
          <w:sz w:val="16"/>
        </w:rPr>
        <w:t xml:space="preserve">. Washington does not even have normal diplomatic relations with Tehran, the world's most prolific state sponsor of terrorism according to the very same State Department. So we're hardly the ideal interlocutor. </w:t>
      </w:r>
      <w:r w:rsidRPr="0006767B">
        <w:rPr>
          <w:rStyle w:val="StyleUnderline"/>
        </w:rPr>
        <w:t>But we can reduce the risk of violence in Eastern Province</w:t>
      </w:r>
      <w:r w:rsidRPr="001533E1">
        <w:rPr>
          <w:sz w:val="16"/>
        </w:rPr>
        <w:t xml:space="preserve"> in two ways. First, </w:t>
      </w:r>
      <w:r w:rsidRPr="0006767B">
        <w:rPr>
          <w:rStyle w:val="StyleUnderline"/>
        </w:rPr>
        <w:t>signal to Iran that further evidence of the smuggling of arms to Eastern Province will result in U.S. abrogation of the nuclear deal and "snapback" of sanctions.</w:t>
      </w:r>
      <w:r w:rsidRPr="001533E1">
        <w:rPr>
          <w:sz w:val="16"/>
        </w:rPr>
        <w:t xml:space="preserve"> </w:t>
      </w:r>
      <w:r w:rsidRPr="0006767B">
        <w:rPr>
          <w:rStyle w:val="StyleUnderline"/>
        </w:rPr>
        <w:t>And</w:t>
      </w:r>
      <w:r w:rsidRPr="001533E1">
        <w:rPr>
          <w:sz w:val="16"/>
        </w:rPr>
        <w:t xml:space="preserve"> second, </w:t>
      </w:r>
      <w:r w:rsidRPr="0006767B">
        <w:rPr>
          <w:rStyle w:val="StyleUnderline"/>
        </w:rPr>
        <w:t>work with Saudi Arabia to build a comprehensive confidence and security-building initiative for Eastern Province Shia</w:t>
      </w:r>
      <w:r w:rsidRPr="001533E1">
        <w:rPr>
          <w:sz w:val="16"/>
        </w:rPr>
        <w:t xml:space="preserve"> that is linked to ongoing US military aid in Yemen. But these are perfect-world options. In the real world the Obama team will not imperil the deal, no matter what the Iranian provocation, and the US will not risk its diplomatic and defense relations with Saudi Arabia under any circumstances. And supposing America isn't able to find a peaceful resolution, does it back someone in the conflict? We're somewhat tied to Saudi Arabia as a linchpin military and energy sector ally. </w:t>
      </w:r>
      <w:r w:rsidRPr="0006767B">
        <w:rPr>
          <w:rStyle w:val="StyleUnderline"/>
        </w:rPr>
        <w:t xml:space="preserve">We may not like what they are doing in Yemen and we wouldn't feel comfortable watching American-provided tanks used to roll over Shia husseiniyahs (prayer houses) in Eastern Province. All we can do is strongly signal that there must be limits to how we fight the wars </w:t>
      </w:r>
      <w:r w:rsidRPr="001533E1">
        <w:rPr>
          <w:sz w:val="16"/>
        </w:rPr>
        <w:t xml:space="preserve">that are here and those that are coming; international standards must be observed, both because military support will become more difficult, legally and politically, if gross violations are undertaken. But also because it is the least effective way to end a security threat and the best way to fan the flames of insurgency. You've worked on the military balance between Iran and the Gulf states for over 20 years. Is this as bad as you've ever seen it? </w:t>
      </w:r>
      <w:r w:rsidRPr="0006767B">
        <w:rPr>
          <w:rStyle w:val="StyleUnderline"/>
        </w:rPr>
        <w:t>The military tension is as bad as it has been</w:t>
      </w:r>
      <w:r w:rsidRPr="001533E1">
        <w:rPr>
          <w:sz w:val="16"/>
        </w:rPr>
        <w:t xml:space="preserve"> at any point in my career. It was worse in the 1980–1988 Iran-Iraq War: Then there were Iranian missiles hitting ships in Kuwait harbors, Iranian saboteurs being landed on the Saudi coast, Iranian mines being laid in front of US warships, US forces sinking Iranian gunboats, and Iranian jets being shot down by the Saudis. Today </w:t>
      </w:r>
      <w:r w:rsidRPr="0006767B">
        <w:rPr>
          <w:rStyle w:val="StyleUnderline"/>
        </w:rPr>
        <w:t xml:space="preserve">both sides have a "push-button" capability to really hurt each other's coastal cities, key industries and foreign investment—and to do it in minutes. This makes the situation today pretty volatile, </w:t>
      </w:r>
      <w:r w:rsidRPr="00612310">
        <w:rPr>
          <w:sz w:val="16"/>
        </w:rPr>
        <w:t>though we're not quite in the 1980s territory yet.</w:t>
      </w:r>
      <w:r w:rsidRPr="00612310">
        <w:rPr>
          <w:rStyle w:val="StyleUnderline"/>
          <w:sz w:val="16"/>
        </w:rPr>
        <w:t xml:space="preserve"> </w:t>
      </w:r>
      <w:r w:rsidRPr="001533E1">
        <w:rPr>
          <w:sz w:val="16"/>
        </w:rPr>
        <w:t>Where does this go from here? The next steps in this proxy war will be an Iranian intensification in Eastern Province and Yemen, whilst the Saudis and Turks will ramp up the anti-Assad, anti-Iran forces in western Syria. The wild card is whether Saudi Arabia ever tries to mess inside Iran's home turf, backing Sunni militants in Sistan-Baluchistan (on Pakistan's border) or in Khuzestan (in the Arab parts of southern Iran). This would be the equivalent to Iranian meddling in Eastern Province.</w:t>
      </w:r>
    </w:p>
    <w:p w:rsidR="0044123A" w:rsidRPr="00612310" w:rsidRDefault="0044123A" w:rsidP="0044123A"/>
    <w:p w:rsidR="0044123A" w:rsidRDefault="0044123A" w:rsidP="00612310">
      <w:pPr>
        <w:pStyle w:val="Heading3"/>
      </w:pPr>
      <w:r>
        <w:t>Israel War</w:t>
      </w:r>
    </w:p>
    <w:p w:rsidR="0044123A" w:rsidRDefault="0044123A" w:rsidP="0044123A">
      <w:pPr>
        <w:pStyle w:val="Heading4"/>
      </w:pPr>
      <w:r>
        <w:t xml:space="preserve">If Saudi Arabia proliferates it could spark a war with Israel – especially in response to Iranian development </w:t>
      </w:r>
    </w:p>
    <w:p w:rsidR="0044123A" w:rsidRDefault="0044123A" w:rsidP="0044123A">
      <w:pPr>
        <w:rPr>
          <w:sz w:val="14"/>
          <w:szCs w:val="14"/>
        </w:rPr>
      </w:pPr>
      <w:r w:rsidRPr="00E9661A">
        <w:rPr>
          <w:rStyle w:val="Style13ptBold"/>
        </w:rPr>
        <w:t>Landau and Stein 2018</w:t>
      </w:r>
      <w:r>
        <w:rPr>
          <w:rStyle w:val="Hyperlink"/>
          <w:sz w:val="14"/>
          <w:szCs w:val="14"/>
        </w:rPr>
        <w:t xml:space="preserve"> </w:t>
      </w:r>
      <w:r w:rsidRPr="00E9661A">
        <w:t xml:space="preserve">(Emily B. Landau senior research associate at the Institute for National Security Studies, Shimon Stein senior research associate at the Institute for National Security Studies, Israel’s ambassador to Germany from 2001 to 2007, “Can the United States Prevent Saudi Arabia from Getting Nuclear Weapons”, the National Interest, </w:t>
      </w:r>
      <w:hyperlink r:id="rId526" w:history="1">
        <w:r w:rsidRPr="00E9661A">
          <w:rPr>
            <w:rStyle w:val="Hyperlink"/>
          </w:rPr>
          <w:t>https://nationalinterest.org/feature/can-united-states-prevent-saudi-arabia-getting-nuclear-weapons-37812</w:t>
        </w:r>
      </w:hyperlink>
      <w:r w:rsidRPr="00E9661A">
        <w:t>, th)</w:t>
      </w:r>
    </w:p>
    <w:p w:rsidR="0044123A" w:rsidRPr="00713B7D" w:rsidRDefault="0044123A" w:rsidP="0044123A">
      <w:pPr>
        <w:rPr>
          <w:sz w:val="16"/>
          <w:szCs w:val="14"/>
        </w:rPr>
      </w:pPr>
      <w:r w:rsidRPr="00E9661A">
        <w:rPr>
          <w:sz w:val="16"/>
          <w:szCs w:val="14"/>
        </w:rPr>
        <w:t xml:space="preserve">After having sought negotiations with previous U.S. administrations on civilian nuclear cooperation, </w:t>
      </w:r>
      <w:r w:rsidRPr="001270E3">
        <w:rPr>
          <w:u w:val="single"/>
        </w:rPr>
        <w:t>Saudi Arabia has recently renewed these efforts with the Trump administration, for the development of nuclear energy, power plants and desalination reactors.</w:t>
      </w:r>
      <w:r w:rsidRPr="009F29AE">
        <w:rPr>
          <w:sz w:val="14"/>
          <w:szCs w:val="14"/>
        </w:rPr>
        <w:t xml:space="preserve"> </w:t>
      </w:r>
      <w:r w:rsidRPr="00E9661A">
        <w:rPr>
          <w:sz w:val="16"/>
          <w:szCs w:val="14"/>
        </w:rPr>
        <w:t>Negotiations on a possible deal are ongoing, although according to a recent New York Times article, the administration refuses to say where things currently stand.</w:t>
      </w:r>
      <w:r w:rsidRPr="009F29AE">
        <w:rPr>
          <w:sz w:val="14"/>
          <w:szCs w:val="14"/>
        </w:rPr>
        <w:t xml:space="preserve"> </w:t>
      </w:r>
      <w:r w:rsidRPr="008B7E2F">
        <w:rPr>
          <w:u w:val="single"/>
        </w:rPr>
        <w:t>Saudi Arabia claims that it is seeking purely civilian capabilities, but it has also insisted on retaining its “right” to work on the fuel cycle and enrich uranium, which can lay the ground for a military nuclear capability in the years ahead. However, it is also clear that the Saudis’ nuclear plans are intimately tied to Iran’s, and since 2010 Saudi leaders have become more and more open about the fact that if Iran attains nuclear weapons, they will quickly follow suit. The latest statement was by Crown Prince Mohammed bin Salman (MBS) in March 2018</w:t>
      </w:r>
      <w:r w:rsidRPr="009F29AE">
        <w:rPr>
          <w:sz w:val="14"/>
          <w:szCs w:val="14"/>
        </w:rPr>
        <w:t xml:space="preserve">, </w:t>
      </w:r>
      <w:r w:rsidRPr="00713B7D">
        <w:rPr>
          <w:sz w:val="16"/>
          <w:szCs w:val="14"/>
        </w:rPr>
        <w:t xml:space="preserve">in the context of an interview to 60 Minutes. </w:t>
      </w:r>
      <w:r w:rsidRPr="008B7E2F">
        <w:rPr>
          <w:u w:val="single"/>
        </w:rPr>
        <w:t>He noted that while Saudi Arabia does not want to acquire nuclear weapons, if Iran develops nuclear weapons, so would Saudi Arabia. Generally speaking, the Iranian program has been a trigger for additional Gulf states to establish or revitalize civilian nuclear programs.</w:t>
      </w:r>
      <w:r>
        <w:rPr>
          <w:sz w:val="14"/>
          <w:szCs w:val="14"/>
        </w:rPr>
        <w:t xml:space="preserve"> </w:t>
      </w:r>
      <w:r w:rsidRPr="00713B7D">
        <w:rPr>
          <w:sz w:val="16"/>
          <w:szCs w:val="14"/>
        </w:rPr>
        <w:t xml:space="preserve">The United States has always been very concerned about the proliferation risks involved in nuclear cooperation, and in 2008 it was able to achieve a memorandum of understanding with Saudi Arabia on nuclear energy cooperation whereby the latter pledged to acquire nuclear fuel from international markets, rather than producing it indigenously. But ten years later, it seems that Saudi Arabia no longer views itself as bound by that understanding. </w:t>
      </w:r>
      <w:r w:rsidRPr="009C4349">
        <w:rPr>
          <w:u w:val="single"/>
        </w:rPr>
        <w:t>The current challenge for the United States is how to insist on what is known as a 123 agreement with Saudi Arabia, meaning that the agreement explicitly denies Saudi Arabia the right to work on sensitive nuclear technologies (enrichment capabilities and plutonium reprocessing), without driving it into the hands of other nuclear suppliers, such as Russia, China and South Korea, that may be less worried about ensuring these restrictions.</w:t>
      </w:r>
      <w:r>
        <w:rPr>
          <w:sz w:val="14"/>
          <w:szCs w:val="14"/>
        </w:rPr>
        <w:t xml:space="preserve"> </w:t>
      </w:r>
      <w:r w:rsidRPr="007B37A6">
        <w:rPr>
          <w:u w:val="single"/>
        </w:rPr>
        <w:t>There are concerns that the Trump administration might be willing to concede to Saudi Arabia sensitive capabilities, and the fact that it is not willing to divulge information regarding the status of the negotiations does not bode well in this regard.</w:t>
      </w:r>
      <w:r w:rsidRPr="009F29AE">
        <w:rPr>
          <w:sz w:val="14"/>
          <w:szCs w:val="14"/>
        </w:rPr>
        <w:t xml:space="preserve"> </w:t>
      </w:r>
      <w:r w:rsidRPr="007B37A6">
        <w:rPr>
          <w:u w:val="single"/>
        </w:rPr>
        <w:t>The administration is keenly aware of the link to Iran’s nuclear posture, and that the Joint Comprehensive Plan of Action (JCPOA) set a very negative precedent for nuclear cooperation with other states when it legitimized Iran’s enrichment capabilities. While Iran must cap its stockpile of enriched uranium for the duration of the deal, it is allowed</w:t>
      </w:r>
      <w:r w:rsidRPr="00713B7D">
        <w:rPr>
          <w:sz w:val="16"/>
          <w:szCs w:val="14"/>
        </w:rPr>
        <w:t>—under the explicit terms of the deal—</w:t>
      </w:r>
      <w:r w:rsidRPr="007B37A6">
        <w:rPr>
          <w:u w:val="single"/>
        </w:rPr>
        <w:t>to work on R&amp;D into an entire range of advanced centrifuges. Iran has plans to install and operate these centrifuges eleven years into the deal. There is a real question of how these capabilities can be denied to states like Saudi Arabia who are in good standing with the NPT, whereas Iran—who blatantly violated the nonproliferation treaty—was granted the right to continue with these dangerous enrichment-related activities.</w:t>
      </w:r>
      <w:r w:rsidRPr="00D46732">
        <w:rPr>
          <w:sz w:val="14"/>
          <w:szCs w:val="14"/>
        </w:rPr>
        <w:t xml:space="preserve"> </w:t>
      </w:r>
      <w:r w:rsidRPr="00713B7D">
        <w:rPr>
          <w:sz w:val="16"/>
          <w:szCs w:val="14"/>
        </w:rPr>
        <w:t xml:space="preserve">The dilemmas of nuclear cooperation between the United States and Saudi Arabia have recently come into sharper relief against the backdrop of the Jamal Khashoggi murder at the Saudi consulate in Istanbul last month. This brutal murder, and the ensuing Saudi evasion has sparked a major debate in the United States and around the world about the reliability of MBS as a strategic partner. There are many calls in the United States—from both Democrats and Republicans in Congress—for the administration to not only punish Saudi Arabia for this gross transgression, but to rethink its relations with the kingdom, and certainly not to reward it with cooperation in the nuclear realm. But Saudi Arabia is not dependent solely on the United States for cooperation in the nuclear realm. Will other potential suppliers be willing to agree not to cooperate with Saudi Arabia unless it forsakes sensitive nuclear technologies? Will they agree to set up a supplier mechanism and insist that Saudi Arabia, and other states seeking nuclear cooperation, can only buy fuel from this source? With lucrative deals on the table, it might prove difficult to garner this kind of commitment. Moreover, there have long been suspicions that, after Saudi Arabia financed Pakistan’s nuclear program, a deal might have been struck whereby Pakistan will return the favor by providing some kind of nuclear cover—whether by transferring technologies directly to the kingdom or providing a nuclear umbrella from Pakistan—in Saudi Arabia’s hour of need. As such, the nonproliferation challenge remains, whether or not the United States concludes a deal on civilian nuclear cooperation. And </w:t>
      </w:r>
      <w:r w:rsidRPr="00C138C4">
        <w:rPr>
          <w:u w:val="single"/>
        </w:rPr>
        <w:t>if it is the United States that makes the deal, it can insist that Saudi Arabia ratify the Additional Protocol (which would grant the International Atomic Energy Administration additional inspections rights), return spent fuel and generally supervise the project.</w:t>
      </w:r>
      <w:r w:rsidRPr="00C138C4">
        <w:rPr>
          <w:sz w:val="14"/>
          <w:szCs w:val="14"/>
        </w:rPr>
        <w:t xml:space="preserve"> </w:t>
      </w:r>
      <w:r w:rsidRPr="00713B7D">
        <w:rPr>
          <w:sz w:val="16"/>
          <w:szCs w:val="14"/>
        </w:rPr>
        <w:t>Beyond attempts to deny Saudi Arabia technologies and capabilities,</w:t>
      </w:r>
      <w:r w:rsidRPr="00C138C4">
        <w:rPr>
          <w:sz w:val="14"/>
          <w:szCs w:val="14"/>
        </w:rPr>
        <w:t xml:space="preserve"> </w:t>
      </w:r>
      <w:r w:rsidRPr="00C138C4">
        <w:rPr>
          <w:u w:val="single"/>
        </w:rPr>
        <w:t>it is important also to address Saudi motivation for going nuclear. There is no doubt that Saudi Arabian concerns focus on the Iranian nuclear threat; the kingdom’s concern with Iran’s capabilities—as a motivation to go nuclear itself—is reflected in the few explicit Saudi statements on the topic. As long as the motivation to go nuclear remains strong, states are likely to find a way to develop capabilities, even if they have to pay a price for doing so. In Iran’s case, the major motivation for going nuclear is to enhance its hegemonic power in the Middle East—a difficult motivation to address. But in the case of Saudi Arabia, if strong international powers—the P5+1 and perhaps others—were to take a harsher stance on Iran’s regional aggressions and missile developments, and were to cooperate in order to improve the provisions of the JCPOA, this would most likely have a direct and favorable impact on Saudi Arabia’s calculation of whether or not to develop nuclear capabilities.</w:t>
      </w:r>
      <w:r>
        <w:rPr>
          <w:sz w:val="14"/>
          <w:szCs w:val="14"/>
        </w:rPr>
        <w:t xml:space="preserve"> </w:t>
      </w:r>
      <w:r w:rsidRPr="00F31A74">
        <w:rPr>
          <w:sz w:val="14"/>
          <w:szCs w:val="14"/>
        </w:rPr>
        <w:t xml:space="preserve">Additionally, without minimizing the impact of the crisis atmosphere surrounding the Khashoggi affair, </w:t>
      </w:r>
      <w:r w:rsidRPr="00E47FA2">
        <w:rPr>
          <w:u w:val="single"/>
        </w:rPr>
        <w:t>it is nevertheless important to consider whether significantly downgrading ties with Saudi Arabia is the right way to go, from a proliferation point of view.</w:t>
      </w:r>
      <w:r w:rsidRPr="00F31A74">
        <w:rPr>
          <w:sz w:val="14"/>
          <w:szCs w:val="14"/>
        </w:rPr>
        <w:t xml:space="preserve"> </w:t>
      </w:r>
      <w:r w:rsidRPr="00713B7D">
        <w:rPr>
          <w:sz w:val="16"/>
          <w:szCs w:val="14"/>
        </w:rPr>
        <w:t xml:space="preserve">While this might not be the most opportune time to reward the Saudi’s desired nuclear cooperation, U.S. security guarantees to the Saudis could be another route to lowering their motivation to achieve a nuclear deterrent vis-à-vis Iran. </w:t>
      </w:r>
      <w:r w:rsidRPr="00C542D3">
        <w:rPr>
          <w:u w:val="single"/>
        </w:rPr>
        <w:t>A decision by the U.S. administration (or for that matter any other supplier) to allow Saudi Arabia to have enrichment capabilities will confront Israel with a dilemma. On the one hand it has been Israeli policy to do its utmost to deny any neighboring country with whom it does not have a peace treaty the means to acquire and develop a nuclear program. If Israel remains loyal to this approach, it should seek to deny Saudi Arabia enrichment capabilities. In practical terms this would imply making its opposition known in Washington. On the other hand, given the “tactical alliance” with Saudi Arabia which has been triggered primarily by the common Iranian threat, Israel could consider sacrificing its long term interest in denying nuclear capabilities for the sake of its current interest in cultivating relations with the Saudis.</w:t>
      </w:r>
      <w:r w:rsidRPr="003A618D">
        <w:rPr>
          <w:sz w:val="14"/>
          <w:szCs w:val="14"/>
        </w:rPr>
        <w:t xml:space="preserve"> </w:t>
      </w:r>
      <w:r w:rsidRPr="00713B7D">
        <w:rPr>
          <w:sz w:val="16"/>
          <w:szCs w:val="14"/>
        </w:rPr>
        <w:t>Israel should support the traditional U.S. nonproliferation policies which allow states to have access to nuclear fuel for civilian purposes, while denying them the option of self production.</w:t>
      </w:r>
    </w:p>
    <w:p w:rsidR="0044123A" w:rsidRDefault="0044123A" w:rsidP="0044123A"/>
    <w:p w:rsidR="007574EA" w:rsidRDefault="007574EA" w:rsidP="0044123A"/>
    <w:p w:rsidR="007574EA" w:rsidRPr="00707438" w:rsidRDefault="007574EA" w:rsidP="007574EA">
      <w:pPr>
        <w:pStyle w:val="Heading4"/>
      </w:pPr>
      <w:r>
        <w:t xml:space="preserve">Saudi proliferation sparks war with Israel that escalates and goes global </w:t>
      </w:r>
    </w:p>
    <w:p w:rsidR="007574EA" w:rsidRPr="00707438" w:rsidRDefault="007574EA" w:rsidP="007574EA">
      <w:r w:rsidRPr="00707438">
        <w:rPr>
          <w:rStyle w:val="Style13ptBold"/>
        </w:rPr>
        <w:t>U.S. Senate 2008</w:t>
      </w:r>
      <w:r w:rsidRPr="00707438">
        <w:t xml:space="preserve"> (United States Senate, upper chamber of the United States congress who comprises the legislature for the United States, “Chain Reaction: Avoiding a Nuclear Arms Race in the Middle East”, U.S. Government Printing Office, February 27 2008, https://www.govinfo.gov/content/pkg/CPRT-110SPRT39674/html/CPRT-110SPRT39674.htm, th) </w:t>
      </w:r>
    </w:p>
    <w:p w:rsidR="007574EA" w:rsidRDefault="007574EA" w:rsidP="007574EA">
      <w:pPr>
        <w:pStyle w:val="Default"/>
        <w:rPr>
          <w:sz w:val="16"/>
          <w:szCs w:val="16"/>
        </w:rPr>
      </w:pPr>
      <w:r>
        <w:rPr>
          <w:sz w:val="16"/>
          <w:szCs w:val="16"/>
        </w:rPr>
        <w:t xml:space="preserve">Of any Middle Eastern state, </w:t>
      </w:r>
      <w:r w:rsidRPr="00707438">
        <w:rPr>
          <w:rStyle w:val="StyleUnderline"/>
        </w:rPr>
        <w:t>Saudi Arabia is the state most likely to pursue nuclear weapons in response to the development of an Iranian nuclear weapon</w:t>
      </w:r>
      <w:r>
        <w:rPr>
          <w:sz w:val="22"/>
          <w:szCs w:val="22"/>
        </w:rPr>
        <w:t xml:space="preserve">. </w:t>
      </w:r>
      <w:r>
        <w:rPr>
          <w:sz w:val="16"/>
          <w:szCs w:val="16"/>
        </w:rPr>
        <w:t xml:space="preserve">While acknowledging the difficulty inherent in accurately predicting the ramifications of a Saudi nuclear weapon, </w:t>
      </w:r>
      <w:r w:rsidRPr="00707438">
        <w:rPr>
          <w:rStyle w:val="StyleUnderline"/>
        </w:rPr>
        <w:t>one can envision a host of likely or possible outcomes that would dramatically undermine peace and stability in the Middle East and severely endanger U.S. interests and security</w:t>
      </w:r>
      <w:r>
        <w:rPr>
          <w:sz w:val="22"/>
          <w:szCs w:val="22"/>
        </w:rPr>
        <w:t xml:space="preserve">. </w:t>
      </w:r>
      <w:r>
        <w:rPr>
          <w:sz w:val="16"/>
          <w:szCs w:val="16"/>
        </w:rPr>
        <w:t xml:space="preserve">At some point in the Saudi process of developing or acquiring a nuclear weapon capability, </w:t>
      </w:r>
      <w:r w:rsidRPr="00707438">
        <w:rPr>
          <w:rStyle w:val="StyleUnderline"/>
        </w:rPr>
        <w:t>Israel would likely detect the Saudi nuclear activity. Israel might strike a small number of Saudi targets in order to eliminate the program in its infancy. Even if the Saudis could obtain a nuclear weapon without Israeli knowledge, it is difficult to imagine a passive Israeli acceptance of a Saudi nuclear weapon, which the Israelis would likely view as an existential threat. If the Israeli response to a Saudi nuclear weapons program took the form of a military attack it would be seen in the Arab World in the context of an attack from the Jewish state against the Islamic holy land and home of the ``two holy mosques.'' Such an Israeli attack on Saudi Arabia would represent one of the greatest offenses to Muslims in history and would incite an unprecedented level of radicalization directed against Israel and the United States, possibly resulting in a regionwide conflict between Arab States and Israel. A Saudi nuclear weapon might also spur a regional nuclear arms race. Iran would likely respond by increasing the number of nuclear weapons in their arsenal, the accuracy of their delivery systems, and the variety of their launch platforms. If Israel took either of these steps--especially in an overt and explicit manner--it would place tremendous political pressure on Egypt to respond.\1\ The Egyptian response could consist of a renunciation of its peace treaty with Israel, a repudiation of its relations with the United States, or the initiation of an Egyptian nuclear weapons program. The Egyptian people would undoubtedly demand the government take some forceful and substantial action. This interaction between Israel and Egypt would also be exacerbated by the existence of a Saudi nuclear weapon. Even if Israel didn't react in this overt way to a Saudi move, a Saudi nuclear weapon would put great pressure on the Egyptians to follow suit. Egypt views itself as the leader of the Arab world and a Saudi nuclear weapon would directly challenge this self conception. Moreover, a Middle East that includes a nuclear-armed Iran and Saudi Arabia would also place significant pressure on the Turks to respond in kind</w:t>
      </w:r>
      <w:r>
        <w:rPr>
          <w:sz w:val="22"/>
          <w:szCs w:val="22"/>
        </w:rPr>
        <w:t xml:space="preserve">. </w:t>
      </w:r>
      <w:r>
        <w:rPr>
          <w:sz w:val="16"/>
          <w:szCs w:val="16"/>
        </w:rPr>
        <w:t xml:space="preserve">While this ``nuclear cascade'' or chain reaction may represent the worst case scenario, it is not outside the realm of possibility if Saudi Arabia responds to Iran by pursuing a nuclear weapon. While it is unlikely that such a nuclear cascade would unfold exactly in this manner, the odds that some of these developments may occur requires that the United States assess the likelihood that Saudi Arabia would pursue a nuclear weapon and take steps to decrease this likelihood. </w:t>
      </w:r>
    </w:p>
    <w:p w:rsidR="007574EA" w:rsidRDefault="007574EA" w:rsidP="0044123A"/>
    <w:p w:rsidR="0023705C" w:rsidRDefault="0023705C" w:rsidP="0023705C">
      <w:pPr>
        <w:pStyle w:val="Heading3"/>
      </w:pPr>
      <w:r>
        <w:t>Israel Relations</w:t>
      </w:r>
    </w:p>
    <w:p w:rsidR="0023705C" w:rsidRDefault="0023705C" w:rsidP="0023705C">
      <w:pPr>
        <w:pStyle w:val="Heading4"/>
      </w:pPr>
      <w:r>
        <w:t xml:space="preserve">Israel/Saudi relations tense over nuclear development – could be the breaking point </w:t>
      </w:r>
    </w:p>
    <w:p w:rsidR="0023705C" w:rsidRPr="002F13CB" w:rsidRDefault="0023705C" w:rsidP="0023705C">
      <w:r w:rsidRPr="00C013F9">
        <w:rPr>
          <w:rStyle w:val="Style13ptBold"/>
        </w:rPr>
        <w:t>Jewish Virtual Library</w:t>
      </w:r>
      <w:r>
        <w:t xml:space="preserve"> </w:t>
      </w:r>
      <w:r w:rsidRPr="00265A86">
        <w:rPr>
          <w:rStyle w:val="Style13ptBold"/>
        </w:rPr>
        <w:t>2019</w:t>
      </w:r>
      <w:r>
        <w:t xml:space="preserve"> (Jewish Virtual Library, a nonprofit and nonpartisan organization to strengthen the U.S.-Israel relationship by emphasizing the fundamentals of the alliance — the values our nations share, “Military Threats to Israel: Saudi Arabia”, Jewish Virtual Library, </w:t>
      </w:r>
      <w:hyperlink r:id="rId527" w:history="1">
        <w:r w:rsidRPr="00A0056C">
          <w:rPr>
            <w:rStyle w:val="Hyperlink"/>
          </w:rPr>
          <w:t>https://www.jewishvirtuallibrary.org/saudi-arabia-military-threat-to-israel</w:t>
        </w:r>
      </w:hyperlink>
      <w:r>
        <w:t>, MTC)</w:t>
      </w:r>
    </w:p>
    <w:p w:rsidR="0023705C" w:rsidRPr="002F13CB" w:rsidRDefault="0023705C" w:rsidP="0023705C">
      <w:pPr>
        <w:rPr>
          <w:rStyle w:val="StyleUnderline"/>
        </w:rPr>
      </w:pPr>
      <w:r w:rsidRPr="003E25CE">
        <w:rPr>
          <w:rStyle w:val="StyleUnderline"/>
        </w:rPr>
        <w:t>Saudi Arabia has</w:t>
      </w:r>
      <w:r w:rsidRPr="002F13CB">
        <w:rPr>
          <w:sz w:val="16"/>
        </w:rPr>
        <w:t xml:space="preserve"> accumulated </w:t>
      </w:r>
      <w:r w:rsidRPr="003E25CE">
        <w:rPr>
          <w:rStyle w:val="StyleUnderline"/>
        </w:rPr>
        <w:t>one of the most modern militaries in the Arab world. Although it poses a minimal threat to Israel on its own, the Saudis have participated in previous Arab-Israeli wars, and the prospect that it could do so again, now with its state-of-the-art weapons arsenal, must be taken seriously</w:t>
      </w:r>
      <w:r w:rsidRPr="002F13CB">
        <w:rPr>
          <w:sz w:val="16"/>
        </w:rPr>
        <w:t xml:space="preserve">. An additional risk that cannot be dismissed is the possibility of a hostile, anti-Western regime taking over the country. </w:t>
      </w:r>
      <w:r w:rsidRPr="003E25CE">
        <w:rPr>
          <w:rStyle w:val="StyleUnderline"/>
        </w:rPr>
        <w:t>Israel</w:t>
      </w:r>
      <w:r w:rsidRPr="002F13CB">
        <w:rPr>
          <w:sz w:val="16"/>
        </w:rPr>
        <w:t xml:space="preserve">i military assessments </w:t>
      </w:r>
      <w:r w:rsidRPr="003E25CE">
        <w:rPr>
          <w:rStyle w:val="StyleUnderline"/>
        </w:rPr>
        <w:t>must account for the Saudi air force</w:t>
      </w:r>
      <w:r w:rsidRPr="002F13CB">
        <w:rPr>
          <w:sz w:val="16"/>
        </w:rPr>
        <w:t xml:space="preserve"> because the quality of Saudi aircraft and aerial missiles are on par with Israeli models, directly impacting on Israel’s vital qualitative military edge. </w:t>
      </w:r>
      <w:r w:rsidRPr="004A6480">
        <w:rPr>
          <w:rStyle w:val="StyleUnderline"/>
        </w:rPr>
        <w:t>In the early 2000’s, Saudi Arabia</w:t>
      </w:r>
      <w:r w:rsidRPr="002F13CB">
        <w:rPr>
          <w:sz w:val="16"/>
        </w:rPr>
        <w:t xml:space="preserve"> reportedly </w:t>
      </w:r>
      <w:r w:rsidRPr="004A6480">
        <w:rPr>
          <w:rStyle w:val="StyleUnderline"/>
        </w:rPr>
        <w:t>transferred much of its advanced F-15 fighter-jet fleet to the Tabuk air base near Israel’s southern border in violation of the kingdom’s promises not to do so.</w:t>
      </w:r>
      <w:r w:rsidRPr="002F13CB">
        <w:rPr>
          <w:sz w:val="16"/>
        </w:rPr>
        <w:t xml:space="preserve"> From this advanced base, the jets could reach Israel’s southern border in about six minutes. </w:t>
      </w:r>
      <w:r w:rsidRPr="004A6480">
        <w:rPr>
          <w:rStyle w:val="StyleUnderline"/>
        </w:rPr>
        <w:t>United States requested that the Saudis return the planes to their original bases were never followed.</w:t>
      </w:r>
      <w:r w:rsidRPr="002F13CB">
        <w:rPr>
          <w:sz w:val="16"/>
        </w:rPr>
        <w:t xml:space="preserve"> Consequently, Israel has had to increase its monitoring of Saudi Arabia. In 2005, the United Kingdom and Saudi Arabia began collaboration which saw Britain strengthen their involvement in modernizing the Saudi armed forces and engage in joint training and exercises. In August 2006, Saudi Arabia signed a memorandum of understanding with the UK for the delivery of 72 Tornado aircraft in an $8 billion deal. In September 2007, the Saudi’s announced a multibillion dollar contract with BAE systems for 72 advanced Eurofighter Typhoons. This new fighter plane had previously been sold only to countries involved in manufacturing the planes — Britain, Germany, Italy, Spain and Austria. In 2007, Boeing announced it signed a contract to enhance the Saudi AWACS radar plane fleet by installing secure, jam-resistant, digital data links that allow military aircraft, ships and ground units to exchange tactical pictures with each other in near real time. These AWACS planes had originally been sold to Saudi Arabia in the early 1980’s by the USA with restrictions placed on how the planes would be equipped after the sale was opposed by many members of Congress. In December 2011, the United States signed a $29.4 billion deal to sell 84 F-15s in the SA (Saudi Advanced) configuration. The sale includes upgrades for the older F-15s up to the Saudi standard along with the related equipment and services. Nuclear Ambitions </w:t>
      </w:r>
      <w:r w:rsidRPr="004A6480">
        <w:rPr>
          <w:rStyle w:val="StyleUnderline"/>
        </w:rPr>
        <w:t>In light of Iran’s nuclear weapons development program concern is steadily growing that Saudi Arabia is also interested in pursuing a nuclear option.</w:t>
      </w:r>
      <w:r>
        <w:rPr>
          <w:rStyle w:val="StyleUnderline"/>
        </w:rPr>
        <w:t xml:space="preserve"> </w:t>
      </w:r>
      <w:r w:rsidRPr="002F13CB">
        <w:rPr>
          <w:sz w:val="16"/>
        </w:rPr>
        <w:t xml:space="preserve">In May 2008, the U.S. and Saudi Arabia agreed to establish a nuclear cooperation relationship and, </w:t>
      </w:r>
      <w:r w:rsidRPr="004A6480">
        <w:rPr>
          <w:rStyle w:val="StyleUnderline"/>
        </w:rPr>
        <w:t>in</w:t>
      </w:r>
      <w:r w:rsidRPr="002F13CB">
        <w:rPr>
          <w:sz w:val="16"/>
        </w:rPr>
        <w:t xml:space="preserve"> August </w:t>
      </w:r>
      <w:r w:rsidRPr="004A6480">
        <w:rPr>
          <w:rStyle w:val="StyleUnderline"/>
        </w:rPr>
        <w:t>2009, the Saudi minister of</w:t>
      </w:r>
      <w:r w:rsidRPr="002F13CB">
        <w:rPr>
          <w:sz w:val="16"/>
        </w:rPr>
        <w:t xml:space="preserve"> water and </w:t>
      </w:r>
      <w:r w:rsidRPr="004A6480">
        <w:rPr>
          <w:rStyle w:val="StyleUnderline"/>
        </w:rPr>
        <w:t>electricity announced that the kingdom was working on plans for its first nuclear power plant.</w:t>
      </w:r>
      <w:r>
        <w:rPr>
          <w:rStyle w:val="StyleUnderline"/>
        </w:rPr>
        <w:t xml:space="preserve"> </w:t>
      </w:r>
      <w:r w:rsidRPr="002F13CB">
        <w:rPr>
          <w:sz w:val="16"/>
        </w:rPr>
        <w:t xml:space="preserve">In July 2010, Saudi Arabia and France announced the signing of a nuclear cooperation pact in order to develop atomic energy and the following year, in February 2011, they signed another bilateral cooperation agreement for the development of nuclear power. With the threat from Iran looming every larger, </w:t>
      </w:r>
      <w:r w:rsidRPr="004A6480">
        <w:rPr>
          <w:rStyle w:val="StyleUnderline"/>
        </w:rPr>
        <w:t>a</w:t>
      </w:r>
      <w:r w:rsidRPr="002F13CB">
        <w:rPr>
          <w:sz w:val="16"/>
        </w:rPr>
        <w:t xml:space="preserve"> senior </w:t>
      </w:r>
      <w:r w:rsidRPr="004A6480">
        <w:rPr>
          <w:rStyle w:val="StyleUnderline"/>
        </w:rPr>
        <w:t>Saudi defense official noted</w:t>
      </w:r>
      <w:r w:rsidRPr="002F13CB">
        <w:rPr>
          <w:sz w:val="16"/>
        </w:rPr>
        <w:t xml:space="preserve"> in January 2012, </w:t>
      </w:r>
      <w:r w:rsidRPr="004A6480">
        <w:rPr>
          <w:rStyle w:val="StyleUnderline"/>
        </w:rPr>
        <w:t>“We cannot live in a situation where Iran has nuclear weapons and we don’t ... If Iran develops a nuclear weapon, that will be unacceptable to us and we will have to follow suit.”</w:t>
      </w:r>
      <w:r w:rsidRPr="002F13CB">
        <w:rPr>
          <w:sz w:val="16"/>
        </w:rPr>
        <w:t xml:space="preserve"> Prince Turki al-Faisal expounded on this sentiment when he noted that if Iran develops a nuclear weapon, “[that] would compel Saudi Arabia…to pursue policies which could lead to untold and possibly dramatic consequences”. In January 2012, King Abdullah signed an agreement with China for cooperation in the development and use of atomic energy for peaceful purposes. Saudi Stability Saudi Arabia faces openly critical opposition forces and dealt with public discontent in the wake of the Arab Spring in early 2011. While Saudi Arabia is considered one of Washington’s closest friends in the Gulf, opposition forces are openly critical of its close ties with the U.S. and the West. In recognition of this sentiment, the Saudi government has been reluctant to host American troops or stockpile American military equipment, which has led the United States to remove most of its troops from the kingdom and to shift its principal military base in the region to Qatar. In past years, several Saudi dissident groups - most notably al-Qaida - have actually attempted to overthrow the government, though they have all failed. Saudi Arabia was home to 15 of the 19 hijackers who perpetrated the atrocities of September 11 and has been uncooperative in investigating not only those terrorist attacks, but two others perpetrated against Americans on Saudi soil: the November 1995 bombing of the Saudi National Guard training center in Riyadh, which killed five Americans, and the June 25, 1996, attack outside the U.S. Air Force housing facility in Dhahran that killed 19 Americans. Some Saudi individuals, as well as members of the royal family, have been accused of financing Islamic radicals within countries such as Egypt, Tunisia and Jordan. The monarchy also supports Islamic schools around the world that teach the most extreme interpretation of Islam. Dramatic Changes Under MBS Since becoming crown prince, next in line to the throne, Mohammed bin Salman, often referred to as MbS, has made a series of dramatic moves to solidify his authority in the kingdom, strengthen the Sunni alliance against Iran, fight corruption and institute reforms such as improving the rights of women. In an interview, ex-Saudi Intelligence Chief Turki Al-Faisal revealed in 2019 that secret relations between Israel and a number of Gulf states date back as far as 25 years. Interactions have become more public due to the shared interest in confronting the threat both see from Iran. While critics of Israel frequently accuse the Israelis of trying to provoke the United States to go to war with Iran, it is the Saudis who openly called for the United States to use military force to stop Iran’s nuclear program. During his 2018 visit to the United States, MbS reiterated the Saudis’ determination to develop their own nuclear weapon if Iran builds a bomb. The Saudis drew closer to Israel during Barack Obama’s term because of their feeling that he did not appreciate their interests and did not take a sufficiently hard line in dealing with Syria or Iran. That relationship also became more open with Saudi officials not only meeting with Israelis in public forums, but allowing their photographs to be taken together, something unheard of in the past. In March 2018, the Trump administration convened a meeting to discuss the need for humanitarian assistance for the Gaza Strip. The Palestinians boycotted the meeting, which previously would have caused Arab leaders to do the same; however, the Saudis and others came to the meeting with Israeli officials. This, along with the Saudis’ muted reaction to the U.S. recognition of Jerusalem as Israel’s capital, were indications of the growing willingness to minimize or ignore Palestinian concerns, in part out of frustration with their intransigence. During his visit to the U.S. in 2018, two other striking developments occurred related to Israel. The first was the disclosure that the Saudis, for the first time, allowed an airline to use its airspace en route to Israel. The airline was Air India and not El Al, so it was only a small step forward; nevertheless, it was a milestone. Even more significant was a comment made by MBS in an interview with The Atlantic, in which he said, “I believe the Palestinians and the Israelis have the right to have their own land.” When asked if Saudi Arabia has any “religious-based objection to the existence of Israel,” MbS replied, “We have religious concerns about the fate of the holy mosque in Jerusalem and about the rights of the Palestinian people. This is what we have. We don’t have any objection against any other people.” Despite the warming of relations, the Saudis still have no formal diplomatic ties with Israel. Moreover, </w:t>
      </w:r>
      <w:r w:rsidRPr="002F13CB">
        <w:rPr>
          <w:rStyle w:val="StyleUnderline"/>
        </w:rPr>
        <w:t>Israel</w:t>
      </w:r>
      <w:r w:rsidRPr="002F13CB">
        <w:rPr>
          <w:sz w:val="16"/>
        </w:rPr>
        <w:t xml:space="preserve"> still </w:t>
      </w:r>
      <w:r w:rsidRPr="002F13CB">
        <w:rPr>
          <w:rStyle w:val="StyleUnderline"/>
        </w:rPr>
        <w:t>has certain concerns about the Saudis’ arsenal.</w:t>
      </w:r>
      <w:r w:rsidRPr="002F13CB">
        <w:rPr>
          <w:sz w:val="16"/>
        </w:rPr>
        <w:t xml:space="preserve"> Under previous administrations, the United States alone sold the Saudis more than $100 billion worth of arms, including many of its most sophisticated weapons. In May 2017, the Trump administration agreed to the largest sale yet, $110 billion, including advanced air defense systems, ships, helicopters, intelligence-gathering aircraft, tanks, artillery and cybersecurity systems. </w:t>
      </w:r>
      <w:r w:rsidRPr="002F13CB">
        <w:rPr>
          <w:rStyle w:val="StyleUnderline"/>
        </w:rPr>
        <w:t>Israel is especially concerned with the Saudi request for U.S. assistance in building a nuclear reactor, which could be used to enrich uranium for nuclear weapons.</w:t>
      </w:r>
    </w:p>
    <w:p w:rsidR="0023705C" w:rsidRDefault="0023705C" w:rsidP="0023705C"/>
    <w:p w:rsidR="0008358E" w:rsidRDefault="0008358E" w:rsidP="0008358E">
      <w:pPr>
        <w:pStyle w:val="Heading2"/>
      </w:pPr>
    </w:p>
    <w:p w:rsidR="0008358E" w:rsidRDefault="0008358E" w:rsidP="0008358E">
      <w:pPr>
        <w:pStyle w:val="Heading1"/>
      </w:pPr>
      <w:r>
        <w:t>South Korea</w:t>
      </w:r>
    </w:p>
    <w:p w:rsidR="001C1C87" w:rsidRDefault="001C1C87" w:rsidP="0008358E">
      <w:pPr>
        <w:pStyle w:val="Heading2"/>
      </w:pPr>
      <w:r>
        <w:t>Top Level</w:t>
      </w:r>
    </w:p>
    <w:p w:rsidR="001C1C87" w:rsidRDefault="001C1C87" w:rsidP="001C1C87">
      <w:pPr>
        <w:pStyle w:val="Heading3"/>
      </w:pPr>
      <w:r>
        <w:t>Yes Prolif</w:t>
      </w:r>
      <w:r w:rsidR="00484F35">
        <w:t xml:space="preserve"> – Generic </w:t>
      </w:r>
    </w:p>
    <w:p w:rsidR="0023705C" w:rsidRPr="0023705C" w:rsidRDefault="0023705C" w:rsidP="0023705C">
      <w:pPr>
        <w:pStyle w:val="Heading4"/>
      </w:pPr>
      <w:r w:rsidRPr="0023705C">
        <w:t>South Korea increasingly wants to proliferate</w:t>
      </w:r>
    </w:p>
    <w:p w:rsidR="0023705C" w:rsidRPr="003875A9" w:rsidRDefault="0023705C" w:rsidP="0023705C">
      <w:pPr>
        <w:shd w:val="clear" w:color="auto" w:fill="FFFFFF"/>
        <w:spacing w:line="235" w:lineRule="atLeast"/>
        <w:rPr>
          <w:rFonts w:asciiTheme="minorHAnsi" w:hAnsiTheme="minorHAnsi" w:cs="Times New Roman"/>
          <w:color w:val="222222"/>
          <w:sz w:val="24"/>
          <w:szCs w:val="24"/>
        </w:rPr>
      </w:pPr>
      <w:r w:rsidRPr="003875A9">
        <w:rPr>
          <w:rStyle w:val="m3664356575432191755gmail-style13ptbold"/>
          <w:rFonts w:asciiTheme="minorHAnsi" w:hAnsiTheme="minorHAnsi" w:cs="Times New Roman"/>
          <w:b/>
          <w:bCs/>
          <w:color w:val="222222"/>
          <w:sz w:val="24"/>
          <w:szCs w:val="24"/>
          <w:u w:val="single"/>
        </w:rPr>
        <w:t>Carpenter 13</w:t>
      </w:r>
      <w:r w:rsidRPr="003875A9">
        <w:rPr>
          <w:rStyle w:val="m3664356575432191755gmail-style13ptbold"/>
          <w:rFonts w:asciiTheme="minorHAnsi" w:hAnsiTheme="minorHAnsi" w:cs="Times New Roman"/>
          <w:b/>
          <w:bCs/>
          <w:color w:val="222222"/>
          <w:sz w:val="24"/>
          <w:szCs w:val="24"/>
        </w:rPr>
        <w:t> </w:t>
      </w:r>
      <w:r w:rsidRPr="003875A9">
        <w:rPr>
          <w:rFonts w:asciiTheme="minorHAnsi" w:hAnsiTheme="minorHAnsi" w:cs="Times New Roman"/>
          <w:color w:val="222222"/>
          <w:sz w:val="24"/>
          <w:szCs w:val="24"/>
        </w:rPr>
        <w:t>(Ted Galen Carpenter, a senior fellow at the Cato Institute, is the author of nine books on international affairs, "South Korea's Growing Nuclear Flirtation," Cato Institute, 4-24-2013,</w:t>
      </w:r>
      <w:hyperlink r:id="rId528" w:tgtFrame="_blank" w:history="1">
        <w:r w:rsidRPr="003875A9">
          <w:rPr>
            <w:rStyle w:val="Hyperlink"/>
            <w:rFonts w:asciiTheme="minorHAnsi" w:hAnsiTheme="minorHAnsi" w:cs="Times New Roman"/>
            <w:sz w:val="24"/>
            <w:szCs w:val="24"/>
          </w:rPr>
          <w:t>https://www.cato.org/publications/commentary/south-koreas-growing-nuclear-flirtation</w:t>
        </w:r>
      </w:hyperlink>
      <w:r w:rsidRPr="003875A9">
        <w:rPr>
          <w:rFonts w:asciiTheme="minorHAnsi" w:hAnsiTheme="minorHAnsi" w:cs="Times New Roman"/>
          <w:color w:val="222222"/>
          <w:sz w:val="24"/>
          <w:szCs w:val="24"/>
        </w:rPr>
        <w:t>)</w:t>
      </w:r>
    </w:p>
    <w:p w:rsidR="0023705C" w:rsidRPr="0023705C" w:rsidRDefault="0023705C" w:rsidP="0023705C">
      <w:pPr>
        <w:rPr>
          <w:rFonts w:asciiTheme="minorHAnsi" w:hAnsiTheme="minorHAnsi" w:cs="Times New Roman"/>
          <w:b/>
          <w:bCs/>
          <w:u w:val="single"/>
        </w:rPr>
      </w:pPr>
      <w:r w:rsidRPr="0023705C">
        <w:rPr>
          <w:rFonts w:asciiTheme="minorHAnsi" w:hAnsiTheme="minorHAnsi" w:cs="Times New Roman"/>
        </w:rPr>
        <w:t>During Secretary of State John Kerry’s recent trip to East Asia, Chinese and U.S. officials reiterated their strong commitment to a non-nuclear Korean Peninsula. North Korea is clearly the principal threat to that goal, since Pyongyang has already conducted three nuclear tests, including one in February of this year. Some experts speculate that the DPRK already has enough fissile material to build several bombs, and leaks from a U.S. Defense Intelligence Agency report in mid-April indicated that the North may now have the ability to shrink the size of a nuclear device sufficiently to create a missile warhead. </w:t>
      </w:r>
      <w:r w:rsidRPr="0023705C">
        <w:rPr>
          <w:rStyle w:val="StyleUnderline"/>
        </w:rPr>
        <w:t>Although the report added that such a nuclear-armed missile would have “low reliability,” it sparked a flurry of concern in the United States and throughout East Asia. A less obvious, but increasing, possibility is that South Korea might dash hopes of keeping the Peninsula non-nuclear</w:t>
      </w:r>
      <w:r w:rsidRPr="0023705C">
        <w:rPr>
          <w:rFonts w:asciiTheme="minorHAnsi" w:hAnsiTheme="minorHAnsi" w:cs="Times New Roman"/>
        </w:rPr>
        <w:t xml:space="preserve">. Two opinion polls taken in South Korea, including one by Gallup Korea, after the North’s February nuclear test found that </w:t>
      </w:r>
      <w:r w:rsidRPr="0023705C">
        <w:rPr>
          <w:rStyle w:val="StyleUnderline"/>
        </w:rPr>
        <w:t>more than 64 percent of respondents favored Seoul developing its own nuclear deterrent</w:t>
      </w:r>
      <w:r w:rsidRPr="0023705C">
        <w:rPr>
          <w:rFonts w:asciiTheme="minorHAnsi" w:hAnsiTheme="minorHAnsi" w:cs="Times New Roman"/>
        </w:rPr>
        <w:t>. It was not an entirely unprecedented result. Following the North Korean attack on Yeonpyeong Island in 2010, polls also showed a surge in public support for an independent deterrent. It’s pertinent to recall that South Korea had an active nuclear program during the 1970s under strongman Park Chung-hee. Only massive pressure from Washington induced Seoul to terminate that program. But </w:t>
      </w:r>
      <w:r w:rsidRPr="0023705C">
        <w:rPr>
          <w:rStyle w:val="StyleUnderline"/>
        </w:rPr>
        <w:t>nervousness in South Korea has been building steadily since the United States and the other participants in the Six-Party talks have been unable to get Pyongyang to relinquish its nuclear objectives. A pro-nuclear attitude seems to be slowly spreading within South Korea’s political class as well as among the general public</w:t>
      </w:r>
      <w:r w:rsidRPr="0023705C">
        <w:rPr>
          <w:rFonts w:asciiTheme="minorHAnsi" w:hAnsiTheme="minorHAnsi" w:cs="Times New Roman"/>
        </w:rPr>
        <w:t xml:space="preserve">. Although President Park Geun-hye (ironically, the daughter of the man who originally flirted with building an independent deterrent) has rejected any nuclear ambitions for her country, there has been a noticeable increase in statements from major political figures and opinion shapers in recent months taking a very different position. The most outspoken politician thus far on the nuclear issue is Chung Mong-joon, and Chung is not some inconsequential, fringe player. Not only is he a member of the South Korean parliament, but he’s the son of the founder of the powerful Hyundai industrial conglomerate and one-time leader of the governing party. </w:t>
      </w:r>
      <w:r w:rsidRPr="0023705C">
        <w:rPr>
          <w:rFonts w:asciiTheme="minorHAnsi" w:hAnsiTheme="minorHAnsi" w:cs="Times New Roman"/>
          <w:b/>
          <w:bCs/>
          <w:u w:val="single"/>
        </w:rPr>
        <w:t>During a visit to Washington in early April, Chung stated that South Korea should withdraw from the Nuclear Nonproliferation Treaty and, if the North continued its nuclear program, match that move with the development of its own nuclear weapons. A few weeks earlier, he was quoted in the New York Times explaining his reasons. “The Americans don’t feel the North Korean nuclear weapons as a direct threat,” he said. “At a time of crisis, we are not 100 percent sure whether the Americans will cover us with its (sic) nuclear umbrella.” Chung’s comment highlights a long-standing problem faced by allies or security clients of a great power like the United States. Primary or direct deterrence — deterring an attack on one’s own county — is a straightforward process with high credibility.</w:t>
      </w:r>
      <w:r w:rsidRPr="0023705C">
        <w:rPr>
          <w:rFonts w:asciiTheme="minorHAnsi" w:hAnsiTheme="minorHAnsi" w:cs="Times New Roman"/>
        </w:rPr>
        <w:t xml:space="preserve"> North Korea or any other aggressor knows that attacking the United States would be suicidal, since Washington would respond with a devastating retaliatory strike. </w:t>
      </w:r>
      <w:r w:rsidRPr="0023705C">
        <w:rPr>
          <w:rFonts w:asciiTheme="minorHAnsi" w:hAnsiTheme="minorHAnsi" w:cs="Times New Roman"/>
          <w:b/>
          <w:bCs/>
          <w:u w:val="single"/>
        </w:rPr>
        <w:t>But an ally or client cannot have similar confidence that its patron would take the same action to respond to an assault confined to that client. Such uncertainty is especially great when the aggressor has the ability to attack the homeland of the protecting power. That’s why the credibility of extended deterrence — the willingness to incur possible devastation merely to defend an ally — has always been lower than the credibility of primary deterrence. During the Cold War, Washington’s NATO allies were perpetually uneasy about whether the United States would actually defend them in a showdown with the Soviet Union. And as Henry Kissinger once noted, the allies constantly pressed the United States to reiterate and strengthen its assurances</w:t>
      </w:r>
      <w:r w:rsidRPr="0023705C">
        <w:rPr>
          <w:rFonts w:asciiTheme="minorHAnsi" w:hAnsiTheme="minorHAnsi" w:cs="Times New Roman"/>
        </w:rPr>
        <w:t xml:space="preserve"> (including by stationing forward-deployed military units as a tripwire to ensure U.S. involvement if war erupted in Europe). </w:t>
      </w:r>
      <w:r w:rsidRPr="0023705C">
        <w:rPr>
          <w:rFonts w:asciiTheme="minorHAnsi" w:hAnsiTheme="minorHAnsi" w:cs="Times New Roman"/>
          <w:b/>
          <w:bCs/>
          <w:u w:val="single"/>
        </w:rPr>
        <w:t>South Korea and other U.S. allies in East Asia experience a similar sense of uncertainty as evidence mounts that Pyongyang intends to retain and strengthen its nuclear capability.</w:t>
      </w:r>
      <w:r w:rsidRPr="0023705C">
        <w:rPr>
          <w:rFonts w:asciiTheme="minorHAnsi" w:hAnsiTheme="minorHAnsi" w:cs="Times New Roman"/>
        </w:rPr>
        <w:t xml:space="preserve"> Although North Korea cannot presently strike the U.S. homeland, it may soon be able to attack Guam and other U.S. possessions in the western Pacific. And probably within a decade it will be able to reach targets in North America. South Koreans have ample reason to wonder whether U.S. leaders would really risk the safety of their own country just to respond to a North Korean attack confined to South Korea. The Obama administration is trying to reassure its ally that the security commitment, including the nuclear deterrent, remains firm. The flyover by B-2 nuclear-capable bombers during the March joint military exercises with South Korea was a manifestation of that attempt to reassure — as was the subsequent dispatch of F-22s. </w:t>
      </w:r>
      <w:r w:rsidRPr="0023705C">
        <w:rPr>
          <w:rFonts w:asciiTheme="minorHAnsi" w:hAnsiTheme="minorHAnsi" w:cs="Times New Roman"/>
          <w:b/>
          <w:bCs/>
          <w:u w:val="single"/>
        </w:rPr>
        <w:t>The credibility of Washington’s security guarantee to Seoul is fading,</w:t>
      </w:r>
      <w:r>
        <w:rPr>
          <w:rFonts w:asciiTheme="minorHAnsi" w:hAnsiTheme="minorHAnsi" w:cs="Times New Roman"/>
          <w:b/>
          <w:bCs/>
          <w:u w:val="single"/>
        </w:rPr>
        <w:t xml:space="preserve"> </w:t>
      </w:r>
      <w:r w:rsidRPr="0023705C">
        <w:rPr>
          <w:rFonts w:asciiTheme="minorHAnsi" w:hAnsiTheme="minorHAnsi" w:cs="Times New Roman"/>
          <w:b/>
          <w:bCs/>
          <w:u w:val="single"/>
        </w:rPr>
        <w:t xml:space="preserve">though, no matter how often U.S. officials may profess the continued seriousness of that commitment. As much as Washington and Beijing insist that their goal is a nuclear-free Korean Peninsula, unless they can induce North Korea to give up its nuclear program, there is a growing possibility that South Korea will not sit idly by and depend solely on the United States to deter threats from a nuclear-armed, hostile neighbor. South Korean political leaders can resist a pro-nuclear majority in public opinion for only so long. </w:t>
      </w:r>
      <w:r w:rsidRPr="0023705C">
        <w:rPr>
          <w:rFonts w:asciiTheme="minorHAnsi" w:hAnsiTheme="minorHAnsi" w:cs="Times New Roman"/>
        </w:rPr>
        <w:t xml:space="preserve">The issue of nuclear proliferation on the Korean Peninsula is a key test for the Sino-U.S. relationship and its ability to manage security problems. Beijing’s patience with Pyongyang certainly appears to be wearing thin. Chinese President Xi Jinping’s comment that “no one should be allowed to throw the region, even the whole world, into chaos for selfish gains” was widely seen as a rebuke to North Korea. </w:t>
      </w:r>
      <w:r w:rsidRPr="0023705C">
        <w:rPr>
          <w:rFonts w:asciiTheme="minorHAnsi" w:hAnsiTheme="minorHAnsi" w:cs="Times New Roman"/>
          <w:b/>
          <w:bCs/>
          <w:u w:val="single"/>
        </w:rPr>
        <w:t>But if Beijing wants the Korean Peninsula to be free of nuclear weapons, the time is overdue to put stronger pressure on Kim Jong-un’s government — despite the risk that such pressure might cause the North Korean state to collapse, removing the strategic buffer between China and U.S- led East Asia. If China needs to get tougher with P</w:t>
      </w:r>
      <w:r>
        <w:rPr>
          <w:rFonts w:asciiTheme="minorHAnsi" w:hAnsiTheme="minorHAnsi" w:cs="Times New Roman"/>
          <w:b/>
          <w:bCs/>
          <w:u w:val="single"/>
        </w:rPr>
        <w:t xml:space="preserve">yongyang, the </w:t>
      </w:r>
      <w:r w:rsidRPr="0023705C">
        <w:rPr>
          <w:rFonts w:asciiTheme="minorHAnsi" w:hAnsiTheme="minorHAnsi" w:cs="Times New Roman"/>
          <w:b/>
          <w:bCs/>
          <w:u w:val="single"/>
        </w:rPr>
        <w:t>United States needs to become less wedded to a strategy based on ever tightening sanctions and the goal of increasing North Korea’s economic and diplomatic isolation.</w:t>
      </w:r>
      <w:r w:rsidRPr="0023705C">
        <w:rPr>
          <w:rFonts w:asciiTheme="minorHAnsi" w:hAnsiTheme="minorHAnsi" w:cs="Times New Roman"/>
        </w:rPr>
        <w:t> Instead, the Obama administration ought to take Beijing’s long-standing advice and explore ways to try to establish a more normal bilateral relationship with Pyongyang — as difficult as that task might be. The bottom line is that unless both China and the United States change their strategies, the goal of a nuclear-free Korean Peninsula will slip away. Moreover, </w:t>
      </w:r>
      <w:r w:rsidRPr="0023705C">
        <w:rPr>
          <w:rFonts w:asciiTheme="minorHAnsi" w:hAnsiTheme="minorHAnsi" w:cs="Times New Roman"/>
          <w:b/>
          <w:bCs/>
          <w:u w:val="single"/>
        </w:rPr>
        <w:t>Washington and Beijing may ultimately have to deal with not one but two nuclear-armed Korean states.</w:t>
      </w:r>
    </w:p>
    <w:p w:rsidR="0023705C" w:rsidRPr="0023705C" w:rsidRDefault="0023705C" w:rsidP="0023705C"/>
    <w:p w:rsidR="001C1C87" w:rsidRPr="001C1C87" w:rsidRDefault="001C1C87" w:rsidP="001C1C87">
      <w:pPr>
        <w:pStyle w:val="Heading4"/>
      </w:pPr>
      <w:r w:rsidRPr="001C1C87">
        <w:t>South Korean support for proliferation is high</w:t>
      </w:r>
    </w:p>
    <w:p w:rsidR="001C1C87" w:rsidRPr="001C1C87" w:rsidRDefault="001C1C87" w:rsidP="001C1C87">
      <w:pPr>
        <w:shd w:val="clear" w:color="auto" w:fill="FFFFFF"/>
        <w:jc w:val="both"/>
        <w:rPr>
          <w:rFonts w:asciiTheme="minorHAnsi" w:eastAsia="Times New Roman" w:hAnsiTheme="minorHAnsi" w:cs="Times New Roman"/>
          <w:color w:val="050607"/>
          <w:spacing w:val="3"/>
        </w:rPr>
      </w:pPr>
      <w:r w:rsidRPr="001C1C87">
        <w:rPr>
          <w:rStyle w:val="Style13ptBold"/>
        </w:rPr>
        <w:t>Stangarone 2016</w:t>
      </w:r>
      <w:r w:rsidRPr="00864AC4">
        <w:rPr>
          <w:rFonts w:asciiTheme="minorHAnsi" w:eastAsia="Times New Roman" w:hAnsiTheme="minorHAnsi" w:cs="Times New Roman"/>
          <w:color w:val="050607"/>
          <w:spacing w:val="3"/>
          <w:sz w:val="16"/>
          <w:szCs w:val="24"/>
        </w:rPr>
        <w:t xml:space="preserve"> </w:t>
      </w:r>
      <w:r w:rsidRPr="001C1C87">
        <w:rPr>
          <w:rFonts w:asciiTheme="minorHAnsi" w:eastAsia="Times New Roman" w:hAnsiTheme="minorHAnsi" w:cs="Times New Roman"/>
          <w:color w:val="050607"/>
          <w:spacing w:val="3"/>
        </w:rPr>
        <w:t>(Troy Stangarone, Senior Director for Congressional Affairs and Trade at the Korea Economic Institute of America, “Going Nuclear Wouldn’t Be Easy For South Korea”, National Interest, February 29</w:t>
      </w:r>
      <w:r w:rsidRPr="001C1C87">
        <w:rPr>
          <w:rFonts w:asciiTheme="minorHAnsi" w:eastAsia="Times New Roman" w:hAnsiTheme="minorHAnsi" w:cs="Times New Roman"/>
          <w:color w:val="050607"/>
          <w:spacing w:val="3"/>
          <w:vertAlign w:val="superscript"/>
        </w:rPr>
        <w:t>th</w:t>
      </w:r>
      <w:r w:rsidRPr="001C1C87">
        <w:rPr>
          <w:rFonts w:asciiTheme="minorHAnsi" w:eastAsia="Times New Roman" w:hAnsiTheme="minorHAnsi" w:cs="Times New Roman"/>
          <w:color w:val="050607"/>
          <w:spacing w:val="3"/>
        </w:rPr>
        <w:t xml:space="preserve"> 2016,</w:t>
      </w:r>
      <w:hyperlink r:id="rId529" w:history="1">
        <w:r w:rsidRPr="001C1C87">
          <w:rPr>
            <w:rStyle w:val="Hyperlink"/>
            <w:rFonts w:asciiTheme="minorHAnsi" w:hAnsiTheme="minorHAnsi" w:cs="Times New Roman"/>
          </w:rPr>
          <w:t>https://nationalinterest.org/feature/going-nuclear-wouldnt-be-easy-south-korea-15345</w:t>
        </w:r>
      </w:hyperlink>
      <w:r w:rsidRPr="001C1C87">
        <w:rPr>
          <w:rFonts w:asciiTheme="minorHAnsi" w:hAnsiTheme="minorHAnsi" w:cs="Times New Roman"/>
        </w:rPr>
        <w:t>,</w:t>
      </w:r>
      <w:r w:rsidRPr="001C1C87">
        <w:rPr>
          <w:rFonts w:asciiTheme="minorHAnsi" w:eastAsia="Times New Roman" w:hAnsiTheme="minorHAnsi" w:cs="Times New Roman"/>
          <w:color w:val="050607"/>
          <w:spacing w:val="3"/>
        </w:rPr>
        <w:t xml:space="preserve"> MNS)</w:t>
      </w:r>
    </w:p>
    <w:p w:rsidR="001C1C87" w:rsidRDefault="001C1C87" w:rsidP="001C1C87">
      <w:pPr>
        <w:rPr>
          <w:rFonts w:asciiTheme="minorHAnsi" w:hAnsiTheme="minorHAnsi" w:cs="Times New Roman"/>
          <w:b/>
          <w:bCs/>
          <w:u w:val="single"/>
        </w:rPr>
      </w:pPr>
      <w:r w:rsidRPr="001C1C87">
        <w:rPr>
          <w:rFonts w:asciiTheme="minorHAnsi" w:hAnsiTheme="minorHAnsi" w:cs="Times New Roman"/>
          <w:b/>
          <w:bCs/>
          <w:u w:val="single"/>
        </w:rPr>
        <w:t xml:space="preserve">Since abandoning its own pursuit of nuclear weapons in the 1970s, South Korea has relied on United States nuclear umbrella </w:t>
      </w:r>
      <w:r w:rsidRPr="001C1C87">
        <w:rPr>
          <w:rFonts w:asciiTheme="minorHAnsi" w:hAnsiTheme="minorHAnsi" w:cs="Times New Roman"/>
        </w:rPr>
        <w:t>for extended deterrence</w:t>
      </w:r>
      <w:r w:rsidRPr="001C1C87">
        <w:rPr>
          <w:rFonts w:asciiTheme="minorHAnsi" w:hAnsiTheme="minorHAnsi" w:cs="Times New Roman"/>
          <w:b/>
          <w:bCs/>
          <w:u w:val="single"/>
        </w:rPr>
        <w:t xml:space="preserve"> to prevent either a large scale invasion </w:t>
      </w:r>
      <w:r w:rsidRPr="001C1C87">
        <w:rPr>
          <w:rFonts w:asciiTheme="minorHAnsi" w:hAnsiTheme="minorHAnsi" w:cs="Times New Roman"/>
        </w:rPr>
        <w:t xml:space="preserve">by the North </w:t>
      </w:r>
      <w:r w:rsidRPr="001C1C87">
        <w:rPr>
          <w:rFonts w:asciiTheme="minorHAnsi" w:hAnsiTheme="minorHAnsi" w:cs="Times New Roman"/>
          <w:b/>
          <w:bCs/>
          <w:u w:val="single"/>
        </w:rPr>
        <w:t>or a nuclear attack.</w:t>
      </w:r>
      <w:r w:rsidRPr="001C1C87">
        <w:rPr>
          <w:rFonts w:asciiTheme="minorHAnsi" w:hAnsiTheme="minorHAnsi" w:cs="Times New Roman"/>
        </w:rPr>
        <w:t xml:space="preserve"> However, as North Korea continues to advance its nuclear and missile programs in spite of the international sanctions, it is understandable that experts and </w:t>
      </w:r>
      <w:r w:rsidRPr="001C1C87">
        <w:rPr>
          <w:rFonts w:asciiTheme="minorHAnsi" w:hAnsiTheme="minorHAnsi" w:cs="Times New Roman"/>
          <w:b/>
          <w:bCs/>
          <w:u w:val="single"/>
        </w:rPr>
        <w:t>policy makers</w:t>
      </w:r>
      <w:r w:rsidRPr="001C1C87">
        <w:rPr>
          <w:rFonts w:asciiTheme="minorHAnsi" w:hAnsiTheme="minorHAnsi" w:cs="Times New Roman"/>
        </w:rPr>
        <w:t xml:space="preserve"> would </w:t>
      </w:r>
      <w:r w:rsidRPr="001C1C87">
        <w:rPr>
          <w:rFonts w:asciiTheme="minorHAnsi" w:hAnsiTheme="minorHAnsi" w:cs="Times New Roman"/>
          <w:b/>
          <w:bCs/>
          <w:u w:val="single"/>
        </w:rPr>
        <w:t>look for new ways of deterring North Korea and incentivizing it to roll back its nuclear weapons and missile programs.</w:t>
      </w:r>
      <w:r w:rsidRPr="001C1C87">
        <w:rPr>
          <w:rFonts w:asciiTheme="minorHAnsi" w:hAnsiTheme="minorHAnsi" w:cs="Times New Roman"/>
        </w:rPr>
        <w:t xml:space="preserve">  Arguments in favor of South Korea developing an independent nuclear deterrent tend to center around four arguments. First, that </w:t>
      </w:r>
      <w:r w:rsidRPr="001C1C87">
        <w:rPr>
          <w:rFonts w:asciiTheme="minorHAnsi" w:hAnsiTheme="minorHAnsi" w:cs="Times New Roman"/>
          <w:b/>
          <w:bCs/>
          <w:u w:val="single"/>
        </w:rPr>
        <w:t>once North Korea has a range of deployable nuclear weapons with a second strike capability the</w:t>
      </w:r>
      <w:hyperlink r:id="rId530" w:tgtFrame="_blank" w:history="1">
        <w:r w:rsidRPr="001C1C87">
          <w:rPr>
            <w:rStyle w:val="Hyperlink"/>
            <w:rFonts w:asciiTheme="minorHAnsi" w:hAnsiTheme="minorHAnsi" w:cs="Times New Roman"/>
            <w:bCs/>
          </w:rPr>
          <w:t> military balance</w:t>
        </w:r>
      </w:hyperlink>
      <w:r w:rsidRPr="001C1C87">
        <w:rPr>
          <w:rFonts w:asciiTheme="minorHAnsi" w:hAnsiTheme="minorHAnsi" w:cs="Times New Roman"/>
          <w:b/>
          <w:bCs/>
          <w:u w:val="single"/>
        </w:rPr>
        <w:t> </w:t>
      </w:r>
      <w:r w:rsidRPr="001C1C87">
        <w:rPr>
          <w:rFonts w:asciiTheme="minorHAnsi" w:hAnsiTheme="minorHAnsi" w:cs="Times New Roman"/>
          <w:u w:val="single"/>
        </w:rPr>
        <w:t>on the peninsula</w:t>
      </w:r>
      <w:r w:rsidRPr="001C1C87">
        <w:rPr>
          <w:rFonts w:asciiTheme="minorHAnsi" w:hAnsiTheme="minorHAnsi" w:cs="Times New Roman"/>
          <w:b/>
          <w:bCs/>
          <w:u w:val="single"/>
        </w:rPr>
        <w:t xml:space="preserve"> will have changed in a dangerous way.</w:t>
      </w:r>
      <w:r w:rsidRPr="001C1C87">
        <w:rPr>
          <w:rFonts w:asciiTheme="minorHAnsi" w:hAnsiTheme="minorHAnsi" w:cs="Times New Roman"/>
        </w:rPr>
        <w:t xml:space="preserve"> Second, that the international community has been ineffective in convincing North Korea to give up its nuclear weapons program, jeopardizing South Korea’s </w:t>
      </w:r>
      <w:hyperlink r:id="rId531" w:tgtFrame="_blank" w:history="1">
        <w:r w:rsidRPr="001C1C87">
          <w:rPr>
            <w:rStyle w:val="Hyperlink"/>
            <w:rFonts w:asciiTheme="minorHAnsi" w:hAnsiTheme="minorHAnsi" w:cs="Times New Roman"/>
          </w:rPr>
          <w:t>national security</w:t>
        </w:r>
      </w:hyperlink>
      <w:r w:rsidRPr="001C1C87">
        <w:rPr>
          <w:rFonts w:asciiTheme="minorHAnsi" w:hAnsiTheme="minorHAnsi" w:cs="Times New Roman"/>
          <w:b/>
          <w:bCs/>
          <w:u w:val="single"/>
        </w:rPr>
        <w:t xml:space="preserve">. </w:t>
      </w:r>
      <w:r w:rsidRPr="001C1C87">
        <w:rPr>
          <w:rFonts w:asciiTheme="minorHAnsi" w:hAnsiTheme="minorHAnsi" w:cs="Times New Roman"/>
        </w:rPr>
        <w:t xml:space="preserve">As a result South Korea needs to take responsibility for its own defense. </w:t>
      </w:r>
      <w:r w:rsidRPr="001C1C87">
        <w:rPr>
          <w:rFonts w:asciiTheme="minorHAnsi" w:hAnsiTheme="minorHAnsi" w:cs="Times New Roman"/>
          <w:b/>
          <w:bCs/>
          <w:u w:val="single"/>
        </w:rPr>
        <w:t>Only with its own nuclear deterrent would Seoul have the ability to negotiate the elimination or reduction of Pyongyang’s program.</w:t>
      </w:r>
      <w:r w:rsidRPr="001C1C87">
        <w:rPr>
          <w:rFonts w:asciiTheme="minorHAnsi" w:hAnsiTheme="minorHAnsi" w:cs="Times New Roman"/>
        </w:rPr>
        <w:t xml:space="preserve"> Third, that whether now or in the future the</w:t>
      </w:r>
      <w:hyperlink r:id="rId532" w:history="1">
        <w:r w:rsidRPr="001C1C87">
          <w:rPr>
            <w:rStyle w:val="Hyperlink"/>
            <w:rFonts w:asciiTheme="minorHAnsi" w:hAnsiTheme="minorHAnsi" w:cs="Times New Roman"/>
          </w:rPr>
          <w:t> protection of the United States</w:t>
        </w:r>
      </w:hyperlink>
      <w:r w:rsidRPr="001C1C87">
        <w:rPr>
          <w:rFonts w:asciiTheme="minorHAnsi" w:hAnsiTheme="minorHAnsi" w:cs="Times New Roman"/>
        </w:rPr>
        <w:t xml:space="preserve"> might become untenable. This is often expressed in the question of whether the United States would risk Los Angeles to save Seoul or concerns over future U.S. defense cuts. </w:t>
      </w:r>
      <w:r w:rsidRPr="001C1C87">
        <w:rPr>
          <w:rFonts w:asciiTheme="minorHAnsi" w:hAnsiTheme="minorHAnsi" w:cs="Times New Roman"/>
          <w:b/>
          <w:bCs/>
          <w:u w:val="single"/>
        </w:rPr>
        <w:t>And lastly, that the prospect of a nuclear armed South Korea</w:t>
      </w:r>
      <w:r w:rsidRPr="001C1C87">
        <w:rPr>
          <w:rFonts w:asciiTheme="minorHAnsi" w:hAnsiTheme="minorHAnsi" w:cs="Times New Roman"/>
        </w:rPr>
        <w:t xml:space="preserve">, and potentially Japan, </w:t>
      </w:r>
      <w:r w:rsidRPr="001C1C87">
        <w:rPr>
          <w:rFonts w:asciiTheme="minorHAnsi" w:hAnsiTheme="minorHAnsi" w:cs="Times New Roman"/>
          <w:b/>
          <w:bCs/>
          <w:u w:val="single"/>
        </w:rPr>
        <w:t xml:space="preserve">might focus minds in Beijing on resolving the problem of North Korea. </w:t>
      </w:r>
      <w:r w:rsidRPr="001C1C87">
        <w:rPr>
          <w:rFonts w:asciiTheme="minorHAnsi" w:hAnsiTheme="minorHAnsi" w:cs="Times New Roman"/>
          <w:noProof/>
        </w:rPr>
        <w:drawing>
          <wp:inline distT="0" distB="0" distL="0" distR="0" wp14:anchorId="3D382AC6" wp14:editId="2ECDB137">
            <wp:extent cx="17145" cy="17145"/>
            <wp:effectExtent l="0" t="0" r="0" b="0"/>
            <wp:docPr id="2" name="Picture 2"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17145" cy="17145"/>
                    </a:xfrm>
                    <a:prstGeom prst="rect">
                      <a:avLst/>
                    </a:prstGeom>
                    <a:noFill/>
                    <a:ln>
                      <a:noFill/>
                    </a:ln>
                  </pic:spPr>
                </pic:pic>
              </a:graphicData>
            </a:graphic>
          </wp:inline>
        </w:drawing>
      </w:r>
      <w:r w:rsidRPr="001C1C87">
        <w:rPr>
          <w:rFonts w:asciiTheme="minorHAnsi" w:hAnsiTheme="minorHAnsi" w:cs="Times New Roman"/>
          <w:b/>
          <w:bCs/>
          <w:u w:val="single"/>
        </w:rPr>
        <w:t xml:space="preserve">The South Korean public has also shown support for domestic nuclear weapon. Polls </w:t>
      </w:r>
      <w:r w:rsidRPr="001C1C87">
        <w:rPr>
          <w:rFonts w:asciiTheme="minorHAnsi" w:hAnsiTheme="minorHAnsi" w:cs="Times New Roman"/>
        </w:rPr>
        <w:t>taken shortly after the closing of the Kaesong Industrial Complex</w:t>
      </w:r>
      <w:r w:rsidRPr="001C1C87">
        <w:rPr>
          <w:rFonts w:asciiTheme="minorHAnsi" w:hAnsiTheme="minorHAnsi" w:cs="Times New Roman"/>
          <w:b/>
          <w:bCs/>
          <w:u w:val="single"/>
        </w:rPr>
        <w:t xml:space="preserve"> show domestic support </w:t>
      </w:r>
      <w:r w:rsidRPr="001C1C87">
        <w:rPr>
          <w:rFonts w:asciiTheme="minorHAnsi" w:hAnsiTheme="minorHAnsi" w:cs="Times New Roman"/>
        </w:rPr>
        <w:t>ranging from</w:t>
      </w:r>
      <w:hyperlink r:id="rId534" w:tgtFrame="_blank" w:history="1">
        <w:r w:rsidRPr="001C1C87">
          <w:rPr>
            <w:rStyle w:val="Hyperlink"/>
            <w:rFonts w:asciiTheme="minorHAnsi" w:hAnsiTheme="minorHAnsi" w:cs="Times New Roman"/>
          </w:rPr>
          <w:t xml:space="preserve">52.2 percent to </w:t>
        </w:r>
        <w:r w:rsidRPr="001C1C87">
          <w:rPr>
            <w:rStyle w:val="Hyperlink"/>
            <w:rFonts w:asciiTheme="minorHAnsi" w:hAnsiTheme="minorHAnsi" w:cs="Times New Roman"/>
            <w:bCs/>
          </w:rPr>
          <w:t>67.7 percent</w:t>
        </w:r>
      </w:hyperlink>
      <w:r w:rsidRPr="001C1C87">
        <w:rPr>
          <w:rFonts w:asciiTheme="minorHAnsi" w:hAnsiTheme="minorHAnsi" w:cs="Times New Roman"/>
          <w:b/>
          <w:bCs/>
          <w:u w:val="single"/>
        </w:rPr>
        <w:t xml:space="preserve"> and polling done </w:t>
      </w:r>
      <w:r w:rsidRPr="001C1C87">
        <w:rPr>
          <w:rFonts w:asciiTheme="minorHAnsi" w:hAnsiTheme="minorHAnsi" w:cs="Times New Roman"/>
        </w:rPr>
        <w:t>by the</w:t>
      </w:r>
      <w:hyperlink r:id="rId535" w:tgtFrame="_blank" w:history="1">
        <w:r w:rsidRPr="001C1C87">
          <w:rPr>
            <w:rStyle w:val="Hyperlink"/>
            <w:rFonts w:asciiTheme="minorHAnsi" w:hAnsiTheme="minorHAnsi" w:cs="Times New Roman"/>
          </w:rPr>
          <w:t> Asan Institute for Public Policy</w:t>
        </w:r>
      </w:hyperlink>
      <w:r w:rsidRPr="001C1C87">
        <w:rPr>
          <w:rFonts w:asciiTheme="minorHAnsi" w:hAnsiTheme="minorHAnsi" w:cs="Times New Roman"/>
          <w:b/>
          <w:bCs/>
          <w:u w:val="single"/>
        </w:rPr>
        <w:t xml:space="preserve"> after North Korea’s third nuclear test indicated that </w:t>
      </w:r>
      <w:r w:rsidRPr="001C1C87">
        <w:rPr>
          <w:rFonts w:asciiTheme="minorHAnsi" w:hAnsiTheme="minorHAnsi" w:cs="Times New Roman"/>
        </w:rPr>
        <w:t>South Korean</w:t>
      </w:r>
      <w:r w:rsidRPr="001C1C87">
        <w:rPr>
          <w:rFonts w:asciiTheme="minorHAnsi" w:hAnsiTheme="minorHAnsi" w:cs="Times New Roman"/>
          <w:b/>
          <w:bCs/>
          <w:u w:val="single"/>
        </w:rPr>
        <w:t xml:space="preserve"> faith in U.S. extended deterrence was waning.</w:t>
      </w:r>
    </w:p>
    <w:p w:rsidR="00484F35" w:rsidRDefault="00484F35" w:rsidP="001C1C87">
      <w:pPr>
        <w:rPr>
          <w:rFonts w:asciiTheme="minorHAnsi" w:hAnsiTheme="minorHAnsi" w:cs="Times New Roman"/>
          <w:b/>
          <w:bCs/>
          <w:u w:val="single"/>
        </w:rPr>
      </w:pPr>
    </w:p>
    <w:p w:rsidR="00484F35" w:rsidRPr="00313E1A" w:rsidRDefault="00484F35" w:rsidP="00484F35">
      <w:pPr>
        <w:pStyle w:val="Heading4"/>
        <w:rPr>
          <w:rFonts w:asciiTheme="minorHAnsi" w:hAnsiTheme="minorHAnsi" w:cstheme="minorHAnsi"/>
        </w:rPr>
      </w:pPr>
      <w:r>
        <w:rPr>
          <w:rFonts w:asciiTheme="minorHAnsi" w:hAnsiTheme="minorHAnsi" w:cstheme="minorHAnsi"/>
        </w:rPr>
        <w:t xml:space="preserve">Yes SK prolif – jealous of North Korean program </w:t>
      </w:r>
    </w:p>
    <w:p w:rsidR="00484F35" w:rsidRPr="00313E1A" w:rsidRDefault="00484F35" w:rsidP="00484F35">
      <w:pPr>
        <w:rPr>
          <w:rFonts w:asciiTheme="minorHAnsi" w:hAnsiTheme="minorHAnsi" w:cstheme="minorHAnsi"/>
          <w:sz w:val="20"/>
          <w:szCs w:val="20"/>
        </w:rPr>
      </w:pPr>
      <w:r w:rsidRPr="00313E1A">
        <w:rPr>
          <w:rStyle w:val="Style13ptBold"/>
          <w:rFonts w:asciiTheme="minorHAnsi" w:hAnsiTheme="minorHAnsi" w:cstheme="minorHAnsi"/>
        </w:rPr>
        <w:t xml:space="preserve">Fifield 2016 </w:t>
      </w:r>
      <w:r w:rsidRPr="00313E1A">
        <w:rPr>
          <w:rFonts w:asciiTheme="minorHAnsi" w:hAnsiTheme="minorHAnsi" w:cstheme="minorHAnsi"/>
          <w:sz w:val="20"/>
          <w:szCs w:val="20"/>
        </w:rPr>
        <w:t xml:space="preserve">(Anna Fifield is The Washington Post’s bureau chief in Beijing, covering greater China. She was the Post's bureau chief in Tokyo between 2014 and 2018, writing about Japan and the two Koreas. She is the author of "The Great Successor: The Divinely Perfect Destiny of Brilliant Comrade Kim Jong Un.", "As North Korea flexes its muscles, some in South want nukes, too," Washington Post, 3-20-2016, </w:t>
      </w:r>
      <w:hyperlink r:id="rId536" w:history="1">
        <w:r w:rsidRPr="00313E1A">
          <w:rPr>
            <w:rStyle w:val="Hyperlink"/>
            <w:rFonts w:asciiTheme="minorHAnsi" w:hAnsiTheme="minorHAnsi" w:cstheme="minorHAnsi"/>
            <w:sz w:val="20"/>
            <w:szCs w:val="20"/>
          </w:rPr>
          <w:t>https://www.washingtonpost.com/world/asia_pacific/as-north-korea-flexes-its-muscles-the-other-korea-looks-at-nukes-too/2016/03/20/e2b1bb22-eb88-11e5-a9ce-681055c7a05f_story.html?utm_term=.526683ea926e&amp;tid=a_inl_manual</w:t>
        </w:r>
      </w:hyperlink>
      <w:r w:rsidRPr="00313E1A">
        <w:rPr>
          <w:rFonts w:asciiTheme="minorHAnsi" w:hAnsiTheme="minorHAnsi" w:cstheme="minorHAnsi"/>
          <w:sz w:val="20"/>
          <w:szCs w:val="20"/>
        </w:rPr>
        <w:t xml:space="preserve">, TJ) </w:t>
      </w:r>
    </w:p>
    <w:p w:rsidR="00484F35" w:rsidRDefault="00484F35" w:rsidP="00484F35">
      <w:pPr>
        <w:rPr>
          <w:rStyle w:val="Style13ptBold"/>
          <w:rFonts w:asciiTheme="minorHAnsi" w:hAnsiTheme="minorHAnsi" w:cstheme="minorHAnsi"/>
        </w:rPr>
      </w:pPr>
      <w:r w:rsidRPr="00313E1A">
        <w:rPr>
          <w:rStyle w:val="StyleUnderline"/>
          <w:rFonts w:asciiTheme="minorHAnsi" w:hAnsiTheme="minorHAnsi" w:cstheme="minorHAnsi"/>
        </w:rPr>
        <w:t xml:space="preserve">What would it take for South Korea to develop nuclear weapons? It’s a fringe idea that rears its head every now and then here. But North Korea’s advances in nuclear weapons technology and the frustration over how to deal with Kim Jong Un’s obstinate regime have led a small but growing number of prominent politicians and academics to wonder: Why not us, too? </w:t>
      </w:r>
      <w:r w:rsidRPr="00313E1A">
        <w:rPr>
          <w:rFonts w:asciiTheme="minorHAnsi" w:hAnsiTheme="minorHAnsi" w:cstheme="minorHAnsi"/>
          <w:sz w:val="16"/>
        </w:rPr>
        <w:t>The idea has influential backers in the Chosun Ilbo, South Korea’s biggest newspaper, and in Chung Mong-joon, a scion of the Hyundai family and a staunch — and wealthy — advocate for South Korea having nuclear weapons. And they have one main target in mind: China. “I don’t think that South Korea actually wants nuclear weapons,” said Park Syung-je, chairman of the Asia Strategy Institute in Seoul. “It’s a way of saying to the Chinese that ‘if you don’t cooperate on North Korea, then we’re going to get nuclear weapons of our own.’ ”</w:t>
      </w:r>
      <w:r w:rsidRPr="00313E1A">
        <w:rPr>
          <w:rStyle w:val="StyleUnderline"/>
          <w:rFonts w:asciiTheme="minorHAnsi" w:hAnsiTheme="minorHAnsi" w:cstheme="minorHAnsi"/>
        </w:rPr>
        <w:t xml:space="preserve"> </w:t>
      </w:r>
      <w:r w:rsidRPr="00313E1A">
        <w:rPr>
          <w:rFonts w:asciiTheme="minorHAnsi" w:hAnsiTheme="minorHAnsi" w:cstheme="minorHAnsi"/>
          <w:sz w:val="16"/>
        </w:rPr>
        <w:t xml:space="preserve">While South Korea’s government has been doing all it can to punish North Korea for its latest nuclear and missile tests, there is a limit to how much pain Seoul can inflict. Instead, all eyes are on China, North Korea’s largest trading partner by far and the closest thing it has to an ally. [South Korea’s president vows all-out push to punish North for provocations] There is a great deal of frustration here that China is the country that has almost all the leverage over North Korea, especially given the widespread view that Beijing, while angry, will never risk destabilizing its impoverished and nuclear-armed neighbor. </w:t>
      </w:r>
      <w:r w:rsidRPr="00313E1A">
        <w:rPr>
          <w:rStyle w:val="StyleUnderline"/>
          <w:rFonts w:asciiTheme="minorHAnsi" w:hAnsiTheme="minorHAnsi" w:cstheme="minorHAnsi"/>
        </w:rPr>
        <w:t>“North Korea’s nuclear weapons capability power is bound to grow, so it is important for South Korea to keep military and power balance between the two Koreas,” said Cheong Seong-chang, a North Korea expert at the Sejong Institute, a think tank, and one of the most prominent advocates of South Korean nuclear weapons.</w:t>
      </w:r>
      <w:r w:rsidRPr="00313E1A">
        <w:rPr>
          <w:rFonts w:asciiTheme="minorHAnsi" w:hAnsiTheme="minorHAnsi" w:cstheme="minorHAnsi"/>
          <w:u w:val="single"/>
        </w:rPr>
        <w:t xml:space="preserve"> </w:t>
      </w:r>
      <w:r w:rsidRPr="00313E1A">
        <w:rPr>
          <w:rFonts w:asciiTheme="minorHAnsi" w:hAnsiTheme="minorHAnsi" w:cstheme="minorHAnsi"/>
          <w:sz w:val="16"/>
        </w:rPr>
        <w:t xml:space="preserve">“China would object to the idea of South Korea becoming a nuclear state, but it is important for us to find a point where the national interests of both countries meet,” Cheong said. China is already vehemently objecting to talks between Seoul and Washington over the deployment in South Korea of a sophisticated anti-missile system known as THAAD, for Terminal High Altitude Area Defense. Thanks to its post-Korean War security alliance with the United States, South Korea is protected by the American nuclear umbrella. It declared in a 1991 deal that it would not “manufacture, possess, store, deploy or use nuclear weapons” and is a signatory to several nonproliferation treaties. [North Korea says it has conducted a successful hydrogen bomb test] </w:t>
      </w:r>
      <w:r w:rsidRPr="00313E1A">
        <w:rPr>
          <w:rStyle w:val="StyleUnderline"/>
          <w:rFonts w:asciiTheme="minorHAnsi" w:hAnsiTheme="minorHAnsi" w:cstheme="minorHAnsi"/>
        </w:rPr>
        <w:t>But some politicians are openly wondering why South Korea shouldn’t have its own weapons program. “We can’t borrow an umbrella from a neighbor every time it rains,” said Won Yoo-cheol, a lawmaker from President Park Geun-hye’s ruling Saenuri party and its floor leader in the National Assembly. “It’s time for us to seriously consider an effective and realistic countermeasure for dealing with North Korea’s nuclear capability.” This could take the shape of asking the United States, which pulled its nuclear weapons out of South Korea in 1992, to bring them back. Or it could entail South Korea developing nuclear weapons of its own</w:t>
      </w:r>
      <w:r w:rsidRPr="00313E1A">
        <w:rPr>
          <w:rFonts w:asciiTheme="minorHAnsi" w:hAnsiTheme="minorHAnsi" w:cstheme="minorHAnsi"/>
          <w:sz w:val="16"/>
        </w:rPr>
        <w:t xml:space="preserve">, Won said last month. In January, an editorial titled “South Koreans Must Discuss Acquiring Nuclear Arms” ran in the conservative Chosun Ilbo. “The U.S. has passed the buck for taming North Korea to China, and China is doing nothing. Seoul now faces a real need for public discussion of the development of its own nuclear weapons,” the editorial said. Then last month, the newspaper ran a detailed article in which nuclear experts said it could take only 18 months to turn plutonium from South Korea’s nuclear power plants into a workable bomb. “It would take time to construct a large-scale reprocessing facility, but it can be done [at a smaller scale] even now in laboratories,” the paper quoted Kim Seung-pyong, a professor of nuclear engineering, as saying. The weapons advocates have a not-insignificant amount of public support. A Korea Research poll published last month found that 53 percent of respondents supported South Korea either developing its own nuclear weapons or considering doing so. Forty-one percent wanted a nuclear-free Korean Peninsula. But the idea has not gained traction among senior politicians, and President Park has unequivocally dismissed it, saying that the whole peninsula should be free of nuclear weapons. David Straub, associate director of the Korea Program at Stanford University’s Asia-Pacific Research Center, said the public discussion has so far largely been a media phenomenon that has shown some South Koreans’ frustration with China’s lack of action to punish North Korea. Speaking out publicly, he said, seems to be mostly an attempt to get Beijing’s attention. “And the Chinese,” he added, “are not stupid.” </w:t>
      </w:r>
      <w:r w:rsidRPr="00313E1A">
        <w:rPr>
          <w:rStyle w:val="StyleUnderline"/>
          <w:rFonts w:asciiTheme="minorHAnsi" w:hAnsiTheme="minorHAnsi" w:cstheme="minorHAnsi"/>
        </w:rPr>
        <w:t xml:space="preserve">Still, American officials have long worried about an arms race in northeast Asia. Japan has a plutonium reprocessing facility and could use it to develop fissile material for nuclear bombs in as little as three months. It wouldn’t take much for South Korea, with its 24 nuclear power plants and its advanced technology, to get to the same stage. Taiwan might also join in. </w:t>
      </w:r>
      <w:r w:rsidRPr="00313E1A">
        <w:rPr>
          <w:rFonts w:asciiTheme="minorHAnsi" w:hAnsiTheme="minorHAnsi" w:cstheme="minorHAnsi"/>
          <w:sz w:val="16"/>
        </w:rPr>
        <w:t xml:space="preserve">U.S. Energy Secretary Ernest Moniz, during a visit to Beijing last week, expressed rare public concern over China’s spent-nuclear-fuel reprocessing plans. China’s plan for a large-scale plutonium reprocessing facility “certainly isn’t a positive in terms of nonproliferation,” Moniz told the Wall Street Journal. Henry Sokolski, executive director of the Nonproliferation Policy Education Center in Washington, interpreted Moniz’s words as a sign of concern about discussions such as those taking place in South Korea. </w:t>
      </w:r>
      <w:r w:rsidRPr="00313E1A">
        <w:rPr>
          <w:rStyle w:val="StyleUnderline"/>
          <w:rFonts w:asciiTheme="minorHAnsi" w:hAnsiTheme="minorHAnsi" w:cstheme="minorHAnsi"/>
        </w:rPr>
        <w:t>“It’s hard to believe that South Korea would ever go first [in developing nuclear weapons],” Sokolski said. “But it’s getting tougher and tougher to deflect this idea. I think they’re definitely all looking at each other.”</w:t>
      </w:r>
    </w:p>
    <w:p w:rsidR="00484F35" w:rsidRDefault="00484F35" w:rsidP="001C1C87">
      <w:pPr>
        <w:rPr>
          <w:rFonts w:asciiTheme="minorHAnsi" w:hAnsiTheme="minorHAnsi" w:cs="Times New Roman"/>
          <w:b/>
          <w:bCs/>
          <w:u w:val="single"/>
        </w:rPr>
      </w:pPr>
    </w:p>
    <w:p w:rsidR="00CF54E0" w:rsidRDefault="00CF54E0" w:rsidP="001C1C87">
      <w:pPr>
        <w:rPr>
          <w:rFonts w:asciiTheme="minorHAnsi" w:hAnsiTheme="minorHAnsi" w:cs="Times New Roman"/>
          <w:b/>
          <w:bCs/>
          <w:u w:val="single"/>
        </w:rPr>
      </w:pPr>
    </w:p>
    <w:p w:rsidR="00CF54E0" w:rsidRDefault="00CF54E0" w:rsidP="00CF54E0">
      <w:pPr>
        <w:pStyle w:val="Heading4"/>
      </w:pPr>
      <w:r>
        <w:t>North Korean tests scare the south, triggering domino effect for protection</w:t>
      </w:r>
    </w:p>
    <w:p w:rsidR="00CF54E0" w:rsidRDefault="00CF54E0" w:rsidP="00CF54E0">
      <w:r w:rsidRPr="00DA4F24">
        <w:rPr>
          <w:rStyle w:val="Style13ptBold"/>
        </w:rPr>
        <w:t>Shaffer 2014;</w:t>
      </w:r>
      <w:r>
        <w:t>( Theresa Shaffer, nuclear security researcher, "North Korea and the Nuclear Domino Effect,", American Security Project, 6-2-2014, https://www.americansecurityproject.org/north-korea-and-the-nuclear-domino-effect/, djc)</w:t>
      </w:r>
    </w:p>
    <w:p w:rsidR="00CF54E0" w:rsidRDefault="00CF54E0" w:rsidP="00CF54E0">
      <w:r>
        <w:t xml:space="preserve">Last week, the </w:t>
      </w:r>
      <w:r w:rsidRPr="00DA4F24">
        <w:rPr>
          <w:u w:val="single"/>
        </w:rPr>
        <w:t xml:space="preserve">South Korean President Park Geun-hye made a statement warning against another North Korean nuclear test. She stressed that this could lead to a domino effect, in which other countries in the region may begin to see this as a threat and arm themselves with their own nuclear arsenals in response to North Korea’s actions, resulting in nuclear proliferation. </w:t>
      </w:r>
      <w:r w:rsidRPr="00DA4F24">
        <w:t>Not only could</w:t>
      </w:r>
      <w:r w:rsidRPr="00DA4F24">
        <w:rPr>
          <w:u w:val="single"/>
        </w:rPr>
        <w:t xml:space="preserve"> this nuclear test continue to upset the feeling of security in East Asia, but it could also bring North Korea closer to creating a nuclear weapon. </w:t>
      </w:r>
      <w:r>
        <w:t xml:space="preserve">Japan and South Korea are already under pressure from some political groups in their countries to obtain nuclear weapons as a deterrent, which would therefore bring China into the picture. Park added that, “China plays a role of a critical mainstay in upholding peace and stability on the Korean peninsula.” At the same time, Park upholds a policy of “trustpolitik” with North Korea, encouraging openness between the two countries while maintaining a strong defense stance. Further bolstering its defenses against the North, South Korea purchased Textron Anti-Armor weapons last week from the Pentagon. By 2016, it will receive 361 war-ready versions of Sensor Fuzed Weapons (SFW) for $190 million. In 2016, the country will also receive the first of 36 AH-64 Apache Longbow helicopters capable of spotting targets while hovering behind ridgelines and hills, in addition to four Global Hawk reconnaissance drones. These are all steps being taken before December 2015, when America will hand back its command over South Korea’s defenses. </w:t>
      </w:r>
      <w:r w:rsidRPr="00350030">
        <w:rPr>
          <w:u w:val="single"/>
        </w:rPr>
        <w:t>A new North Korean nuclear test would further upset the stability in East Asia, stimulating U.S. efforts to help form a coordinated multinational effort to defend against the threat</w:t>
      </w:r>
      <w:r>
        <w:t xml:space="preserve">. Earlier this week, the United States began to consider deploying an advanced missile defense system in South Korea in order to counter any potential North Korean threat. Thus far, </w:t>
      </w:r>
      <w:r w:rsidRPr="00350030">
        <w:rPr>
          <w:u w:val="single"/>
        </w:rPr>
        <w:t xml:space="preserve">the US has considered possible sites for a Terminal High-Altitude Area Defense battery (THAAD) in South Korea, in an attempt to foster missile defense cooperation between the US, Japan, and South Korea. </w:t>
      </w:r>
      <w:r>
        <w:t>Vice Chairman of the Joint Chiefs of Staff Adm. Winnefeld on Wednesday stated although tensions still exist between Japan and Korea, “progress in this area would only increase our confidence in the face of persistent North Korean provocations.” Taking all of this into perspective, Cold War ideas about nuclear deterrence are unlikely to apply in the case of rogue nations like North Korea. As noted in ASP’s “The 21st Century Nuclear Arsenal,” historical ideas surrounding nuclear deterrence need to be reexamined, and the U.S. should more seriously analyze the strategic objectives of rogue nations in order to develop truly effective methods of deterrence.</w:t>
      </w:r>
    </w:p>
    <w:p w:rsidR="00CF54E0" w:rsidRPr="001C1C87" w:rsidRDefault="00CF54E0" w:rsidP="001C1C87">
      <w:pPr>
        <w:rPr>
          <w:rFonts w:asciiTheme="minorHAnsi" w:hAnsiTheme="minorHAnsi" w:cs="Times New Roman"/>
          <w:b/>
          <w:bCs/>
          <w:u w:val="single"/>
        </w:rPr>
      </w:pPr>
    </w:p>
    <w:p w:rsidR="001C1C87" w:rsidRDefault="00484F35" w:rsidP="00484F35">
      <w:pPr>
        <w:pStyle w:val="Heading3"/>
      </w:pPr>
      <w:r>
        <w:t xml:space="preserve">Yes Prolif – Trump </w:t>
      </w:r>
    </w:p>
    <w:p w:rsidR="00484F35" w:rsidRDefault="00484F35" w:rsidP="00484F35">
      <w:pPr>
        <w:pStyle w:val="Heading4"/>
        <w:rPr>
          <w:rFonts w:eastAsia="Times New Roman"/>
        </w:rPr>
      </w:pPr>
      <w:r>
        <w:rPr>
          <w:rFonts w:eastAsia="Times New Roman"/>
        </w:rPr>
        <w:t xml:space="preserve">South Korea could proliferate if Trump makes the alliance uncertain </w:t>
      </w:r>
    </w:p>
    <w:p w:rsidR="00484F35" w:rsidRDefault="00484F35" w:rsidP="00484F35">
      <w:pPr>
        <w:rPr>
          <w:rFonts w:asciiTheme="minorHAnsi" w:eastAsia="Times New Roman" w:hAnsiTheme="minorHAnsi" w:cstheme="minorHAnsi"/>
          <w:color w:val="333333"/>
          <w:sz w:val="24"/>
          <w:szCs w:val="24"/>
        </w:rPr>
      </w:pPr>
      <w:r>
        <w:rPr>
          <w:rStyle w:val="Style13ptBold"/>
        </w:rPr>
        <w:t xml:space="preserve">Kim 2016 </w:t>
      </w:r>
      <w:r>
        <w:rPr>
          <w:rFonts w:asciiTheme="minorHAnsi" w:eastAsia="Times New Roman" w:hAnsiTheme="minorHAnsi" w:cstheme="minorHAnsi"/>
          <w:color w:val="333333"/>
          <w:sz w:val="24"/>
          <w:szCs w:val="24"/>
        </w:rPr>
        <w:t>(Lami Kim, The Diplomat, 12-30-2016, "Would South Korea Really Go Nuclear?," Diplomat, https://thediplomat.com/2016/12/would-south-korea-really-go-nuclear/)</w:t>
      </w:r>
    </w:p>
    <w:p w:rsidR="00484F35" w:rsidRDefault="00484F35" w:rsidP="00484F35">
      <w:pPr>
        <w:rPr>
          <w:rFonts w:asciiTheme="minorHAnsi" w:eastAsia="Times New Roman" w:hAnsiTheme="minorHAnsi" w:cstheme="minorHAnsi"/>
          <w:color w:val="333333"/>
          <w:sz w:val="16"/>
          <w:szCs w:val="24"/>
        </w:rPr>
      </w:pPr>
      <w:r w:rsidRPr="00052D98">
        <w:rPr>
          <w:rStyle w:val="StyleUnderline"/>
        </w:rPr>
        <w:t>Since Donald Trump won the presidential election last month, concerns over a nuclear South Korea have intensified.</w:t>
      </w:r>
      <w:r w:rsidRPr="00052D98">
        <w:rPr>
          <w:rFonts w:asciiTheme="minorHAnsi" w:eastAsia="Times New Roman" w:hAnsiTheme="minorHAnsi" w:cstheme="minorHAnsi"/>
          <w:color w:val="333333"/>
          <w:sz w:val="16"/>
          <w:szCs w:val="24"/>
        </w:rPr>
        <w:t xml:space="preserve"> Although President-elect Trump reassured President Park Geun-hye of the U.S. security commitment to South Korea, </w:t>
      </w:r>
      <w:r w:rsidRPr="00052D98">
        <w:rPr>
          <w:rStyle w:val="StyleUnderline"/>
        </w:rPr>
        <w:t>a strong fear of abandonment has arisen in South Korea in light of Trump’s campaign statements. When South Korea feared U.S. disengagement from Asia in the early 1970s, it responded by attempting to develop nuclear weapons. Today, the prospect of a nuclear South Korea, unthinkable since the 1970s, is more real than ever.</w:t>
      </w:r>
      <w:r w:rsidRPr="00052D98">
        <w:rPr>
          <w:rFonts w:asciiTheme="minorHAnsi" w:eastAsia="Times New Roman" w:hAnsiTheme="minorHAnsi" w:cstheme="minorHAnsi"/>
          <w:color w:val="333333"/>
          <w:sz w:val="16"/>
          <w:szCs w:val="24"/>
        </w:rPr>
        <w:t xml:space="preserve"> The recent impeachment of Park by the National Assembly earlier this month adds to uncertainty for South Korea’s security policies. Could the next administration pursue nuclear weapons as a result of these fears? </w:t>
      </w:r>
      <w:r w:rsidRPr="00052D98">
        <w:rPr>
          <w:rStyle w:val="StyleUnderline"/>
        </w:rPr>
        <w:t>The answer will heavily depend on whether the Trump administration reaffirms the strength of the U.S.-South Korea alliance. Otherwise, it is anyone’s guess what the policies of the next president will be, which could include “going nuclear.”</w:t>
      </w:r>
      <w:r>
        <w:rPr>
          <w:rStyle w:val="StyleUnderline"/>
        </w:rPr>
        <w:t xml:space="preserve"> </w:t>
      </w:r>
      <w:r w:rsidRPr="00052D98">
        <w:rPr>
          <w:rStyle w:val="StyleUnderline"/>
        </w:rPr>
        <w:t xml:space="preserve">Until recently, calls for nuclear armament were considered extremist in South Korean political discourse. However, public support for nuclear armament is growing in South Korea due to North Korea’s nuclear provocations. </w:t>
      </w:r>
      <w:r w:rsidRPr="00052D98">
        <w:rPr>
          <w:sz w:val="16"/>
        </w:rPr>
        <w:t xml:space="preserve">In a recent Gallup Korea poll, 58 percent supported nuclear armament. </w:t>
      </w:r>
      <w:r w:rsidRPr="00052D98">
        <w:rPr>
          <w:rStyle w:val="StyleUnderline"/>
        </w:rPr>
        <w:t>If the U.S. security guarantee is not credible in the minds of South Koreans, and nuclear armament is the only way to defend South Korea’s security from North Korea, a nuclear option will seem even more appealing to the public.</w:t>
      </w:r>
      <w:r>
        <w:rPr>
          <w:u w:val="single"/>
        </w:rPr>
        <w:t xml:space="preserve"> </w:t>
      </w:r>
      <w:r w:rsidRPr="00052D98">
        <w:rPr>
          <w:rFonts w:asciiTheme="minorHAnsi" w:eastAsia="Times New Roman" w:hAnsiTheme="minorHAnsi" w:cstheme="minorHAnsi"/>
          <w:color w:val="333333"/>
          <w:sz w:val="16"/>
          <w:szCs w:val="24"/>
        </w:rPr>
        <w:t xml:space="preserve">Such public sentiment would affect the upcoming presidential election. Presidential candidates could appeal to populist sentiment and promise pursuit of nuclear weapons. </w:t>
      </w:r>
      <w:r w:rsidRPr="00052D98">
        <w:rPr>
          <w:rStyle w:val="StyleUnderline"/>
        </w:rPr>
        <w:t>At the minimum, they may pledge to acquire the ability to produce nuclear fissile materials (enriched uranium or plutonium) so that South Korea could minimize a future timetable for developing nuclear weapons. This would be a major blow to U.S. nonproliferation policy.</w:t>
      </w:r>
      <w:r>
        <w:rPr>
          <w:rStyle w:val="StyleUnderline"/>
        </w:rPr>
        <w:t xml:space="preserve"> </w:t>
      </w:r>
      <w:r w:rsidRPr="00052D98">
        <w:rPr>
          <w:rStyle w:val="StyleUnderline"/>
        </w:rPr>
        <w:t>As long as the U.S. security guarantee is intact, nuclear proliferation in South Korea is not a rational choice, as the costs and risks seem to far outweigh the benefits. The security risks would be substantial. Should South Korea decide to go nuclear, the United States would withdraw its security guarantee, while South Korea would require several years to acquire a functional nuclear arsenal.</w:t>
      </w:r>
      <w:r w:rsidRPr="00052D98">
        <w:rPr>
          <w:rFonts w:asciiTheme="minorHAnsi" w:eastAsia="Times New Roman" w:hAnsiTheme="minorHAnsi" w:cstheme="minorHAnsi"/>
          <w:color w:val="333333"/>
          <w:sz w:val="16"/>
          <w:szCs w:val="24"/>
        </w:rPr>
        <w:t xml:space="preserve"> Unless Seoul could manage a covert nuclear weapons program, fooling its closest ally and the rest of the world, which seems highly unlikely given rigorous International Atomic Energy Agency (IAEA) inspections over its nuclear facilities, going nuclear would in fact decease South Korea’s security rather than strengthening it. </w:t>
      </w:r>
      <w:r w:rsidRPr="00052D98">
        <w:rPr>
          <w:rStyle w:val="StyleUnderline"/>
        </w:rPr>
        <w:t>The economic costs of nuclear armament are no less substantial. If South Korea’s fear of abandonment escalates under a Trump administration and the country reveals new nuclear weapons capabilities, the UN Security Council would impose economic sanctions on South Korea, which would damage the country’s highly trade-dependent economy. Electricity production, 40 percent of which derives from nuclear energy, would also be disrupted.</w:t>
      </w:r>
      <w:r w:rsidRPr="00052D98">
        <w:rPr>
          <w:rFonts w:asciiTheme="minorHAnsi" w:eastAsia="Times New Roman" w:hAnsiTheme="minorHAnsi" w:cstheme="minorHAnsi"/>
          <w:color w:val="333333"/>
          <w:sz w:val="16"/>
          <w:szCs w:val="24"/>
        </w:rPr>
        <w:t xml:space="preserve"> South Korea imports a large portion of its nuclear fuel from the United States to operate its 25 nuclear reactors. The U.S.-South Korea civil nuclear agreement bans the use of U.S.-origin materials for military purposes. The breach of the agreement would lead to a suspension of U.S. export of nuclear fuels to South Korea. </w:t>
      </w:r>
      <w:r w:rsidRPr="00052D98">
        <w:rPr>
          <w:rStyle w:val="StyleUnderline"/>
        </w:rPr>
        <w:t>It would be difficult for South Korea to purchase enriched uranium from other suppliers, too, since international nuclear export control regimes, such as the Nuclear Suppliers Group, prohibit transferring nuclear materials to states that develop nuclear weapons in violation of the Nonproliferation Treaty. The suspension of the nuclear fuel supply would cause economic and social distress in this already energy-starved country.</w:t>
      </w:r>
      <w:r>
        <w:rPr>
          <w:rStyle w:val="StyleUnderline"/>
        </w:rPr>
        <w:t xml:space="preserve"> </w:t>
      </w:r>
      <w:r w:rsidRPr="00052D98">
        <w:rPr>
          <w:rStyle w:val="StyleUnderline"/>
        </w:rPr>
        <w:t>Despite the negative consequences to pursuing a nuclear weapons program, the current political environment in South Korea, combined with Trump’s tough campaign rhetoric about the future of the U.S.-South Korea alliance, means that decades-old policies could shift radically overnight.</w:t>
      </w:r>
      <w:r w:rsidRPr="00052D98">
        <w:rPr>
          <w:rFonts w:asciiTheme="minorHAnsi" w:eastAsia="Times New Roman" w:hAnsiTheme="minorHAnsi" w:cstheme="minorHAnsi"/>
          <w:color w:val="333333"/>
          <w:sz w:val="16"/>
          <w:szCs w:val="24"/>
        </w:rPr>
        <w:t xml:space="preserve"> How Trump values America’s security role in East Asia will strongly impact the next South Korean administration’s decision to challenge North Korea with nuclear weapons development of its own.</w:t>
      </w:r>
    </w:p>
    <w:p w:rsidR="00484F35" w:rsidRPr="00484F35" w:rsidRDefault="00484F35" w:rsidP="00484F35"/>
    <w:p w:rsidR="0023705C" w:rsidRDefault="0023705C" w:rsidP="001C1C87">
      <w:pPr>
        <w:pStyle w:val="Heading3"/>
      </w:pPr>
      <w:r>
        <w:t>No Prolif – Generic</w:t>
      </w:r>
    </w:p>
    <w:p w:rsidR="0023705C" w:rsidRPr="003875A9" w:rsidRDefault="0023705C" w:rsidP="0023705C">
      <w:pPr>
        <w:pStyle w:val="Heading4"/>
        <w:rPr>
          <w:rFonts w:asciiTheme="minorHAnsi" w:eastAsia="Times New Roman" w:hAnsiTheme="minorHAnsi" w:cs="Times New Roman"/>
          <w:color w:val="050607"/>
          <w:spacing w:val="3"/>
        </w:rPr>
      </w:pPr>
      <w:r w:rsidRPr="003875A9">
        <w:rPr>
          <w:rFonts w:asciiTheme="minorHAnsi" w:hAnsiTheme="minorHAnsi" w:cs="Times New Roman"/>
        </w:rPr>
        <w:t>South Korean government doesn’t want nuclear weapons</w:t>
      </w:r>
      <w:r>
        <w:rPr>
          <w:rFonts w:asciiTheme="minorHAnsi" w:hAnsiTheme="minorHAnsi" w:cs="Times New Roman"/>
        </w:rPr>
        <w:t xml:space="preserve"> – minority party only ones pushing </w:t>
      </w:r>
    </w:p>
    <w:p w:rsidR="0023705C" w:rsidRPr="003875A9" w:rsidRDefault="0023705C" w:rsidP="0023705C">
      <w:pPr>
        <w:shd w:val="clear" w:color="auto" w:fill="FFFFFF"/>
        <w:jc w:val="both"/>
        <w:rPr>
          <w:rStyle w:val="Emphasis"/>
          <w:rFonts w:asciiTheme="minorHAnsi" w:eastAsia="Times New Roman" w:hAnsiTheme="minorHAnsi" w:cs="Times New Roman"/>
          <w:b w:val="0"/>
          <w:iCs w:val="0"/>
          <w:color w:val="050607"/>
          <w:spacing w:val="3"/>
          <w:sz w:val="16"/>
          <w:szCs w:val="24"/>
          <w:u w:val="none"/>
        </w:rPr>
      </w:pPr>
      <w:r w:rsidRPr="003875A9">
        <w:rPr>
          <w:rFonts w:asciiTheme="minorHAnsi" w:eastAsia="Times New Roman" w:hAnsiTheme="minorHAnsi" w:cs="Times New Roman"/>
          <w:b/>
          <w:bCs/>
          <w:color w:val="050607"/>
          <w:spacing w:val="3"/>
          <w:sz w:val="24"/>
          <w:szCs w:val="24"/>
          <w:u w:val="single"/>
        </w:rPr>
        <w:t>Taylor 2017</w:t>
      </w:r>
      <w:r w:rsidRPr="003875A9">
        <w:rPr>
          <w:rFonts w:asciiTheme="minorHAnsi" w:eastAsia="Times New Roman" w:hAnsiTheme="minorHAnsi" w:cs="Times New Roman"/>
          <w:color w:val="050607"/>
          <w:spacing w:val="3"/>
          <w:sz w:val="16"/>
          <w:szCs w:val="24"/>
        </w:rPr>
        <w:t xml:space="preserve"> </w:t>
      </w:r>
      <w:r w:rsidRPr="003875A9">
        <w:rPr>
          <w:rFonts w:asciiTheme="minorHAnsi" w:eastAsia="Times New Roman" w:hAnsiTheme="minorHAnsi" w:cs="Times New Roman"/>
          <w:color w:val="050607"/>
          <w:spacing w:val="3"/>
          <w:sz w:val="24"/>
          <w:szCs w:val="24"/>
        </w:rPr>
        <w:t xml:space="preserve">(Adam Taylor, Taylor has a degree in economics with a focus on international relations from the University of Manchester, “South Korea will not develop or possess nuclear weapons, president says”, Washington Post, October 31, 2017, </w:t>
      </w:r>
      <w:r w:rsidRPr="003875A9">
        <w:rPr>
          <w:rFonts w:asciiTheme="minorHAnsi" w:hAnsiTheme="minorHAnsi" w:cs="Times New Roman"/>
        </w:rPr>
        <w:t xml:space="preserve"> </w:t>
      </w:r>
      <w:r w:rsidRPr="003875A9">
        <w:rPr>
          <w:rFonts w:asciiTheme="minorHAnsi" w:hAnsiTheme="minorHAnsi" w:cs="Times New Roman"/>
          <w:sz w:val="24"/>
          <w:szCs w:val="24"/>
        </w:rPr>
        <w:t>https://www.washingtonpost.com/world/south-korea-will-not-develop-or-possess-nuclear-weapons-president-says/2017/10/31/e440b2da-beaa-11e7-af84-d3e2ee4b2af1_story.html?utm_term=.b78f9091d221,</w:t>
      </w:r>
      <w:r w:rsidRPr="003875A9">
        <w:rPr>
          <w:rFonts w:asciiTheme="minorHAnsi" w:eastAsia="Times New Roman" w:hAnsiTheme="minorHAnsi" w:cs="Times New Roman"/>
          <w:color w:val="050607"/>
          <w:spacing w:val="3"/>
          <w:sz w:val="24"/>
          <w:szCs w:val="24"/>
        </w:rPr>
        <w:t xml:space="preserve"> MNS)</w:t>
      </w:r>
    </w:p>
    <w:p w:rsidR="0023705C" w:rsidRPr="003875A9" w:rsidRDefault="0023705C" w:rsidP="0023705C">
      <w:r w:rsidRPr="003875A9">
        <w:t xml:space="preserve">SEOUL — </w:t>
      </w:r>
      <w:r w:rsidRPr="003875A9">
        <w:rPr>
          <w:rStyle w:val="StyleUnderline"/>
        </w:rPr>
        <w:t>President Moon Jae-in told lawmakers Wednesday that South Korea would not seek nuclear weapons and would never accept its neighbor North Korea as a nuclear-armed state</w:t>
      </w:r>
      <w:r w:rsidRPr="003875A9">
        <w:t>. Recent tests by North Korea have led to a renewed debate about nuclear weapons in South Korea. "</w:t>
      </w:r>
      <w:r w:rsidRPr="003875A9">
        <w:rPr>
          <w:rStyle w:val="StyleUnderline"/>
        </w:rPr>
        <w:t>According to the joint agreement by the two Koreas on denuclearization, North Korea's nuclear state cannot be accepted or tolerated. We will not develop or possess nuclear weapons, either," the president said in his second state-of-the-nation address at the National Assembly</w:t>
      </w:r>
      <w:r w:rsidRPr="003875A9">
        <w:t xml:space="preserve">, South Korea's parliament. </w:t>
      </w:r>
      <w:r w:rsidRPr="003875A9">
        <w:rPr>
          <w:rStyle w:val="StyleUnderline"/>
        </w:rPr>
        <w:t>Although the country sought its own nuclear weapons in the 1970s during the presidency of Park Chung-hee, the United States persuaded South Korea to abandon such ambitions</w:t>
      </w:r>
      <w:r w:rsidRPr="003875A9">
        <w:t xml:space="preserve">. The United States stationed nuclear weapons in South Korea until 1991, when President George H.W. Bush withdrew all such tactical weapons deployed abroad. But the country remains under the U.S. nuclear umbrella. </w:t>
      </w:r>
      <w:r w:rsidRPr="003875A9">
        <w:rPr>
          <w:rStyle w:val="StyleUnderline"/>
        </w:rPr>
        <w:t>After North Korea conducted its sixth nuclear test, on Sept. 3, a number of politicians suggested that the South should reconsider its own nuclear weapons program. In the weeks following that test, lawmakers from South Korea's opposition party, the Liberty Korea Party, came to Washington to ask for the redeployment of U.S. nuclear weapons to the country</w:t>
      </w:r>
      <w:r w:rsidRPr="003875A9">
        <w:t>.</w:t>
      </w:r>
    </w:p>
    <w:p w:rsidR="0023705C" w:rsidRDefault="0023705C" w:rsidP="0023705C"/>
    <w:p w:rsidR="006D390E" w:rsidRPr="00DD14E9" w:rsidRDefault="006D390E" w:rsidP="006D390E">
      <w:pPr>
        <w:pStyle w:val="Heading4"/>
        <w:rPr>
          <w:rFonts w:asciiTheme="minorHAnsi" w:hAnsiTheme="minorHAnsi"/>
        </w:rPr>
      </w:pPr>
      <w:r w:rsidRPr="00DD14E9">
        <w:rPr>
          <w:rFonts w:asciiTheme="minorHAnsi" w:hAnsiTheme="minorHAnsi"/>
        </w:rPr>
        <w:t>South Korea will never proliferate</w:t>
      </w:r>
    </w:p>
    <w:p w:rsidR="006D390E" w:rsidRPr="00DD14E9" w:rsidRDefault="006D390E" w:rsidP="006D390E">
      <w:r w:rsidRPr="00DD14E9">
        <w:rPr>
          <w:rStyle w:val="Style13ptBold"/>
        </w:rPr>
        <w:t>Stangarone 2016</w:t>
      </w:r>
      <w:r w:rsidRPr="00DD14E9">
        <w:t xml:space="preserve"> (Troy Stangarone, Senior Director for Congressional Affairs and Trade at the Korea Economic Institute of America, “Going Nuclear Wouldn’t Be Easy For South Korea”, National Interest, February 29th 2016,</w:t>
      </w:r>
      <w:hyperlink r:id="rId537" w:history="1">
        <w:r w:rsidRPr="00DD14E9">
          <w:rPr>
            <w:rStyle w:val="Hyperlink"/>
          </w:rPr>
          <w:t>https://nationalinterest.org/feature/going-nuclear-wouldnt-be-easy-south-korea-15345</w:t>
        </w:r>
      </w:hyperlink>
      <w:r w:rsidRPr="00DD14E9">
        <w:t>, MNS)</w:t>
      </w:r>
    </w:p>
    <w:p w:rsidR="006D390E" w:rsidRPr="00DD14E9" w:rsidRDefault="006D390E" w:rsidP="006D390E">
      <w:pPr>
        <w:shd w:val="clear" w:color="auto" w:fill="FFFFFF"/>
        <w:jc w:val="both"/>
        <w:rPr>
          <w:rFonts w:asciiTheme="minorHAnsi" w:eastAsia="Times New Roman" w:hAnsiTheme="minorHAnsi" w:cs="Times New Roman"/>
          <w:b/>
          <w:bCs/>
          <w:color w:val="050607"/>
          <w:spacing w:val="3"/>
          <w:sz w:val="24"/>
          <w:szCs w:val="24"/>
          <w:u w:val="single"/>
        </w:rPr>
      </w:pPr>
      <w:r w:rsidRPr="00DD14E9">
        <w:rPr>
          <w:rFonts w:asciiTheme="minorHAnsi" w:eastAsia="Times New Roman" w:hAnsiTheme="minorHAnsi" w:cs="Times New Roman"/>
          <w:color w:val="050607"/>
          <w:spacing w:val="3"/>
          <w:sz w:val="16"/>
          <w:szCs w:val="24"/>
        </w:rPr>
        <w:t xml:space="preserve">However, </w:t>
      </w:r>
      <w:r w:rsidRPr="00DD14E9">
        <w:rPr>
          <w:rFonts w:asciiTheme="minorHAnsi" w:eastAsia="Times New Roman" w:hAnsiTheme="minorHAnsi" w:cs="Times New Roman"/>
          <w:b/>
          <w:bCs/>
          <w:color w:val="050607"/>
          <w:spacing w:val="3"/>
          <w:sz w:val="24"/>
          <w:szCs w:val="24"/>
          <w:u w:val="single"/>
        </w:rPr>
        <w:t xml:space="preserve">South Koreans are rarely asked if they would be willing to bear the costs of a domestic nuclear weapon. Those cost would likely come in the form of diminished international standing, economic hardship, and uncertain strategic benefits. For South Korea to develop its own nuclear weapons program it would have </w:t>
      </w:r>
      <w:r w:rsidRPr="00DD14E9">
        <w:rPr>
          <w:rFonts w:asciiTheme="minorHAnsi" w:eastAsia="Times New Roman" w:hAnsiTheme="minorHAnsi" w:cs="Times New Roman"/>
          <w:color w:val="050607"/>
          <w:spacing w:val="3"/>
          <w:sz w:val="16"/>
          <w:szCs w:val="24"/>
        </w:rPr>
        <w:t>to join</w:t>
      </w:r>
      <w:r w:rsidRPr="00DD14E9">
        <w:rPr>
          <w:rFonts w:asciiTheme="minorHAnsi" w:eastAsia="Times New Roman" w:hAnsiTheme="minorHAnsi" w:cs="Times New Roman"/>
          <w:b/>
          <w:bCs/>
          <w:color w:val="050607"/>
          <w:spacing w:val="3"/>
          <w:sz w:val="24"/>
          <w:szCs w:val="24"/>
          <w:u w:val="single"/>
        </w:rPr>
        <w:t xml:space="preserve"> </w:t>
      </w:r>
      <w:r w:rsidRPr="00DD14E9">
        <w:rPr>
          <w:rFonts w:asciiTheme="minorHAnsi" w:eastAsia="Times New Roman" w:hAnsiTheme="minorHAnsi" w:cs="Times New Roman"/>
          <w:color w:val="050607"/>
          <w:spacing w:val="3"/>
          <w:sz w:val="16"/>
          <w:szCs w:val="24"/>
        </w:rPr>
        <w:t>North Korea as the only country to</w:t>
      </w:r>
      <w:r w:rsidRPr="00DD14E9">
        <w:rPr>
          <w:rFonts w:asciiTheme="minorHAnsi" w:eastAsia="Times New Roman" w:hAnsiTheme="minorHAnsi" w:cs="Times New Roman"/>
          <w:b/>
          <w:bCs/>
          <w:color w:val="050607"/>
          <w:spacing w:val="3"/>
          <w:sz w:val="24"/>
          <w:szCs w:val="24"/>
          <w:u w:val="single"/>
        </w:rPr>
        <w:t xml:space="preserve"> withdraw from the Nuclear Non-Proliferation Treaty</w:t>
      </w:r>
      <w:r w:rsidRPr="00DD14E9">
        <w:rPr>
          <w:rFonts w:asciiTheme="minorHAnsi" w:eastAsia="Times New Roman" w:hAnsiTheme="minorHAnsi" w:cs="Times New Roman"/>
          <w:color w:val="050607"/>
          <w:spacing w:val="3"/>
          <w:sz w:val="16"/>
          <w:szCs w:val="24"/>
        </w:rPr>
        <w:t xml:space="preserve"> (NPT), an ignominious club for sure. </w:t>
      </w:r>
      <w:r w:rsidRPr="00DD14E9">
        <w:rPr>
          <w:rFonts w:asciiTheme="minorHAnsi" w:eastAsia="Times New Roman" w:hAnsiTheme="minorHAnsi" w:cs="Times New Roman"/>
          <w:b/>
          <w:bCs/>
          <w:color w:val="050607"/>
          <w:spacing w:val="3"/>
          <w:sz w:val="24"/>
          <w:szCs w:val="24"/>
          <w:u w:val="single"/>
        </w:rPr>
        <w:t xml:space="preserve">Withdrawal would dent Seoul’s growing international standing </w:t>
      </w:r>
      <w:r w:rsidRPr="00DD14E9">
        <w:rPr>
          <w:rFonts w:asciiTheme="minorHAnsi" w:eastAsia="Times New Roman" w:hAnsiTheme="minorHAnsi" w:cs="Times New Roman"/>
          <w:color w:val="050607"/>
          <w:spacing w:val="3"/>
          <w:sz w:val="16"/>
          <w:szCs w:val="24"/>
        </w:rPr>
        <w:t>and make it the only member of MIKTA, an emerging club of middle powers, to have a nuclear weapon, something which would not enhance South Korea’s middle power prestige. While a loss of international stature to ensure domestic security might be an acceptable trade off,</w:t>
      </w:r>
      <w:r w:rsidRPr="00DD14E9">
        <w:rPr>
          <w:rFonts w:asciiTheme="minorHAnsi" w:eastAsia="Times New Roman" w:hAnsiTheme="minorHAnsi" w:cs="Times New Roman"/>
          <w:b/>
          <w:bCs/>
          <w:color w:val="050607"/>
          <w:spacing w:val="3"/>
          <w:sz w:val="24"/>
          <w:szCs w:val="24"/>
          <w:u w:val="single"/>
        </w:rPr>
        <w:t xml:space="preserve"> </w:t>
      </w:r>
      <w:r w:rsidRPr="00DD14E9">
        <w:rPr>
          <w:rFonts w:asciiTheme="minorHAnsi" w:eastAsia="Times New Roman" w:hAnsiTheme="minorHAnsi" w:cs="Times New Roman"/>
          <w:color w:val="050607"/>
          <w:spacing w:val="3"/>
          <w:sz w:val="16"/>
          <w:szCs w:val="24"/>
        </w:rPr>
        <w:t>there would likely be economic costs as well.</w:t>
      </w:r>
      <w:r w:rsidRPr="00DD14E9">
        <w:rPr>
          <w:rFonts w:asciiTheme="minorHAnsi" w:eastAsia="Times New Roman" w:hAnsiTheme="minorHAnsi" w:cs="Times New Roman"/>
          <w:b/>
          <w:bCs/>
          <w:color w:val="050607"/>
          <w:spacing w:val="3"/>
          <w:sz w:val="24"/>
          <w:szCs w:val="24"/>
          <w:u w:val="single"/>
        </w:rPr>
        <w:t xml:space="preserve"> Developing a nuclear weapon would have consequences for South Korea’s own nuclear industry. Nuclear power provides a third of South Korea’s electricity and represents 13 percent of its primary energy consumption. Lacking adequate domestic reserves of nuclear fuel, South Korea is dependent upon members of the Nuclear Suppliers Group which conditions supply on the non-proliferation of nuclear weapons. Pursuing a nuclear option would put the fuel supply for South Korea’s </w:t>
      </w:r>
      <w:r w:rsidRPr="00DD14E9">
        <w:rPr>
          <w:rFonts w:asciiTheme="minorHAnsi" w:eastAsia="Times New Roman" w:hAnsiTheme="minorHAnsi" w:cs="Times New Roman"/>
          <w:color w:val="050607"/>
          <w:spacing w:val="3"/>
          <w:sz w:val="16"/>
          <w:szCs w:val="24"/>
        </w:rPr>
        <w:t xml:space="preserve">domestic </w:t>
      </w:r>
      <w:r w:rsidRPr="00DD14E9">
        <w:rPr>
          <w:rFonts w:asciiTheme="minorHAnsi" w:eastAsia="Times New Roman" w:hAnsiTheme="minorHAnsi" w:cs="Times New Roman"/>
          <w:b/>
          <w:bCs/>
          <w:color w:val="050607"/>
          <w:spacing w:val="3"/>
          <w:sz w:val="24"/>
          <w:szCs w:val="24"/>
          <w:u w:val="single"/>
        </w:rPr>
        <w:t xml:space="preserve">reactors at risk. South Korea also has designs on becoming a major exporter of nuclear power plants. In 2009, it won a $40 billion contract to construct and manage four nuclear power plants in the UAE and in 2013 a bid for a research reactor in Jordan. Those deals and any future potential exports would be put risk. South Korea would also potential face economic sanctions. Iran and North Korea have both faced significant financial and economic sanctions for their pursuit of nuclear weapons, </w:t>
      </w:r>
      <w:r w:rsidRPr="00DD14E9">
        <w:rPr>
          <w:rFonts w:asciiTheme="minorHAnsi" w:eastAsia="Times New Roman" w:hAnsiTheme="minorHAnsi" w:cs="Times New Roman"/>
          <w:color w:val="050607"/>
          <w:spacing w:val="3"/>
          <w:sz w:val="16"/>
          <w:szCs w:val="24"/>
        </w:rPr>
        <w:t>while India and Pakistan faced sanctions as well.</w:t>
      </w:r>
      <w:r w:rsidRPr="00DD14E9">
        <w:rPr>
          <w:rFonts w:asciiTheme="minorHAnsi" w:eastAsia="Times New Roman" w:hAnsiTheme="minorHAnsi" w:cs="Times New Roman"/>
          <w:b/>
          <w:bCs/>
          <w:color w:val="050607"/>
          <w:spacing w:val="3"/>
          <w:sz w:val="24"/>
          <w:szCs w:val="24"/>
          <w:u w:val="single"/>
        </w:rPr>
        <w:t xml:space="preserve"> Because South Korea is perhaps one of the world’s most trade dependent nations it would be especially vulnerable to external economic pressure. </w:t>
      </w:r>
      <w:r w:rsidRPr="00DD14E9">
        <w:rPr>
          <w:rFonts w:asciiTheme="minorHAnsi" w:eastAsia="Times New Roman" w:hAnsiTheme="minorHAnsi" w:cs="Times New Roman"/>
          <w:color w:val="050607"/>
          <w:spacing w:val="3"/>
          <w:sz w:val="16"/>
          <w:szCs w:val="24"/>
        </w:rPr>
        <w:t>Given the clear and present danger that North Korea’s nuclear program presents to South Korea, it is hard to know what the consequences might be if Seoul chose the nuclear option. Perhaps the international community would look upon South Korea’s choice with a greater degree of understanding and acceptance than other nations, limiting any economic consequences. However, there are no assurances that will be the case.</w:t>
      </w:r>
      <w:r w:rsidRPr="00DD14E9">
        <w:rPr>
          <w:rFonts w:asciiTheme="minorHAnsi" w:eastAsia="Times New Roman" w:hAnsiTheme="minorHAnsi" w:cs="Times New Roman"/>
          <w:b/>
          <w:bCs/>
          <w:color w:val="050607"/>
          <w:spacing w:val="3"/>
          <w:sz w:val="24"/>
          <w:szCs w:val="24"/>
          <w:u w:val="single"/>
        </w:rPr>
        <w:t xml:space="preserve"> </w:t>
      </w:r>
      <w:r w:rsidRPr="00DD14E9">
        <w:rPr>
          <w:rFonts w:asciiTheme="minorHAnsi" w:eastAsia="Times New Roman" w:hAnsiTheme="minorHAnsi" w:cs="Times New Roman"/>
          <w:color w:val="050607"/>
          <w:spacing w:val="3"/>
          <w:sz w:val="16"/>
          <w:szCs w:val="24"/>
        </w:rPr>
        <w:t>From a strategic perspective the decision to go nuclear could focus minds in Beijing, but in ways that Seoul might not want.</w:t>
      </w:r>
      <w:r w:rsidRPr="00DD14E9">
        <w:rPr>
          <w:rFonts w:asciiTheme="minorHAnsi" w:eastAsia="Times New Roman" w:hAnsiTheme="minorHAnsi" w:cs="Times New Roman"/>
          <w:b/>
          <w:bCs/>
          <w:color w:val="050607"/>
          <w:spacing w:val="3"/>
          <w:sz w:val="24"/>
          <w:szCs w:val="24"/>
          <w:u w:val="single"/>
        </w:rPr>
        <w:t xml:space="preserve"> </w:t>
      </w:r>
      <w:r w:rsidRPr="00DD14E9">
        <w:rPr>
          <w:rFonts w:asciiTheme="minorHAnsi" w:eastAsia="Times New Roman" w:hAnsiTheme="minorHAnsi" w:cs="Times New Roman"/>
          <w:color w:val="050607"/>
          <w:spacing w:val="3"/>
          <w:sz w:val="16"/>
          <w:szCs w:val="24"/>
        </w:rPr>
        <w:t>China has been vigorous in its objections to South Korean consideration of deploying the THAAD missile defense system.</w:t>
      </w:r>
      <w:r w:rsidRPr="00DD14E9">
        <w:rPr>
          <w:rFonts w:asciiTheme="minorHAnsi" w:eastAsia="Times New Roman" w:hAnsiTheme="minorHAnsi" w:cs="Times New Roman"/>
          <w:b/>
          <w:bCs/>
          <w:color w:val="050607"/>
          <w:spacing w:val="3"/>
          <w:sz w:val="24"/>
          <w:szCs w:val="24"/>
          <w:u w:val="single"/>
        </w:rPr>
        <w:t xml:space="preserve"> Beijing would likely object even more strenuously to a South Korean nuclear weapons program, especially if it opened the door to a Japanese nuclear weapon</w:t>
      </w:r>
      <w:r w:rsidRPr="00DD14E9">
        <w:rPr>
          <w:rFonts w:asciiTheme="minorHAnsi" w:eastAsia="Times New Roman" w:hAnsiTheme="minorHAnsi" w:cs="Times New Roman"/>
          <w:color w:val="050607"/>
          <w:spacing w:val="3"/>
          <w:sz w:val="16"/>
          <w:szCs w:val="24"/>
        </w:rPr>
        <w:t>. While talks with North Korea have not produced results to date,</w:t>
      </w:r>
      <w:r w:rsidRPr="00DD14E9">
        <w:rPr>
          <w:rFonts w:asciiTheme="minorHAnsi" w:eastAsia="Times New Roman" w:hAnsiTheme="minorHAnsi" w:cs="Times New Roman"/>
          <w:b/>
          <w:bCs/>
          <w:color w:val="050607"/>
          <w:spacing w:val="3"/>
          <w:sz w:val="24"/>
          <w:szCs w:val="24"/>
          <w:u w:val="single"/>
        </w:rPr>
        <w:t xml:space="preserve"> a South Korean nuclear weapon could end up merely serving as justification for the North’s program and entrench a nuclear peninsula rather than </w:t>
      </w:r>
      <w:r w:rsidRPr="00DD14E9">
        <w:rPr>
          <w:rFonts w:asciiTheme="minorHAnsi" w:eastAsia="Times New Roman" w:hAnsiTheme="minorHAnsi" w:cs="Times New Roman"/>
          <w:color w:val="050607"/>
          <w:spacing w:val="3"/>
          <w:sz w:val="16"/>
          <w:szCs w:val="24"/>
        </w:rPr>
        <w:t>help to spur</w:t>
      </w:r>
      <w:r w:rsidRPr="00DD14E9">
        <w:rPr>
          <w:rFonts w:asciiTheme="minorHAnsi" w:eastAsia="Times New Roman" w:hAnsiTheme="minorHAnsi" w:cs="Times New Roman"/>
          <w:b/>
          <w:bCs/>
          <w:color w:val="050607"/>
          <w:spacing w:val="3"/>
          <w:sz w:val="24"/>
          <w:szCs w:val="24"/>
          <w:u w:val="single"/>
        </w:rPr>
        <w:t xml:space="preserve"> talks. There is also no certainty that such a move would not damage relations with the United States, which was </w:t>
      </w:r>
      <w:r w:rsidRPr="00DD14E9">
        <w:rPr>
          <w:rFonts w:asciiTheme="minorHAnsi" w:eastAsia="Times New Roman" w:hAnsiTheme="minorHAnsi" w:cs="Times New Roman"/>
          <w:color w:val="050607"/>
          <w:spacing w:val="3"/>
          <w:sz w:val="16"/>
          <w:szCs w:val="24"/>
        </w:rPr>
        <w:t>almost</w:t>
      </w:r>
      <w:r w:rsidRPr="00DD14E9">
        <w:rPr>
          <w:rFonts w:asciiTheme="minorHAnsi" w:eastAsia="Times New Roman" w:hAnsiTheme="minorHAnsi" w:cs="Times New Roman"/>
          <w:b/>
          <w:bCs/>
          <w:color w:val="050607"/>
          <w:spacing w:val="3"/>
          <w:sz w:val="24"/>
          <w:szCs w:val="24"/>
          <w:u w:val="single"/>
        </w:rPr>
        <w:t xml:space="preserve"> a consequence of South Korea’s prior nuclear weapons program. </w:t>
      </w:r>
      <w:r w:rsidRPr="00DD14E9">
        <w:rPr>
          <w:rFonts w:asciiTheme="minorHAnsi" w:eastAsia="Times New Roman" w:hAnsiTheme="minorHAnsi" w:cs="Times New Roman"/>
          <w:color w:val="050607"/>
          <w:spacing w:val="3"/>
          <w:sz w:val="16"/>
          <w:szCs w:val="24"/>
        </w:rPr>
        <w:t>While North Korea’s continued development of nuclear weapons and a range of delivery systems should focus policy makers’ attentions in the region,</w:t>
      </w:r>
      <w:r w:rsidRPr="00DD14E9">
        <w:rPr>
          <w:rFonts w:asciiTheme="minorHAnsi" w:eastAsia="Times New Roman" w:hAnsiTheme="minorHAnsi" w:cs="Times New Roman"/>
          <w:b/>
          <w:bCs/>
          <w:color w:val="050607"/>
          <w:spacing w:val="3"/>
          <w:sz w:val="24"/>
          <w:szCs w:val="24"/>
          <w:u w:val="single"/>
        </w:rPr>
        <w:t xml:space="preserve"> the potential downsides of a South Korean nuclear weapon would far outweigh the uncertain upside as long as the U.S. nuclear umbrella remains credible. There is no reason to believe that umbrella is any less reliable today than it was during the Cold War </w:t>
      </w:r>
      <w:r w:rsidRPr="00DD14E9">
        <w:rPr>
          <w:rFonts w:asciiTheme="minorHAnsi" w:eastAsia="Times New Roman" w:hAnsiTheme="minorHAnsi" w:cs="Times New Roman"/>
          <w:color w:val="050607"/>
          <w:spacing w:val="3"/>
          <w:sz w:val="16"/>
          <w:szCs w:val="24"/>
        </w:rPr>
        <w:t>when the United States and its allies faced a much more significant threat</w:t>
      </w:r>
      <w:r w:rsidRPr="00DD14E9">
        <w:rPr>
          <w:rFonts w:asciiTheme="minorHAnsi" w:eastAsia="Times New Roman" w:hAnsiTheme="minorHAnsi" w:cs="Times New Roman"/>
          <w:b/>
          <w:bCs/>
          <w:color w:val="050607"/>
          <w:spacing w:val="3"/>
          <w:sz w:val="24"/>
          <w:szCs w:val="24"/>
          <w:u w:val="single"/>
        </w:rPr>
        <w:t xml:space="preserve">. As the United States spends $1 trillion dollars to modernize its own nuclear weapons </w:t>
      </w:r>
      <w:r w:rsidRPr="00DD14E9">
        <w:rPr>
          <w:rFonts w:asciiTheme="minorHAnsi" w:eastAsia="Times New Roman" w:hAnsiTheme="minorHAnsi" w:cs="Times New Roman"/>
          <w:color w:val="050607"/>
          <w:spacing w:val="3"/>
          <w:sz w:val="16"/>
          <w:szCs w:val="24"/>
        </w:rPr>
        <w:t>there is every reason to believe that will not change in the foreseeable future.</w:t>
      </w:r>
      <w:r w:rsidRPr="00DD14E9">
        <w:rPr>
          <w:rFonts w:asciiTheme="minorHAnsi" w:eastAsia="Times New Roman" w:hAnsiTheme="minorHAnsi" w:cs="Times New Roman"/>
          <w:b/>
          <w:bCs/>
          <w:color w:val="050607"/>
          <w:spacing w:val="3"/>
          <w:sz w:val="24"/>
          <w:szCs w:val="24"/>
          <w:u w:val="single"/>
        </w:rPr>
        <w:t xml:space="preserve"> Perhaps that, along with the economic uncertainties that would arise from a South Korean nuclear weapons program, are why South Korea continues to reject the option of pursuing its own nuclear weapon.</w:t>
      </w:r>
    </w:p>
    <w:p w:rsidR="006D390E" w:rsidRDefault="006D390E" w:rsidP="0023705C"/>
    <w:p w:rsidR="00C038BD" w:rsidRDefault="00C038BD" w:rsidP="0023705C"/>
    <w:p w:rsidR="00C038BD" w:rsidRPr="0023705C" w:rsidRDefault="00C038BD" w:rsidP="0023705C"/>
    <w:p w:rsidR="001C1C87" w:rsidRPr="001C1C87" w:rsidRDefault="001C1C87" w:rsidP="001C1C87">
      <w:pPr>
        <w:pStyle w:val="Heading3"/>
      </w:pPr>
      <w:r>
        <w:t>Prolif is Fast</w:t>
      </w:r>
    </w:p>
    <w:p w:rsidR="001C1C87" w:rsidRPr="00864AC4" w:rsidRDefault="001C1C87" w:rsidP="001C1C87">
      <w:pPr>
        <w:pStyle w:val="Heading4"/>
        <w:rPr>
          <w:rFonts w:asciiTheme="minorHAnsi" w:eastAsia="Times New Roman" w:hAnsiTheme="minorHAnsi" w:cs="Times New Roman"/>
        </w:rPr>
      </w:pPr>
      <w:r w:rsidRPr="00864AC4">
        <w:rPr>
          <w:rFonts w:asciiTheme="minorHAnsi" w:eastAsia="Times New Roman" w:hAnsiTheme="minorHAnsi" w:cs="Times New Roman"/>
        </w:rPr>
        <w:t>South Korea can achieve nuclear proliferation within 6 months</w:t>
      </w:r>
    </w:p>
    <w:p w:rsidR="001C1C87" w:rsidRPr="001C1C87" w:rsidRDefault="001C1C87" w:rsidP="001C1C87">
      <w:pPr>
        <w:shd w:val="clear" w:color="auto" w:fill="FFFFFF"/>
        <w:jc w:val="both"/>
        <w:rPr>
          <w:rFonts w:asciiTheme="minorHAnsi" w:eastAsia="Times New Roman" w:hAnsiTheme="minorHAnsi" w:cs="Times New Roman"/>
          <w:color w:val="050607"/>
          <w:spacing w:val="3"/>
        </w:rPr>
      </w:pPr>
      <w:r w:rsidRPr="001C1C87">
        <w:rPr>
          <w:rStyle w:val="Style13ptBold"/>
        </w:rPr>
        <w:t>Keck and Whyte 2017</w:t>
      </w:r>
      <w:r w:rsidRPr="00864AC4">
        <w:rPr>
          <w:rFonts w:asciiTheme="minorHAnsi" w:eastAsia="Times New Roman" w:hAnsiTheme="minorHAnsi" w:cs="Times New Roman"/>
          <w:color w:val="050607"/>
          <w:spacing w:val="3"/>
          <w:sz w:val="16"/>
          <w:szCs w:val="24"/>
        </w:rPr>
        <w:t xml:space="preserve"> </w:t>
      </w:r>
      <w:r w:rsidRPr="001C1C87">
        <w:rPr>
          <w:rFonts w:asciiTheme="minorHAnsi" w:eastAsia="Times New Roman" w:hAnsiTheme="minorHAnsi" w:cs="Times New Roman"/>
          <w:color w:val="050607"/>
          <w:spacing w:val="3"/>
        </w:rPr>
        <w:t xml:space="preserve">(Zachary Keck and Leon Whyte, Keck is the Wohlstetter Public Affairs Fellow at the Nonproliferation Policy Education Center and Whyte is the Research Coordinator, “Can South Korea Build a Nuclear Bomb in 6 Months”, National Interest, September 22, </w:t>
      </w:r>
      <w:hyperlink r:id="rId538" w:history="1">
        <w:r w:rsidRPr="001C1C87">
          <w:rPr>
            <w:rStyle w:val="Hyperlink"/>
            <w:rFonts w:asciiTheme="minorHAnsi" w:hAnsiTheme="minorHAnsi" w:cs="Times New Roman"/>
          </w:rPr>
          <w:t>https://nationalinterest.org/blog/the-buzz/can-south-korea-build-nuclear-bomb-6-months-22437</w:t>
        </w:r>
      </w:hyperlink>
      <w:r w:rsidRPr="001C1C87">
        <w:rPr>
          <w:rFonts w:asciiTheme="minorHAnsi" w:hAnsiTheme="minorHAnsi" w:cs="Times New Roman"/>
        </w:rPr>
        <w:t>,</w:t>
      </w:r>
      <w:r w:rsidRPr="001C1C87">
        <w:rPr>
          <w:rFonts w:asciiTheme="minorHAnsi" w:eastAsia="Times New Roman" w:hAnsiTheme="minorHAnsi" w:cs="Times New Roman"/>
          <w:color w:val="050607"/>
          <w:spacing w:val="3"/>
        </w:rPr>
        <w:t xml:space="preserve"> MNS)</w:t>
      </w:r>
    </w:p>
    <w:p w:rsidR="001C1C87" w:rsidRPr="001C1C87" w:rsidRDefault="001C1C87" w:rsidP="001C1C87">
      <w:pPr>
        <w:rPr>
          <w:rFonts w:asciiTheme="minorHAnsi" w:hAnsiTheme="minorHAnsi" w:cs="Times New Roman"/>
          <w:b/>
          <w:bCs/>
          <w:u w:val="single"/>
        </w:rPr>
      </w:pPr>
      <w:r w:rsidRPr="001C1C87">
        <w:rPr>
          <w:rFonts w:asciiTheme="minorHAnsi" w:hAnsiTheme="minorHAnsi" w:cs="Times New Roman"/>
          <w:b/>
          <w:bCs/>
          <w:u w:val="single"/>
        </w:rPr>
        <w:t>Tensions with North Korea are heating up</w:t>
      </w:r>
      <w:r w:rsidRPr="001C1C87">
        <w:rPr>
          <w:rFonts w:asciiTheme="minorHAnsi" w:hAnsiTheme="minorHAnsi" w:cs="Times New Roman"/>
        </w:rPr>
        <w:t xml:space="preserve">, a prominent </w:t>
      </w:r>
      <w:r w:rsidRPr="001C1C87">
        <w:rPr>
          <w:rStyle w:val="StyleUnderline"/>
        </w:rPr>
        <w:t>South Korean nuclear physicist said his country can build</w:t>
      </w:r>
      <w:r w:rsidRPr="001C1C87">
        <w:rPr>
          <w:rFonts w:asciiTheme="minorHAnsi" w:hAnsiTheme="minorHAnsi" w:cs="Times New Roman"/>
          <w:b/>
          <w:bCs/>
          <w:u w:val="single"/>
        </w:rPr>
        <w:t xml:space="preserve"> a nuclear weapon in just six months</w:t>
      </w:r>
      <w:r w:rsidRPr="001C1C87">
        <w:rPr>
          <w:rFonts w:asciiTheme="minorHAnsi" w:hAnsiTheme="minorHAnsi" w:cs="Times New Roman"/>
        </w:rPr>
        <w:t xml:space="preserve">. In </w:t>
      </w:r>
      <w:r w:rsidRPr="001C1C87">
        <w:rPr>
          <w:rFonts w:asciiTheme="minorHAnsi" w:hAnsiTheme="minorHAnsi" w:cs="Times New Roman"/>
          <w:u w:val="single"/>
        </w:rPr>
        <w:t>A</w:t>
      </w:r>
      <w:r w:rsidRPr="001C1C87">
        <w:rPr>
          <w:rFonts w:asciiTheme="minorHAnsi" w:hAnsiTheme="minorHAnsi" w:cs="Times New Roman"/>
        </w:rPr>
        <w:t xml:space="preserve"> newly released</w:t>
      </w:r>
      <w:hyperlink r:id="rId539" w:tgtFrame="_blank" w:history="1">
        <w:r w:rsidRPr="001C1C87">
          <w:rPr>
            <w:rStyle w:val="Hyperlink"/>
            <w:rFonts w:asciiTheme="minorHAnsi" w:hAnsiTheme="minorHAnsi" w:cs="Times New Roman"/>
          </w:rPr>
          <w:t> Korean-language article</w:t>
        </w:r>
      </w:hyperlink>
      <w:r w:rsidRPr="001C1C87">
        <w:rPr>
          <w:rFonts w:asciiTheme="minorHAnsi" w:hAnsiTheme="minorHAnsi" w:cs="Times New Roman"/>
        </w:rPr>
        <w:t xml:space="preserve"> in Chosun Monthly, Kune Y. Suh, an MIT-trained </w:t>
      </w:r>
      <w:r w:rsidRPr="001C1C87">
        <w:rPr>
          <w:rFonts w:asciiTheme="minorHAnsi" w:hAnsiTheme="minorHAnsi" w:cs="Times New Roman"/>
          <w:u w:val="single"/>
        </w:rPr>
        <w:t>nuclear engineer at Seoul National University, argues that</w:t>
      </w:r>
      <w:r w:rsidRPr="001C1C87">
        <w:rPr>
          <w:rFonts w:asciiTheme="minorHAnsi" w:hAnsiTheme="minorHAnsi" w:cs="Times New Roman"/>
          <w:b/>
          <w:bCs/>
          <w:u w:val="single"/>
        </w:rPr>
        <w:t xml:space="preserve"> South Korea needs to build its own nuclear arsenal to deal with the threat posed by Pyongyang. </w:t>
      </w:r>
      <w:r w:rsidRPr="001C1C87">
        <w:rPr>
          <w:rFonts w:asciiTheme="minorHAnsi" w:hAnsiTheme="minorHAnsi" w:cs="Times New Roman"/>
        </w:rPr>
        <w:t>When asked if Seoul is capable of producing such a weapon,</w:t>
      </w:r>
      <w:r w:rsidRPr="001C1C87">
        <w:rPr>
          <w:rFonts w:asciiTheme="minorHAnsi" w:hAnsiTheme="minorHAnsi" w:cs="Times New Roman"/>
          <w:b/>
          <w:bCs/>
          <w:u w:val="single"/>
        </w:rPr>
        <w:t xml:space="preserve"> Suh argued that the country could use its huge stockpile of plutonium to build an operational nuclear weapon in six months.</w:t>
      </w:r>
      <w:r w:rsidRPr="001C1C87">
        <w:rPr>
          <w:rFonts w:asciiTheme="minorHAnsi" w:hAnsiTheme="minorHAnsi" w:cs="Times New Roman"/>
        </w:rPr>
        <w:t xml:space="preserve"> Suh didn’t go into detail about how Seoul could accomplish this feat, which is notable because its plutonium stockpile largely consists of what many dismiss as “unusable” reactor-grade plutonium. But clues to how South Korea could overcome this challenge</w:t>
      </w:r>
      <w:hyperlink r:id="rId540" w:tgtFrame="_blank" w:history="1">
        <w:r w:rsidRPr="001C1C87">
          <w:rPr>
            <w:rStyle w:val="Hyperlink"/>
            <w:rFonts w:asciiTheme="minorHAnsi" w:hAnsiTheme="minorHAnsi" w:cs="Times New Roman"/>
          </w:rPr>
          <w:t> were offered at an event our employer,</w:t>
        </w:r>
      </w:hyperlink>
      <w:r w:rsidRPr="001C1C87">
        <w:rPr>
          <w:rFonts w:asciiTheme="minorHAnsi" w:hAnsiTheme="minorHAnsi" w:cs="Times New Roman"/>
        </w:rPr>
        <w:t xml:space="preserve"> the Nonproliferation Policy Education Center, hosted on Capitol Hill on September 14 for a visiting delegation of Japanese Diet members. That event, which focused on the plutonium stockpiles in northeast Asia, featured an eye-opening presentation by Bruce Goodwin, a Senior Fellow at the Center for Global Security Research at the Lawrence Livermore National Laboratory. At the event, </w:t>
      </w:r>
      <w:r w:rsidRPr="001C1C87">
        <w:rPr>
          <w:rFonts w:asciiTheme="minorHAnsi" w:hAnsiTheme="minorHAnsi" w:cs="Times New Roman"/>
          <w:u w:val="single"/>
        </w:rPr>
        <w:t>Goodwin,</w:t>
      </w:r>
      <w:r w:rsidRPr="001C1C87">
        <w:rPr>
          <w:rFonts w:asciiTheme="minorHAnsi" w:hAnsiTheme="minorHAnsi" w:cs="Times New Roman"/>
          <w:b/>
          <w:bCs/>
          <w:u w:val="single"/>
        </w:rPr>
        <w:t xml:space="preserve"> one of America’s top nuclear weapons designers and plutonium experts, thoroughly debunked the myth that countries cannot use so-called reactor-grade plutonium to build nuclear weapons.</w:t>
      </w:r>
    </w:p>
    <w:p w:rsidR="001C1C87" w:rsidRDefault="001C1C87" w:rsidP="001C1C87"/>
    <w:p w:rsidR="00306ABD" w:rsidRPr="00306ABD" w:rsidRDefault="00306ABD" w:rsidP="00306ABD"/>
    <w:p w:rsidR="0008358E" w:rsidRDefault="0008358E" w:rsidP="0008358E">
      <w:pPr>
        <w:pStyle w:val="Heading2"/>
      </w:pPr>
      <w:r>
        <w:t>Prolif Good</w:t>
      </w:r>
    </w:p>
    <w:p w:rsidR="001C1C87" w:rsidRDefault="001C1C87" w:rsidP="001C1C87">
      <w:pPr>
        <w:pStyle w:val="Heading3"/>
      </w:pPr>
      <w:r>
        <w:t xml:space="preserve">Generic </w:t>
      </w:r>
      <w:r w:rsidR="00425900">
        <w:t>– Laundry List</w:t>
      </w:r>
    </w:p>
    <w:p w:rsidR="001C1C87" w:rsidRPr="00864AC4" w:rsidRDefault="001C1C87" w:rsidP="001C1C87">
      <w:pPr>
        <w:pStyle w:val="Heading4"/>
        <w:rPr>
          <w:rFonts w:asciiTheme="minorHAnsi" w:eastAsia="Times New Roman" w:hAnsiTheme="minorHAnsi" w:cs="Times New Roman"/>
        </w:rPr>
      </w:pPr>
      <w:r w:rsidRPr="00864AC4">
        <w:rPr>
          <w:rFonts w:asciiTheme="minorHAnsi" w:eastAsia="Times New Roman" w:hAnsiTheme="minorHAnsi" w:cs="Times New Roman"/>
        </w:rPr>
        <w:t>South Korean proliferation is the best deterrent against North Korea and China</w:t>
      </w:r>
    </w:p>
    <w:p w:rsidR="001C1C87" w:rsidRPr="00864AC4" w:rsidRDefault="001C1C87" w:rsidP="001C1C87">
      <w:pPr>
        <w:shd w:val="clear" w:color="auto" w:fill="FFFFFF"/>
        <w:jc w:val="both"/>
        <w:rPr>
          <w:rFonts w:asciiTheme="minorHAnsi" w:eastAsia="Times New Roman" w:hAnsiTheme="minorHAnsi" w:cs="Times New Roman"/>
          <w:color w:val="050607"/>
          <w:spacing w:val="3"/>
        </w:rPr>
      </w:pPr>
      <w:r w:rsidRPr="00864AC4">
        <w:rPr>
          <w:rFonts w:asciiTheme="minorHAnsi" w:eastAsia="Times New Roman" w:hAnsiTheme="minorHAnsi" w:cs="Times New Roman"/>
          <w:b/>
          <w:bCs/>
          <w:color w:val="050607"/>
          <w:spacing w:val="3"/>
          <w:sz w:val="24"/>
          <w:szCs w:val="24"/>
        </w:rPr>
        <w:t>Straus 2018</w:t>
      </w:r>
      <w:r w:rsidRPr="00864AC4">
        <w:rPr>
          <w:rFonts w:asciiTheme="minorHAnsi" w:eastAsia="Times New Roman" w:hAnsiTheme="minorHAnsi" w:cs="Times New Roman"/>
          <w:color w:val="050607"/>
          <w:spacing w:val="3"/>
          <w:sz w:val="16"/>
          <w:szCs w:val="24"/>
        </w:rPr>
        <w:t xml:space="preserve"> </w:t>
      </w:r>
      <w:r w:rsidRPr="00864AC4">
        <w:rPr>
          <w:rFonts w:asciiTheme="minorHAnsi" w:eastAsia="Times New Roman" w:hAnsiTheme="minorHAnsi" w:cs="Times New Roman"/>
          <w:color w:val="050607"/>
          <w:spacing w:val="3"/>
        </w:rPr>
        <w:t xml:space="preserve">(Ira Straus, Foreign Affairs Analyst. “America Should Loan South Korea and Japan Nuclear Weapons”, National Interest, June 9, 2018, </w:t>
      </w:r>
      <w:hyperlink r:id="rId541" w:history="1">
        <w:r w:rsidRPr="00864AC4">
          <w:rPr>
            <w:rStyle w:val="Hyperlink"/>
            <w:rFonts w:asciiTheme="minorHAnsi" w:hAnsiTheme="minorHAnsi" w:cs="Times New Roman"/>
          </w:rPr>
          <w:t>https://nationalinterest.org/blog/the-buzz/america-should-loan-south-korea-japan-nuclear-weapons-26195?page=0%2C1</w:t>
        </w:r>
      </w:hyperlink>
      <w:r w:rsidRPr="00864AC4">
        <w:rPr>
          <w:rFonts w:asciiTheme="minorHAnsi" w:eastAsia="Times New Roman" w:hAnsiTheme="minorHAnsi" w:cs="Times New Roman"/>
          <w:color w:val="050607"/>
          <w:spacing w:val="3"/>
        </w:rPr>
        <w:t>, MNS)</w:t>
      </w:r>
    </w:p>
    <w:p w:rsidR="001C1C87" w:rsidRPr="00864AC4" w:rsidRDefault="001C1C87" w:rsidP="001C1C87">
      <w:pPr>
        <w:shd w:val="clear" w:color="auto" w:fill="FFFFFF"/>
        <w:rPr>
          <w:rFonts w:asciiTheme="minorHAnsi" w:eastAsia="Times New Roman" w:hAnsiTheme="minorHAnsi" w:cs="Times New Roman"/>
          <w:color w:val="050607"/>
          <w:spacing w:val="3"/>
        </w:rPr>
      </w:pPr>
      <w:r w:rsidRPr="00864AC4">
        <w:rPr>
          <w:rFonts w:asciiTheme="minorHAnsi" w:eastAsia="Times New Roman" w:hAnsiTheme="minorHAnsi" w:cs="Times New Roman"/>
          <w:b/>
          <w:bCs/>
          <w:color w:val="050607"/>
          <w:spacing w:val="3"/>
          <w:u w:val="single"/>
        </w:rPr>
        <w:t>U.S. nuclear weapons should be in South Korea</w:t>
      </w:r>
      <w:r w:rsidRPr="00864AC4">
        <w:rPr>
          <w:rFonts w:asciiTheme="minorHAnsi" w:eastAsia="Times New Roman" w:hAnsiTheme="minorHAnsi" w:cs="Times New Roman"/>
          <w:color w:val="050607"/>
          <w:spacing w:val="3"/>
        </w:rPr>
        <w:t xml:space="preserve">—and Japan as well. </w:t>
      </w:r>
      <w:r w:rsidRPr="00864AC4">
        <w:rPr>
          <w:rFonts w:asciiTheme="minorHAnsi" w:eastAsia="Times New Roman" w:hAnsiTheme="minorHAnsi" w:cs="Times New Roman"/>
          <w:b/>
          <w:bCs/>
          <w:color w:val="050607"/>
          <w:spacing w:val="3"/>
          <w:u w:val="single"/>
        </w:rPr>
        <w:t xml:space="preserve">Then North Korea will finally have reason to negotiate away its nuclear forces. Washington could </w:t>
      </w:r>
      <w:r w:rsidRPr="00864AC4">
        <w:rPr>
          <w:rFonts w:asciiTheme="minorHAnsi" w:eastAsia="Times New Roman" w:hAnsiTheme="minorHAnsi" w:cs="Times New Roman"/>
          <w:color w:val="050607"/>
          <w:spacing w:val="3"/>
        </w:rPr>
        <w:t>simply</w:t>
      </w:r>
      <w:r w:rsidRPr="00864AC4">
        <w:rPr>
          <w:rFonts w:asciiTheme="minorHAnsi" w:eastAsia="Times New Roman" w:hAnsiTheme="minorHAnsi" w:cs="Times New Roman"/>
          <w:b/>
          <w:bCs/>
          <w:color w:val="050607"/>
          <w:spacing w:val="3"/>
          <w:u w:val="single"/>
        </w:rPr>
        <w:t xml:space="preserve"> put</w:t>
      </w:r>
      <w:r w:rsidRPr="00864AC4">
        <w:rPr>
          <w:rFonts w:asciiTheme="minorHAnsi" w:eastAsia="Times New Roman" w:hAnsiTheme="minorHAnsi" w:cs="Times New Roman"/>
          <w:color w:val="050607"/>
          <w:spacing w:val="3"/>
        </w:rPr>
        <w:t xml:space="preserve"> its</w:t>
      </w:r>
      <w:r w:rsidRPr="00864AC4">
        <w:rPr>
          <w:rFonts w:asciiTheme="minorHAnsi" w:eastAsia="Times New Roman" w:hAnsiTheme="minorHAnsi" w:cs="Times New Roman"/>
          <w:b/>
          <w:bCs/>
          <w:color w:val="050607"/>
          <w:spacing w:val="3"/>
          <w:u w:val="single"/>
        </w:rPr>
        <w:t xml:space="preserve"> some of its tactical nuclear weapons back in South Korea </w:t>
      </w:r>
      <w:r w:rsidRPr="00864AC4">
        <w:rPr>
          <w:rFonts w:asciiTheme="minorHAnsi" w:eastAsia="Times New Roman" w:hAnsiTheme="minorHAnsi" w:cs="Times New Roman"/>
          <w:color w:val="050607"/>
          <w:spacing w:val="3"/>
        </w:rPr>
        <w:t>as it had stationed there before</w:t>
      </w:r>
      <w:r w:rsidRPr="00864AC4">
        <w:rPr>
          <w:rFonts w:asciiTheme="minorHAnsi" w:eastAsia="Times New Roman" w:hAnsiTheme="minorHAnsi" w:cs="Times New Roman"/>
          <w:b/>
          <w:bCs/>
          <w:color w:val="050607"/>
          <w:spacing w:val="3"/>
          <w:u w:val="single"/>
        </w:rPr>
        <w:t xml:space="preserve">. But the U.S. could also </w:t>
      </w:r>
      <w:r w:rsidRPr="00864AC4">
        <w:rPr>
          <w:rFonts w:asciiTheme="minorHAnsi" w:eastAsia="Times New Roman" w:hAnsiTheme="minorHAnsi" w:cs="Times New Roman"/>
          <w:color w:val="050607"/>
          <w:spacing w:val="3"/>
        </w:rPr>
        <w:t>do better by</w:t>
      </w:r>
      <w:r w:rsidRPr="00864AC4">
        <w:rPr>
          <w:rFonts w:asciiTheme="minorHAnsi" w:eastAsia="Times New Roman" w:hAnsiTheme="minorHAnsi" w:cs="Times New Roman"/>
          <w:b/>
          <w:bCs/>
          <w:color w:val="050607"/>
          <w:spacing w:val="3"/>
          <w:u w:val="single"/>
        </w:rPr>
        <w:t xml:space="preserve"> loan</w:t>
      </w:r>
      <w:r w:rsidRPr="00864AC4">
        <w:rPr>
          <w:rFonts w:asciiTheme="minorHAnsi" w:eastAsia="Times New Roman" w:hAnsiTheme="minorHAnsi" w:cs="Times New Roman"/>
          <w:color w:val="050607"/>
          <w:spacing w:val="3"/>
        </w:rPr>
        <w:t>ing such</w:t>
      </w:r>
      <w:r w:rsidRPr="00864AC4">
        <w:rPr>
          <w:rFonts w:asciiTheme="minorHAnsi" w:eastAsia="Times New Roman" w:hAnsiTheme="minorHAnsi" w:cs="Times New Roman"/>
          <w:b/>
          <w:bCs/>
          <w:color w:val="050607"/>
          <w:spacing w:val="3"/>
          <w:u w:val="single"/>
        </w:rPr>
        <w:t xml:space="preserve"> weapons </w:t>
      </w:r>
      <w:r w:rsidRPr="00864AC4">
        <w:rPr>
          <w:rFonts w:asciiTheme="minorHAnsi" w:eastAsia="Times New Roman" w:hAnsiTheme="minorHAnsi" w:cs="Times New Roman"/>
          <w:color w:val="050607"/>
          <w:spacing w:val="3"/>
        </w:rPr>
        <w:t xml:space="preserve">to its allies </w:t>
      </w:r>
      <w:r w:rsidRPr="00864AC4">
        <w:rPr>
          <w:rFonts w:asciiTheme="minorHAnsi" w:eastAsia="Times New Roman" w:hAnsiTheme="minorHAnsi" w:cs="Times New Roman"/>
          <w:b/>
          <w:bCs/>
          <w:color w:val="050607"/>
          <w:spacing w:val="3"/>
          <w:u w:val="single"/>
        </w:rPr>
        <w:t xml:space="preserve">as a </w:t>
      </w:r>
      <w:r w:rsidRPr="00864AC4">
        <w:rPr>
          <w:rFonts w:asciiTheme="minorHAnsi" w:eastAsia="Times New Roman" w:hAnsiTheme="minorHAnsi" w:cs="Times New Roman"/>
          <w:color w:val="050607"/>
          <w:spacing w:val="3"/>
        </w:rPr>
        <w:t>semi-independent</w:t>
      </w:r>
      <w:r w:rsidRPr="00864AC4">
        <w:rPr>
          <w:rFonts w:asciiTheme="minorHAnsi" w:eastAsia="Times New Roman" w:hAnsiTheme="minorHAnsi" w:cs="Times New Roman"/>
          <w:b/>
          <w:bCs/>
          <w:color w:val="050607"/>
          <w:spacing w:val="3"/>
          <w:u w:val="single"/>
        </w:rPr>
        <w:t xml:space="preserve"> nuclear deterrent. That would </w:t>
      </w:r>
      <w:r w:rsidRPr="00864AC4">
        <w:rPr>
          <w:rFonts w:asciiTheme="minorHAnsi" w:eastAsia="Times New Roman" w:hAnsiTheme="minorHAnsi" w:cs="Times New Roman"/>
          <w:color w:val="050607"/>
          <w:spacing w:val="3"/>
        </w:rPr>
        <w:t>change the facts on the ground dramatically by</w:t>
      </w:r>
      <w:r w:rsidRPr="00864AC4">
        <w:rPr>
          <w:rFonts w:asciiTheme="minorHAnsi" w:eastAsia="Times New Roman" w:hAnsiTheme="minorHAnsi" w:cs="Times New Roman"/>
          <w:b/>
          <w:bCs/>
          <w:color w:val="050607"/>
          <w:spacing w:val="3"/>
          <w:u w:val="single"/>
        </w:rPr>
        <w:t xml:space="preserve"> turn</w:t>
      </w:r>
      <w:r w:rsidRPr="00864AC4">
        <w:rPr>
          <w:rFonts w:asciiTheme="minorHAnsi" w:eastAsia="Times New Roman" w:hAnsiTheme="minorHAnsi" w:cs="Times New Roman"/>
          <w:color w:val="050607"/>
          <w:spacing w:val="3"/>
        </w:rPr>
        <w:t>ing</w:t>
      </w:r>
      <w:r w:rsidRPr="00864AC4">
        <w:rPr>
          <w:rFonts w:asciiTheme="minorHAnsi" w:eastAsia="Times New Roman" w:hAnsiTheme="minorHAnsi" w:cs="Times New Roman"/>
          <w:b/>
          <w:bCs/>
          <w:color w:val="050607"/>
          <w:spacing w:val="3"/>
          <w:u w:val="single"/>
        </w:rPr>
        <w:t xml:space="preserve"> the strategic calculations of China and North Korea upside down. They would no longer be able to</w:t>
      </w:r>
      <w:r w:rsidRPr="00864AC4">
        <w:rPr>
          <w:rFonts w:asciiTheme="minorHAnsi" w:eastAsia="Times New Roman" w:hAnsiTheme="minorHAnsi" w:cs="Times New Roman"/>
          <w:color w:val="050607"/>
          <w:spacing w:val="3"/>
        </w:rPr>
        <w:t xml:space="preserve"> assume that they will end up</w:t>
      </w:r>
      <w:r w:rsidRPr="00864AC4">
        <w:rPr>
          <w:rFonts w:asciiTheme="minorHAnsi" w:eastAsia="Times New Roman" w:hAnsiTheme="minorHAnsi" w:cs="Times New Roman"/>
          <w:b/>
          <w:bCs/>
          <w:color w:val="050607"/>
          <w:spacing w:val="3"/>
          <w:u w:val="single"/>
        </w:rPr>
        <w:t xml:space="preserve"> dominat</w:t>
      </w:r>
      <w:r w:rsidRPr="00864AC4">
        <w:rPr>
          <w:rFonts w:asciiTheme="minorHAnsi" w:eastAsia="Times New Roman" w:hAnsiTheme="minorHAnsi" w:cs="Times New Roman"/>
          <w:color w:val="050607"/>
          <w:spacing w:val="3"/>
        </w:rPr>
        <w:t>ing</w:t>
      </w:r>
      <w:r w:rsidRPr="00864AC4">
        <w:rPr>
          <w:rFonts w:asciiTheme="minorHAnsi" w:eastAsia="Times New Roman" w:hAnsiTheme="minorHAnsi" w:cs="Times New Roman"/>
          <w:b/>
          <w:bCs/>
          <w:color w:val="050607"/>
          <w:spacing w:val="3"/>
          <w:u w:val="single"/>
        </w:rPr>
        <w:t xml:space="preserve"> the region by using North Korea's nuclear program to blackmail America.</w:t>
      </w:r>
      <w:r w:rsidRPr="00864AC4">
        <w:rPr>
          <w:rFonts w:asciiTheme="minorHAnsi" w:eastAsia="Times New Roman" w:hAnsiTheme="minorHAnsi" w:cs="Times New Roman"/>
          <w:color w:val="050607"/>
          <w:spacing w:val="3"/>
        </w:rPr>
        <w:t xml:space="preserve"> Instead, </w:t>
      </w:r>
      <w:r w:rsidRPr="00864AC4">
        <w:rPr>
          <w:rFonts w:asciiTheme="minorHAnsi" w:eastAsia="Times New Roman" w:hAnsiTheme="minorHAnsi" w:cs="Times New Roman"/>
          <w:b/>
          <w:bCs/>
          <w:color w:val="050607"/>
          <w:spacing w:val="3"/>
          <w:u w:val="single"/>
        </w:rPr>
        <w:t xml:space="preserve">North Korea and China would find </w:t>
      </w:r>
      <w:r w:rsidRPr="00864AC4">
        <w:rPr>
          <w:rFonts w:asciiTheme="minorHAnsi" w:eastAsia="Times New Roman" w:hAnsiTheme="minorHAnsi" w:cs="Times New Roman"/>
          <w:color w:val="050607"/>
          <w:spacing w:val="3"/>
        </w:rPr>
        <w:t xml:space="preserve">themselves on the worse end of the atomic stick. Suddenly </w:t>
      </w:r>
      <w:r w:rsidRPr="00864AC4">
        <w:rPr>
          <w:rFonts w:asciiTheme="minorHAnsi" w:eastAsia="Times New Roman" w:hAnsiTheme="minorHAnsi" w:cs="Times New Roman"/>
          <w:b/>
          <w:bCs/>
          <w:color w:val="050607"/>
          <w:spacing w:val="3"/>
          <w:u w:val="single"/>
        </w:rPr>
        <w:t xml:space="preserve">it would become a </w:t>
      </w:r>
      <w:r w:rsidRPr="00864AC4">
        <w:rPr>
          <w:rFonts w:asciiTheme="minorHAnsi" w:eastAsia="Times New Roman" w:hAnsiTheme="minorHAnsi" w:cs="Times New Roman"/>
          <w:color w:val="050607"/>
          <w:spacing w:val="3"/>
        </w:rPr>
        <w:t>vital</w:t>
      </w:r>
      <w:r w:rsidRPr="00864AC4">
        <w:rPr>
          <w:rFonts w:asciiTheme="minorHAnsi" w:eastAsia="Times New Roman" w:hAnsiTheme="minorHAnsi" w:cs="Times New Roman"/>
          <w:b/>
          <w:bCs/>
          <w:color w:val="050607"/>
          <w:spacing w:val="3"/>
          <w:u w:val="single"/>
        </w:rPr>
        <w:t xml:space="preserve"> strategic interest </w:t>
      </w:r>
      <w:r w:rsidRPr="00864AC4">
        <w:rPr>
          <w:rFonts w:asciiTheme="minorHAnsi" w:eastAsia="Times New Roman" w:hAnsiTheme="minorHAnsi" w:cs="Times New Roman"/>
          <w:color w:val="050607"/>
          <w:spacing w:val="3"/>
        </w:rPr>
        <w:t>on their part</w:t>
      </w:r>
      <w:r w:rsidRPr="00864AC4">
        <w:rPr>
          <w:rFonts w:asciiTheme="minorHAnsi" w:eastAsia="Times New Roman" w:hAnsiTheme="minorHAnsi" w:cs="Times New Roman"/>
          <w:b/>
          <w:bCs/>
          <w:color w:val="050607"/>
          <w:spacing w:val="3"/>
          <w:u w:val="single"/>
        </w:rPr>
        <w:t xml:space="preserve"> to bargain </w:t>
      </w:r>
      <w:r w:rsidRPr="00864AC4">
        <w:rPr>
          <w:rFonts w:asciiTheme="minorHAnsi" w:eastAsia="Times New Roman" w:hAnsiTheme="minorHAnsi" w:cs="Times New Roman"/>
          <w:color w:val="050607"/>
          <w:spacing w:val="3"/>
        </w:rPr>
        <w:t>away</w:t>
      </w:r>
      <w:r w:rsidRPr="00864AC4">
        <w:rPr>
          <w:rFonts w:asciiTheme="minorHAnsi" w:eastAsia="Times New Roman" w:hAnsiTheme="minorHAnsi" w:cs="Times New Roman"/>
          <w:b/>
          <w:bCs/>
          <w:color w:val="050607"/>
          <w:spacing w:val="3"/>
          <w:u w:val="single"/>
        </w:rPr>
        <w:t xml:space="preserve"> the North's nuclear capabilities for the South's.</w:t>
      </w:r>
      <w:r w:rsidRPr="00864AC4">
        <w:rPr>
          <w:rFonts w:asciiTheme="minorHAnsi" w:eastAsia="Times New Roman" w:hAnsiTheme="minorHAnsi" w:cs="Times New Roman"/>
          <w:color w:val="050607"/>
          <w:spacing w:val="3"/>
        </w:rPr>
        <w:t xml:space="preserve"> Bargaining would proceed from the vantage point of that changed reality. South Korea and Japan would become, for the moment, de facto independent nuclear powers. As a result, North Korea and China would be staring their worst nightmare in the face—the prospect that, if they didn't bargain wholesale, the South and Japan would become permanently independent nuclear powers. That would get their attention. </w:t>
      </w:r>
      <w:r w:rsidRPr="00864AC4">
        <w:rPr>
          <w:rFonts w:asciiTheme="minorHAnsi" w:eastAsia="Times New Roman" w:hAnsiTheme="minorHAnsi" w:cs="Times New Roman"/>
          <w:b/>
          <w:bCs/>
          <w:color w:val="050607"/>
          <w:spacing w:val="3"/>
          <w:u w:val="single"/>
        </w:rPr>
        <w:t>America would finally have something big enough to trade for North Korea's nuclear weapons</w:t>
      </w:r>
      <w:r w:rsidRPr="00864AC4">
        <w:rPr>
          <w:rFonts w:asciiTheme="minorHAnsi" w:eastAsia="Times New Roman" w:hAnsiTheme="minorHAnsi" w:cs="Times New Roman"/>
          <w:color w:val="050607"/>
          <w:spacing w:val="3"/>
        </w:rPr>
        <w:t xml:space="preserve">. It would be something that North Korea and China would be desperately anxious for the U.S. to bargain over, no longer something to play coy about. It is a method President Donald Trump can be expected to appreciate. After all, as a candidate, Trump said that South Korea and Japan might have to go nuclear. Trump's point was dismissed cavalierly by the media as “unacceptable”. But then, Trump himself was also dismissed as “unacceptable”, and impossible to boot. Now he is in the White House. Furthermore, </w:t>
      </w:r>
      <w:r w:rsidRPr="00864AC4">
        <w:rPr>
          <w:rFonts w:asciiTheme="minorHAnsi" w:eastAsia="Times New Roman" w:hAnsiTheme="minorHAnsi" w:cs="Times New Roman"/>
          <w:b/>
          <w:bCs/>
          <w:color w:val="050607"/>
          <w:spacing w:val="3"/>
          <w:u w:val="single"/>
        </w:rPr>
        <w:t>South Koreans themselves think, by a substantial majority—60 percent, in repeated polls—that they should have their own nuclear weapons</w:t>
      </w:r>
      <w:r w:rsidRPr="00864AC4">
        <w:rPr>
          <w:rFonts w:asciiTheme="minorHAnsi" w:eastAsia="Times New Roman" w:hAnsiTheme="minorHAnsi" w:cs="Times New Roman"/>
          <w:color w:val="050607"/>
          <w:spacing w:val="3"/>
        </w:rPr>
        <w:t xml:space="preserve">. It is time for America's media to stop imagining itself a kind of moral super-government that can declare vital policy options "unacceptable", and to instead start respecting sober common sense. The South Koreans, when they favor a nuclear capacity, are merely facing up to the reality of an existential threat that they do not have the luxury to ignore. As North Korea's nuclear range extends into the U.S., America too should realize that the U.S. no longer has the luxury to ignore this reality. In other words, Trump was right, and his suggestion was elementary realism. The point now is to work out the details and overcome the danger of proliferation, not talk up the North Korean threat as if it were insuperable. </w:t>
      </w:r>
      <w:r w:rsidRPr="00864AC4">
        <w:rPr>
          <w:rFonts w:asciiTheme="minorHAnsi" w:eastAsia="Times New Roman" w:hAnsiTheme="minorHAnsi" w:cs="Times New Roman"/>
          <w:b/>
          <w:bCs/>
          <w:color w:val="050607"/>
          <w:spacing w:val="3"/>
          <w:u w:val="single"/>
        </w:rPr>
        <w:t xml:space="preserve">This means the U.S. should loan a nuclear force to South Korea </w:t>
      </w:r>
      <w:r w:rsidRPr="00864AC4">
        <w:rPr>
          <w:rFonts w:asciiTheme="minorHAnsi" w:eastAsia="Times New Roman" w:hAnsiTheme="minorHAnsi" w:cs="Times New Roman"/>
          <w:color w:val="050607"/>
          <w:spacing w:val="3"/>
        </w:rPr>
        <w:t xml:space="preserve">and Japan, </w:t>
      </w:r>
      <w:r w:rsidRPr="00864AC4">
        <w:rPr>
          <w:rFonts w:asciiTheme="minorHAnsi" w:eastAsia="Times New Roman" w:hAnsiTheme="minorHAnsi" w:cs="Times New Roman"/>
          <w:b/>
          <w:bCs/>
          <w:color w:val="050607"/>
          <w:spacing w:val="3"/>
          <w:u w:val="single"/>
        </w:rPr>
        <w:t>with America retaining final ownership.</w:t>
      </w:r>
    </w:p>
    <w:p w:rsidR="001C1C87" w:rsidRDefault="001C1C87" w:rsidP="001C1C87"/>
    <w:p w:rsidR="00C03524" w:rsidRDefault="00C03524" w:rsidP="001C1C87"/>
    <w:p w:rsidR="00C03524" w:rsidRPr="00CF4744" w:rsidRDefault="00C03524" w:rsidP="00C03524">
      <w:pPr>
        <w:pStyle w:val="Heading4"/>
      </w:pPr>
      <w:r>
        <w:t xml:space="preserve">South Korean prolif good, cascades to Tokyo proliferating for a safer Asia - Waltzian deterrence </w:t>
      </w:r>
    </w:p>
    <w:p w:rsidR="00C03524" w:rsidRPr="00CF4744" w:rsidRDefault="00C03524" w:rsidP="00C03524">
      <w:r w:rsidRPr="00CF4744">
        <w:t xml:space="preserve">John </w:t>
      </w:r>
      <w:r w:rsidRPr="00CF4744">
        <w:rPr>
          <w:rStyle w:val="Style13ptBold"/>
        </w:rPr>
        <w:t>Feffer</w:t>
      </w:r>
      <w:r w:rsidRPr="00CF4744">
        <w:t>; 4-7-</w:t>
      </w:r>
      <w:r w:rsidRPr="00CF4744">
        <w:rPr>
          <w:rStyle w:val="Style13ptBold"/>
        </w:rPr>
        <w:t>2016</w:t>
      </w:r>
      <w:r w:rsidRPr="00CF4744">
        <w:t>; (John Feffer, "Should South Korea Get the Bomb?     ,", Foreign Policy In Focus, 4-7-2016, https://fpif.org/south-korea-get-bomb/, debateshark)</w:t>
      </w:r>
    </w:p>
    <w:p w:rsidR="00C03524" w:rsidRDefault="00C03524" w:rsidP="00C03524">
      <w:pPr>
        <w:rPr>
          <w:sz w:val="14"/>
        </w:rPr>
      </w:pPr>
      <w:r w:rsidRPr="00891B5D">
        <w:rPr>
          <w:sz w:val="14"/>
        </w:rPr>
        <w:t xml:space="preserve">In 2012, a year before he died, </w:t>
      </w:r>
      <w:r w:rsidRPr="00CF4744">
        <w:rPr>
          <w:rStyle w:val="StyleUnderline"/>
        </w:rPr>
        <w:t>the distinguished political scientist Kenneth Waltz wrote</w:t>
      </w:r>
      <w:r>
        <w:rPr>
          <w:rStyle w:val="StyleUnderline"/>
        </w:rPr>
        <w:t xml:space="preserve"> </w:t>
      </w:r>
      <w:hyperlink r:id="rId542" w:tgtFrame="_blank" w:tooltip="an article in Foreign Affairs" w:history="1">
        <w:r w:rsidRPr="00CF4744">
          <w:rPr>
            <w:rStyle w:val="StyleUnderline"/>
          </w:rPr>
          <w:t>an article in</w:t>
        </w:r>
        <w:r>
          <w:rPr>
            <w:rStyle w:val="StyleUnderline"/>
          </w:rPr>
          <w:t xml:space="preserve"> </w:t>
        </w:r>
        <w:r w:rsidRPr="00CF4744">
          <w:rPr>
            <w:rStyle w:val="StyleUnderline"/>
          </w:rPr>
          <w:t>Foreign Affairs</w:t>
        </w:r>
      </w:hyperlink>
      <w:r>
        <w:rPr>
          <w:rStyle w:val="StyleUnderline"/>
        </w:rPr>
        <w:t xml:space="preserve"> </w:t>
      </w:r>
      <w:r w:rsidRPr="00CF4744">
        <w:rPr>
          <w:rStyle w:val="StyleUnderline"/>
        </w:rPr>
        <w:t>arguing that everyone should stop worrying about Iran getting a nuclear weapon.</w:t>
      </w:r>
      <w:r w:rsidRPr="00891B5D">
        <w:rPr>
          <w:sz w:val="14"/>
        </w:rPr>
        <w:t xml:space="preserve"> He didn’t think that Iran was likely to voluntarily abandon its efforts to acquire a nuke. Nor did he think that the country would be satisfied with a “break-out” capability – staying just outside the nuclear club by having sufficient material and expertise to build and test a weapon within a short space of time. </w:t>
      </w:r>
      <w:r w:rsidRPr="00CF4744">
        <w:rPr>
          <w:rStyle w:val="Emphasis"/>
        </w:rPr>
        <w:t>Instead, Waltz thought it inevitable that Iran, like North Korea, would eventually go nuclear. Counter-intuitively, he believed that this “would probably be the best possible result: the one most likely to restore stability to the Middle East.”</w:t>
      </w:r>
      <w:r>
        <w:rPr>
          <w:rStyle w:val="Emphasis"/>
        </w:rPr>
        <w:t xml:space="preserve"> </w:t>
      </w:r>
      <w:r w:rsidRPr="00CF4744">
        <w:rPr>
          <w:rStyle w:val="Emphasis"/>
        </w:rPr>
        <w:t>This variety of “nuclear realism” has been around for some time.</w:t>
      </w:r>
      <w:r w:rsidRPr="00891B5D">
        <w:rPr>
          <w:sz w:val="14"/>
        </w:rPr>
        <w:t xml:space="preserve"> Indeed, Waltz peddled this particular theory since at least the early 1980s. </w:t>
      </w:r>
      <w:r w:rsidRPr="00CF4744">
        <w:rPr>
          <w:rStyle w:val="Emphasis"/>
        </w:rPr>
        <w:t>The conventional wisdom, embodied in the Nuclear Non-Proliferation Treaty, holds that the fewer members of the nuclear club the better, for non-proliferation reduces the likelihood of nuclear war and restricts the amount of nuclear material available to malefactors. Waltz, however, long believed that the system of deterrence is only made stronger when many states possess nuclear weapons because they become more cautious as a result and less willing to escalate in a conflict situation.</w:t>
      </w:r>
      <w:r>
        <w:rPr>
          <w:rStyle w:val="Emphasis"/>
        </w:rPr>
        <w:t xml:space="preserve"> </w:t>
      </w:r>
      <w:r w:rsidRPr="00891B5D">
        <w:rPr>
          <w:sz w:val="14"/>
        </w:rPr>
        <w:t xml:space="preserve">Waltz’s remains a minority position. Barack Obama, for instance, became the first American president in 2009 to champion the ultimate elimination of nuclear weapons. Although he hasn’t made much headway toward achieving this goal, he did set up a mechanism to advance disarmament and non-proliferation. The fourth such nuclear security summit took place in Washington, DC last week with representatives from 56 countries and organizations. There was much self-congratulatory rhetoric at the U.S.-sponsored meeting about the strength of the non-proliferation regime, particularly after last year’s nuclear deal with Iran. Waltz, it turned out, was spectacularly wrong. In exchange for a lifting of economic sanctions, Tehran was indeed willing to stop pursuing a nuclear capacity (in large part because it had stepped off that path several years earlier). </w:t>
      </w:r>
      <w:r w:rsidRPr="00CF4744">
        <w:rPr>
          <w:rStyle w:val="StyleUnderline"/>
        </w:rPr>
        <w:t>Participants were less optimistic about North Korea. The country conducted its fourth nuclear test in January and also announced that it had successfully constructed a nuclear warhead for its long-range missile. Although it remains unclear exactly how significant North Korea’s nuclear arsenal is – and whether it has in fact a missile-ready device – Pyongyang has managed to cast a long shadow over what Washington had hoped would be a more celebratory occasion.</w:t>
      </w:r>
      <w:r>
        <w:rPr>
          <w:rStyle w:val="StyleUnderline"/>
        </w:rPr>
        <w:t xml:space="preserve"> </w:t>
      </w:r>
      <w:r w:rsidRPr="00CF4744">
        <w:rPr>
          <w:rStyle w:val="Emphasis"/>
        </w:rPr>
        <w:t>The conversation about nuclear weapons in East Asia has also taken a turn in a Waltzian direction. Some voices both inside South Korea and outside are tired of preaching non-proliferation at North Korea and getting no answer. So, like Waltz, they are making the case that the more nuclear weapons in East Asia the merrier.</w:t>
      </w:r>
      <w:r>
        <w:rPr>
          <w:rStyle w:val="Emphasis"/>
        </w:rPr>
        <w:t xml:space="preserve"> </w:t>
      </w:r>
      <w:r w:rsidRPr="004B425D">
        <w:rPr>
          <w:rStyle w:val="Emphasis"/>
        </w:rPr>
        <w:t>The latest person to join the fray is Donald Trump, who recently suggested that Japan and South Korea perhaps should acquire nuclear weapons</w:t>
      </w:r>
      <w:r w:rsidRPr="00891B5D">
        <w:rPr>
          <w:sz w:val="14"/>
        </w:rPr>
        <w:t xml:space="preserve"> – to help reduce their dependency on the United States as well as the corresponding costs to American taxpayers. It’s not exactly a well-though-out position (Trump’s positions never are). But at least Trump is challenging the longstanding liberal-conservative consensus that the United States should maintain a vast overseas military presence. </w:t>
      </w:r>
      <w:r w:rsidRPr="004B425D">
        <w:rPr>
          <w:rStyle w:val="Emphasis"/>
        </w:rPr>
        <w:t>South Koreans are not averse to considering a homegrown nuclear capability.</w:t>
      </w:r>
      <w:r w:rsidRPr="00891B5D">
        <w:rPr>
          <w:sz w:val="14"/>
        </w:rPr>
        <w:t xml:space="preserve"> A </w:t>
      </w:r>
      <w:hyperlink r:id="rId543" w:tgtFrame="_blank" w:tooltip="February 2013 poll" w:history="1">
        <w:r w:rsidRPr="00891B5D">
          <w:rPr>
            <w:rStyle w:val="Hyperlink"/>
            <w:sz w:val="14"/>
          </w:rPr>
          <w:t>February 2013 poll</w:t>
        </w:r>
      </w:hyperlink>
      <w:r w:rsidRPr="00891B5D">
        <w:rPr>
          <w:sz w:val="14"/>
        </w:rPr>
        <w:t xml:space="preserve"> by the Asan Institute suggested that two-thirds of South Koreans want their country to acquire such weapons. A </w:t>
      </w:r>
      <w:hyperlink r:id="rId544" w:tgtFrame="_blank" w:tooltip="Joongang Ilbo poll this last February" w:history="1">
        <w:r w:rsidRPr="00891B5D">
          <w:rPr>
            <w:rStyle w:val="Hyperlink"/>
            <w:sz w:val="14"/>
          </w:rPr>
          <w:t>Joongang Ilbo poll this last February</w:t>
        </w:r>
      </w:hyperlink>
      <w:r w:rsidRPr="00891B5D">
        <w:rPr>
          <w:sz w:val="14"/>
        </w:rPr>
        <w:t xml:space="preserve"> produced nearly identical results. </w:t>
      </w:r>
      <w:r w:rsidRPr="004B425D">
        <w:rPr>
          <w:rStyle w:val="Emphasis"/>
        </w:rPr>
        <w:t>Although the top leadership in the country, including President Park Geun-Hye, rejects such a strategy, other influential voices are broaching what had once been a entirely taboo subject. The conservative newspaper</w:t>
      </w:r>
      <w:r>
        <w:rPr>
          <w:rStyle w:val="Emphasis"/>
        </w:rPr>
        <w:t xml:space="preserve"> </w:t>
      </w:r>
      <w:r w:rsidRPr="004B425D">
        <w:rPr>
          <w:rStyle w:val="Emphasis"/>
        </w:rPr>
        <w:t>Chosun Ilbo, for instance, argues that South Korea has to acquire nuclear weapons in order to level the playing field. “Even if the South bolsters its missile defenses with the aid of the U.S., such defense systems will only offer us brief psychological solace while the country remains in the crosshairs of the North’s weapons of mass destruction,</w:t>
      </w:r>
      <w:r w:rsidRPr="00891B5D">
        <w:rPr>
          <w:sz w:val="14"/>
        </w:rPr>
        <w:t xml:space="preserve">” it argued in a </w:t>
      </w:r>
      <w:hyperlink r:id="rId545" w:tgtFrame="_blank" w:tooltip="January 2016 editorial" w:history="1">
        <w:r w:rsidRPr="00891B5D">
          <w:rPr>
            <w:rStyle w:val="Hyperlink"/>
            <w:sz w:val="14"/>
          </w:rPr>
          <w:t>January 2016 editorial</w:t>
        </w:r>
      </w:hyperlink>
      <w:r w:rsidRPr="00891B5D">
        <w:rPr>
          <w:sz w:val="14"/>
        </w:rPr>
        <w:t xml:space="preserve">. </w:t>
      </w:r>
      <w:r w:rsidRPr="004B425D">
        <w:rPr>
          <w:rStyle w:val="Emphasis"/>
        </w:rPr>
        <w:t xml:space="preserve">“Using conventional weapons to counter such a threat is ludicrous.” </w:t>
      </w:r>
      <w:r w:rsidRPr="00891B5D">
        <w:rPr>
          <w:sz w:val="14"/>
        </w:rPr>
        <w:t xml:space="preserve">Unlike Trump, however, Chosun Ilbo would not advocate for weakening the U.S.-South Korean alliance. </w:t>
      </w:r>
      <w:r w:rsidRPr="004B425D">
        <w:rPr>
          <w:rStyle w:val="Emphasis"/>
        </w:rPr>
        <w:t>For others in South Korea, the nuclear option is just to scare China into putting more pressure on North Korea. “I don’t think that South Korea actually wants nuclear weapons,” said</w:t>
      </w:r>
      <w:r w:rsidRPr="00891B5D">
        <w:rPr>
          <w:sz w:val="14"/>
        </w:rPr>
        <w:t xml:space="preserve"> Park Syung-je of </w:t>
      </w:r>
      <w:r w:rsidRPr="004B425D">
        <w:rPr>
          <w:rStyle w:val="Emphasis"/>
        </w:rPr>
        <w:t>the Asia Strategy Institute in Seoul</w:t>
      </w:r>
      <w:r>
        <w:rPr>
          <w:rStyle w:val="Emphasis"/>
        </w:rPr>
        <w:t xml:space="preserve"> </w:t>
      </w:r>
      <w:hyperlink r:id="rId546" w:tgtFrame="_blank" w:tooltip="told The Washington Post" w:history="1">
        <w:r w:rsidRPr="00891B5D">
          <w:rPr>
            <w:rStyle w:val="Hyperlink"/>
            <w:sz w:val="14"/>
          </w:rPr>
          <w:t>told The Washington Post</w:t>
        </w:r>
      </w:hyperlink>
      <w:r w:rsidRPr="004B425D">
        <w:rPr>
          <w:rStyle w:val="Emphasis"/>
        </w:rPr>
        <w:t>.</w:t>
      </w:r>
      <w:r w:rsidRPr="00891B5D">
        <w:rPr>
          <w:sz w:val="14"/>
        </w:rPr>
        <w:t xml:space="preserve"> </w:t>
      </w:r>
      <w:r w:rsidRPr="004B425D">
        <w:rPr>
          <w:rStyle w:val="Emphasis"/>
        </w:rPr>
        <w:t>“It’s a way of saying to the Chinese that ‘if you don’t cooperate on North Korea, then we’re going to get nuclear weapons of our own.’</w:t>
      </w:r>
      <w:r>
        <w:rPr>
          <w:rStyle w:val="Emphasis"/>
        </w:rPr>
        <w:t xml:space="preserve"> </w:t>
      </w:r>
      <w:r w:rsidRPr="004B425D">
        <w:rPr>
          <w:rStyle w:val="Emphasis"/>
        </w:rPr>
        <w:t>”</w:t>
      </w:r>
      <w:r>
        <w:rPr>
          <w:rStyle w:val="Emphasis"/>
        </w:rPr>
        <w:t xml:space="preserve"> </w:t>
      </w:r>
      <w:r w:rsidRPr="00891B5D">
        <w:rPr>
          <w:sz w:val="14"/>
        </w:rPr>
        <w:t xml:space="preserve">Neither of these arguments for acquiring a nuclear weapon is particularly convincing. South Korea has an overwhelming conventional military advantage over North Korea, plus America’s nuclear arsenal provides irrefutable deterrence. North Korea has invested so much in its own extremely modest nuclear capability precisely in order to achieve some modicum of parity with the South. As for a South Korean nuclear program pushing China toward acting more aggressively against North Korea, that isn’t likely to work either. Pyongyang simply doesn’t listen to Beijing. And although it’s willing to support some economic sanctions, China isn’t willing to precipitate regime change in its neighbor because of the substantial risks involved to security, the regional economy, and the potential flow of migrants. </w:t>
      </w:r>
      <w:r w:rsidRPr="004B425D">
        <w:rPr>
          <w:rStyle w:val="Emphasis"/>
        </w:rPr>
        <w:t>The more likely country to respond immediately if South Korea were to push forward on developing a nuclear weapon would be Japan. For some time, Tokyo has maintained a break-out capacity: it has plenty of stockpiled plutonium and enriched uranium and it could probably have an arsenal up and running in two years or less. It’s also not clear whether an Asian expansion of the nuclear club could stop at Japan and South Korea.</w:t>
      </w:r>
      <w:r w:rsidRPr="00891B5D">
        <w:rPr>
          <w:sz w:val="14"/>
        </w:rPr>
        <w:t xml:space="preserve"> </w:t>
      </w:r>
    </w:p>
    <w:p w:rsidR="00C03524" w:rsidRDefault="00C03524" w:rsidP="001C1C87"/>
    <w:p w:rsidR="00425900" w:rsidRDefault="00425900" w:rsidP="00425900">
      <w:pPr>
        <w:pStyle w:val="Heading3"/>
      </w:pPr>
      <w:r>
        <w:t>Alliance Bad – Laundry List</w:t>
      </w:r>
    </w:p>
    <w:p w:rsidR="00425900" w:rsidRPr="005523D0" w:rsidRDefault="00425900" w:rsidP="00425900">
      <w:pPr>
        <w:pStyle w:val="Heading4"/>
      </w:pPr>
      <w:r>
        <w:t xml:space="preserve">US should abandon South Korea – extended deterrence doesn’t work and is net worse than contained conflict – no risk of escalation without US presence </w:t>
      </w:r>
    </w:p>
    <w:p w:rsidR="00425900" w:rsidRDefault="00425900" w:rsidP="00425900">
      <w:r>
        <w:rPr>
          <w:rStyle w:val="Style13ptBold"/>
        </w:rPr>
        <w:t>Bandow 2017</w:t>
      </w:r>
      <w:r>
        <w:t xml:space="preserve"> (Doug Bandow is a senior fellow at the Cato Institute. He is a former special assistant to President Ronald Reagan and the author of several books, including Foreign Follies: America’s New Global Empire.4-2-2017, "It’s Time for America to Cut South Korea Loose," Foreign Policy, </w:t>
      </w:r>
      <w:hyperlink r:id="rId547" w:history="1">
        <w:r w:rsidRPr="001C4D89">
          <w:rPr>
            <w:rStyle w:val="Hyperlink"/>
          </w:rPr>
          <w:t>https://foreignpolicy.com/2017/04/13/its-time-for-america-to-cut-south-korea-loose-north-trump-nuclear-weapons/</w:t>
        </w:r>
      </w:hyperlink>
    </w:p>
    <w:p w:rsidR="00425900" w:rsidRPr="00866489" w:rsidRDefault="00425900" w:rsidP="00425900">
      <w:pPr>
        <w:rPr>
          <w:sz w:val="16"/>
        </w:rPr>
      </w:pPr>
      <w:r w:rsidRPr="00866489">
        <w:rPr>
          <w:sz w:val="16"/>
        </w:rPr>
        <w:t xml:space="preserve">TOPSHOT - South Korean Marines take position on a beach as amphibious assault vehicles fire smoke shells during a joint landing operation by US and South Korean Marines in the southeastern port of Pohang on April 2, 2017. The drill is part of the annual joint exercise Foal Eagle to enhance the combat readiness of the US and South Korea supporting forces in defense of the Korean Peninsula. Asia contains the world’s two most populous nations, the country with the largest Muslim population, the two largest economies after America, and the next superpower and peer competitor to the United States. But when U.S. Secretary of State Rex Tillerson visited the continent recently, small, impoverished North Korea nearly monopolized his attention. Why is the United States, which dominates the globe militarily, politically, and economically, fixated on this poor, isolated, and distant nation? Because </w:t>
      </w:r>
      <w:r w:rsidRPr="00866489">
        <w:rPr>
          <w:rStyle w:val="StyleUnderline"/>
        </w:rPr>
        <w:t>America has gotten entangled where it does not belong. Washington has been deeply involved in the Korean Peninsula since the end of World War II. Subsequently, the Cold War gave a zero-sum quality to international relations, with Washington’s loss being the Soviet Union’s gain. Having invested some 37,000 lives to save South Korea during the Korean War, America’s credibility was also at stake. And with the “loss” of China to communism fresh on Americans’ minds, nobody was willing to see another Asian nation go red. But that world disappeared long ago. The Korean Peninsula has lost its geopolitical significance, South Korea its helplessness, and America’s Korea commitment its purpose. While there is much to criticize in the approach of Donald Trump’s administration to the rest of the world, the president correctly sees the need for a foreign policy that more effectively protects America’s interests. A good place to start shifting course is the region home to the world’s newest and least responsible nuclear power.</w:t>
      </w:r>
      <w:r w:rsidRPr="00866489">
        <w:rPr>
          <w:sz w:val="16"/>
        </w:rPr>
        <w:t xml:space="preserve"> The Koreas are no longer a proxy battleground between superpowers. </w:t>
      </w:r>
      <w:r w:rsidRPr="00425900">
        <w:rPr>
          <w:rStyle w:val="StyleUnderline"/>
        </w:rPr>
        <w:t>There was a time when U.S. withdrawal from a confrontation with a Soviet ally in Asia would have, analysts believed, signaled weakness a continent away in Europe. But the Soviets are long gone and the cause for American commitment with them. An inter-Korean war would be tragic and the body count enormous, but absent American involvement the fighting would largely be confined to the peninsula</w:t>
      </w:r>
      <w:r w:rsidRPr="00866489">
        <w:rPr>
          <w:sz w:val="16"/>
        </w:rPr>
        <w:t xml:space="preserve">. </w:t>
      </w:r>
      <w:r w:rsidRPr="00866489">
        <w:rPr>
          <w:rStyle w:val="StyleUnderline"/>
        </w:rPr>
        <w:t>The continued presence of U.S. forces, by contrast, virtually guarantees the spread of conflict. South Korea’s defense no longer requires Washington’s presence. The South’s economy began racing past its northern antagonist during the 1960s. Democracy arrived in the late 1980s. By the 1990s, when mass starvation stalked Pyongyang as Seoul’s economy boomed, the gap between the two Koreas was already huge and growing. The South’s military potential is correspondingly great though as yet unrealized — in part because dependence on the U.S. presence has affected strategic choices.</w:t>
      </w:r>
      <w:r w:rsidRPr="00866489">
        <w:rPr>
          <w:sz w:val="16"/>
        </w:rPr>
        <w:t xml:space="preserve"> Yet America’s military presence has remained sacrosanct. Jimmy Carter’s plan to bring home U.S. troops was opposed even by his own appointees. Ronald Reagan pushed a more muscular confrontation with the Soviet Union and other communist states. With the end of the Cold War, his successors expanded alliance commitments, particularly in Europe, but also in Asia. Today, 28,500 troops remain in South Korea, backed up by U.S. forces in Okinawa and other Asian-Pacific bases, and highlighted by periodic decisions to overfly the North with bombers or send aircraft carriers to nearby waters whenever Washington wants to demonstrate “resolve” to Pyongyang. So why is America still there? One argument, advanced by analyst Robert E. McCoy, is moral, “since </w:t>
      </w:r>
      <w:r w:rsidRPr="00866489">
        <w:rPr>
          <w:rStyle w:val="StyleUnderline"/>
        </w:rPr>
        <w:t>it was American ignorance that facilitated the division of the Korean Peninsula in the concluding days of World War II.” Some Koreans malign America for this division. But this is the wisdom of hindsight; in the chaotic aftermath of global conflict, no U.S. official wanted to push the Soviets over a faraway peninsula. The alternative was pure inaction, which would have resulted in South Koreans joining their northern neighbors in the Kim dynasty’s new Dark Age. Perhaps inadvertently, Washington did a very good deed. For that it deserves praise, not criticism and claims that it must forever police the peninsula.</w:t>
      </w:r>
      <w:r>
        <w:rPr>
          <w:rStyle w:val="StyleUnderline"/>
        </w:rPr>
        <w:t xml:space="preserve"> </w:t>
      </w:r>
      <w:r w:rsidRPr="00866489">
        <w:rPr>
          <w:sz w:val="16"/>
        </w:rPr>
        <w:t xml:space="preserve">More practical is the contention of analysts such as the Heritage Foundation’s Bruce Klingner that </w:t>
      </w:r>
      <w:r w:rsidRPr="00866489">
        <w:rPr>
          <w:rStyle w:val="StyleUnderline"/>
        </w:rPr>
        <w:t>U.S. backing is “necessary to defend” the South. Yet, in contrast to 1950, there is no reason the South cannot protect itself — if properly motivated to do so by the departure of U.S. conventional forces. With a bigger economy, larger population, and significant technological edge, as well as greater international support, Seoul could construct armed forces capable of deterring and defeating the North. Doing so would be expensive and take serious effort, but so what? The South Korean government’s most important duty is to protect its people.</w:t>
      </w:r>
      <w:r>
        <w:rPr>
          <w:rStyle w:val="StyleUnderline"/>
        </w:rPr>
        <w:t xml:space="preserve"> </w:t>
      </w:r>
      <w:r w:rsidRPr="00425900">
        <w:rPr>
          <w:rStyle w:val="StyleUnderline"/>
        </w:rPr>
        <w:t>Taking on that responsibility also would force Seoul to treat Pyongyang more consistently</w:t>
      </w:r>
      <w:r w:rsidRPr="00866489">
        <w:rPr>
          <w:sz w:val="16"/>
        </w:rPr>
        <w:t xml:space="preserve">. The “Sunshine Policy” begun under former South Korean President Kim Dae-jung resulted in the transfer of some $10 billion in cash and assistance to the North, even as the latter was developing missiles and nuclear weapons. That approach was viable only because Washington provided a military backstop (and if the new South Korean president, to be elected in May, revives the Sunshine Policy, as some have suggested, there’s no telling if the Trump administration would be so forgiving). The South needs to bear both the costs and benefits of whatever approach it takes. But even if South Korea couldn’t defend itself, the argument would still fall short. American soldiers shouldn’t be treated as defenders of the earth, deployed here, there, and everywhere. </w:t>
      </w:r>
      <w:r w:rsidRPr="00425900">
        <w:t>The United States should go to war only when its most important interests are at stake. South Korea’s prosperity is not one of those vital interests, at least in security terms.</w:t>
      </w:r>
      <w:r w:rsidRPr="00866489">
        <w:rPr>
          <w:sz w:val="16"/>
        </w:rPr>
        <w:t xml:space="preserve"> </w:t>
      </w:r>
      <w:r w:rsidRPr="00425900">
        <w:rPr>
          <w:rStyle w:val="StyleUnderline"/>
        </w:rPr>
        <w:t>A renewed conflict confined to the two Koreas would be horrific, but the consequences for the United States would be primarily humanitarian and economic, not security</w:t>
      </w:r>
      <w:r w:rsidRPr="00866489">
        <w:rPr>
          <w:sz w:val="16"/>
        </w:rPr>
        <w:t xml:space="preserve">. </w:t>
      </w:r>
      <w:r w:rsidRPr="00425900">
        <w:rPr>
          <w:rStyle w:val="StyleUnderline"/>
        </w:rPr>
        <w:t>The cost would be high but fall primarily on the region</w:t>
      </w:r>
      <w:r w:rsidRPr="00866489">
        <w:rPr>
          <w:sz w:val="16"/>
        </w:rPr>
        <w:t xml:space="preserve">. </w:t>
      </w:r>
      <w:r w:rsidRPr="00425900">
        <w:rPr>
          <w:rStyle w:val="StyleUnderline"/>
        </w:rPr>
        <w:t>In contrast, direct U.S. involvement in another Korean War would be much more expensive than the Afghan and Iraqi conflicts, which have cost America thousands of lives and trillions of dollars</w:t>
      </w:r>
      <w:r w:rsidRPr="00866489">
        <w:rPr>
          <w:sz w:val="16"/>
        </w:rPr>
        <w:t xml:space="preserve">. Of course, the North’s possession of what we assume to be a growing and at some point deliverable nuclear arsenal skews the peninsula’s balance of power. However, this doesn’t create a need for a conventional American military presence on the peninsula. </w:t>
      </w:r>
      <w:r w:rsidRPr="00425900">
        <w:rPr>
          <w:rStyle w:val="StyleUnderline"/>
        </w:rPr>
        <w:t>Washington could still guarantee massive retaliation against any North Korean use of nuclear weapons, providing a deterrent against the North’s threats. But it is worth contemplating whether it would be better to allow South Korea to construct its own deterrent</w:t>
      </w:r>
      <w:r w:rsidRPr="00866489">
        <w:rPr>
          <w:sz w:val="16"/>
        </w:rPr>
        <w:t xml:space="preserve">. In the late 1970s, South Korean President Park Chung-hee worried about Washington’s reliability and began work on a Korean bomb — only to stop under U.S. pressure. Since then, support for reviving such work has periodically surfaced in South Korea. Encouraging such efforts might actually be in the best interests of the United States, even if America has to maintain its nuclear umbrella while the Korean bomb is developed. Yes, encouraging nuclear proliferation is a risky path. But </w:t>
      </w:r>
      <w:r w:rsidRPr="00425900">
        <w:rPr>
          <w:rStyle w:val="StyleUnderline"/>
        </w:rPr>
        <w:t>the United States would gain from staying out of Northeast Asia’s nuclear quarrels. China, fearful that Japan would join the nuclear parade, might take tougher action against Pyongyang in an attempt to forestall Seoul’s efforts. The South could feel confident in its own defense, rather than remaining reliant upon U.S. willingness to act</w:t>
      </w:r>
      <w:r w:rsidRPr="00866489">
        <w:rPr>
          <w:sz w:val="16"/>
        </w:rPr>
        <w:t xml:space="preserve">. A potpourri of broader claims is also made for maintaining U.S. forces. America’s presence supposedly constrains China, promotes regional stability, and deters an arms race. Let’s consider those claims in order. </w:t>
      </w:r>
      <w:r w:rsidRPr="00425900">
        <w:rPr>
          <w:rStyle w:val="StyleUnderline"/>
        </w:rPr>
        <w:t xml:space="preserve">What sort of constraint is allegedly being posed to China? </w:t>
      </w:r>
      <w:r w:rsidRPr="00425900">
        <w:t>If the idea is to coerce it into assuming responsibility for North Korea in the event of its collapse, Beijing has shown no interest in attempting to swallow a Korean population likely to prove indigestible</w:t>
      </w:r>
      <w:r w:rsidRPr="00866489">
        <w:rPr>
          <w:sz w:val="16"/>
        </w:rPr>
        <w:t xml:space="preserve">. And </w:t>
      </w:r>
      <w:r w:rsidRPr="00425900">
        <w:rPr>
          <w:rStyle w:val="StyleUnderline"/>
        </w:rPr>
        <w:t>if the calculation is rather that Washington can persuade South Korea to pressure China on non-Korean matters, it’s easy to predict the unfriendly response Seoul’s Blue House would give if invited by the White House to join it in warring against China to, say, save an independent Taiwan, counter Chinese moves in the South China Sea — or, horror of horrors, defend Japan</w:t>
      </w:r>
      <w:r w:rsidRPr="00866489">
        <w:rPr>
          <w:sz w:val="16"/>
        </w:rPr>
        <w:t xml:space="preserve">. Indeed, </w:t>
      </w:r>
      <w:r w:rsidRPr="00425900">
        <w:rPr>
          <w:rStyle w:val="StyleUnderline"/>
        </w:rPr>
        <w:t>absent U.S. protection, South Korea and Japan might feel greater pressure to finally settle historical disputes so often misused by their nationalist politicians</w:t>
      </w:r>
      <w:r w:rsidRPr="00866489">
        <w:rPr>
          <w:sz w:val="16"/>
        </w:rPr>
        <w:t xml:space="preserve">. </w:t>
      </w:r>
      <w:r w:rsidRPr="00425900">
        <w:rPr>
          <w:rStyle w:val="StyleUnderline"/>
        </w:rPr>
        <w:t>As for the idea that the U.S. presence deters a regional arms race, building weapons so others don’t have to is not the sort of charity America should engage in</w:t>
      </w:r>
      <w:r w:rsidRPr="00866489">
        <w:rPr>
          <w:sz w:val="16"/>
        </w:rPr>
        <w:t xml:space="preserve">. Alliances can deter. But, as dramatically demonstrated by World War I, they also can act as transmission belts of war. Moreover, </w:t>
      </w:r>
      <w:r w:rsidRPr="00425900">
        <w:rPr>
          <w:rStyle w:val="StyleUnderline"/>
        </w:rPr>
        <w:t>small nations often act irresponsibly — such as underinvesting in defense — when protected by big powers</w:t>
      </w:r>
      <w:r w:rsidRPr="00866489">
        <w:rPr>
          <w:sz w:val="16"/>
        </w:rPr>
        <w:t>. The U.S. security presence in South Korea is an expensive and dangerous commitment that America can no longer afford. Nor has it ever brought the United States much popularity in the country, where U.S. soldiers are a constant irritant to nationalists. The South is no longer a poor nation in need of protection from the specter of global communism but one more than capable of standing on its own two feet.</w:t>
      </w:r>
    </w:p>
    <w:p w:rsidR="00425900" w:rsidRPr="001C1C87" w:rsidRDefault="00425900" w:rsidP="001C1C87"/>
    <w:p w:rsidR="00406355" w:rsidRDefault="00406355" w:rsidP="001C1C87">
      <w:pPr>
        <w:pStyle w:val="Heading3"/>
      </w:pPr>
      <w:r>
        <w:t>China War</w:t>
      </w:r>
    </w:p>
    <w:p w:rsidR="00406355" w:rsidRPr="0068476F" w:rsidRDefault="00406355" w:rsidP="00406355">
      <w:pPr>
        <w:pStyle w:val="Heading4"/>
        <w:rPr>
          <w:rFonts w:asciiTheme="minorHAnsi" w:hAnsiTheme="minorHAnsi" w:cs="Times New Roman"/>
          <w:sz w:val="24"/>
          <w:szCs w:val="24"/>
        </w:rPr>
      </w:pPr>
      <w:r w:rsidRPr="0068476F">
        <w:rPr>
          <w:rFonts w:asciiTheme="minorHAnsi" w:hAnsiTheme="minorHAnsi" w:cs="Times New Roman"/>
          <w:sz w:val="24"/>
          <w:szCs w:val="24"/>
        </w:rPr>
        <w:t>South Korean proliferation causes Chinese aggression</w:t>
      </w:r>
    </w:p>
    <w:p w:rsidR="00406355" w:rsidRDefault="00406355" w:rsidP="00406355">
      <w:pPr>
        <w:rPr>
          <w:rFonts w:asciiTheme="minorHAnsi" w:hAnsiTheme="minorHAnsi" w:cs="Times New Roman"/>
          <w:sz w:val="24"/>
          <w:szCs w:val="24"/>
        </w:rPr>
      </w:pPr>
      <w:r w:rsidRPr="0068476F">
        <w:rPr>
          <w:rStyle w:val="Style13ptBold"/>
        </w:rPr>
        <w:t>Lu 2017</w:t>
      </w:r>
      <w:r>
        <w:rPr>
          <w:rFonts w:asciiTheme="minorHAnsi" w:hAnsiTheme="minorHAnsi" w:cs="Times New Roman"/>
          <w:sz w:val="24"/>
          <w:szCs w:val="24"/>
        </w:rPr>
        <w:t xml:space="preserve"> (Zhenhau Lu, reporter, "China rejects letting South Korea, Japan have nuclear arms", South China Morning Post, September 16 2017, </w:t>
      </w:r>
      <w:hyperlink r:id="rId548" w:history="1">
        <w:r w:rsidRPr="00762176">
          <w:rPr>
            <w:rStyle w:val="Hyperlink"/>
            <w:rFonts w:asciiTheme="minorHAnsi" w:hAnsiTheme="minorHAnsi" w:cs="Times New Roman"/>
            <w:sz w:val="24"/>
            <w:szCs w:val="24"/>
          </w:rPr>
          <w:t>https://www.scmp.com/news/china/economy/article/2111474/china-rejects-letting-south-korea-japan-have-nuclear-arms</w:t>
        </w:r>
      </w:hyperlink>
      <w:r>
        <w:rPr>
          <w:rFonts w:asciiTheme="minorHAnsi" w:hAnsiTheme="minorHAnsi" w:cs="Times New Roman"/>
          <w:sz w:val="24"/>
          <w:szCs w:val="24"/>
        </w:rPr>
        <w:t>)</w:t>
      </w:r>
    </w:p>
    <w:p w:rsidR="00406355" w:rsidRPr="0068476F" w:rsidRDefault="00406355" w:rsidP="00406355">
      <w:pPr>
        <w:rPr>
          <w:rFonts w:asciiTheme="minorHAnsi" w:hAnsiTheme="minorHAnsi" w:cs="Times New Roman"/>
        </w:rPr>
      </w:pPr>
      <w:r w:rsidRPr="0068476F">
        <w:rPr>
          <w:rFonts w:asciiTheme="minorHAnsi" w:hAnsiTheme="minorHAnsi" w:cs="Times New Roman"/>
          <w:b/>
          <w:bCs/>
          <w:u w:val="single"/>
        </w:rPr>
        <w:t xml:space="preserve">China’s ambassador to the US has dismissed suggestions that South Korea and Japan should have nuclear weapons to counter the threat posed by North Korea. Ambassador Cui Tiankai told reporters at an embassy event in Washington that the potential spread of nuclear weapons in the region would not bring security to anybody. “It could only make things much worse,” said Cui. “We are certainly opposed to the existence of nuclear weapons anywhere on the Korean peninsula ... anywhere” Cui said. The Chinese envoy’s comments on Friday came after the latest North Korean missile test, which flew over the Japanese island of Hokkaido. </w:t>
      </w:r>
      <w:r w:rsidRPr="0068476F">
        <w:rPr>
          <w:rFonts w:asciiTheme="minorHAnsi" w:hAnsiTheme="minorHAnsi" w:cs="Times New Roman"/>
        </w:rPr>
        <w:t>North Korean state media said on Saturday the nation’s aims was to seek an “equilibrium” of military force with the United States.</w:t>
      </w:r>
      <w:r w:rsidRPr="0068476F">
        <w:rPr>
          <w:rFonts w:asciiTheme="minorHAnsi" w:hAnsiTheme="minorHAnsi" w:cs="Times New Roman"/>
          <w:b/>
          <w:bCs/>
          <w:u w:val="single"/>
        </w:rPr>
        <w:t xml:space="preserve"> </w:t>
      </w:r>
      <w:r w:rsidRPr="0068476F">
        <w:rPr>
          <w:rFonts w:asciiTheme="minorHAnsi" w:hAnsiTheme="minorHAnsi" w:cs="Times New Roman"/>
        </w:rPr>
        <w:t>The statement followed an emergency meeting of</w:t>
      </w:r>
      <w:r w:rsidRPr="0068476F">
        <w:rPr>
          <w:rFonts w:asciiTheme="minorHAnsi" w:hAnsiTheme="minorHAnsi" w:cs="Times New Roman"/>
          <w:b/>
          <w:bCs/>
          <w:u w:val="single"/>
        </w:rPr>
        <w:t xml:space="preserve"> the UN Security Council </w:t>
      </w:r>
      <w:r w:rsidRPr="0068476F">
        <w:rPr>
          <w:rFonts w:asciiTheme="minorHAnsi" w:hAnsiTheme="minorHAnsi" w:cs="Times New Roman"/>
        </w:rPr>
        <w:t>where the reclusive nation was once again</w:t>
      </w:r>
      <w:r w:rsidRPr="0068476F">
        <w:rPr>
          <w:rFonts w:asciiTheme="minorHAnsi" w:hAnsiTheme="minorHAnsi" w:cs="Times New Roman"/>
          <w:b/>
          <w:bCs/>
          <w:u w:val="single"/>
        </w:rPr>
        <w:t xml:space="preserve"> condemned </w:t>
      </w:r>
      <w:r w:rsidRPr="0068476F">
        <w:rPr>
          <w:rFonts w:asciiTheme="minorHAnsi" w:hAnsiTheme="minorHAnsi" w:cs="Times New Roman"/>
        </w:rPr>
        <w:t xml:space="preserve">for </w:t>
      </w:r>
      <w:r w:rsidRPr="0068476F">
        <w:rPr>
          <w:rFonts w:asciiTheme="minorHAnsi" w:hAnsiTheme="minorHAnsi" w:cs="Times New Roman"/>
          <w:b/>
          <w:bCs/>
          <w:u w:val="single"/>
        </w:rPr>
        <w:t>its nuclear tests. North Korea vows to continue nuclear tests despite condemnation from UN Security Council.</w:t>
      </w:r>
      <w:r w:rsidRPr="0068476F">
        <w:rPr>
          <w:rFonts w:asciiTheme="minorHAnsi" w:hAnsiTheme="minorHAnsi" w:cs="Times New Roman"/>
        </w:rPr>
        <w:t xml:space="preserve"> South Korea’s Defence Minister, Song Young-moo, said at a parliamentary hearing in Seoul last week, that some lawmakers and media were strongly pushing for nuclear weapons to be redeployed on the peninsula, The Washington Post reported. “The deployment of [US] tactical nuclear weapons is an alternative worth a full review,” Song was quoted as saying. The weapons could include short-range missiles, artillery shells and other armaments equipped with nuclear warheads. The US had about 100 nuclear-armed weapons deployed in South Korea until 1991. A spokesman for South Korea’s president, Kim Dong-jo, played down the idea saying “our government’s firm stance on the nuclear-free peninsula remains unchanged”. A file picture Cui Tiankai, China’s ambassador to Washington. Photo: Xinhua A file picture Cui Tiankai, China’s ambassador to Washington. Photo: Xinhua Share: South Korea’s ambassador to Washington, Ahn Ho-yong, echoed Seoul’s position. “That is something which has been discussed by the public, ” Ahn told the South China Morning Post. “But the government has a very firm position – we’re not considering it.” </w:t>
      </w:r>
      <w:r w:rsidRPr="0068476F">
        <w:rPr>
          <w:rFonts w:asciiTheme="minorHAnsi" w:hAnsiTheme="minorHAnsi" w:cs="Times New Roman"/>
          <w:b/>
          <w:bCs/>
          <w:u w:val="single"/>
        </w:rPr>
        <w:t>Cui told reporters on Friday that China understood South Korea’s fears. “We are willing to help them to solve these concerns on the condition of not risking China’s security interests,”</w:t>
      </w:r>
      <w:r w:rsidRPr="0068476F">
        <w:rPr>
          <w:rFonts w:asciiTheme="minorHAnsi" w:hAnsiTheme="minorHAnsi" w:cs="Times New Roman"/>
        </w:rPr>
        <w:t xml:space="preserve"> he said. However, Michael Pillsbury, a former US Defence Department official and an expert on China said at a think tank event in Washington last week there should be a review into whether to redeploy US nuclear weapons in South Korea. “I’m against nuclear weapons for South Korea at the present time, but I’m not totally against it,” Pillsbury said. The former Japanese defence minister Shigeru Ishiba also questioned whether the nation’s principles of not producing, possessing or deploying nuclear weapons offered a sufficient deterrent to the growing North Korean threat, the Japanese broadcaster TV Asahi reported. North Korean leader Kim Jong-un (centre) inspecting a launch drill for the Hwasong-12 ballistic missile at an undisclosed location. Photo: AFP North Korean leader Kim Jong-un (centre) inspecting a launch drill for the Hwasong-12 ballistic missile at an undisclosed location. Photo: AFP Share: Ishiba argued whether it was “really right to say we’ll be protected by the US nuclear umbrella while not allowing [nuclear weapons] in Japan”. ‘Missile launch, take cover’: Japanese jolted awake by terrifying warning Yoshihide Suga, Japan’s Chief Cabinet Secretary, later said the government “firmly stands by the three non-nuclear principles as a matter of policy”. “We have not discussed reviewing them thus far and we have no plans to consider it in the future,” Suga was quoted as saying by the news outlet Nikkei.</w:t>
      </w:r>
    </w:p>
    <w:p w:rsidR="00406355" w:rsidRPr="00406355" w:rsidRDefault="00406355" w:rsidP="00406355"/>
    <w:p w:rsidR="0023705C" w:rsidRDefault="0023705C" w:rsidP="001C1C87">
      <w:pPr>
        <w:pStyle w:val="Heading3"/>
      </w:pPr>
      <w:r>
        <w:t>North Korea War</w:t>
      </w:r>
    </w:p>
    <w:p w:rsidR="0023705C" w:rsidRPr="00073B92" w:rsidRDefault="0023705C" w:rsidP="0023705C">
      <w:pPr>
        <w:pStyle w:val="Heading4"/>
      </w:pPr>
      <w:r w:rsidRPr="00073B92">
        <w:t xml:space="preserve">South Korea and the US </w:t>
      </w:r>
      <w:r>
        <w:t xml:space="preserve">would lose to North Korea now – prolif key to solve </w:t>
      </w:r>
    </w:p>
    <w:p w:rsidR="0023705C" w:rsidRPr="00073B92" w:rsidRDefault="0023705C" w:rsidP="0023705C">
      <w:r w:rsidRPr="00073B92">
        <w:rPr>
          <w:rStyle w:val="Style13ptBold"/>
        </w:rPr>
        <w:t xml:space="preserve">Pickrell </w:t>
      </w:r>
      <w:r>
        <w:rPr>
          <w:rStyle w:val="Style13ptBold"/>
        </w:rPr>
        <w:t xml:space="preserve">2019 </w:t>
      </w:r>
      <w:r w:rsidRPr="00073B92">
        <w:t xml:space="preserve">(Ryan Pickrell is a foreign events reporter for The National Interest, "We Just Gamed Out What Happens if North Korea Launched a Nuclear War," National Interest, 5-13-2019, </w:t>
      </w:r>
      <w:hyperlink r:id="rId549" w:history="1">
        <w:r w:rsidRPr="00073B92">
          <w:rPr>
            <w:rStyle w:val="Hyperlink"/>
          </w:rPr>
          <w:t>https://nationalinterest.org/blog/buzz/we-just-gamed-out-what-happens-if-north-korea-launched-nuclear-war-57362</w:t>
        </w:r>
      </w:hyperlink>
      <w:r w:rsidRPr="00073B92">
        <w:t>, TJ)</w:t>
      </w:r>
    </w:p>
    <w:p w:rsidR="0023705C" w:rsidRPr="00073B92" w:rsidRDefault="0023705C" w:rsidP="0023705C">
      <w:pPr>
        <w:rPr>
          <w:sz w:val="16"/>
        </w:rPr>
      </w:pPr>
      <w:r w:rsidRPr="00073B92">
        <w:rPr>
          <w:sz w:val="16"/>
        </w:rPr>
        <w:t xml:space="preserve">The U.S. and its allies in the region are by no means unprepared for a North Korean nuclear attack. </w:t>
      </w:r>
      <w:r w:rsidRPr="00073B92">
        <w:rPr>
          <w:rStyle w:val="StyleUnderline"/>
        </w:rPr>
        <w:t>The U.S. and South Korea both have preemptive strike plans for a situation in which a North Korean nuclear attack appears imminent, and while Japan is considering new options, it still relies heavily on U.S. defense.</w:t>
      </w:r>
      <w:r w:rsidRPr="00073B92">
        <w:rPr>
          <w:sz w:val="16"/>
        </w:rPr>
        <w:t xml:space="preserve"> South Korea has a three-stage defense system, the first stage of which is a preemptive strike option designed to eliminate the North’s offensive capabilities. The “Kill Chain” preemptive strike system detects signs of an impending nuclear missile launch and strikes the North’s nuclear weapons sites and missile bases with cruise missiles and other weaponry. The U.S. and South Korea also have a joint response plan, Operations Plan (OPLAN) 5015. While the specifics for OPLAN 5015 are classified, the plan is believed to consolidate previous contingency plans, specifically OPLAN 5029 (internal instability in North Korea), OPLAN 5027 (preparations for an all-out war), and a peacetime plan involving localized provocations from North Korea. OPLAN 5015 is suspected to call for preemptive strikes on the North’s essential military facilities and weapons, and possibly North Korean leadership.</w:t>
      </w:r>
      <w:r w:rsidRPr="00073B92">
        <w:rPr>
          <w:rStyle w:val="StyleUnderline"/>
          <w:sz w:val="16"/>
          <w:u w:val="none"/>
        </w:rPr>
        <w:t xml:space="preserve"> </w:t>
      </w:r>
      <w:r w:rsidRPr="00073B92">
        <w:rPr>
          <w:rStyle w:val="StyleUnderline"/>
        </w:rPr>
        <w:t>In the event that a nuclear missile strike appeared imminent, allied forces might attempt to eliminate the North’s missiles at launch. Mike Mullen, the former chairman of the Joint Chiefs of Staff, said last year that the U.S. could move to “take out launch capabilities on the launchpad” if North Korea appeared poised to launch a nuclear armed-missile.</w:t>
      </w:r>
      <w:r w:rsidRPr="00073B92">
        <w:rPr>
          <w:rStyle w:val="StyleUnderline"/>
          <w:sz w:val="16"/>
          <w:u w:val="none"/>
        </w:rPr>
        <w:t xml:space="preserve"> </w:t>
      </w:r>
      <w:r w:rsidRPr="00073B92">
        <w:rPr>
          <w:sz w:val="16"/>
        </w:rPr>
        <w:t>The U.S. and South Korea regularly train for such contingencies. For example, during the annual Key Resolve and Foal Eagle exercises, U.S. and South Korean troops practice a “4D” operational plan which involves preemptive military options to detect, disrupt, destroy, and defend against North Korean strikes. The focus is precision strikes on the enemy’s core military facilities and weapons systems.</w:t>
      </w:r>
      <w:r w:rsidRPr="00073B92">
        <w:rPr>
          <w:rStyle w:val="StyleUnderline"/>
        </w:rPr>
        <w:t xml:space="preserve"> The challenge is that more and more of North Korea’s missiles are on mobile launchers and scattered about the country. Furthermore, the Korean People’s Army (KPA) has started using solid-fueled missiles, which require significantly less preparation time as they can be fueled in advance</w:t>
      </w:r>
      <w:r w:rsidRPr="00073B92">
        <w:rPr>
          <w:sz w:val="16"/>
        </w:rPr>
        <w:t xml:space="preserve"> and need only a limited crew. </w:t>
      </w:r>
      <w:r w:rsidRPr="00073B92">
        <w:rPr>
          <w:rStyle w:val="StyleUnderline"/>
        </w:rPr>
        <w:t xml:space="preserve">Solid-fueled missiles can be fired with less warning and are much harder to track, making them less vulnerable to preemptive strikes. Another issue is that preemptive strikes on North Korea would be much harder to justify diplomatically, especially if war breaks out in the aftermath, which is practically guaranteed. </w:t>
      </w:r>
      <w:r w:rsidRPr="00073B92">
        <w:rPr>
          <w:sz w:val="16"/>
        </w:rPr>
        <w:t xml:space="preserve">What If The Nukes Are Already In The Air? If a North Korean missile makes it into the air, there are plans for that situation as well. South Korea and Japan rely on tiered missile defense. Stage two of South Korea’s three-stage defense system is the Korea Air and Missile Defense (KAMD) system, which is designed to intercept incoming missiles. </w:t>
      </w:r>
      <w:r w:rsidRPr="00073B92">
        <w:rPr>
          <w:rStyle w:val="StyleUnderline"/>
        </w:rPr>
        <w:t>The U.S. is bolstering South Korean defense through the deployment of a THAAD battery to South Korea, a process that began after North Korea fired four missiles into the Sea of Japan a few weeks ago.</w:t>
      </w:r>
      <w:r w:rsidRPr="00073B92">
        <w:rPr>
          <w:sz w:val="16"/>
        </w:rPr>
        <w:t xml:space="preserve"> </w:t>
      </w:r>
      <w:r w:rsidRPr="00073B92">
        <w:rPr>
          <w:rStyle w:val="StyleUnderline"/>
        </w:rPr>
        <w:t>THAAD’s</w:t>
      </w:r>
      <w:r w:rsidRPr="00073B92">
        <w:rPr>
          <w:sz w:val="16"/>
        </w:rPr>
        <w:t xml:space="preserve"> Army Navy/Transportable Radar Surveillance (AN/TYP-2) X-band </w:t>
      </w:r>
      <w:r w:rsidRPr="00073B92">
        <w:rPr>
          <w:rStyle w:val="StyleUnderline"/>
        </w:rPr>
        <w:t>radar can be configured to one of two settings: forward-base mode and terminal mode. In the latter, the radar has a range of several hundred miles and can facilitate the elimination of missiles in the terminal phase of flight. In the former, the radar’s range is extended, making it possible for THAAD to target projectiles in the initial or launch phase.</w:t>
      </w:r>
      <w:r w:rsidRPr="00073B92">
        <w:rPr>
          <w:sz w:val="16"/>
        </w:rPr>
        <w:t xml:space="preserve"> To ease China’s concerns about the radar’s ability to peer into its territory, the U.S. has agreed to configure THAAD in terminal mode. China continues to express opposition to the deployment. THAAD is an important step for South Korean missile defense. </w:t>
      </w:r>
      <w:r w:rsidRPr="00073B92">
        <w:rPr>
          <w:rStyle w:val="StyleUnderline"/>
        </w:rPr>
        <w:t>“THAAD is better than anything South Korea has or will have for decades,” Bruce Klingner, who specializes in Korean and Japanese affairs as the senior research fellow for Northeast Asia at the Heritage Foundation, told TheDCNF, “It is imperative that we deploy it to augment the defense of Korea and the U.S. forces deployed there.”</w:t>
      </w:r>
      <w:r w:rsidRPr="00073B92">
        <w:rPr>
          <w:sz w:val="16"/>
        </w:rPr>
        <w:t xml:space="preserve"> There are also a number of Aegis destroyers operating in the waters off of South Korea. The U.S. has several in the region; Japan has six, and South Korea has three. The Aegis ballistic missile system can track multiple missiles simultaneously and intercept enemy projectiles as needed. There are certain gaps in South Korea’s defense though. For starters, South Korea’s KAMD is not incorporated into the broader allied defense system, thus weakening its overall effectiveness. Also, the South is particularly vulnerable to submarine-launched ballistic missiles, which the North successfully tested last year. Japan is much more “forward leaning” in its defense, Klingner notes. Japan has Patriot Advanced Capability (PAC)-2 and 3 systems, Aegis destroyers and SM-3 interceptors, and Japan is considering deploying THAAD and Aegis Ashore units on Japanese soil to boost national defense. The U.S. has ground-based midcourse defense systems in Fort Greely, Alaska and Vandenberg Air Force Base, California. Anti-missile systems have their limitations though. Klingner remarked that “certainly, there is that possibility” that a nuclear-armed ballistic missile could slip through allied defenses, especially given that most regional missile defense systems have never been tested in actual battle conditions. “Missile defenses help reduce the threat, but they can’t eliminate it,” Jeffrey Lewis, the director of the East Asia Nonproliferation Program in the James Martin Center for Nonproliferation Studies at the Middlebury Institute of International Studies at Monterey, commented. In the simplest of terms, missile defense involves hitting a bullet with another bullet, which is no easy task. </w:t>
      </w:r>
      <w:r w:rsidRPr="00073B92">
        <w:rPr>
          <w:rStyle w:val="StyleUnderline"/>
        </w:rPr>
        <w:t>“Missile defense systems will never provide 100 percent effectiveness … The addition of THAAD does not guarantee the protection of Seoul, but it does add another piece to the constantly changing puzzle of defense,” Rodger Baker, Vice President of Strategic Analysis at Stratfor, a geopolitical intelligence platform, told TheDCNF. North Korea is rapidly developing the capabilities necessary to skirt allied ballistic missile defense systems. “North Korea can probably build missiles (especially ER Scuds) faster and more cheaply than we can build and deploy defenses,” Lewis noted.</w:t>
      </w:r>
      <w:r w:rsidRPr="00073B92">
        <w:rPr>
          <w:sz w:val="16"/>
        </w:rPr>
        <w:t xml:space="preserve"> In recent weapons tests and military drills, North Korea has practiced firing off multiple missiles in rapid succession or simultaneously to overwhelm enemy missile defense systems. “This is a tactic called ‘salvo fire,’ which is designed to place greater stress on all types of ballistic missile defenses. I don’t know how many simultaneous attacks it would take to ‘saturate’ the battle-management systems in use today by the U.S., South Korean, or Japanese militaries, but the North Koreans seem determined to refine their salvo capabilities,” Joshua Pollack, editor of The Nonproliferation Review and senior research associate in the James Martin Center for Nonproliferation Studies at the Middlebury Institute of International Studies at Monterey, told TheDCNF. </w:t>
      </w:r>
      <w:r w:rsidRPr="00073B92">
        <w:rPr>
          <w:rStyle w:val="StyleUnderline"/>
        </w:rPr>
        <w:t>“Even if it didn’t succeed in saturating the defenses, it would at least more rapidly deplete the defense, which has a limited number of shots.” “Enough simultaneous launches could overwhelm the THAAD system and increase the risk of a nuclear-armed ballistic missile reaching its target in South Korea,” Kelsey Davenport, director of Nonproliferation Policy at the Arms Control Institute</w:t>
      </w:r>
      <w:r w:rsidRPr="00073B92">
        <w:rPr>
          <w:sz w:val="16"/>
        </w:rPr>
        <w:t xml:space="preserve">, told The DCNF after North Korea launched three missiles at the same time last September. The simultaneous launch of multiple missiles is “basic missile defense countermeasure,” Lewis told CNN. “One THAAD battery is not enough. We need at least two, if not many more,” he told TheDCNF. “The good news is that if defenses hold up against the first salvo, it’s much easier to locate mobile missiles after they fire than before,” Pollack explained, adding, “Ballistic missiles are very hot and bright upon launch, so the point of origin can be detected by satellites very rapidly. Perhaps the empty North Korean missile launch vehicles could be hunted down before they have the chance to reload,” but there is no guarantee. What Would Be The Post-Launch Reaction? Many people assume that in the event that North Korea carried out a nuclear strike, successful or not, the U.S. would use nuclear weapons to turn the North into a crater. If they use a nuclear weapon, do we want to pave Pyongyang and kill a million citizens? If the intent is to take out the leadership and that can be done with precision guided munitions, is it in global interests to use nuclear weapons? The answer is unclear. “U.S. nuclear strategy is evolving away from an automatic ‘they use nukes, we use nukes, we take out every city they have’ response,” Klingner told TheDCNF, adding that if North Korea launches a nuclear strike, “it may not be an automatic nuclear response if we can accomplish our objectives through other means.” The decision to use nuclear weapons to retaliate against North Korea would be a political decision, one likely based on the resulting public outcry, as well as the target and whether the attack was successful or not. “The United States maintains and updates numerous scenarios for potential military contingencies, and ones regarding North Korea are frequently reviewed,” Baker told TheDCNF, “A limited North Korean action may initially engender a large U.S. military buildup and emergency action in the United Nations, but full military intervention would not likely be far behind.” </w:t>
      </w:r>
      <w:r w:rsidRPr="00073B92">
        <w:rPr>
          <w:rStyle w:val="StyleUnderline"/>
        </w:rPr>
        <w:t>Once war breaks out, the situation quickly becomes much more complicated. The U.S. and its allies have the advantage, but any war on the peninsula would almost certainly be a high-casualty conflict. While South Korea and Japan have their own armed forces, they would still be largely reliant on the U.S. for defense in the event of a serious crisis.</w:t>
      </w:r>
      <w:r w:rsidRPr="00073B92">
        <w:rPr>
          <w:sz w:val="16"/>
        </w:rPr>
        <w:t xml:space="preserve"> South Korea does, however, have an independent strategy known as the Korea Massive Punishment and Retaliation (KMPR) plan, the third phase of the country’s three-stage defense. The KMPR plan involves using special forces to cripple North Korean assets and eliminate the leadership. The South would also mobilize its missile and artillery forces. South Korea’s KMPR plan focuses on the complete annihilation of certain essential pockets of Pyongyang. “The North’s capital city will be reduced to ashes and removed from the map,” an unnamed defense official revealed to The Korea Times, “Every Pyongyang district, particularly where the North Korean leadership is possibly hidden, will be completely destroyed by ballistic missiles and high-explosive shells.” Japan is considering developing defensive, counter-attack capabilities, but those discussions are still in the early phases. Relying on conventional weapons alone, North Korea is unlikely to survive a protracted military conflict, but this is where multiple weapons of mass destruction come into play. “North Korea could potentially cause massive damage to Seoul and its surrounding areas” in a conflict, Dr. Bruce Bennett, a senior defense researcher at the RAND Corporation, previously told TheDCNF. “If North Korea restrains itself and only employs conventional weapons in an assault on South Korea, it is unlikely to overwhelm South Korea’s defenses. But if it uses weapons of mass destruction and other asymmetric approaches, the North may be able to overcome South Korean defenses — there are always large uncertainties in any war.” “I’m confident of the outcome of that war, which would be the defeat of North Korea,” former Secretary of Defense Ash Carter told ABC reporters, “I need to caution you </w:t>
      </w:r>
      <w:r w:rsidRPr="00073B92">
        <w:rPr>
          <w:rStyle w:val="StyleUnderline"/>
        </w:rPr>
        <w:t xml:space="preserve">… This is a war that would have an intensity of violence associated with it that we haven’t seen since the last Korean War. Seoul is right there on the borders of the DMZ, so even though the outcome is certain, it is a very destructive war.” </w:t>
      </w:r>
      <w:r w:rsidRPr="00073B92">
        <w:rPr>
          <w:sz w:val="16"/>
        </w:rPr>
        <w:t>Who Would North Korea Bomb? The North regularly threatens nuclear war against the U.S., which is perceived in Pyongyang as the greatest threat to the country’s long-term survival. It is unlikely, however, that North Korea has developed the long-range missile technology required to strike the continental U.S. Still, the North is working tirelessly to develop a reliable, nuclear-armed intercontinental ballistic missile and may be there in a matter of years</w:t>
      </w:r>
      <w:r w:rsidRPr="00073B92">
        <w:rPr>
          <w:rStyle w:val="StyleUnderline"/>
        </w:rPr>
        <w:t>. “There is a real possibility that North Korea will be able to hit the U.S. with a nuclear-armed missile by the end of the first Trump term,” K.T. McFarland, the deputy White House national security adviser, previously remarked</w:t>
      </w:r>
      <w:r w:rsidRPr="00073B92">
        <w:rPr>
          <w:sz w:val="16"/>
        </w:rPr>
        <w:t>. “We don’t know where they are on the path, but we know what path they are on,” Klingner told TheDCNF. North Korea has launched satellites using Taepodong-style rockets, which could potentially serve as the technological foundation for an ICBM. The country has developed improved rocket engines that are better than most experts previously suspected. Also, the North appears to be working on two road-mobile ICBMs, the KN-08 and KN-14. But, while the North has made clear progress, they have not yet demonstrated re-entry vehicle capability, and they are still developing a suitable nuclear warhead. Were North Korea to launch a nuclear-armed missile at a foreign enemy, the two countries most likely to find themselves in the cross hairs are South Korea and Japan, collectively home to roughly 180 million people and around 75,000 U.S. troops. In the event that North Korea decided to fire on either of these two countries, a decision which the North would not take lightly, the Korean People’s Army could strike military bases and strategic assets, densely-populated civilian targets, or both. Particularly disconcerting is that “the North Koreans say both,” Lewis explained to TheDCNF. “They hope the shock will cause us to recoil, and if it does not, they hope the damage slows us down.” Several years ago, Pyongyang vowed that Tokyo would be “consumed in nuclear flames,” and early last year, the North threatened to turn Seoul into a “sea of flames.” Such threats are extremely common</w:t>
      </w:r>
      <w:r w:rsidRPr="00073B92">
        <w:rPr>
          <w:rStyle w:val="StyleUnderline"/>
        </w:rPr>
        <w:t>. At the same time, North Korea has threatened, and even trained, to strike strategic assets, major ports, and critical military bases. Days after the U.S. and South Korea announced plans to deploy a Terminal High Altitude Area Defense (THAAD) missile shield on South Korean soil, the North said it would turn Seongju, the deployment site, into a “sea of fire and a pile of ashes.”</w:t>
      </w:r>
      <w:r w:rsidRPr="00073B92">
        <w:rPr>
          <w:sz w:val="16"/>
        </w:rPr>
        <w:t xml:space="preserve"> When U.S. troops conduct joint military drills with allies for a possible conflict on the Korean peninsula, North Korea often drills as well, typically for a conventional or nuclear strike on allied troops, weapons, and defense systems. During last year’s Foal Eagle drills, annual joint military exercises between the U.S. and South Korea for a contingency on the peninsula, North Korea launched two short-range missiles into waters off its east coast. “</w:t>
      </w:r>
      <w:r w:rsidRPr="00073B92">
        <w:rPr>
          <w:rStyle w:val="StyleUnderline"/>
        </w:rPr>
        <w:t>If we push the buttons to annihilate the enemies even right now, all bases of provocations will be reduced to seas in flames and ashes,” the North’s state-run Korean Central News Agency reported at the time.</w:t>
      </w:r>
      <w:r w:rsidRPr="00073B92">
        <w:rPr>
          <w:sz w:val="16"/>
        </w:rPr>
        <w:t xml:space="preserve"> Images of the maps from the launch and open source analysis indicate that the Korean People’s Army was rehearsing an attack on the port of Busan, where the USS Ohio, a nuclear-powered submarine, had just arrived for a port call. North Korea fired four extended-range scuds into the Sea of Japan during this year’s drills. KCNA reported that the artillerymen of the KPA were “tasked to strike the bases of the U.S. imperialist aggressor forces in Japan.” Open-source analysis of the maps shown in the North Korean propaganda videos following the launch suggested that North Korea was simulating a nuclear attack on U.S. Marine Corps Air Station Iwakuni in Japan, where the only forward-deployed squadron of Marine Corps F-35s is stationed. “The U.S. and South Korea are practicing invading North Korea. North Korea is practicing nuking those forces,” Lewis previously told TheDCNF, noting a distinct change in North Korean missile launches. Weapons reliability, as well as possible reunification goals, could impact North Korea’s choice of target. “North Korean missiles, while improved, are still not all that accurate. </w:t>
      </w:r>
      <w:r w:rsidRPr="00073B92">
        <w:rPr>
          <w:rStyle w:val="StyleUnderline"/>
        </w:rPr>
        <w:t>Thus, while Pyongyang may prefer to target U.S. military facilities in Japan with its limited nuclear arsenal, it may also choose to fire some missiles toward large population centers in an attempt to rapidly shift the political cost of conflict</w:t>
      </w:r>
      <w:r w:rsidRPr="00073B92">
        <w:rPr>
          <w:sz w:val="16"/>
        </w:rPr>
        <w:t>,” Baker told TheDCNF. “Pyongyang is less likely to use its nuclear arsenal in strikes on South Korea, but may use chemical weapons to disrupt and slow any U.S. advance,” he further commented.</w:t>
      </w:r>
    </w:p>
    <w:p w:rsidR="0023705C" w:rsidRDefault="0023705C" w:rsidP="0023705C"/>
    <w:p w:rsidR="006D390E" w:rsidRDefault="006D390E" w:rsidP="0023705C"/>
    <w:p w:rsidR="006D390E" w:rsidRDefault="006D390E" w:rsidP="006D390E">
      <w:pPr>
        <w:pStyle w:val="Heading4"/>
      </w:pPr>
      <w:r>
        <w:t>Japan and South Korea Proliferation would deter China from supporting North Korea</w:t>
      </w:r>
    </w:p>
    <w:p w:rsidR="006D390E" w:rsidRDefault="006D390E" w:rsidP="006D390E">
      <w:r w:rsidRPr="00474AA1">
        <w:rPr>
          <w:rStyle w:val="Style13ptBold"/>
        </w:rPr>
        <w:t>Shwalbe 2017</w:t>
      </w:r>
      <w:r>
        <w:rPr>
          <w:rStyle w:val="Style13ptBold"/>
        </w:rPr>
        <w:t xml:space="preserve"> </w:t>
      </w:r>
      <w:r w:rsidRPr="00474AA1">
        <w:t>(Dr. Stephen Schwalbe, an associate professor at American Public University, and adjunct professor at Columbia College and Embry-Riddle Aeronautical University. He received a Ph.D. in Public Administration and Public Policy from Auburn University in 2006. His book about military base</w:t>
      </w:r>
      <w:r>
        <w:t xml:space="preserve"> closures was published in 2009, “Analyzing the Idea of a Nuclear-Armed Japan and South Korea,” IN Homeland Security, 4/10/2017, inhomelandsecurity.com/nuclear-japan-south-korea, vf)</w:t>
      </w:r>
    </w:p>
    <w:p w:rsidR="006D390E" w:rsidRDefault="006D390E" w:rsidP="006D390E">
      <w:pPr>
        <w:rPr>
          <w:rStyle w:val="Emphasis"/>
        </w:rPr>
      </w:pPr>
      <w:r w:rsidRPr="00474AA1">
        <w:rPr>
          <w:sz w:val="16"/>
        </w:rPr>
        <w:t xml:space="preserve">Last month during a visit to Beijing, Secretary of State Rex Tillerson raised the possibility of </w:t>
      </w:r>
      <w:r w:rsidRPr="009F1853">
        <w:rPr>
          <w:rStyle w:val="StyleUnderline"/>
        </w:rPr>
        <w:t>allowing Japan to acquire nuclear weapons in response to North Korea’s progress toward developing a nuclear weapons arsenal with ballistic missiles. If implemented,</w:t>
      </w:r>
      <w:r w:rsidRPr="00474AA1">
        <w:rPr>
          <w:sz w:val="16"/>
        </w:rPr>
        <w:t xml:space="preserve"> Tillerson’s remark </w:t>
      </w:r>
      <w:r w:rsidRPr="009F1853">
        <w:rPr>
          <w:rStyle w:val="StyleUnderline"/>
        </w:rPr>
        <w:t>would signal a dramatic shift in U.S. foreign policy because we have been the champion of the Non-Proliferation of Nuclear Weapons Treaty (NPT)</w:t>
      </w:r>
      <w:r w:rsidRPr="00DD509D">
        <w:rPr>
          <w:sz w:val="16"/>
          <w:szCs w:val="16"/>
        </w:rPr>
        <w:t xml:space="preserve"> since it came into force in 1970</w:t>
      </w:r>
      <w:r w:rsidRPr="009F1853">
        <w:rPr>
          <w:rStyle w:val="StyleUnderline"/>
        </w:rPr>
        <w:t xml:space="preserve">. The purpose of the NPT is to prevent the spread of nuclear weapons </w:t>
      </w:r>
      <w:r w:rsidRPr="009F1853">
        <w:t>and associated</w:t>
      </w:r>
      <w:r w:rsidRPr="00DD509D">
        <w:rPr>
          <w:sz w:val="18"/>
          <w:szCs w:val="18"/>
        </w:rPr>
        <w:t xml:space="preserve"> technology beyond the countries that already have nuclear weapons. The treaty </w:t>
      </w:r>
      <w:r w:rsidRPr="009F1853">
        <w:rPr>
          <w:rStyle w:val="StyleUnderline"/>
        </w:rPr>
        <w:t>also aims to work toward total nuclear disarmament.</w:t>
      </w:r>
      <w:r w:rsidRPr="00474AA1">
        <w:rPr>
          <w:sz w:val="16"/>
        </w:rPr>
        <w:t xml:space="preserve"> As of 2016, 191 nations signed the NPT and adhere to it.</w:t>
      </w:r>
      <w:r>
        <w:rPr>
          <w:sz w:val="16"/>
        </w:rPr>
        <w:t xml:space="preserve"> </w:t>
      </w:r>
      <w:r w:rsidRPr="00474AA1">
        <w:rPr>
          <w:sz w:val="16"/>
        </w:rPr>
        <w:t>Only One Country Is Openly Pursuing a Nuclear Weapons Capability – North Korea</w:t>
      </w:r>
      <w:r>
        <w:rPr>
          <w:sz w:val="16"/>
        </w:rPr>
        <w:t xml:space="preserve"> </w:t>
      </w:r>
      <w:r w:rsidRPr="009F1853">
        <w:rPr>
          <w:rStyle w:val="StyleUnderline"/>
        </w:rPr>
        <w:t>Fewer than 10 countries have nuclear weapons. Much of the world would prefer to keep it that way. However, there is at least one country that is actively pursuing a nuclear weapon capability with associated delivery systems, North Korea. North Korea originally signed the NPT but withdrew from the pact in 2003. Since then, it has detonated several nuclear weapons in various tests in violation of many United Nations resolutions. Over the decades direct negotiations with the North Korean regime proved fruitless as Pyongyang acquired a nuclear weapon capability.</w:t>
      </w:r>
      <w:r w:rsidRPr="00474AA1">
        <w:rPr>
          <w:sz w:val="16"/>
        </w:rPr>
        <w:t xml:space="preserve"> It is now working hard to develop a ballistic missile capability that can deliver its nuclear weapons.</w:t>
      </w:r>
      <w:r>
        <w:rPr>
          <w:sz w:val="16"/>
        </w:rPr>
        <w:t xml:space="preserve"> </w:t>
      </w:r>
      <w:r w:rsidRPr="00474AA1">
        <w:rPr>
          <w:sz w:val="16"/>
        </w:rPr>
        <w:t>China Is the Only Country that Has Any Leverage over North Korea</w:t>
      </w:r>
      <w:r>
        <w:rPr>
          <w:sz w:val="16"/>
        </w:rPr>
        <w:t xml:space="preserve"> </w:t>
      </w:r>
      <w:r w:rsidRPr="009F1853">
        <w:rPr>
          <w:rStyle w:val="StyleUnderline"/>
        </w:rPr>
        <w:t xml:space="preserve">It is well-known that China is the only country that has any leverage over the North Korean leadership because Beijing provides North Korea with much needed fuel and food on a daily basis. The Chinese leadership finally agrees with the rest of the world that North Korea must end its efforts to develop an operational nuclear weapons arsenal. But Beijing has done little to actually make that happen. Certainly the threat of a nuclear armed Japan and South Korea on its borders is something Chinese leaders absolutely do not want; it is something of a red line for them. </w:t>
      </w:r>
      <w:r w:rsidRPr="009F1853">
        <w:t>As</w:t>
      </w:r>
      <w:r w:rsidRPr="00474AA1">
        <w:rPr>
          <w:sz w:val="16"/>
        </w:rPr>
        <w:t xml:space="preserve"> such, the </w:t>
      </w:r>
      <w:r w:rsidRPr="009F1853">
        <w:rPr>
          <w:rStyle w:val="StyleUnderline"/>
        </w:rPr>
        <w:t>Trump administration has decided to play hardball with the Chinese by supporting Japan’s and South Korea’s interest in defending themselves against the North Korean nuclear threat. Estimates are it would take either country less than a year to develop a functioning nuclear weapon. So, Trump’s threat is very real.</w:t>
      </w:r>
      <w:r>
        <w:rPr>
          <w:rStyle w:val="Emphasis"/>
        </w:rPr>
        <w:t xml:space="preserve"> </w:t>
      </w:r>
    </w:p>
    <w:p w:rsidR="006D390E" w:rsidRPr="0023705C" w:rsidRDefault="006D390E" w:rsidP="0023705C"/>
    <w:p w:rsidR="001C1C87" w:rsidRDefault="001C1C87" w:rsidP="001C1C87">
      <w:pPr>
        <w:pStyle w:val="Heading3"/>
      </w:pPr>
      <w:r>
        <w:t xml:space="preserve">North Korea </w:t>
      </w:r>
      <w:r w:rsidR="003D2EAE">
        <w:t>Collapse</w:t>
      </w:r>
    </w:p>
    <w:p w:rsidR="001C1C87" w:rsidRPr="00864AC4" w:rsidRDefault="001C1C87" w:rsidP="001C1C87">
      <w:pPr>
        <w:pStyle w:val="Heading4"/>
        <w:rPr>
          <w:rFonts w:asciiTheme="minorHAnsi" w:eastAsia="Times New Roman" w:hAnsiTheme="minorHAnsi" w:cs="Times New Roman"/>
        </w:rPr>
      </w:pPr>
      <w:r w:rsidRPr="00864AC4">
        <w:rPr>
          <w:rFonts w:asciiTheme="minorHAnsi" w:eastAsia="Times New Roman" w:hAnsiTheme="minorHAnsi" w:cs="Times New Roman"/>
        </w:rPr>
        <w:t xml:space="preserve">South Korean </w:t>
      </w:r>
      <w:r>
        <w:rPr>
          <w:rFonts w:asciiTheme="minorHAnsi" w:eastAsia="Times New Roman" w:hAnsiTheme="minorHAnsi" w:cs="Times New Roman"/>
        </w:rPr>
        <w:t xml:space="preserve">prolif collapses the North Korean regime </w:t>
      </w:r>
    </w:p>
    <w:p w:rsidR="001C1C87" w:rsidRPr="00864AC4" w:rsidRDefault="001C1C87" w:rsidP="001C1C87">
      <w:pPr>
        <w:shd w:val="clear" w:color="auto" w:fill="FFFFFF"/>
        <w:jc w:val="both"/>
        <w:rPr>
          <w:rFonts w:asciiTheme="minorHAnsi" w:eastAsia="Times New Roman" w:hAnsiTheme="minorHAnsi" w:cs="Times New Roman"/>
          <w:color w:val="050607"/>
          <w:spacing w:val="3"/>
        </w:rPr>
      </w:pPr>
      <w:r w:rsidRPr="00864AC4">
        <w:rPr>
          <w:rFonts w:asciiTheme="minorHAnsi" w:eastAsia="Times New Roman" w:hAnsiTheme="minorHAnsi" w:cs="Times New Roman"/>
          <w:b/>
          <w:bCs/>
          <w:color w:val="050607"/>
          <w:spacing w:val="3"/>
          <w:sz w:val="24"/>
          <w:szCs w:val="24"/>
        </w:rPr>
        <w:t>Van de Velde 2016</w:t>
      </w:r>
      <w:r w:rsidRPr="00864AC4">
        <w:rPr>
          <w:rFonts w:asciiTheme="minorHAnsi" w:eastAsia="Times New Roman" w:hAnsiTheme="minorHAnsi" w:cs="Times New Roman"/>
          <w:color w:val="050607"/>
          <w:spacing w:val="3"/>
          <w:sz w:val="16"/>
          <w:szCs w:val="24"/>
        </w:rPr>
        <w:t xml:space="preserve"> </w:t>
      </w:r>
      <w:r w:rsidRPr="00864AC4">
        <w:rPr>
          <w:rFonts w:asciiTheme="minorHAnsi" w:eastAsia="Times New Roman" w:hAnsiTheme="minorHAnsi" w:cs="Times New Roman"/>
          <w:color w:val="050607"/>
          <w:spacing w:val="3"/>
        </w:rPr>
        <w:t xml:space="preserve">(James Van de Velde, Adjunct Faculty at the National Intelligence University, “Go Ahead. Let Japan and South Korea Go Nuclear.”, National Interest, October 1, 2016, </w:t>
      </w:r>
      <w:hyperlink r:id="rId550" w:history="1">
        <w:r w:rsidRPr="00864AC4">
          <w:rPr>
            <w:rStyle w:val="Hyperlink"/>
            <w:rFonts w:asciiTheme="minorHAnsi" w:hAnsiTheme="minorHAnsi" w:cs="Times New Roman"/>
          </w:rPr>
          <w:t>https://nationalinterest.org/feature/go-ahead-let-japan-south-korea-go-nuclear-17897</w:t>
        </w:r>
      </w:hyperlink>
      <w:r w:rsidRPr="00864AC4">
        <w:rPr>
          <w:rFonts w:asciiTheme="minorHAnsi" w:eastAsia="Times New Roman" w:hAnsiTheme="minorHAnsi" w:cs="Times New Roman"/>
          <w:color w:val="050607"/>
          <w:spacing w:val="3"/>
        </w:rPr>
        <w:t>, MNS)</w:t>
      </w:r>
    </w:p>
    <w:p w:rsidR="001C1C87" w:rsidRPr="00864AC4" w:rsidRDefault="001C1C87" w:rsidP="001C1C87">
      <w:pPr>
        <w:shd w:val="clear" w:color="auto" w:fill="FFFFFF"/>
        <w:jc w:val="both"/>
        <w:rPr>
          <w:rFonts w:asciiTheme="minorHAnsi" w:eastAsia="Times New Roman" w:hAnsiTheme="minorHAnsi" w:cs="Times New Roman"/>
          <w:b/>
          <w:bCs/>
          <w:color w:val="050607"/>
          <w:spacing w:val="3"/>
          <w:u w:val="single"/>
        </w:rPr>
      </w:pPr>
      <w:r w:rsidRPr="00864AC4">
        <w:rPr>
          <w:rFonts w:asciiTheme="minorHAnsi" w:eastAsia="Times New Roman" w:hAnsiTheme="minorHAnsi" w:cs="Times New Roman"/>
          <w:color w:val="050607"/>
          <w:spacing w:val="3"/>
        </w:rPr>
        <w:t>Further, it was China that gave North Korea many of the ballistic-missile technologies that it uses to threaten us and our allies</w:t>
      </w:r>
      <w:r w:rsidRPr="00864AC4">
        <w:rPr>
          <w:rFonts w:asciiTheme="minorHAnsi" w:eastAsia="Times New Roman" w:hAnsiTheme="minorHAnsi" w:cs="Times New Roman"/>
          <w:b/>
          <w:bCs/>
          <w:color w:val="050607"/>
          <w:spacing w:val="3"/>
          <w:u w:val="single"/>
        </w:rPr>
        <w:t xml:space="preserve">. China </w:t>
      </w:r>
      <w:r w:rsidRPr="00864AC4">
        <w:rPr>
          <w:rFonts w:asciiTheme="minorHAnsi" w:eastAsia="Times New Roman" w:hAnsiTheme="minorHAnsi" w:cs="Times New Roman"/>
          <w:color w:val="050607"/>
          <w:spacing w:val="3"/>
        </w:rPr>
        <w:t>is not timidly and reluctantly standing with North Korea; it</w:t>
      </w:r>
      <w:r w:rsidRPr="00864AC4">
        <w:rPr>
          <w:rFonts w:asciiTheme="minorHAnsi" w:eastAsia="Times New Roman" w:hAnsiTheme="minorHAnsi" w:cs="Times New Roman"/>
          <w:b/>
          <w:bCs/>
          <w:color w:val="050607"/>
          <w:spacing w:val="3"/>
          <w:u w:val="single"/>
        </w:rPr>
        <w:t xml:space="preserve"> is, as usual, actively contributing to the North Korean mess. China uses North Korea to shove the United States away from Asia and keep Western diplomacy off balance</w:t>
      </w:r>
      <w:r w:rsidRPr="00864AC4">
        <w:rPr>
          <w:rFonts w:asciiTheme="minorHAnsi" w:eastAsia="Times New Roman" w:hAnsiTheme="minorHAnsi" w:cs="Times New Roman"/>
          <w:color w:val="050607"/>
          <w:spacing w:val="3"/>
          <w:u w:val="single"/>
        </w:rPr>
        <w:t>, defensive and uninitiated</w:t>
      </w:r>
      <w:r w:rsidRPr="00864AC4">
        <w:rPr>
          <w:rFonts w:asciiTheme="minorHAnsi" w:eastAsia="Times New Roman" w:hAnsiTheme="minorHAnsi" w:cs="Times New Roman"/>
          <w:b/>
          <w:bCs/>
          <w:color w:val="050607"/>
          <w:spacing w:val="3"/>
          <w:u w:val="single"/>
        </w:rPr>
        <w:t xml:space="preserve">. </w:t>
      </w:r>
      <w:r w:rsidRPr="00864AC4">
        <w:rPr>
          <w:rFonts w:asciiTheme="minorHAnsi" w:eastAsia="Times New Roman" w:hAnsiTheme="minorHAnsi" w:cs="Times New Roman"/>
          <w:color w:val="050607"/>
          <w:spacing w:val="3"/>
        </w:rPr>
        <w:t>Nonproliferation zealots are making sure nuclear weapons now proliferate only to totalitarian states.</w:t>
      </w:r>
      <w:r w:rsidRPr="00864AC4">
        <w:rPr>
          <w:rFonts w:asciiTheme="minorHAnsi" w:eastAsia="Times New Roman" w:hAnsiTheme="minorHAnsi" w:cs="Times New Roman"/>
          <w:b/>
          <w:bCs/>
          <w:color w:val="050607"/>
          <w:spacing w:val="3"/>
          <w:u w:val="single"/>
        </w:rPr>
        <w:t xml:space="preserve"> </w:t>
      </w:r>
      <w:r w:rsidRPr="00864AC4">
        <w:rPr>
          <w:rFonts w:asciiTheme="minorHAnsi" w:eastAsia="Times New Roman" w:hAnsiTheme="minorHAnsi" w:cs="Times New Roman"/>
          <w:color w:val="050607"/>
          <w:spacing w:val="3"/>
        </w:rPr>
        <w:t>Despite much rhetoric and sincere, well-intentioned efforts,</w:t>
      </w:r>
      <w:r w:rsidRPr="00864AC4">
        <w:rPr>
          <w:rFonts w:asciiTheme="minorHAnsi" w:eastAsia="Times New Roman" w:hAnsiTheme="minorHAnsi" w:cs="Times New Roman"/>
          <w:b/>
          <w:bCs/>
          <w:color w:val="050607"/>
          <w:spacing w:val="3"/>
          <w:u w:val="single"/>
        </w:rPr>
        <w:t xml:space="preserve"> the United States sat by as North Korea developed its nuclear weapons. It is not too late to disabuse China and North Korea of the idea that nuclear proliferation pays.</w:t>
      </w:r>
      <w:r w:rsidRPr="00864AC4">
        <w:rPr>
          <w:rFonts w:asciiTheme="minorHAnsi" w:eastAsia="Times New Roman" w:hAnsiTheme="minorHAnsi" w:cs="Times New Roman"/>
          <w:color w:val="050607"/>
          <w:spacing w:val="3"/>
        </w:rPr>
        <w:t xml:space="preserve"> Japan ought to begin a sincere program to build deliverable nuclear weapons to show China that China’s support to North Korea is counterproductive and strategically naive. </w:t>
      </w:r>
      <w:r w:rsidRPr="00864AC4">
        <w:rPr>
          <w:rFonts w:asciiTheme="minorHAnsi" w:eastAsia="Times New Roman" w:hAnsiTheme="minorHAnsi" w:cs="Times New Roman"/>
          <w:b/>
          <w:bCs/>
          <w:color w:val="050607"/>
          <w:spacing w:val="3"/>
          <w:u w:val="single"/>
        </w:rPr>
        <w:t>The Republic of Korea ought to begin a nuclear-weapons development program.</w:t>
      </w:r>
      <w:r w:rsidRPr="00864AC4">
        <w:rPr>
          <w:rFonts w:asciiTheme="minorHAnsi" w:eastAsia="Times New Roman" w:hAnsiTheme="minorHAnsi" w:cs="Times New Roman"/>
          <w:color w:val="050607"/>
          <w:spacing w:val="3"/>
        </w:rPr>
        <w:t xml:space="preserve"> Since China would greatly oppose Japan becoming a nuclear-weapons state, should Japan declare its intention to start a nuclear-weapons program in response to these repeated, unjustified and deeply threatening provocations by the Pyongyang regime, </w:t>
      </w:r>
      <w:r w:rsidRPr="00864AC4">
        <w:rPr>
          <w:rFonts w:asciiTheme="minorHAnsi" w:eastAsia="Times New Roman" w:hAnsiTheme="minorHAnsi" w:cs="Times New Roman"/>
          <w:b/>
          <w:bCs/>
          <w:color w:val="050607"/>
          <w:spacing w:val="3"/>
          <w:u w:val="single"/>
        </w:rPr>
        <w:t>China might finally realize that it is in its interest to facilitate the collapse of the totalitarian regime in Pyongyang and allow the Seoul government to absorb the North. The United States could reassure China that U.S. forces are in Korea only to defend the South Koreans.</w:t>
      </w:r>
      <w:r w:rsidRPr="00864AC4">
        <w:rPr>
          <w:rFonts w:asciiTheme="minorHAnsi" w:eastAsia="Times New Roman" w:hAnsiTheme="minorHAnsi" w:cs="Times New Roman"/>
          <w:color w:val="050607"/>
          <w:spacing w:val="3"/>
        </w:rPr>
        <w:t xml:space="preserve"> And Japan could assure China that its program is entirely defensive and would likely be suspended, should the North Korean regime collapse and the peninsula become completely denuclearized. A Japanese nuclear-weapons program would be entirely within Japan’s constitutional rights, given the North Korean nuclear-weapons program. The U.S. nuclear umbrella for Japan is made credible by the presence of U.S. forces in Japan (which is declining, given our indebtedness and weakening of alliances), the presence of U.S. naval forces in the region (which is being challenged by China) and a strong commitment by the U.S. government (which is questioned these days). But if, of course, North Korea successfully develops an intercontinental ballistic missile and a compatible nuclear warhead that could be delivered to U.S. soil, then the same threat to the U.S. nuclear umbrella that occurred in Europe will occur for Japan and the Republic of Korea: North Korea might have the capability to strike either with a nuclear weapon and then deter the United States from retaliating with the threat of a North Korean nuclear weapon on top of an ICBM. The North Korean ballistic missile program threatens the credibility of the U.S. nuclear umbrella. Japan and</w:t>
      </w:r>
      <w:r w:rsidRPr="00864AC4">
        <w:rPr>
          <w:rFonts w:asciiTheme="minorHAnsi" w:eastAsia="Times New Roman" w:hAnsiTheme="minorHAnsi" w:cs="Times New Roman"/>
          <w:b/>
          <w:bCs/>
          <w:color w:val="050607"/>
          <w:spacing w:val="3"/>
          <w:u w:val="single"/>
        </w:rPr>
        <w:t xml:space="preserve"> the Republic of Korea have </w:t>
      </w:r>
      <w:r w:rsidRPr="00864AC4">
        <w:rPr>
          <w:rFonts w:asciiTheme="minorHAnsi" w:eastAsia="Times New Roman" w:hAnsiTheme="minorHAnsi" w:cs="Times New Roman"/>
          <w:color w:val="050607"/>
          <w:spacing w:val="3"/>
        </w:rPr>
        <w:t>every right—in fact, a duty and</w:t>
      </w:r>
      <w:r w:rsidRPr="00864AC4">
        <w:rPr>
          <w:rFonts w:asciiTheme="minorHAnsi" w:eastAsia="Times New Roman" w:hAnsiTheme="minorHAnsi" w:cs="Times New Roman"/>
          <w:b/>
          <w:bCs/>
          <w:color w:val="050607"/>
          <w:spacing w:val="3"/>
          <w:u w:val="single"/>
        </w:rPr>
        <w:t xml:space="preserve"> a UN-protected right</w:t>
      </w:r>
      <w:r w:rsidRPr="00864AC4">
        <w:rPr>
          <w:rFonts w:asciiTheme="minorHAnsi" w:eastAsia="Times New Roman" w:hAnsiTheme="minorHAnsi" w:cs="Times New Roman"/>
          <w:color w:val="050607"/>
          <w:spacing w:val="3"/>
          <w:u w:val="single"/>
        </w:rPr>
        <w:t>—to self-defense.</w:t>
      </w:r>
      <w:r w:rsidRPr="00864AC4">
        <w:rPr>
          <w:rFonts w:asciiTheme="minorHAnsi" w:eastAsia="Times New Roman" w:hAnsiTheme="minorHAnsi" w:cs="Times New Roman"/>
          <w:b/>
          <w:bCs/>
          <w:color w:val="050607"/>
          <w:spacing w:val="3"/>
          <w:u w:val="single"/>
        </w:rPr>
        <w:t xml:space="preserve"> In short, there is no future </w:t>
      </w:r>
      <w:r w:rsidRPr="00864AC4">
        <w:rPr>
          <w:rFonts w:asciiTheme="minorHAnsi" w:eastAsia="Times New Roman" w:hAnsiTheme="minorHAnsi" w:cs="Times New Roman"/>
          <w:color w:val="050607"/>
          <w:spacing w:val="3"/>
          <w:u w:val="single"/>
        </w:rPr>
        <w:t>and no other solution to this regional problem</w:t>
      </w:r>
      <w:r w:rsidRPr="00864AC4">
        <w:rPr>
          <w:rFonts w:asciiTheme="minorHAnsi" w:eastAsia="Times New Roman" w:hAnsiTheme="minorHAnsi" w:cs="Times New Roman"/>
          <w:b/>
          <w:bCs/>
          <w:color w:val="050607"/>
          <w:spacing w:val="3"/>
          <w:u w:val="single"/>
        </w:rPr>
        <w:t xml:space="preserve"> other than the collapse of the Pyongyang regime. </w:t>
      </w:r>
      <w:r w:rsidRPr="00864AC4">
        <w:rPr>
          <w:rFonts w:asciiTheme="minorHAnsi" w:eastAsia="Times New Roman" w:hAnsiTheme="minorHAnsi" w:cs="Times New Roman"/>
          <w:color w:val="050607"/>
          <w:spacing w:val="3"/>
          <w:u w:val="single"/>
        </w:rPr>
        <w:t>There is no historical model through which a totalitarian state like North Korea evolves.</w:t>
      </w:r>
      <w:r w:rsidRPr="00864AC4">
        <w:rPr>
          <w:rFonts w:asciiTheme="minorHAnsi" w:eastAsia="Times New Roman" w:hAnsiTheme="minorHAnsi" w:cs="Times New Roman"/>
          <w:b/>
          <w:bCs/>
          <w:color w:val="050607"/>
          <w:spacing w:val="3"/>
          <w:u w:val="single"/>
        </w:rPr>
        <w:t xml:space="preserve"> There is no confederation scenario that is possible with a totalitarian state. </w:t>
      </w:r>
      <w:r w:rsidRPr="00864AC4">
        <w:rPr>
          <w:rFonts w:asciiTheme="minorHAnsi" w:eastAsia="Times New Roman" w:hAnsiTheme="minorHAnsi" w:cs="Times New Roman"/>
          <w:color w:val="050607"/>
          <w:spacing w:val="3"/>
        </w:rPr>
        <w:t>Unlike authoritarian states,</w:t>
      </w:r>
      <w:r w:rsidRPr="00864AC4">
        <w:rPr>
          <w:rFonts w:asciiTheme="minorHAnsi" w:eastAsia="Times New Roman" w:hAnsiTheme="minorHAnsi" w:cs="Times New Roman"/>
          <w:b/>
          <w:bCs/>
          <w:color w:val="050607"/>
          <w:spacing w:val="3"/>
          <w:u w:val="single"/>
        </w:rPr>
        <w:t xml:space="preserve"> </w:t>
      </w:r>
      <w:r w:rsidRPr="00864AC4">
        <w:rPr>
          <w:rFonts w:asciiTheme="minorHAnsi" w:eastAsia="Times New Roman" w:hAnsiTheme="minorHAnsi" w:cs="Times New Roman"/>
          <w:color w:val="050607"/>
          <w:spacing w:val="3"/>
          <w:u w:val="single"/>
        </w:rPr>
        <w:t>totalitarian states cannot evolve;</w:t>
      </w:r>
      <w:r w:rsidRPr="00864AC4">
        <w:rPr>
          <w:rFonts w:asciiTheme="minorHAnsi" w:eastAsia="Times New Roman" w:hAnsiTheme="minorHAnsi" w:cs="Times New Roman"/>
          <w:b/>
          <w:bCs/>
          <w:color w:val="050607"/>
          <w:spacing w:val="3"/>
          <w:u w:val="single"/>
        </w:rPr>
        <w:t xml:space="preserve"> they implode. The best future</w:t>
      </w:r>
      <w:r w:rsidRPr="00864AC4">
        <w:rPr>
          <w:rFonts w:asciiTheme="minorHAnsi" w:eastAsia="Times New Roman" w:hAnsiTheme="minorHAnsi" w:cs="Times New Roman"/>
          <w:color w:val="050607"/>
          <w:spacing w:val="3"/>
          <w:u w:val="single"/>
        </w:rPr>
        <w:t>—dissolution—</w:t>
      </w:r>
      <w:r w:rsidRPr="00864AC4">
        <w:rPr>
          <w:rFonts w:asciiTheme="minorHAnsi" w:eastAsia="Times New Roman" w:hAnsiTheme="minorHAnsi" w:cs="Times New Roman"/>
          <w:b/>
          <w:bCs/>
          <w:color w:val="050607"/>
          <w:spacing w:val="3"/>
          <w:u w:val="single"/>
        </w:rPr>
        <w:t>should be something for China to seek, trigger and help manage.</w:t>
      </w:r>
      <w:r w:rsidRPr="00864AC4">
        <w:rPr>
          <w:rFonts w:asciiTheme="minorHAnsi" w:eastAsia="Times New Roman" w:hAnsiTheme="minorHAnsi" w:cs="Times New Roman"/>
          <w:color w:val="050607"/>
          <w:spacing w:val="3"/>
        </w:rPr>
        <w:t xml:space="preserve"> Since the initiation of a Japanese nuclear weapons program would provoke China into concluding that North Korea is far more trouble than it is worth as a buffer against U.S. forces in the South, the people of North Korea would benefit the most, since they suffer daily. </w:t>
      </w:r>
      <w:r w:rsidRPr="00864AC4">
        <w:rPr>
          <w:rFonts w:asciiTheme="minorHAnsi" w:eastAsia="Times New Roman" w:hAnsiTheme="minorHAnsi" w:cs="Times New Roman"/>
          <w:b/>
          <w:bCs/>
          <w:color w:val="050607"/>
          <w:spacing w:val="3"/>
          <w:u w:val="single"/>
        </w:rPr>
        <w:t>The goal is to collapse the Pyongyang regime peacefully, much like the East German regime collapsed. This is also the best means to effect true nuclear counter-proliferation; without it, the world will have to live with one more totalitarian nuclear state—a nuclear North Korea</w:t>
      </w:r>
      <w:r w:rsidRPr="00864AC4">
        <w:rPr>
          <w:rFonts w:asciiTheme="minorHAnsi" w:eastAsia="Times New Roman" w:hAnsiTheme="minorHAnsi" w:cs="Times New Roman"/>
          <w:color w:val="050607"/>
          <w:spacing w:val="3"/>
          <w:u w:val="single"/>
        </w:rPr>
        <w:t>—forever</w:t>
      </w:r>
      <w:r w:rsidRPr="00864AC4">
        <w:rPr>
          <w:rFonts w:asciiTheme="minorHAnsi" w:eastAsia="Times New Roman" w:hAnsiTheme="minorHAnsi" w:cs="Times New Roman"/>
          <w:b/>
          <w:bCs/>
          <w:color w:val="050607"/>
          <w:spacing w:val="3"/>
          <w:u w:val="single"/>
        </w:rPr>
        <w:t xml:space="preserve">. If the Chinese </w:t>
      </w:r>
      <w:r w:rsidRPr="00864AC4">
        <w:rPr>
          <w:rFonts w:asciiTheme="minorHAnsi" w:eastAsia="Times New Roman" w:hAnsiTheme="minorHAnsi" w:cs="Times New Roman"/>
          <w:color w:val="050607"/>
          <w:spacing w:val="3"/>
        </w:rPr>
        <w:t>played chess and not tic-tac-toe on the Korean Peninsula, they</w:t>
      </w:r>
      <w:r w:rsidRPr="00864AC4">
        <w:rPr>
          <w:rFonts w:asciiTheme="minorHAnsi" w:eastAsia="Times New Roman" w:hAnsiTheme="minorHAnsi" w:cs="Times New Roman"/>
          <w:b/>
          <w:bCs/>
          <w:color w:val="050607"/>
          <w:spacing w:val="3"/>
          <w:u w:val="single"/>
        </w:rPr>
        <w:t xml:space="preserve"> would maneuver to collapse the northern regime by first opening Chinese borders </w:t>
      </w:r>
      <w:r w:rsidRPr="00864AC4">
        <w:rPr>
          <w:rFonts w:asciiTheme="minorHAnsi" w:eastAsia="Times New Roman" w:hAnsiTheme="minorHAnsi" w:cs="Times New Roman"/>
          <w:color w:val="050607"/>
          <w:spacing w:val="3"/>
        </w:rPr>
        <w:t>(like Hungary did to East Germany)</w:t>
      </w:r>
      <w:r w:rsidRPr="00864AC4">
        <w:rPr>
          <w:rFonts w:asciiTheme="minorHAnsi" w:eastAsia="Times New Roman" w:hAnsiTheme="minorHAnsi" w:cs="Times New Roman"/>
          <w:b/>
          <w:bCs/>
          <w:color w:val="050607"/>
          <w:spacing w:val="3"/>
          <w:u w:val="single"/>
        </w:rPr>
        <w:t xml:space="preserve"> and then provide asylum to the Northern political leadership and general officer corps and ask Seoul to assume economic and political responsibility for the entire Korean people, in exchange for a nuclear-free </w:t>
      </w:r>
      <w:r w:rsidRPr="00864AC4">
        <w:rPr>
          <w:rFonts w:asciiTheme="minorHAnsi" w:eastAsia="Times New Roman" w:hAnsiTheme="minorHAnsi" w:cs="Times New Roman"/>
          <w:color w:val="050607"/>
          <w:spacing w:val="3"/>
        </w:rPr>
        <w:t>(and U.S.-military-free)</w:t>
      </w:r>
      <w:r w:rsidRPr="00864AC4">
        <w:rPr>
          <w:rFonts w:asciiTheme="minorHAnsi" w:eastAsia="Times New Roman" w:hAnsiTheme="minorHAnsi" w:cs="Times New Roman"/>
          <w:b/>
          <w:bCs/>
          <w:color w:val="050607"/>
          <w:spacing w:val="3"/>
          <w:u w:val="single"/>
        </w:rPr>
        <w:t>Korean Peninsula</w:t>
      </w:r>
      <w:r w:rsidRPr="00864AC4">
        <w:rPr>
          <w:rFonts w:asciiTheme="minorHAnsi" w:eastAsia="Times New Roman" w:hAnsiTheme="minorHAnsi" w:cs="Times New Roman"/>
          <w:color w:val="050607"/>
          <w:spacing w:val="3"/>
        </w:rPr>
        <w:t xml:space="preserve">. </w:t>
      </w:r>
      <w:r w:rsidRPr="00864AC4">
        <w:rPr>
          <w:rFonts w:asciiTheme="minorHAnsi" w:eastAsia="Times New Roman" w:hAnsiTheme="minorHAnsi" w:cs="Times New Roman"/>
          <w:b/>
          <w:bCs/>
          <w:color w:val="050607"/>
          <w:spacing w:val="3"/>
          <w:u w:val="single"/>
        </w:rPr>
        <w:t>The Koreans</w:t>
      </w:r>
      <w:r w:rsidRPr="00864AC4">
        <w:rPr>
          <w:rFonts w:asciiTheme="minorHAnsi" w:eastAsia="Times New Roman" w:hAnsiTheme="minorHAnsi" w:cs="Times New Roman"/>
          <w:color w:val="050607"/>
          <w:spacing w:val="3"/>
        </w:rPr>
        <w:t xml:space="preserve"> (and Japanese)</w:t>
      </w:r>
      <w:r w:rsidRPr="00864AC4">
        <w:rPr>
          <w:rFonts w:asciiTheme="minorHAnsi" w:eastAsia="Times New Roman" w:hAnsiTheme="minorHAnsi" w:cs="Times New Roman"/>
          <w:b/>
          <w:bCs/>
          <w:color w:val="050607"/>
          <w:spacing w:val="3"/>
          <w:u w:val="single"/>
        </w:rPr>
        <w:t xml:space="preserve"> would jump at the deal. </w:t>
      </w:r>
      <w:r w:rsidRPr="00864AC4">
        <w:rPr>
          <w:rFonts w:asciiTheme="minorHAnsi" w:eastAsia="Times New Roman" w:hAnsiTheme="minorHAnsi" w:cs="Times New Roman"/>
          <w:color w:val="050607"/>
          <w:spacing w:val="3"/>
        </w:rPr>
        <w:t xml:space="preserve">And the Japanese nuclear-weapons program would end. At present, the Chinese wrongly think that they can tolerate the North’s antics and provocations, because they assume the Kim Jong-un regime is not serious with its threats to start large-scale conflict, and North Korea serves a purpose of keeping the Americans in the South. The North acts out with these threats to secure its continuation and appearance of legitimacy with the rest of the world, seeking a peace treaty/agreement with the United States that will allow it to continue unthreatened and deter Western designs for the Pyongyang regime’s collapse. </w:t>
      </w:r>
      <w:r w:rsidRPr="00864AC4">
        <w:rPr>
          <w:rFonts w:asciiTheme="minorHAnsi" w:eastAsia="Times New Roman" w:hAnsiTheme="minorHAnsi" w:cs="Times New Roman"/>
          <w:b/>
          <w:bCs/>
          <w:color w:val="050607"/>
          <w:spacing w:val="3"/>
          <w:u w:val="single"/>
        </w:rPr>
        <w:t xml:space="preserve">The Chinese government must conclude that North Korea is </w:t>
      </w:r>
      <w:r w:rsidRPr="00864AC4">
        <w:rPr>
          <w:rFonts w:asciiTheme="minorHAnsi" w:eastAsia="Times New Roman" w:hAnsiTheme="minorHAnsi" w:cs="Times New Roman"/>
          <w:color w:val="050607"/>
          <w:spacing w:val="3"/>
          <w:u w:val="single"/>
        </w:rPr>
        <w:t>far more of</w:t>
      </w:r>
      <w:r w:rsidRPr="00864AC4">
        <w:rPr>
          <w:rFonts w:asciiTheme="minorHAnsi" w:eastAsia="Times New Roman" w:hAnsiTheme="minorHAnsi" w:cs="Times New Roman"/>
          <w:b/>
          <w:bCs/>
          <w:color w:val="050607"/>
          <w:spacing w:val="3"/>
          <w:u w:val="single"/>
        </w:rPr>
        <w:t xml:space="preserve"> a strategic danger to China than a unified </w:t>
      </w:r>
      <w:r w:rsidRPr="00864AC4">
        <w:rPr>
          <w:rFonts w:asciiTheme="minorHAnsi" w:eastAsia="Times New Roman" w:hAnsiTheme="minorHAnsi" w:cs="Times New Roman"/>
          <w:color w:val="050607"/>
          <w:spacing w:val="3"/>
          <w:u w:val="single"/>
        </w:rPr>
        <w:t>and strategically neutral</w:t>
      </w:r>
      <w:r w:rsidRPr="00864AC4">
        <w:rPr>
          <w:rFonts w:asciiTheme="minorHAnsi" w:eastAsia="Times New Roman" w:hAnsiTheme="minorHAnsi" w:cs="Times New Roman"/>
          <w:b/>
          <w:bCs/>
          <w:color w:val="050607"/>
          <w:spacing w:val="3"/>
          <w:u w:val="single"/>
        </w:rPr>
        <w:t xml:space="preserve"> Korea under the governance of Seoul. A</w:t>
      </w:r>
      <w:r w:rsidRPr="00864AC4">
        <w:rPr>
          <w:rFonts w:asciiTheme="minorHAnsi" w:eastAsia="Times New Roman" w:hAnsiTheme="minorHAnsi" w:cs="Times New Roman"/>
          <w:color w:val="050607"/>
          <w:spacing w:val="3"/>
        </w:rPr>
        <w:t xml:space="preserve"> Japanese and</w:t>
      </w:r>
      <w:r w:rsidRPr="00864AC4">
        <w:rPr>
          <w:rFonts w:asciiTheme="minorHAnsi" w:eastAsia="Times New Roman" w:hAnsiTheme="minorHAnsi" w:cs="Times New Roman"/>
          <w:b/>
          <w:bCs/>
          <w:color w:val="050607"/>
          <w:spacing w:val="3"/>
          <w:u w:val="single"/>
        </w:rPr>
        <w:t xml:space="preserve"> South Korean nuclear-weapon</w:t>
      </w:r>
      <w:r w:rsidRPr="00864AC4">
        <w:rPr>
          <w:rStyle w:val="StyleUnderline"/>
          <w:rFonts w:asciiTheme="minorHAnsi" w:hAnsiTheme="minorHAnsi" w:cs="Times New Roman"/>
        </w:rPr>
        <w:t xml:space="preserve">s </w:t>
      </w:r>
      <w:r w:rsidRPr="00864AC4">
        <w:rPr>
          <w:rFonts w:asciiTheme="minorHAnsi" w:eastAsia="Times New Roman" w:hAnsiTheme="minorHAnsi" w:cs="Times New Roman"/>
          <w:b/>
          <w:bCs/>
          <w:color w:val="050607"/>
          <w:spacing w:val="3"/>
          <w:u w:val="single"/>
        </w:rPr>
        <w:t xml:space="preserve">program would bring a geostrategic situation </w:t>
      </w:r>
      <w:r w:rsidRPr="00864AC4">
        <w:rPr>
          <w:rFonts w:asciiTheme="minorHAnsi" w:eastAsia="Times New Roman" w:hAnsiTheme="minorHAnsi" w:cs="Times New Roman"/>
          <w:color w:val="050607"/>
          <w:spacing w:val="3"/>
          <w:u w:val="single"/>
        </w:rPr>
        <w:t>clearly</w:t>
      </w:r>
      <w:r w:rsidRPr="00864AC4">
        <w:rPr>
          <w:rFonts w:asciiTheme="minorHAnsi" w:eastAsia="Times New Roman" w:hAnsiTheme="minorHAnsi" w:cs="Times New Roman"/>
          <w:b/>
          <w:bCs/>
          <w:color w:val="050607"/>
          <w:spacing w:val="3"/>
          <w:u w:val="single"/>
        </w:rPr>
        <w:t xml:space="preserve"> less favorable to China</w:t>
      </w:r>
      <w:r w:rsidRPr="00864AC4">
        <w:rPr>
          <w:rFonts w:asciiTheme="minorHAnsi" w:eastAsia="Times New Roman" w:hAnsiTheme="minorHAnsi" w:cs="Times New Roman"/>
          <w:color w:val="050607"/>
          <w:spacing w:val="3"/>
          <w:u w:val="single"/>
        </w:rPr>
        <w:t>. At present, politicians in the West are too timid to recommend such a step, and cling to shallow arguments that the world should be rid of nuclear weapons—so that only rogue states will have them</w:t>
      </w:r>
      <w:r w:rsidRPr="00864AC4">
        <w:rPr>
          <w:rFonts w:asciiTheme="minorHAnsi" w:eastAsia="Times New Roman" w:hAnsiTheme="minorHAnsi" w:cs="Times New Roman"/>
          <w:b/>
          <w:bCs/>
          <w:color w:val="050607"/>
          <w:spacing w:val="3"/>
          <w:u w:val="single"/>
        </w:rPr>
        <w:t>.</w:t>
      </w:r>
    </w:p>
    <w:p w:rsidR="001C1C87" w:rsidRDefault="001C1C87" w:rsidP="001C1C87"/>
    <w:p w:rsidR="00406355" w:rsidRPr="000028F8" w:rsidRDefault="00406355" w:rsidP="00406355">
      <w:pPr>
        <w:pStyle w:val="Heading4"/>
      </w:pPr>
      <w:r w:rsidRPr="000028F8">
        <w:t xml:space="preserve">NoKo collapse key to prevent US/China war – no risk of draw in once the regime is gone </w:t>
      </w:r>
    </w:p>
    <w:p w:rsidR="00406355" w:rsidRDefault="00406355" w:rsidP="00406355">
      <w:r w:rsidRPr="00486E5D">
        <w:rPr>
          <w:rStyle w:val="Style13ptBold"/>
        </w:rPr>
        <w:t>Mastro 2018</w:t>
      </w:r>
      <w:r>
        <w:t xml:space="preserve"> (Oriana Skylar Mastro is the Assistant Professor at Georgetown University, “Why China Won't Rescue North Korea: What to Expect If Things Fall Apart”, </w:t>
      </w:r>
      <w:r w:rsidRPr="00486E5D">
        <w:t>Foreign Affairs, vol. 97, no. 1, January/February 2018, pp. 58</w:t>
      </w:r>
      <w:r>
        <w:t xml:space="preserve">, </w:t>
      </w:r>
      <w:r w:rsidRPr="00486E5D">
        <w:t>https://heinonline.org/HOL/Print?collection=journals&amp;handle=hein.journals/fora97&amp;id=76</w:t>
      </w:r>
      <w:r>
        <w:t>)</w:t>
      </w:r>
    </w:p>
    <w:p w:rsidR="00406355" w:rsidRPr="00486E5D" w:rsidRDefault="00406355" w:rsidP="00406355">
      <w:pPr>
        <w:rPr>
          <w:sz w:val="16"/>
        </w:rPr>
      </w:pPr>
      <w:r w:rsidRPr="00486E5D">
        <w:rPr>
          <w:sz w:val="16"/>
        </w:rPr>
        <w:t xml:space="preserve">US. officials have long agreed with Mao Zedong's famous formulation about relations between China and North Korea: the two countries are like "lips and teeth." Pyongyang depends heavily on Beijing for energy, food, and most of its meager trade with the outside world, and so successive U.S. administrations have tried to enlist the Chinese in their attempts to denuclearize North Korea. U.S. President Donald Trump has bought into this logic, alternately pleading for Chinese help and threatening action if China does not do more. In the same vein, </w:t>
      </w:r>
      <w:r w:rsidRPr="009D1F1B">
        <w:rPr>
          <w:rStyle w:val="StyleUnderline"/>
        </w:rPr>
        <w:t>policymakers have assumed that if North Korea collapsed or became embroiled in a war with the United States, China would try to support its cherished client from afar</w:t>
      </w:r>
      <w:r w:rsidRPr="00486E5D">
        <w:rPr>
          <w:sz w:val="16"/>
        </w:rPr>
        <w:t xml:space="preserve">, and potentially even deploy troops along the border to prevent a refugee crisis from spilling over into China. But </w:t>
      </w:r>
      <w:r w:rsidRPr="009D1F1B">
        <w:rPr>
          <w:rStyle w:val="Emphasis"/>
        </w:rPr>
        <w:t>this thinking is dangerously out of date</w:t>
      </w:r>
      <w:r w:rsidRPr="00486E5D">
        <w:rPr>
          <w:sz w:val="16"/>
        </w:rPr>
        <w:t xml:space="preserve">. Over the last two decades, </w:t>
      </w:r>
      <w:r w:rsidRPr="009D1F1B">
        <w:rPr>
          <w:rStyle w:val="StyleUnderline"/>
        </w:rPr>
        <w:t>Chinese relations with North Korea have deteriorated drastically behind the scenes, as China has tired of North Korea's insolent behavior and reassessed its own interests on the peninsula</w:t>
      </w:r>
      <w:r w:rsidRPr="00486E5D">
        <w:rPr>
          <w:sz w:val="16"/>
        </w:rPr>
        <w:t xml:space="preserve">. Today, </w:t>
      </w:r>
      <w:r w:rsidRPr="009D1F1B">
        <w:rPr>
          <w:rStyle w:val="StyleUnderline"/>
        </w:rPr>
        <w:t>China is no longer wedded to North Korea's survival</w:t>
      </w:r>
      <w:r w:rsidRPr="00486E5D">
        <w:rPr>
          <w:sz w:val="16"/>
        </w:rPr>
        <w:t xml:space="preserve">. In the event of a conflict or the regime's collapse, Chinese forces would intervene to a degree not previously expected-not to protect Beijing's supposed ally but to secure its own interests. In the current cycle of provocation and escalation, understanding where China really stands on North Korea is not some academic exercise. Last July, North Korea successfully tested an intercontinental ballistic missile capable of reaching the United States' West Coast. And ORIANA SKYLAR MASTRO is Assistant Professor of Security Studies at the Edmund A. Walsh School of Foreign Service at Georgetown University. 58 FOREIGN AFFAIRS Why China Won't Rescue North Korea All alone: a North Korean soldier near the Chinese border, June 2013 in September, it exploded a hydrogen bomb that was 17 times as powerful as the one dropped on Hiroshima. U.S. rhetoric, meanwhile, has inflamed the situation. Trump has mocked the North Korean leader Kim Jong Un as "Little Rocket Man," threatened that North Korea "won't be around much longer," and announced that "military solutions are now fully in place, locked and loaded." To back up these threats, the United States has brought its long-range bombers and naval vessels conspicuously close to North Korea. The real possibility of chaos on the peninsula means that the United States needs to update its thinking about Beijing's motivations. In the event of an escalation, China will likely attempt to seize control of key terrain, including North Korea's nuclear sites. </w:t>
      </w:r>
      <w:r w:rsidRPr="00317685">
        <w:rPr>
          <w:rStyle w:val="StyleUnderline"/>
        </w:rPr>
        <w:t>The large-scale presence of both American and Chinese troops on the Korean Peninsula would raise the risk of a full-blown war between China and the United States, something neither side wants</w:t>
      </w:r>
      <w:r w:rsidRPr="00486E5D">
        <w:rPr>
          <w:sz w:val="16"/>
        </w:rPr>
        <w:t xml:space="preserve">. But given how weak Beijing's ties to Pyongyang are, and given Chinas own concerns about North Korea's nuclear program, </w:t>
      </w:r>
      <w:r w:rsidRPr="00317685">
        <w:rPr>
          <w:rStyle w:val="StyleUnderline"/>
        </w:rPr>
        <w:t>the two great powers may find surprising common ground. With some forward thinking, the United States could lessen the risk of an accidental conflict and leverage Chinese involvement to reduce the costs and duration of a second Korean war</w:t>
      </w:r>
      <w:r w:rsidRPr="00486E5D">
        <w:rPr>
          <w:sz w:val="16"/>
        </w:rPr>
        <w:t xml:space="preserve">. January/February 2018 59 Oriana Skylar Mastro UPDATING THE RECORD As the conventional wisdom has it, China is unwilling to push North Korea to denuclearize on account of its own insecurities. This thinking is based on three assumptions: that China and North Korea are allies, that China fears instability on the peninsula and the refugee problem that may result, and that Beijing needs North Korea to survive as a buffer state between China and South Korea, a key U.S. ally. These assumptions were true 20 years ago, but </w:t>
      </w:r>
      <w:r w:rsidRPr="00317685">
        <w:rPr>
          <w:rStyle w:val="StyleUnderline"/>
        </w:rPr>
        <w:t>Beijing's views have evolved significantly since then. China and North Korea long enjoyed a closeness born of mutual dependency. Just one year after the birth of the People's Republic of China, Beijing came to the assistance of its fledgling communist neighbor during the Korean War</w:t>
      </w:r>
      <w:r w:rsidRPr="00486E5D">
        <w:rPr>
          <w:sz w:val="16"/>
        </w:rPr>
        <w:t xml:space="preserve">. To prevent future "aggression" against Pyongyang, the two signed a mutual defense pact in 1961. And when the end of the Cold War robbed North Korea of its Soviet benefactor, Beijing stepped in to provide economic and military assistance. But today, China and North Korea can hardly be characterized as friends, let alone allies. Chinese President </w:t>
      </w:r>
      <w:r w:rsidRPr="00486E5D">
        <w:rPr>
          <w:rStyle w:val="StyleUnderline"/>
        </w:rPr>
        <w:t>Xi Jinping has never even met Kim</w:t>
      </w:r>
      <w:r w:rsidRPr="00486E5D">
        <w:rPr>
          <w:sz w:val="16"/>
        </w:rPr>
        <w:t xml:space="preserve">, </w:t>
      </w:r>
      <w:r w:rsidRPr="00486E5D">
        <w:rPr>
          <w:rStyle w:val="StyleUnderline"/>
        </w:rPr>
        <w:t>and according to</w:t>
      </w:r>
      <w:r w:rsidRPr="00486E5D">
        <w:rPr>
          <w:sz w:val="16"/>
        </w:rPr>
        <w:t xml:space="preserve"> Chinese scholars with government </w:t>
      </w:r>
      <w:r w:rsidRPr="00486E5D">
        <w:rPr>
          <w:rStyle w:val="StyleUnderline"/>
        </w:rPr>
        <w:t>access or ties to the Chinese Communist Party, he despises the North Korean regime</w:t>
      </w:r>
      <w:r w:rsidRPr="00486E5D">
        <w:rPr>
          <w:sz w:val="16"/>
        </w:rPr>
        <w:t xml:space="preserve">. The rumor in Chinese foreign policy circles is that even the Chinese ambassador in Pyongyang has not met Kim. </w:t>
      </w:r>
      <w:r w:rsidRPr="00486E5D">
        <w:rPr>
          <w:rStyle w:val="StyleUnderline"/>
        </w:rPr>
        <w:t>Xi has publicly stated that the 1961 treaty will not apply if North Korea provokes a conflict-a standard easily met</w:t>
      </w:r>
      <w:r w:rsidRPr="00486E5D">
        <w:rPr>
          <w:sz w:val="16"/>
        </w:rPr>
        <w:t xml:space="preserve">. In my travels to China over the past decade to discuss the North Korean issue with academics, policymakers, and military officials, no one has ever brought up the treaty or a Chinese obligation to defend North Korea. Instead, my Chinese colleagues tell me about the relationships deterioration and Beijing's efforts to distance itself from Pyongyang, a change that a Global Times public opinion poll suggests enjoys wide support. As the Chinese scholar Zhu Feng has argued in Foreign Affairs, giving up North Korea would be domestically popular and strategically sound. In fact, </w:t>
      </w:r>
      <w:r w:rsidRPr="00486E5D">
        <w:rPr>
          <w:rStyle w:val="StyleUnderline"/>
        </w:rPr>
        <w:t>the bilateral relationship has gotten so bad that officers in the People's Liberation Army (PIA) have suggested to me in private meetings that Beijing and Pyongyang may not take the same side in the event of a new Korean war. The Chinese military assumes that it would be opposing, not supporting, North Korean troops.</w:t>
      </w:r>
      <w:r w:rsidRPr="00486E5D">
        <w:rPr>
          <w:sz w:val="16"/>
        </w:rPr>
        <w:t xml:space="preserve"> China would get involved not to defend Kims regime but to shape a postKim peninsula to its liking.</w:t>
      </w:r>
    </w:p>
    <w:p w:rsidR="006D390E" w:rsidRDefault="006D390E" w:rsidP="001C1C87"/>
    <w:p w:rsidR="00406355" w:rsidRDefault="00406355" w:rsidP="001C1C87"/>
    <w:p w:rsidR="00406355" w:rsidRDefault="00406355" w:rsidP="00406355">
      <w:pPr>
        <w:pStyle w:val="Heading4"/>
      </w:pPr>
      <w:r>
        <w:t xml:space="preserve">North Korea collapse good for China, solves human rights and stabilizes the region </w:t>
      </w:r>
    </w:p>
    <w:p w:rsidR="00406355" w:rsidRDefault="00406355" w:rsidP="00406355">
      <w:r w:rsidRPr="00317685">
        <w:rPr>
          <w:rStyle w:val="Style13ptBold"/>
        </w:rPr>
        <w:t>Metzl 2018</w:t>
      </w:r>
      <w:r>
        <w:t xml:space="preserve"> </w:t>
      </w:r>
      <w:r w:rsidRPr="00317685">
        <w:t>(Jamie Metzl</w:t>
      </w:r>
      <w:r>
        <w:t xml:space="preserve"> </w:t>
      </w:r>
      <w:r w:rsidRPr="00317685">
        <w:t>is author of Genesis Code and a Senior Fellow of the Atlantic Council. He served in the U.S. National Security Council, State Department, and Senate Foreign Relations Committee, "What if North Korea Collapsed?", National Interest, 10-18-2018, https://nationalinterest.org/blog/buzz/what-if-north-korea-collapsed-33827, MR)</w:t>
      </w:r>
    </w:p>
    <w:p w:rsidR="00406355" w:rsidRPr="00317685" w:rsidRDefault="00406355" w:rsidP="00406355">
      <w:pPr>
        <w:rPr>
          <w:rStyle w:val="StyleUnderline"/>
        </w:rPr>
      </w:pPr>
      <w:r w:rsidRPr="00317685">
        <w:rPr>
          <w:sz w:val="16"/>
        </w:rPr>
        <w:t xml:space="preserve">The good news is that </w:t>
      </w:r>
      <w:r w:rsidRPr="009D1F1B">
        <w:rPr>
          <w:rStyle w:val="StyleUnderline"/>
        </w:rPr>
        <w:t>this collapse has the potential to be a win-win for nearly everyone. The North Korean people will end their terrible suffering, North and South Korea will be reunified under South Korean law, potentially following a UN-administered transitional period and referendum</w:t>
      </w:r>
      <w:r w:rsidRPr="00317685">
        <w:rPr>
          <w:sz w:val="16"/>
        </w:rPr>
        <w:t xml:space="preserve">, the specter of </w:t>
      </w:r>
      <w:r w:rsidRPr="009C219F">
        <w:rPr>
          <w:rStyle w:val="StyleUnderline"/>
        </w:rPr>
        <w:t>a rogue nuclear nation at the heart of Asia will be removed, and China will gain a valuable trading partner in a unified Korea and access to Seoul’s high tech economy</w:t>
      </w:r>
      <w:r w:rsidRPr="00317685">
        <w:rPr>
          <w:sz w:val="16"/>
        </w:rPr>
        <w:t xml:space="preserve"> and northern Korea’s natural resources through high quality rail, road, and communications links. As a member of the U.S. National Security Council staff in the later 1990s, I worked with colleagues on plans for responding to the potential collapse of the North Korean government. As a self-induced famine ravaged the country, we considered what we might do when the regime finally succumbed to the inevitable consequence of its own insanity. Almost twenty years later, the Democratic People’s Republic of Korea is still there and those predicting its imminent collapse have continually been proven wrong. But today, the North Korean madness may well be nearing its endgame. I predict it will be gone within a decade</w:t>
      </w:r>
      <w:r w:rsidRPr="009C219F">
        <w:rPr>
          <w:rStyle w:val="StyleUnderline"/>
        </w:rPr>
        <w:t>. The continued survival of North Korea’s government is based on its ability to harness absolute terror against its population, its possession of nuclear weapons, and its access to economic resources</w:t>
      </w:r>
      <w:r w:rsidRPr="00317685">
        <w:rPr>
          <w:sz w:val="16"/>
        </w:rPr>
        <w:t>. Although North Korea requires all three of these to survive</w:t>
      </w:r>
      <w:r w:rsidRPr="009C219F">
        <w:rPr>
          <w:rStyle w:val="StyleUnderline"/>
        </w:rPr>
        <w:t>, contradictions between what it takes to secure each will make the regime’s demise all but inevitable over time</w:t>
      </w:r>
      <w:r w:rsidRPr="00317685">
        <w:rPr>
          <w:sz w:val="16"/>
        </w:rPr>
        <w:t xml:space="preserve">. Terror against its people stands at the core of the North Korean system. </w:t>
      </w:r>
      <w:r w:rsidRPr="009C219F">
        <w:rPr>
          <w:rStyle w:val="StyleUnderline"/>
        </w:rPr>
        <w:t>The UN Commission of Inquiry on Human Rights in the DPRK reports “systematic, widespread and gross human rights violations” including torture, murder, rape, and mass gulags containing over 120,000 people in what the Commission believes constitute “crimes against humanity.”</w:t>
      </w:r>
      <w:r w:rsidRPr="00317685">
        <w:rPr>
          <w:sz w:val="16"/>
        </w:rPr>
        <w:t xml:space="preserve"> Without deploying terror to control every aspect of people’s lives, the regime would collapse. After witnessing the first Gulf War, where Saddam Hussein was more vulnerable to invasion because Iraq did not possess nuclear weapons, Pyongyang accelerated its own nuclear program. North Korea has now conducted three nuclear tests, fired a ballistic missile from a submarine, and is racing forward with nuclear miniaturization and weaponization. The further development of North Korea’s nuclear weapons program, however, will ultimately put it at odds with China, its essential benefactor. North Korea’s only meaningful trading partner, China provides Pyongyang with 90 percent of its energy imports and most of the food going to its military. Beijing has carefully struck </w:t>
      </w:r>
      <w:r w:rsidRPr="009C219F">
        <w:rPr>
          <w:rStyle w:val="StyleUnderline"/>
        </w:rPr>
        <w:t>a balance between gently pressuring North Korea to slow its nuclear program and maintaining the DPRK through aid, primarily because China fears U.S. troops on its border in case of collapse</w:t>
      </w:r>
      <w:r w:rsidRPr="00317685">
        <w:rPr>
          <w:sz w:val="16"/>
        </w:rPr>
        <w:t xml:space="preserve">. But because </w:t>
      </w:r>
      <w:r w:rsidRPr="009C219F">
        <w:rPr>
          <w:rStyle w:val="StyleUnderline"/>
        </w:rPr>
        <w:t>North Korea’s continued nuclear weapons push will justify the U.S. military’s ongoing rebalancing to the Asia-Pacific, the acceleration of missile defenses in South Korea and Japan that will undermine China’s nuclear deterrent</w:t>
      </w:r>
      <w:r w:rsidRPr="00317685">
        <w:rPr>
          <w:sz w:val="16"/>
        </w:rPr>
        <w:t xml:space="preserve">, and Japan’s active reconsideration of its military capabilities, China’s need to keep a lid on North Korea’s nuclear program will ultimately conflict with the DPRK’s nuclear drive. Moreover, </w:t>
      </w:r>
      <w:r w:rsidRPr="009C219F">
        <w:rPr>
          <w:rStyle w:val="StyleUnderline"/>
        </w:rPr>
        <w:t>China will rightly come to perceive the North’s nuclear program as being designed primarily to limit Beijing’s influence over Pyongyang</w:t>
      </w:r>
      <w:r w:rsidRPr="00317685">
        <w:rPr>
          <w:sz w:val="16"/>
        </w:rPr>
        <w:t>. This will likely prove unacceptable to the Chinese, who will be forced to increase economic pressure on North Korea by reducing aid, making</w:t>
      </w:r>
      <w:r w:rsidRPr="009C219F">
        <w:rPr>
          <w:rStyle w:val="StyleUnderline"/>
        </w:rPr>
        <w:t xml:space="preserve"> China-DPRK relations decline even more than they have since the 2013 execution of Jang Song-Taek</w:t>
      </w:r>
      <w:r w:rsidRPr="00317685">
        <w:rPr>
          <w:sz w:val="16"/>
        </w:rPr>
        <w:t xml:space="preserve">, Kim Jong-Un’s uncle and the then-point person in North Korea-China ties. Recognizing the potential for reduced Chinese assistance, </w:t>
      </w:r>
      <w:r w:rsidRPr="009C219F">
        <w:rPr>
          <w:rStyle w:val="StyleUnderline"/>
        </w:rPr>
        <w:t>Pyongyang has begun looking for other financial options. Its longtime friend Russia, relishing these days in poking the West, would be a good choice but for its ongoing financial crisis</w:t>
      </w:r>
      <w:r w:rsidRPr="00317685">
        <w:rPr>
          <w:sz w:val="16"/>
        </w:rPr>
        <w:t xml:space="preserve">. South Korea, which once provided significant aid to the North for little in return under former President Kim Dae Jung’s “Sunshine Policy,” will not be fooled again without significant concessions. With few options for aid, economic reform will by default become the North’s only real choice. In fact, North Korea’s leaders have recently come to this realization and minor economic reforms allowing managers to set wages and farmers to keep more of their harvest have begun. Economic reform, however, cannot work in North Korea without political reform. </w:t>
      </w:r>
      <w:r w:rsidRPr="00317685">
        <w:rPr>
          <w:rStyle w:val="StyleUnderline"/>
        </w:rPr>
        <w:t>Greater access to information and freer movement of people and goods are essential underpinnings of a reforming economy. These same reforms would also undermine the legitimacy of the regime and ultimately force it to choose between shutting down economic reform to maintain totalitarian control or allowing the spark of political change to ignite that will, over time, become inextinguishable</w:t>
      </w:r>
      <w:r w:rsidRPr="00317685">
        <w:rPr>
          <w:sz w:val="16"/>
        </w:rPr>
        <w:t xml:space="preserve">. With no logical path forward, the DPRK government will collapse under the weight of its own contradictions, as we may already be seeing in the recent wave of high-level executions. The good news is that </w:t>
      </w:r>
      <w:r w:rsidRPr="00317685">
        <w:rPr>
          <w:rStyle w:val="StyleUnderline"/>
        </w:rPr>
        <w:t>this collapse has the potential to be a win-win for nearly everyone. The North Korean people will end their terrible suffering, North and South Korea will be reunified under South Korean law, potentially following a UN-administered transitional period and referendum</w:t>
      </w:r>
      <w:r w:rsidRPr="00317685">
        <w:rPr>
          <w:sz w:val="16"/>
        </w:rPr>
        <w:t xml:space="preserve">, the specter of a rogue nuclear nation at the heart of Asia will be removed, and China will gain a valuable trading partner in a unified Korea and access to Seoul’s high tech economy and northern Korea’s natural resources through high quality rail, road, and communications links. </w:t>
      </w:r>
      <w:r w:rsidRPr="00317685">
        <w:rPr>
          <w:rStyle w:val="StyleUnderline"/>
        </w:rPr>
        <w:t>American troops could even be maintained below the 38th parallel to ease China’s fears of encirclement, with the long-term international relations of a unified Korea being up to the Korean people.</w:t>
      </w:r>
    </w:p>
    <w:p w:rsidR="001C1C87" w:rsidRDefault="001C1C87" w:rsidP="001C1C87">
      <w:pPr>
        <w:pStyle w:val="Heading3"/>
      </w:pPr>
      <w:r>
        <w:t>No Japan War</w:t>
      </w:r>
    </w:p>
    <w:p w:rsidR="001C1C87" w:rsidRPr="00864AC4" w:rsidRDefault="001C1C87" w:rsidP="001C1C87">
      <w:pPr>
        <w:pStyle w:val="Heading4"/>
        <w:rPr>
          <w:rFonts w:asciiTheme="minorHAnsi" w:eastAsia="Times New Roman" w:hAnsiTheme="minorHAnsi" w:cs="Times New Roman"/>
        </w:rPr>
      </w:pPr>
      <w:r w:rsidRPr="00864AC4">
        <w:rPr>
          <w:rFonts w:asciiTheme="minorHAnsi" w:eastAsia="Times New Roman" w:hAnsiTheme="minorHAnsi" w:cs="Times New Roman"/>
        </w:rPr>
        <w:t>No South Korea – Japan War</w:t>
      </w:r>
    </w:p>
    <w:p w:rsidR="001C1C87" w:rsidRPr="00864AC4" w:rsidRDefault="001C1C87" w:rsidP="001C1C87">
      <w:pPr>
        <w:shd w:val="clear" w:color="auto" w:fill="FFFFFF"/>
        <w:jc w:val="both"/>
        <w:rPr>
          <w:rFonts w:asciiTheme="minorHAnsi" w:eastAsia="Times New Roman" w:hAnsiTheme="minorHAnsi" w:cs="Times New Roman"/>
          <w:color w:val="050607"/>
          <w:spacing w:val="3"/>
        </w:rPr>
      </w:pPr>
      <w:r w:rsidRPr="00864AC4">
        <w:rPr>
          <w:rFonts w:asciiTheme="minorHAnsi" w:eastAsia="Times New Roman" w:hAnsiTheme="minorHAnsi" w:cs="Times New Roman"/>
          <w:b/>
          <w:bCs/>
          <w:color w:val="050607"/>
          <w:spacing w:val="3"/>
          <w:sz w:val="24"/>
          <w:szCs w:val="24"/>
          <w:u w:val="single"/>
        </w:rPr>
        <w:t>Park 2019</w:t>
      </w:r>
      <w:r w:rsidRPr="00864AC4">
        <w:rPr>
          <w:rFonts w:asciiTheme="minorHAnsi" w:eastAsia="Times New Roman" w:hAnsiTheme="minorHAnsi" w:cs="Times New Roman"/>
          <w:color w:val="050607"/>
          <w:spacing w:val="3"/>
          <w:sz w:val="16"/>
          <w:szCs w:val="24"/>
        </w:rPr>
        <w:t xml:space="preserve"> </w:t>
      </w:r>
      <w:r w:rsidRPr="00864AC4">
        <w:rPr>
          <w:rFonts w:asciiTheme="minorHAnsi" w:eastAsia="Times New Roman" w:hAnsiTheme="minorHAnsi" w:cs="Times New Roman"/>
          <w:color w:val="050607"/>
          <w:spacing w:val="3"/>
        </w:rPr>
        <w:t xml:space="preserve">(S. Nathan Park, Park is an attorney based in Washington D.C. , “ Japan and South Korea Don’t Have to Love Each Other to Be Allies”, Foreign Policy, July 2 2019, </w:t>
      </w:r>
      <w:r w:rsidRPr="00864AC4">
        <w:rPr>
          <w:rFonts w:asciiTheme="minorHAnsi" w:hAnsiTheme="minorHAnsi" w:cs="Times New Roman"/>
        </w:rPr>
        <w:t xml:space="preserve"> </w:t>
      </w:r>
      <w:hyperlink r:id="rId551" w:history="1">
        <w:r w:rsidRPr="00864AC4">
          <w:rPr>
            <w:rFonts w:asciiTheme="minorHAnsi" w:hAnsiTheme="minorHAnsi" w:cs="Times New Roman"/>
          </w:rPr>
          <w:t>https://foreignpolicy.com/2019/07/02/japan-and-south-korea-dont-have-to-love-each-other-to-be-allies/</w:t>
        </w:r>
      </w:hyperlink>
      <w:r w:rsidRPr="00864AC4">
        <w:rPr>
          <w:rFonts w:asciiTheme="minorHAnsi" w:hAnsiTheme="minorHAnsi" w:cs="Times New Roman"/>
        </w:rPr>
        <w:t>,</w:t>
      </w:r>
      <w:r w:rsidRPr="00864AC4">
        <w:rPr>
          <w:rFonts w:asciiTheme="minorHAnsi" w:eastAsia="Times New Roman" w:hAnsiTheme="minorHAnsi" w:cs="Times New Roman"/>
          <w:color w:val="050607"/>
          <w:spacing w:val="3"/>
        </w:rPr>
        <w:t xml:space="preserve"> MNS)</w:t>
      </w:r>
    </w:p>
    <w:p w:rsidR="001C1C87" w:rsidRPr="00864AC4" w:rsidRDefault="001C1C87" w:rsidP="001C1C87">
      <w:pPr>
        <w:rPr>
          <w:rFonts w:asciiTheme="minorHAnsi" w:hAnsiTheme="minorHAnsi" w:cs="Times New Roman"/>
        </w:rPr>
      </w:pPr>
      <w:r w:rsidRPr="00864AC4">
        <w:rPr>
          <w:rFonts w:asciiTheme="minorHAnsi" w:hAnsiTheme="minorHAnsi" w:cs="Times New Roman"/>
        </w:rPr>
        <w:t xml:space="preserve">Other incidents have entered into the mix, such as a statement from Korean National Assembly Speaker Moon Hee-sang that suggested that it would be good for then-Emperor Akihito to apologize to the comfort women and that Emperor Hirohito, who oversaw the war, had in any case been a war criminal in his own right. This sparked strong rebukes among conservative politicians in Japan’s ruling Liberal Democratic Party. (For their part, emperor emeritus Akihito, who recently retired, and his son Emperor Naruhito have actually been notable advocates on the need for Japan to fully and wholeheartedly apologize for its past behavior. Both have refused to visit the right-wing-linked Yasukuni Shrine ever since Japan’s “Class A” war criminals were enshrined there in 1978.) Moon later apologized for any offense. Some of the disputes have been more about rhetoric than actions, but it nevertheless hit the way each side sees the other hard. </w:t>
      </w:r>
      <w:r w:rsidRPr="00864AC4">
        <w:rPr>
          <w:rStyle w:val="StyleUnderline"/>
          <w:rFonts w:asciiTheme="minorHAnsi" w:hAnsiTheme="minorHAnsi" w:cs="Times New Roman"/>
        </w:rPr>
        <w:t xml:space="preserve">A study this month, </w:t>
      </w:r>
      <w:r w:rsidRPr="00864AC4">
        <w:rPr>
          <w:rFonts w:asciiTheme="minorHAnsi" w:hAnsiTheme="minorHAnsi" w:cs="Times New Roman"/>
        </w:rPr>
        <w:t>conducted for Japan’s Yomiuri Shimbun and South Korea’s Hankook Ilbo, </w:t>
      </w:r>
      <w:hyperlink r:id="rId552" w:history="1">
        <w:r w:rsidRPr="00864AC4">
          <w:rPr>
            <w:rStyle w:val="StyleUnderline"/>
            <w:rFonts w:asciiTheme="minorHAnsi" w:hAnsiTheme="minorHAnsi" w:cs="Times New Roman"/>
          </w:rPr>
          <w:t>found</w:t>
        </w:r>
      </w:hyperlink>
      <w:r w:rsidRPr="00864AC4">
        <w:rPr>
          <w:rStyle w:val="StyleUnderline"/>
          <w:rFonts w:asciiTheme="minorHAnsi" w:hAnsiTheme="minorHAnsi" w:cs="Times New Roman"/>
        </w:rPr>
        <w:t> that 74 percent of Japanese were distrustful of South Koreans, a record high, while 75 percent of South Koreans did not trust Japanese people. The comfort women issue was cited as a major reason</w:t>
      </w:r>
      <w:r w:rsidRPr="00864AC4">
        <w:rPr>
          <w:rFonts w:asciiTheme="minorHAnsi" w:hAnsiTheme="minorHAnsi" w:cs="Times New Roman"/>
        </w:rPr>
        <w:t xml:space="preserve">, with 87 percent of South Koreans saying Japan still needed to apologize and 80 percent of Japanese saying the country had apologized enough. </w:t>
      </w:r>
      <w:r w:rsidRPr="00864AC4">
        <w:rPr>
          <w:rStyle w:val="StyleUnderline"/>
          <w:rFonts w:asciiTheme="minorHAnsi" w:hAnsiTheme="minorHAnsi" w:cs="Times New Roman"/>
        </w:rPr>
        <w:t>All this deserves serious attention. Yet it is also an</w:t>
      </w:r>
      <w:r w:rsidRPr="00864AC4">
        <w:rPr>
          <w:rFonts w:asciiTheme="minorHAnsi" w:hAnsiTheme="minorHAnsi" w:cs="Times New Roman"/>
          <w:b/>
          <w:bCs/>
          <w:u w:val="single"/>
        </w:rPr>
        <w:t xml:space="preserve"> overstatement to say Japan-South Korea relations are in dire straits</w:t>
      </w:r>
      <w:r w:rsidRPr="00864AC4">
        <w:rPr>
          <w:rFonts w:asciiTheme="minorHAnsi" w:hAnsiTheme="minorHAnsi" w:cs="Times New Roman"/>
        </w:rPr>
        <w:t xml:space="preserve">. None of the historical issues changes the obvious fact that </w:t>
      </w:r>
      <w:r w:rsidRPr="00864AC4">
        <w:rPr>
          <w:rFonts w:asciiTheme="minorHAnsi" w:hAnsiTheme="minorHAnsi" w:cs="Times New Roman"/>
          <w:b/>
          <w:bCs/>
          <w:u w:val="single"/>
        </w:rPr>
        <w:t>Japan and South Korea are very important to each other</w:t>
      </w:r>
      <w:r w:rsidRPr="00864AC4">
        <w:rPr>
          <w:rFonts w:asciiTheme="minorHAnsi" w:hAnsiTheme="minorHAnsi" w:cs="Times New Roman"/>
        </w:rPr>
        <w:t xml:space="preserve">. </w:t>
      </w:r>
      <w:r w:rsidRPr="00864AC4">
        <w:rPr>
          <w:rFonts w:asciiTheme="minorHAnsi" w:hAnsiTheme="minorHAnsi" w:cs="Times New Roman"/>
          <w:b/>
          <w:bCs/>
          <w:u w:val="single"/>
        </w:rPr>
        <w:t xml:space="preserve">Both are prosperous democracies that are facing off two of the greatest international security challenges of the 21st century—a rising hegemon in China and a nuclear North Korea. As two of the world’s leading industrial powers </w:t>
      </w:r>
      <w:r w:rsidRPr="00864AC4">
        <w:rPr>
          <w:rFonts w:asciiTheme="minorHAnsi" w:hAnsiTheme="minorHAnsi" w:cs="Times New Roman"/>
        </w:rPr>
        <w:t>(Japan is fourth in the world in industrial output, South Korea seventh)</w:t>
      </w:r>
      <w:r w:rsidRPr="00864AC4">
        <w:rPr>
          <w:rFonts w:asciiTheme="minorHAnsi" w:hAnsiTheme="minorHAnsi" w:cs="Times New Roman"/>
          <w:b/>
          <w:bCs/>
          <w:u w:val="single"/>
        </w:rPr>
        <w:t xml:space="preserve">, the countries have formed a close economic relationship </w:t>
      </w:r>
      <w:r w:rsidRPr="00864AC4">
        <w:rPr>
          <w:rFonts w:asciiTheme="minorHAnsi" w:hAnsiTheme="minorHAnsi" w:cs="Times New Roman"/>
        </w:rPr>
        <w:t>in which each takes a different but complementary position in the global supply chain</w:t>
      </w:r>
      <w:r w:rsidRPr="00864AC4">
        <w:rPr>
          <w:rFonts w:asciiTheme="minorHAnsi" w:hAnsiTheme="minorHAnsi" w:cs="Times New Roman"/>
          <w:b/>
          <w:bCs/>
          <w:u w:val="single"/>
        </w:rPr>
        <w:t xml:space="preserve">. For example, South Korea is a global leader in semiconductor production, but South Korean companies buy from Japanese companies the high-tech machinery and processed chemicals with which to build the semiconductors. </w:t>
      </w:r>
      <w:r w:rsidRPr="00864AC4">
        <w:rPr>
          <w:rFonts w:asciiTheme="minorHAnsi" w:hAnsiTheme="minorHAnsi" w:cs="Times New Roman"/>
        </w:rPr>
        <w:t>It will now have to be seen if the latest action by Tokyo puts any meaningful dent in those ties.</w:t>
      </w:r>
    </w:p>
    <w:p w:rsidR="001C1C87" w:rsidRDefault="001C1C87" w:rsidP="001C1C87"/>
    <w:p w:rsidR="00C038BD" w:rsidRDefault="00C038BD" w:rsidP="00C038BD">
      <w:pPr>
        <w:pStyle w:val="Heading3"/>
      </w:pPr>
      <w:r>
        <w:t>No Domino Prolif</w:t>
      </w:r>
    </w:p>
    <w:p w:rsidR="00C038BD" w:rsidRDefault="00C038BD" w:rsidP="00C038BD">
      <w:pPr>
        <w:pStyle w:val="Heading4"/>
      </w:pPr>
      <w:r>
        <w:t xml:space="preserve">Nuclear Domino Effect won’t occur in East Asia </w:t>
      </w:r>
    </w:p>
    <w:p w:rsidR="00C038BD" w:rsidRPr="003E4A57" w:rsidRDefault="00C038BD" w:rsidP="00C038BD">
      <w:r w:rsidRPr="003E4A57">
        <w:rPr>
          <w:rStyle w:val="Style13ptBold"/>
        </w:rPr>
        <w:t>Solingen 2017</w:t>
      </w:r>
      <w:r w:rsidRPr="003E4A57">
        <w:t xml:space="preserve"> (Etel Solingen, Thomas T. and Elizabeth C. Tierney Chair in Peace and Conflict Studies at the University of California Irvine. She is the author of the </w:t>
      </w:r>
      <w:hyperlink r:id="rId553" w:tgtFrame="_blank" w:history="1">
        <w:r w:rsidRPr="003E4A57">
          <w:rPr>
            <w:rStyle w:val="Hyperlink"/>
          </w:rPr>
          <w:t>Nuclear Logics: Contrasting Paths in East Asia and the Middle East</w:t>
        </w:r>
      </w:hyperlink>
      <w:r w:rsidRPr="003E4A57">
        <w:t xml:space="preserve">; this piece revisits some of the themes of that book, “What explains nuclear choices in East Asia?” East Asia Forum, 12/3/2017, </w:t>
      </w:r>
      <w:hyperlink r:id="rId554" w:history="1">
        <w:r w:rsidRPr="003E4A57">
          <w:rPr>
            <w:rStyle w:val="Hyperlink"/>
          </w:rPr>
          <w:t>https://www.eastasiaforum.org/2017/12/04/what-explains-nuclear-choices-in-east-asia/</w:t>
        </w:r>
      </w:hyperlink>
      <w:r w:rsidRPr="003E4A57">
        <w:t xml:space="preserve"> vf)</w:t>
      </w:r>
    </w:p>
    <w:p w:rsidR="00C038BD" w:rsidRDefault="00C038BD" w:rsidP="00C038BD">
      <w:pPr>
        <w:pStyle w:val="added-to-list1"/>
        <w:spacing w:before="0" w:beforeAutospacing="0"/>
        <w:rPr>
          <w:rFonts w:ascii="Segoe UI" w:hAnsi="Segoe UI" w:cs="Segoe UI"/>
          <w:color w:val="222222"/>
        </w:rPr>
      </w:pPr>
      <w:r>
        <w:rPr>
          <w:rStyle w:val="text-node"/>
          <w:rFonts w:ascii="Segoe UI" w:hAnsi="Segoe UI" w:cs="Segoe UI"/>
          <w:color w:val="222222"/>
        </w:rPr>
        <w:t>‘</w:t>
      </w:r>
      <w:r w:rsidRPr="00723B87">
        <w:rPr>
          <w:rStyle w:val="Emphasis"/>
        </w:rPr>
        <w:t>Neorealist’ academic and policy circles have long held that the proliferation of nuclear weapons by one state will inevitably lead others in the region to follow suit. But counter to these decades-old predictions, the East Asian ‘usual suspects’ — Japan and South Korea — have so far refrained from developing nuclear weapons.</w:t>
      </w:r>
    </w:p>
    <w:p w:rsidR="00C038BD" w:rsidRPr="00723B87" w:rsidRDefault="00C038BD" w:rsidP="00C038BD">
      <w:pPr>
        <w:pStyle w:val="added-to-list1"/>
        <w:spacing w:before="0" w:beforeAutospacing="0"/>
        <w:rPr>
          <w:rStyle w:val="Emphasis"/>
        </w:rPr>
      </w:pPr>
      <w:r w:rsidRPr="00723B87">
        <w:rPr>
          <w:sz w:val="16"/>
        </w:rPr>
        <w:t>Over the last seven decades</w:t>
      </w:r>
      <w:r>
        <w:rPr>
          <w:rStyle w:val="text-node"/>
          <w:rFonts w:ascii="Segoe UI" w:hAnsi="Segoe UI" w:cs="Segoe UI"/>
          <w:color w:val="222222"/>
        </w:rPr>
        <w:t xml:space="preserve">, </w:t>
      </w:r>
      <w:r w:rsidRPr="00723B87">
        <w:rPr>
          <w:rStyle w:val="Emphasis"/>
        </w:rPr>
        <w:t>Japan and South Korea have witnessed the nuclearisation of three of their neighbours — the Soviet Union (which then became Russia), China and </w:t>
      </w:r>
      <w:hyperlink r:id="rId555" w:tgtFrame="_blank" w:history="1">
        <w:r w:rsidRPr="00723B87">
          <w:rPr>
            <w:rStyle w:val="Emphasis"/>
          </w:rPr>
          <w:t>North Korea</w:t>
        </w:r>
      </w:hyperlink>
      <w:r w:rsidRPr="00723B87">
        <w:rPr>
          <w:rStyle w:val="Emphasis"/>
        </w:rPr>
        <w:t>. But even as North Korea boosts its nuclear and missile capabilities and doubles down on its direct threats, Japan and South Korea have stayed the course of nuclear restraint.</w:t>
      </w:r>
    </w:p>
    <w:p w:rsidR="00C038BD" w:rsidRDefault="00C038BD" w:rsidP="00C038BD">
      <w:pPr>
        <w:pStyle w:val="added-to-list1"/>
        <w:spacing w:before="0" w:beforeAutospacing="0"/>
        <w:rPr>
          <w:rFonts w:ascii="Segoe UI" w:hAnsi="Segoe UI" w:cs="Segoe UI"/>
          <w:color w:val="222222"/>
        </w:rPr>
      </w:pPr>
      <w:r w:rsidRPr="00723B87">
        <w:rPr>
          <w:sz w:val="16"/>
        </w:rPr>
        <w:t>That a succession of nationalist leaders in</w:t>
      </w:r>
      <w:r w:rsidRPr="00723B87">
        <w:rPr>
          <w:rStyle w:val="text-node"/>
          <w:rFonts w:ascii="Segoe UI" w:hAnsi="Segoe UI" w:cs="Segoe UI"/>
          <w:color w:val="222222"/>
          <w:sz w:val="16"/>
        </w:rPr>
        <w:t xml:space="preserve"> </w:t>
      </w:r>
      <w:r w:rsidRPr="00723B87">
        <w:rPr>
          <w:rStyle w:val="Emphasis"/>
        </w:rPr>
        <w:t>both countries have maintained nuclear restraint makes this outcome even more at odds with the </w:t>
      </w:r>
      <w:hyperlink r:id="rId556" w:tgtFrame="_blank" w:history="1">
        <w:r w:rsidRPr="00723B87">
          <w:rPr>
            <w:rStyle w:val="Emphasis"/>
          </w:rPr>
          <w:t>predictions of nuclear dominoes</w:t>
        </w:r>
      </w:hyperlink>
      <w:r>
        <w:rPr>
          <w:rStyle w:val="text-node"/>
          <w:rFonts w:ascii="Segoe UI" w:hAnsi="Segoe UI" w:cs="Segoe UI"/>
          <w:color w:val="222222"/>
        </w:rPr>
        <w:t xml:space="preserve">. </w:t>
      </w:r>
      <w:r w:rsidRPr="00723B87">
        <w:rPr>
          <w:sz w:val="16"/>
        </w:rPr>
        <w:t>Those leaders include Kishi Nobusuke’s grandson Shinzo Abe who in his eagerness to reaffirm alliance ties was the first regional leader to meet then President-elect Trump. While nobody can predict what will happen next,</w:t>
      </w:r>
      <w:r>
        <w:rPr>
          <w:rStyle w:val="text-node"/>
          <w:rFonts w:ascii="Segoe UI" w:hAnsi="Segoe UI" w:cs="Segoe UI"/>
          <w:color w:val="222222"/>
        </w:rPr>
        <w:t xml:space="preserve"> </w:t>
      </w:r>
      <w:r w:rsidRPr="00723B87">
        <w:rPr>
          <w:rStyle w:val="Emphasis"/>
        </w:rPr>
        <w:t>neither have the many thresholds already crossed by North Korea or China’s dramatic rise led to the ‘reactive’ nuclearisation that many had predicted</w:t>
      </w:r>
      <w:r>
        <w:rPr>
          <w:rStyle w:val="text-node"/>
          <w:rFonts w:ascii="Segoe UI" w:hAnsi="Segoe UI" w:cs="Segoe UI"/>
          <w:color w:val="222222"/>
        </w:rPr>
        <w:t>.</w:t>
      </w:r>
    </w:p>
    <w:p w:rsidR="00C038BD" w:rsidRDefault="00C038BD" w:rsidP="00C038BD">
      <w:pPr>
        <w:pStyle w:val="added-to-list1"/>
        <w:spacing w:before="0" w:beforeAutospacing="0"/>
        <w:rPr>
          <w:rFonts w:ascii="Segoe UI" w:hAnsi="Segoe UI" w:cs="Segoe UI"/>
          <w:color w:val="222222"/>
        </w:rPr>
      </w:pPr>
      <w:r w:rsidRPr="00723B87">
        <w:rPr>
          <w:sz w:val="16"/>
        </w:rPr>
        <w:t>A decade ago, </w:t>
      </w:r>
      <w:hyperlink r:id="rId557" w:tgtFrame="_blank" w:history="1">
        <w:r w:rsidRPr="00723B87">
          <w:rPr>
            <w:rStyle w:val="Hyperlink"/>
            <w:sz w:val="16"/>
          </w:rPr>
          <w:t>Nuclear Logics: Contrasting Paths in East Asia and the Middle East</w:t>
        </w:r>
      </w:hyperlink>
      <w:r w:rsidRPr="00723B87">
        <w:rPr>
          <w:sz w:val="16"/>
        </w:rPr>
        <w:t> sought to explain why reactive nuclearisation was not inevitable. The book also underscored the vital role that domestic political economy models can play in nuclear choices</w:t>
      </w:r>
      <w:r>
        <w:rPr>
          <w:rStyle w:val="text-node"/>
          <w:rFonts w:ascii="Segoe UI" w:hAnsi="Segoe UI" w:cs="Segoe UI"/>
          <w:color w:val="222222"/>
        </w:rPr>
        <w:t xml:space="preserve">. </w:t>
      </w:r>
      <w:r w:rsidRPr="00723B87">
        <w:rPr>
          <w:rStyle w:val="Emphasis"/>
        </w:rPr>
        <w:t>Since the inception of the Non-Proliferation Treaty in 1970, nuclear ambitions have been more likely to emerge in domestic and regional contexts dominated by inward-looking economic models that reject the global economy</w:t>
      </w:r>
      <w:r>
        <w:rPr>
          <w:rStyle w:val="text-node"/>
          <w:rFonts w:ascii="Segoe UI" w:hAnsi="Segoe UI" w:cs="Segoe UI"/>
          <w:color w:val="222222"/>
        </w:rPr>
        <w:t xml:space="preserve">. </w:t>
      </w:r>
      <w:r w:rsidRPr="00723B87">
        <w:rPr>
          <w:rStyle w:val="text-node"/>
          <w:rFonts w:ascii="Segoe UI" w:hAnsi="Segoe UI" w:cs="Segoe UI"/>
          <w:color w:val="222222"/>
          <w:sz w:val="16"/>
        </w:rPr>
        <w:t>Nuclear proliferation in the Middle East provides a good example.</w:t>
      </w:r>
    </w:p>
    <w:p w:rsidR="00C038BD" w:rsidRPr="00723B87" w:rsidRDefault="00C038BD" w:rsidP="00C038BD">
      <w:pPr>
        <w:rPr>
          <w:sz w:val="16"/>
        </w:rPr>
      </w:pPr>
      <w:r w:rsidRPr="00723B87">
        <w:rPr>
          <w:sz w:val="16"/>
        </w:rPr>
        <w:t xml:space="preserve">By contrast, </w:t>
      </w:r>
      <w:r w:rsidRPr="00A56C68">
        <w:rPr>
          <w:rStyle w:val="Emphasis"/>
        </w:rPr>
        <w:t>nuclear weapons’ acquisition in East Asia would have seriously undermined the internationalising strategies of economic growth, international competitiveness and global market access adopted by Japan, South Korea, Taiwan and others. Their choices favouring US alliances were linked to those models synergistically</w:t>
      </w:r>
      <w:r w:rsidRPr="00723B87">
        <w:rPr>
          <w:sz w:val="16"/>
        </w:rPr>
        <w:t>, and together these models and alliances helped to trump domestic demands for nuclear weapons.</w:t>
      </w:r>
    </w:p>
    <w:p w:rsidR="00C038BD" w:rsidRPr="00C038BD" w:rsidRDefault="00C038BD" w:rsidP="00C038BD"/>
    <w:p w:rsidR="0008358E" w:rsidRPr="0008358E" w:rsidRDefault="0008358E" w:rsidP="0008358E">
      <w:pPr>
        <w:pStyle w:val="Heading2"/>
      </w:pPr>
      <w:r>
        <w:t>Prolif Bad</w:t>
      </w:r>
    </w:p>
    <w:p w:rsidR="001C1C87" w:rsidRDefault="001C1C87" w:rsidP="00612310">
      <w:pPr>
        <w:pStyle w:val="Heading3"/>
      </w:pPr>
      <w:r>
        <w:t>Generic – Laundry List</w:t>
      </w:r>
    </w:p>
    <w:p w:rsidR="00E0600C" w:rsidRPr="001C1C87" w:rsidRDefault="00E0600C" w:rsidP="00E0600C">
      <w:pPr>
        <w:pStyle w:val="Heading4"/>
      </w:pPr>
      <w:r w:rsidRPr="001C1C87">
        <w:t xml:space="preserve">South Korean prolif is destablising and collapses the NPT – causes domino prolif and </w:t>
      </w:r>
      <w:r>
        <w:t>pre-emptive strikes</w:t>
      </w:r>
      <w:r w:rsidRPr="001C1C87">
        <w:t xml:space="preserve"> </w:t>
      </w:r>
    </w:p>
    <w:p w:rsidR="00E0600C" w:rsidRPr="001C1C87" w:rsidRDefault="00E0600C" w:rsidP="00E0600C">
      <w:r w:rsidRPr="00313E1A">
        <w:rPr>
          <w:rStyle w:val="Style13ptBold"/>
          <w:rFonts w:asciiTheme="minorHAnsi" w:hAnsiTheme="minorHAnsi" w:cstheme="minorHAnsi"/>
        </w:rPr>
        <w:t xml:space="preserve">Taylor 2017 </w:t>
      </w:r>
      <w:r w:rsidRPr="001C1C87">
        <w:t xml:space="preserve">(Adam Taylor is a foreign reporter for the Washington Post who writes about a variety of subjects, "Why doesn’t South Korea have nuclear weapons? For a time, it pursued them.", Washington Post, July 31, 2017, </w:t>
      </w:r>
      <w:hyperlink r:id="rId558" w:history="1">
        <w:r w:rsidRPr="001C1C87">
          <w:rPr>
            <w:rStyle w:val="Hyperlink"/>
          </w:rPr>
          <w:t>https://www.washingtonpost.com/news/worldviews/wp/2017/07/31/why-doesnt-south-korea-have-nuclear-weapons-for-a-time-it-pursued-them/?noredirect=on&amp;utm_term=.4ab36a169f30</w:t>
        </w:r>
      </w:hyperlink>
      <w:r w:rsidRPr="001C1C87">
        <w:t>, TJ)</w:t>
      </w:r>
    </w:p>
    <w:p w:rsidR="00E0600C" w:rsidRPr="00313E1A" w:rsidRDefault="00E0600C" w:rsidP="00E0600C">
      <w:pPr>
        <w:rPr>
          <w:rFonts w:asciiTheme="minorHAnsi" w:hAnsiTheme="minorHAnsi" w:cstheme="minorHAnsi"/>
          <w:sz w:val="16"/>
        </w:rPr>
      </w:pPr>
      <w:r w:rsidRPr="00313E1A">
        <w:rPr>
          <w:rFonts w:asciiTheme="minorHAnsi" w:hAnsiTheme="minorHAnsi" w:cstheme="minorHAnsi"/>
          <w:sz w:val="16"/>
        </w:rPr>
        <w:t xml:space="preserve">North Korea has nuclear weapons and — if its ever-advancing ballistic missile program is any indication — it wants to keep open the possibility of using them against adversaries. So why shouldn't South Korea have nuclear weapons, too? The question was reignited this week in Seoul, where North Korea's missile test on Friday raised alarm about the risk of conflict on the peninsula. Over the weekend, South Korean officials suggested that they would seek to further develop their ballistic missile system, perhaps renegotiating an agreement with the United States that places limits on its missile capabilities. </w:t>
      </w:r>
      <w:r w:rsidRPr="00313E1A">
        <w:rPr>
          <w:rStyle w:val="StyleUnderline"/>
          <w:rFonts w:asciiTheme="minorHAnsi" w:hAnsiTheme="minorHAnsi" w:cstheme="minorHAnsi"/>
        </w:rPr>
        <w:t xml:space="preserve">South Korean nuclear weapons would be a step further, though they are far from outside the realm of possibility. South Korea has a nuclear power program and could probably pull together the expertise to begin a nuclear weapons program in a relatively short period. The idea has significant support within South Korea. Won Yoo-chul, a senior figure in the then-ruling conservative party, said last year that his country should develop “peaceful” nuclear weapons to counteract North Korea's “fearful and self-destructive” ones. A few months later, a poll found that 60 percent of the nation supported such a move — a figure in keeping with most polls conducted in South Korea since 2006. </w:t>
      </w:r>
      <w:r w:rsidRPr="00313E1A">
        <w:rPr>
          <w:rFonts w:asciiTheme="minorHAnsi" w:hAnsiTheme="minorHAnsi" w:cstheme="minorHAnsi"/>
          <w:sz w:val="16"/>
        </w:rPr>
        <w:t xml:space="preserve">There may even be considerable international support for such a move: Before he became president, Donald Trump raised the possibility of nations like South Korea and Japan having their own nuclear weapons. “We have a nuclear world now,” Trump said in March 2016. But many </w:t>
      </w:r>
      <w:r w:rsidRPr="00313E1A">
        <w:rPr>
          <w:rStyle w:val="StyleUnderline"/>
          <w:rFonts w:asciiTheme="minorHAnsi" w:hAnsiTheme="minorHAnsi" w:cstheme="minorHAnsi"/>
        </w:rPr>
        <w:t>analysts are deeply concerned by the prospect of a South Korean nuclear program — and worry that it may add to a problem it claims to resolve.</w:t>
      </w:r>
      <w:r w:rsidRPr="00313E1A">
        <w:rPr>
          <w:rFonts w:asciiTheme="minorHAnsi" w:hAnsiTheme="minorHAnsi" w:cstheme="minorHAnsi"/>
          <w:sz w:val="16"/>
        </w:rPr>
        <w:t xml:space="preserve"> The history of South Korea's nuclear ambitions. It's not quite a nuclear world yet, no matter what the U.S. president says. It's thought that nine countries have successfully tested a hydrogen bomb — and North Korea is the only country to have done so in the past two decades. South Korea did once hope to be a member of this club. In the early 1970s, as its nuclear power program grew, President Park Chung-hee began to investigate possibilities of nuclear weapons. Declassified documents show that the U.S. government was deeply concerned about South Korea, then a military dictatorship, having access to nuclear weapons and pressured it to abandon those ambitions. </w:t>
      </w:r>
      <w:r w:rsidRPr="00313E1A">
        <w:rPr>
          <w:rStyle w:val="StyleUnderline"/>
          <w:rFonts w:asciiTheme="minorHAnsi" w:hAnsiTheme="minorHAnsi" w:cstheme="minorHAnsi"/>
        </w:rPr>
        <w:t xml:space="preserve">South Korea eventually ratified the nuclear Non-Proliferation Treaty (NPT) </w:t>
      </w:r>
      <w:r w:rsidRPr="00313E1A">
        <w:rPr>
          <w:rFonts w:asciiTheme="minorHAnsi" w:hAnsiTheme="minorHAnsi" w:cstheme="minorHAnsi"/>
          <w:sz w:val="16"/>
        </w:rPr>
        <w:t>in April 1975, in large part because of pressure from the United States and Canada —</w:t>
      </w:r>
      <w:r w:rsidRPr="00313E1A">
        <w:rPr>
          <w:rStyle w:val="StyleUnderline"/>
          <w:rFonts w:asciiTheme="minorHAnsi" w:hAnsiTheme="minorHAnsi" w:cstheme="minorHAnsi"/>
        </w:rPr>
        <w:t xml:space="preserve"> a move that, in theory, forced it to drop its program. However, it is widely believed that Seoul pursued nuclear weapons covertly in later years. In 2004, the country acknowledged secret nuclear experiments to the International Atomic Energy Agency (IAEA). Partly because of such experiments, some military experts suggest that South Korea might be able to develop a nuclear weapon in as short a time as 18 months, the conservative newspaper Chosun Ilbo reported last year. </w:t>
      </w:r>
      <w:r w:rsidRPr="00313E1A">
        <w:rPr>
          <w:rFonts w:asciiTheme="minorHAnsi" w:hAnsiTheme="minorHAnsi" w:cstheme="minorHAnsi"/>
          <w:sz w:val="16"/>
        </w:rPr>
        <w:t xml:space="preserve">Even without nuclear weapons, South Korea technically has a nuclear deterrence. Since the Korean War, the country has been under the protection of the U.S. nuclear umbrella — an assurance that it would be protected by U.S. nuclear weapons if needed. That safeguard remains even though the United States moved its nuclear weapons out of South Korea in 1991 as part of a bid to persuade North Korea to allow the IAEA to inspect that country's nuclear sites. At the time, Pyongyang and Seoul also jointly committed to making the peninsula free of nuclear weapons. Some recent reports have also suggested that the Trump administration had considered reinstalling U.S. nuclear weapons in South Korea. Talk of a restart. </w:t>
      </w:r>
      <w:r w:rsidRPr="00313E1A">
        <w:rPr>
          <w:rStyle w:val="StyleUnderline"/>
          <w:rFonts w:asciiTheme="minorHAnsi" w:hAnsiTheme="minorHAnsi" w:cstheme="minorHAnsi"/>
        </w:rPr>
        <w:t>Talk of a South Korean nuclear weapons program is nothing new. Analysts have often warned against it for several reasons.</w:t>
      </w:r>
      <w:r w:rsidRPr="00313E1A">
        <w:rPr>
          <w:rStyle w:val="StyleUnderline"/>
          <w:rFonts w:asciiTheme="minorHAnsi" w:hAnsiTheme="minorHAnsi" w:cstheme="minorHAnsi"/>
          <w:sz w:val="16"/>
          <w:u w:val="none"/>
        </w:rPr>
        <w:t xml:space="preserve"> </w:t>
      </w:r>
      <w:r w:rsidRPr="00313E1A">
        <w:rPr>
          <w:rStyle w:val="StyleUnderline"/>
          <w:rFonts w:asciiTheme="minorHAnsi" w:hAnsiTheme="minorHAnsi" w:cstheme="minorHAnsi"/>
        </w:rPr>
        <w:t>Perhaps most immediately</w:t>
      </w:r>
      <w:r w:rsidRPr="00313E1A">
        <w:rPr>
          <w:rStyle w:val="Emphasis"/>
          <w:rFonts w:asciiTheme="minorHAnsi" w:hAnsiTheme="minorHAnsi" w:cstheme="minorHAnsi"/>
        </w:rPr>
        <w:t>, if South Korea were to restart its nuclear weapons program, it would mean withdrawing from the NPT.</w:t>
      </w:r>
      <w:r w:rsidRPr="00313E1A">
        <w:rPr>
          <w:rStyle w:val="StyleUnderline"/>
          <w:rFonts w:asciiTheme="minorHAnsi" w:hAnsiTheme="minorHAnsi" w:cstheme="minorHAnsi"/>
        </w:rPr>
        <w:t xml:space="preserve"> The list of countries that have done this is short and, as Troy Stangarone of the Korea Economic Institute of America put it in the National Interest last year, it's “an ignominious club”: North Korea is the only other nation to have done so.</w:t>
      </w:r>
      <w:r w:rsidRPr="00313E1A">
        <w:rPr>
          <w:rFonts w:asciiTheme="minorHAnsi" w:hAnsiTheme="minorHAnsi" w:cstheme="minorHAnsi"/>
          <w:u w:val="single"/>
        </w:rPr>
        <w:t xml:space="preserve"> </w:t>
      </w:r>
      <w:r w:rsidRPr="00313E1A">
        <w:rPr>
          <w:rStyle w:val="StyleUnderline"/>
          <w:rFonts w:asciiTheme="minorHAnsi" w:hAnsiTheme="minorHAnsi" w:cstheme="minorHAnsi"/>
        </w:rPr>
        <w:t xml:space="preserve">Such a move could tarnish South Korea's standing on the world stage and perhaps lead to sanctions. It could also cause problems for its domestic nuclear power industry, which is estimated to account for 30 percent of the country's total consumption. Worse still, some fear that a South Korean nuclear program could spur a broader regional arms race, with Japan or Taiwan perhaps developing nuclear weapons or China expanding its program. This would add an unpredictability to the region and probably undermine stability. </w:t>
      </w:r>
      <w:r w:rsidRPr="00313E1A">
        <w:rPr>
          <w:rFonts w:asciiTheme="minorHAnsi" w:hAnsiTheme="minorHAnsi" w:cstheme="minorHAnsi"/>
          <w:sz w:val="16"/>
        </w:rPr>
        <w:t xml:space="preserve">Even on the Korean Peninsula, it's easy to see the drawbacks. </w:t>
      </w:r>
      <w:r w:rsidRPr="00313E1A">
        <w:rPr>
          <w:rStyle w:val="StyleUnderline"/>
          <w:rFonts w:asciiTheme="minorHAnsi" w:hAnsiTheme="minorHAnsi" w:cstheme="minorHAnsi"/>
        </w:rPr>
        <w:t xml:space="preserve">Faced with the threat of South Korea developing nuclear weapons, the North may be incentivized to launch a preemptive strike. The risk of miscalculation by either side would grow dangerously. It's probably because of these arguments that previous pushes for South Korean nuclear weapons have fallen flat. When the issue flared up again last year, then-President Park Geun-hye dismissed the idea. Park's successor, Moon Jae-in, has pushed for peace talks with the North as opposed to military solutions to the conflict. Even the high poll numbers in support of nuclear weapons are disputed. </w:t>
      </w:r>
      <w:r w:rsidRPr="00313E1A">
        <w:rPr>
          <w:rFonts w:asciiTheme="minorHAnsi" w:hAnsiTheme="minorHAnsi" w:cstheme="minorHAnsi"/>
          <w:sz w:val="16"/>
        </w:rPr>
        <w:t xml:space="preserve">Robert Einhorn and Duyeon Kim wrote in the Bulletin of the Atomic Scientists last year that </w:t>
      </w:r>
      <w:r w:rsidRPr="00313E1A">
        <w:rPr>
          <w:rStyle w:val="StyleUnderline"/>
          <w:rFonts w:asciiTheme="minorHAnsi" w:hAnsiTheme="minorHAnsi" w:cstheme="minorHAnsi"/>
        </w:rPr>
        <w:t>many experts discount them as South Koreans are often surveyed immediately after a North Korean test, a time when tensions remain high. Instead, many say that talk of South Korean weapons is simply designed to pressure other nations — most obviously, the United States and China. “I don’t think that South Korea actually wants nuclear weapons,”</w:t>
      </w:r>
      <w:r w:rsidRPr="00313E1A">
        <w:rPr>
          <w:rFonts w:asciiTheme="minorHAnsi" w:hAnsiTheme="minorHAnsi" w:cstheme="minorHAnsi"/>
          <w:sz w:val="16"/>
        </w:rPr>
        <w:t xml:space="preserve"> Park Syung-je, chairman of the Asia Strategy Institute in Seoul, recently told The Washington Post. </w:t>
      </w:r>
      <w:r w:rsidRPr="00313E1A">
        <w:rPr>
          <w:rStyle w:val="StyleUnderline"/>
          <w:rFonts w:asciiTheme="minorHAnsi" w:hAnsiTheme="minorHAnsi" w:cstheme="minorHAnsi"/>
        </w:rPr>
        <w:t>“It’s a way of saying to the Chinese that ‘if you don’t cooperate on North Korea, then we’re going to get nuclear weapons of our own.’”</w:t>
      </w:r>
      <w:r w:rsidRPr="00313E1A">
        <w:rPr>
          <w:rFonts w:asciiTheme="minorHAnsi" w:hAnsiTheme="minorHAnsi" w:cstheme="minorHAnsi"/>
          <w:sz w:val="16"/>
        </w:rPr>
        <w:t xml:space="preserve"> But the frame of the debate 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 </w:t>
      </w:r>
    </w:p>
    <w:p w:rsidR="00E0600C" w:rsidRPr="00E0600C" w:rsidRDefault="00E0600C" w:rsidP="00E0600C"/>
    <w:p w:rsidR="001C1C87" w:rsidRPr="003057F8" w:rsidRDefault="001C1C87" w:rsidP="001C1C87">
      <w:pPr>
        <w:pStyle w:val="Heading4"/>
      </w:pPr>
      <w:r w:rsidRPr="003057F8">
        <w:t xml:space="preserve">South Korea proliferation </w:t>
      </w:r>
      <w:r w:rsidR="00E0600C">
        <w:t>has a laundry list of impacts</w:t>
      </w:r>
    </w:p>
    <w:p w:rsidR="001C1C87" w:rsidRPr="00313E1A" w:rsidRDefault="001C1C87" w:rsidP="001C1C87">
      <w:pPr>
        <w:rPr>
          <w:rFonts w:asciiTheme="minorHAnsi" w:hAnsiTheme="minorHAnsi" w:cstheme="minorHAnsi"/>
          <w:sz w:val="20"/>
          <w:szCs w:val="20"/>
        </w:rPr>
      </w:pPr>
      <w:r w:rsidRPr="00313E1A">
        <w:rPr>
          <w:rStyle w:val="Style13ptBold"/>
          <w:rFonts w:asciiTheme="minorHAnsi" w:hAnsiTheme="minorHAnsi" w:cstheme="minorHAnsi"/>
        </w:rPr>
        <w:t xml:space="preserve">Daniels 2017 </w:t>
      </w:r>
      <w:r w:rsidRPr="00313E1A">
        <w:rPr>
          <w:rFonts w:asciiTheme="minorHAnsi" w:hAnsiTheme="minorHAnsi" w:cstheme="minorHAnsi"/>
          <w:sz w:val="20"/>
          <w:szCs w:val="20"/>
        </w:rPr>
        <w:t xml:space="preserve">(Jeff Daniels is a reporter for CNBC.com. Previously, he was a coordinating producer for CNBC, based at the network's Los Angeles Bureau. Daniels holds a bachelor's degree in journalism from California State University-Northridge. He graduated from the University of La Verne in La Verne, California, with an MBA in finance. “South Koreans want their own nuclear weapons but doing so risks triggering a wider war,” CNBC, 8/7/2017, </w:t>
      </w:r>
      <w:hyperlink r:id="rId559" w:history="1">
        <w:r w:rsidRPr="00313E1A">
          <w:rPr>
            <w:rStyle w:val="Hyperlink"/>
            <w:rFonts w:asciiTheme="minorHAnsi" w:hAnsiTheme="minorHAnsi" w:cstheme="minorHAnsi"/>
            <w:sz w:val="20"/>
            <w:szCs w:val="20"/>
          </w:rPr>
          <w:t>https://www.cnbc.com/2017/08/24/south-koreans-want-their-own-nukes-but-doing-so-risks-wider-war.html</w:t>
        </w:r>
      </w:hyperlink>
      <w:r w:rsidRPr="00313E1A">
        <w:rPr>
          <w:rFonts w:asciiTheme="minorHAnsi" w:hAnsiTheme="minorHAnsi" w:cstheme="minorHAnsi"/>
          <w:sz w:val="20"/>
          <w:szCs w:val="20"/>
        </w:rPr>
        <w:t xml:space="preserve">. TJ) </w:t>
      </w:r>
    </w:p>
    <w:p w:rsidR="001C1C87" w:rsidRPr="00313E1A" w:rsidRDefault="001C1C87" w:rsidP="001C1C87">
      <w:pPr>
        <w:rPr>
          <w:rStyle w:val="StyleUnderline"/>
          <w:rFonts w:asciiTheme="minorHAnsi" w:hAnsiTheme="minorHAnsi" w:cstheme="minorHAnsi"/>
        </w:rPr>
      </w:pPr>
      <w:r w:rsidRPr="00313E1A">
        <w:rPr>
          <w:rStyle w:val="StyleUnderline"/>
          <w:rFonts w:asciiTheme="minorHAnsi" w:hAnsiTheme="minorHAnsi" w:cstheme="minorHAnsi"/>
        </w:rPr>
        <w:t>North Korea has nuclear weapons — and a majority of South Koreans support getting them too, but the consequences of doing so could be far reaching.</w:t>
      </w:r>
      <w:r w:rsidRPr="00313E1A">
        <w:rPr>
          <w:rFonts w:asciiTheme="minorHAnsi" w:hAnsiTheme="minorHAnsi" w:cstheme="minorHAnsi"/>
          <w:sz w:val="16"/>
        </w:rPr>
        <w:t xml:space="preserve"> U.S. battlefield nuclear weapons in South Korea were removed in 1991, but since then North Korea has conducted five nuclear tests and achieved alarming success in its ballistic missile program. Based on reports, the North has the capability to produce several dozen nuclear bombs. “It’s not really a good solution for a country like South Korea to remain non-nuclear when its neighbors are becoming nuclear and becoming quite aggressive,” said Anders Corr, a former government analyst and principal at consulting firm Corr Analytics. </w:t>
      </w:r>
      <w:r w:rsidRPr="00313E1A">
        <w:rPr>
          <w:rStyle w:val="StyleUnderline"/>
          <w:rFonts w:asciiTheme="minorHAnsi" w:hAnsiTheme="minorHAnsi" w:cstheme="minorHAnsi"/>
        </w:rPr>
        <w:t>Polling done by Gallup Korea has shown nearly 60 percent of South Koreans would support nuclear armament, according to Yonhap news agency.</w:t>
      </w:r>
      <w:r w:rsidRPr="00313E1A">
        <w:rPr>
          <w:rFonts w:asciiTheme="minorHAnsi" w:hAnsiTheme="minorHAnsi" w:cstheme="minorHAnsi"/>
          <w:sz w:val="16"/>
        </w:rPr>
        <w:t xml:space="preserve"> The largest support is found among residents age 60 and above. </w:t>
      </w:r>
      <w:r w:rsidRPr="00313E1A">
        <w:rPr>
          <w:rStyle w:val="StyleUnderline"/>
          <w:rFonts w:asciiTheme="minorHAnsi" w:hAnsiTheme="minorHAnsi" w:cstheme="minorHAnsi"/>
        </w:rPr>
        <w:t xml:space="preserve">Some suggest that the opinion surveys reflect the anxiety level of some South Korean residents about what the true aims are of North Korea’s Kim Jong Un, an unpredictable and brutal leader known for taking risks. The 33-year-old dictator has become more forceful in threats and stepped up the regime’s missile testing program even as the communist country struggles against increasing sanctions. </w:t>
      </w:r>
      <w:r w:rsidRPr="00313E1A">
        <w:rPr>
          <w:rFonts w:asciiTheme="minorHAnsi" w:hAnsiTheme="minorHAnsi" w:cstheme="minorHAnsi"/>
          <w:sz w:val="16"/>
        </w:rPr>
        <w:t xml:space="preserve">“Given the situation we’re now facing a nuclear-armed North Korea, maybe it is time for the United States to really take a look at this option,” said In-Bum Chun, a retired lieutenant general in the Republic of Korea Army and now is a visiting scholar at the U.S.-Korea Institute at Johns Hopkins School of Advanced International Studies. Reintroducing tactical US nukes. “We’ve been saying that ‘all options are on the table,’ and maybe we should take a look at this in more detail,” the general said. “Maybe the United States might think that this is another situation where Korea having nuclear weapons, or reintroducing tactical U.S. nuclear weapons to South Korea becomes an option.” </w:t>
      </w:r>
      <w:r w:rsidRPr="00313E1A">
        <w:rPr>
          <w:rStyle w:val="StyleUnderline"/>
          <w:rFonts w:asciiTheme="minorHAnsi" w:hAnsiTheme="minorHAnsi" w:cstheme="minorHAnsi"/>
        </w:rPr>
        <w:t xml:space="preserve">However, the retired South Korean military officer said that any discussion about Seoul getting its own nuclear weapons arsenal should first be done in Washington and should be started if it hasn’t already. Also, he said the assumption must be that if the North Koreans were to get rid of their nuclear weapons, so would the South Koreans (if they had them). </w:t>
      </w:r>
      <w:r w:rsidRPr="00313E1A">
        <w:rPr>
          <w:rFonts w:asciiTheme="minorHAnsi" w:hAnsiTheme="minorHAnsi" w:cstheme="minorHAnsi"/>
          <w:sz w:val="16"/>
        </w:rPr>
        <w:t xml:space="preserve">“The goal is denuclearization of the Korean Peninsula,” Chun said. “There is still hope for sanctions and other means to persuade North Korea to give up their nuclear weapons. So we need more time on this.” The U.S. currently protects the security of South Korea with nuclear weapons that can be delivered via bombers and submarines. Some have suggested that with South Korea having its own nukes it could perhaps respond faster than the U.S. In recent months, the U.S. has demonstrated its capability to strike the North by flying B-1B Lancer bombers over the Korean Peninsula. “The U.S. could back South Korea up with nuclear weapons but that could be a very dangerous proposition, especially if China (its closest ally) were in the war, ” said Corr, who has experience in military intelligence. North Korea orders more ICBMs On Wednesday, North Korea’s state-run KCNA news agency said its leader had ordered more intercontinental ballistic missiles. The regime test-fired two ICBMs last month, and data from the July 28 launch of a Hwasong-14 missile showed the weapon can reach half, if not most, of the continental U.S. China’s semiofficial Global Times newspaper said in an op-ed this week that Pyongyang’s ongoing nuclear and missile programs “posed security threats to the Asia-Pacific region. However, a hard-line attitude or military strikes against Pyongyang would only provoke the country to take retaliatory measures.” </w:t>
      </w:r>
      <w:r w:rsidRPr="00313E1A">
        <w:rPr>
          <w:rStyle w:val="StyleUnderline"/>
          <w:rFonts w:asciiTheme="minorHAnsi" w:hAnsiTheme="minorHAnsi" w:cstheme="minorHAnsi"/>
        </w:rPr>
        <w:t xml:space="preserve">If South Korea were to arm itself with nuclear weapons, China would likely protest and probably take the matter to the United Nations as a violation of the Non-Proliferation Treaty, of which South Korea is a signatory but not North </w:t>
      </w:r>
      <w:r w:rsidRPr="00E0600C">
        <w:rPr>
          <w:rStyle w:val="StyleUnderline"/>
        </w:rPr>
        <w:t>Korea. Yet there also are concerns South Korea getting its own nukes could trigger a wider U.S.-China war because if Seoul were to use the weapons against North Korea, the regime’s longtime ally Beijing might respond with an attack of its own that might include targeting U.S. military bases in South Korea or the Asia-Pacific region. Perhaps</w:t>
      </w:r>
      <w:r w:rsidRPr="00313E1A">
        <w:rPr>
          <w:rStyle w:val="StyleUnderline"/>
          <w:rFonts w:asciiTheme="minorHAnsi" w:hAnsiTheme="minorHAnsi" w:cstheme="minorHAnsi"/>
        </w:rPr>
        <w:t xml:space="preserve"> a hint of Beijing’s anger is its economic boycott against South Korea for allowing the deployment of the U.S.-supplied THAAD anti-missile shield, which China claims allows the U.S. and South Korea to look deep into China to monitor military activities. “I think South Korea acquiring nuclear weapons is possible, but unlikely,” said James Acton</w:t>
      </w:r>
      <w:r w:rsidRPr="00313E1A">
        <w:rPr>
          <w:rFonts w:asciiTheme="minorHAnsi" w:hAnsiTheme="minorHAnsi" w:cstheme="minorHAnsi"/>
          <w:sz w:val="16"/>
        </w:rPr>
        <w:t xml:space="preserve">, co-director of the nuclear policy program and a senior fellow at the Carnegie Endowment for International Peace. </w:t>
      </w:r>
      <w:r w:rsidRPr="00313E1A">
        <w:rPr>
          <w:rStyle w:val="StyleUnderline"/>
          <w:rFonts w:asciiTheme="minorHAnsi" w:hAnsiTheme="minorHAnsi" w:cstheme="minorHAnsi"/>
        </w:rPr>
        <w:t xml:space="preserve">Seoul could face sanctions. Acton said it’s understandable there’s uneasiness from South Koreans watching their neighbor to the north develop nuclear weapons, but added that there’s still not been a serious debate about the costs of acquiring nuclear weapons. “If there was a very serious discussion of the costs, I think you would find much less support for nuclear weapons,” he said. </w:t>
      </w:r>
      <w:r w:rsidRPr="00313E1A">
        <w:rPr>
          <w:rFonts w:asciiTheme="minorHAnsi" w:hAnsiTheme="minorHAnsi" w:cstheme="minorHAnsi"/>
          <w:sz w:val="16"/>
        </w:rPr>
        <w:t xml:space="preserve">For instance, Acton said </w:t>
      </w:r>
      <w:r w:rsidRPr="00E83FD6">
        <w:rPr>
          <w:rStyle w:val="StyleUnderline"/>
          <w:rFonts w:asciiTheme="minorHAnsi" w:hAnsiTheme="minorHAnsi" w:cstheme="minorHAnsi"/>
          <w:szCs w:val="20"/>
        </w:rPr>
        <w:t>if South Korea were to arm itself with nuclear weapons it would a violation of the country’s international commitments, which means Seoul “would be very likely to have serious sanctions imposed on it.” Also, he said the U.S. might decide to no longer offer its own security commitments to South Korea.</w:t>
      </w:r>
      <w:r w:rsidRPr="00313E1A">
        <w:rPr>
          <w:rStyle w:val="StyleUnderline"/>
          <w:rFonts w:asciiTheme="minorHAnsi" w:hAnsiTheme="minorHAnsi" w:cstheme="minorHAnsi"/>
        </w:rPr>
        <w:t xml:space="preserve"> </w:t>
      </w:r>
      <w:r w:rsidRPr="00313E1A">
        <w:rPr>
          <w:rFonts w:asciiTheme="minorHAnsi" w:hAnsiTheme="minorHAnsi" w:cstheme="minorHAnsi"/>
          <w:sz w:val="16"/>
        </w:rPr>
        <w:t>“The costs to South Korea of acquiring nuclear weapons are actually very, very high,” said Acton. “</w:t>
      </w:r>
      <w:r w:rsidRPr="00E0600C">
        <w:rPr>
          <w:rStyle w:val="StyleUnderline"/>
        </w:rPr>
        <w:t>For South Korea, a country that’s become successful through international trade and engagement, the sanctions would be incredibly painful and damaging</w:t>
      </w:r>
      <w:r w:rsidRPr="00313E1A">
        <w:rPr>
          <w:rFonts w:asciiTheme="minorHAnsi" w:hAnsiTheme="minorHAnsi" w:cstheme="minorHAnsi"/>
          <w:sz w:val="16"/>
        </w:rPr>
        <w:t>.”</w:t>
      </w:r>
      <w:r w:rsidRPr="00313E1A">
        <w:rPr>
          <w:rFonts w:asciiTheme="minorHAnsi" w:hAnsiTheme="minorHAnsi" w:cstheme="minorHAnsi"/>
          <w:u w:val="single"/>
        </w:rPr>
        <w:t xml:space="preserve"> </w:t>
      </w:r>
      <w:r w:rsidRPr="00313E1A">
        <w:rPr>
          <w:rFonts w:asciiTheme="minorHAnsi" w:hAnsiTheme="minorHAnsi" w:cstheme="minorHAnsi"/>
          <w:sz w:val="16"/>
        </w:rPr>
        <w:t xml:space="preserve">Back in the 1970s, South Korean President Park Chung-hee secretly began a nuclear weapons development program. Once the U.S. learned about it, the U.S. pressured Seoul to halt the program. As was the case then, it remains U.S. policy to oppose the spread of nuclear explosives in the region. At the same time, another option is the U.S. could redeploy tactical nuclear weapons to South Korea. But doing so would violate the 1992 Seoul-Pyongyang joint agreement on denuclearization of the Korean Peninsula. Pyongyang violated its end of the agreement in 2006 when it exploded its first nuclear device under Kim Jong Il, father of the regime’s current young leader. </w:t>
      </w:r>
      <w:r w:rsidRPr="00E0600C">
        <w:rPr>
          <w:rStyle w:val="StyleUnderline"/>
        </w:rPr>
        <w:t>Also, bringing back tactical weapons to South Korea 7could make the U.S. perhaps an even bigger target of North Korea and its communist neighbor, China</w:t>
      </w:r>
      <w:r w:rsidRPr="00313E1A">
        <w:rPr>
          <w:rFonts w:asciiTheme="minorHAnsi" w:hAnsiTheme="minorHAnsi" w:cstheme="minorHAnsi"/>
          <w:sz w:val="16"/>
        </w:rPr>
        <w:t xml:space="preserve">. Pyongyang recently threatened to lob ballistic missiles toward U.S. military bases on the Pacific territory of Guam, which hosts the Air Force’s B-1B bombers and a Navy submarine base. Reliability of security guarantees. “For as long as U.S. security guarantees are reliable, I don’t think South Korea has any need at this time for nuclear weapons,” said Acton. “The U.S. has pledged to defend South Korea, including if necessary with the use of the U.S. nuclear arsenal.” That said, </w:t>
      </w:r>
      <w:r w:rsidRPr="00313E1A">
        <w:rPr>
          <w:rStyle w:val="StyleUnderline"/>
          <w:rFonts w:asciiTheme="minorHAnsi" w:hAnsiTheme="minorHAnsi" w:cstheme="minorHAnsi"/>
        </w:rPr>
        <w:t xml:space="preserve">South Korea has “serious concerns about the reliability of those guarantees under President Donald Trump, ” Acton said. He said Trump has done “a lot to disrupt the U.S.-South Korean relationship — and I think it’s very important that the disruption stop.” </w:t>
      </w:r>
      <w:r w:rsidRPr="00313E1A">
        <w:rPr>
          <w:rFonts w:asciiTheme="minorHAnsi" w:hAnsiTheme="minorHAnsi" w:cstheme="minorHAnsi"/>
          <w:sz w:val="16"/>
        </w:rPr>
        <w:t xml:space="preserve">Experts say the areas where Washington has strained the alliance include Trump’s threat to terminate a “horrible” trade deal with South Korea as well as suggestions in April by the president that Seoul should pay $1 billion for the THAAD (or Terminal High Altitude Area Defense) anti-missile defense system. Also, Trump suggested on the presidential campaign trail that South Korea should pay more money for its own defense, even suggesting that if it doesn’t he would be prepared to yank the roughly 28,000 U.S. forces stationed on the peninsula. And after he took office some allies became nervous since Trump was seen as slow to support NATO’s Article 5, the collective defense clause of the alliance. </w:t>
      </w:r>
      <w:r w:rsidRPr="00313E1A">
        <w:rPr>
          <w:rStyle w:val="StyleUnderline"/>
          <w:rFonts w:asciiTheme="minorHAnsi" w:hAnsiTheme="minorHAnsi" w:cstheme="minorHAnsi"/>
        </w:rPr>
        <w:t xml:space="preserve">“Donald Trump’s statements about allies needing to pay their fair share and his hesitation about whether the United States would back up NATO’s Article 5 commitment ... has all given people in South Korea greater anxiety about the American military commitment to help protect South Korea,” said Daryl Kimball, executive director of the Arms Control Association, a Washington-based research and advocacy group </w:t>
      </w:r>
      <w:r w:rsidRPr="00313E1A">
        <w:rPr>
          <w:rFonts w:asciiTheme="minorHAnsi" w:hAnsiTheme="minorHAnsi" w:cstheme="minorHAnsi"/>
          <w:sz w:val="16"/>
        </w:rPr>
        <w:t xml:space="preserve">According to Kimball, the introduction of nuclear weapons into South Korea, either by the U.S. or by South Korea pursuing its own indigenous nuclear program, would have far more negative consequences than some people might otherwise think. </w:t>
      </w:r>
      <w:r w:rsidRPr="00313E1A">
        <w:rPr>
          <w:rStyle w:val="StyleUnderline"/>
          <w:rFonts w:asciiTheme="minorHAnsi" w:hAnsiTheme="minorHAnsi" w:cstheme="minorHAnsi"/>
        </w:rPr>
        <w:t>“It would further solidify North Korea’s commitment to keep its own nuclear weapons and initiate an arms race in East Asia involving China and South Korea that would not be necessarily stable,” said Kimball. “The allure of South Korean nuclear weapons on the superficial level is understandable, but you look at the consequences and they would cause much greater insecurity for South Korea than they would provide security.”</w:t>
      </w:r>
    </w:p>
    <w:p w:rsidR="001C1C87" w:rsidRDefault="001C1C87" w:rsidP="001C1C87"/>
    <w:p w:rsidR="00484F35" w:rsidRDefault="00484F35" w:rsidP="001C1C87"/>
    <w:p w:rsidR="00484F35" w:rsidRDefault="00484F35" w:rsidP="001C1C87"/>
    <w:p w:rsidR="00265A86" w:rsidRDefault="00265A86" w:rsidP="00265A86">
      <w:pPr>
        <w:pStyle w:val="Heading3"/>
      </w:pPr>
      <w:r>
        <w:t>Alliance Good – Laundry List</w:t>
      </w:r>
    </w:p>
    <w:p w:rsidR="00265A86" w:rsidRDefault="00265A86" w:rsidP="00265A86">
      <w:pPr>
        <w:pStyle w:val="Heading4"/>
      </w:pPr>
      <w:r>
        <w:t xml:space="preserve">Ending the alliance over proliferation would be a disaster – the alliances are key to check Chinese and NoKo war </w:t>
      </w:r>
    </w:p>
    <w:p w:rsidR="00265A86" w:rsidRDefault="00265A86" w:rsidP="00265A86">
      <w:r w:rsidRPr="00756A82">
        <w:rPr>
          <w:rStyle w:val="Style13ptBold"/>
        </w:rPr>
        <w:t>Colby 2014</w:t>
      </w:r>
      <w:r>
        <w:t xml:space="preserve"> (Elbridge Colby, Fellow at the Center for a New American Security, "Choose Geopolitics Over Nonproliferation: If South Korea and Japan develop nuclear weapons, that doesn't mean we should abandon our alliances with them.", The National Interest, February 28 2014, </w:t>
      </w:r>
      <w:hyperlink r:id="rId560" w:history="1">
        <w:r>
          <w:rPr>
            <w:rStyle w:val="Hyperlink"/>
          </w:rPr>
          <w:t>https://nationalinterest.org/commentary/choose-geopolitics-over-nonproliferation-9969</w:t>
        </w:r>
      </w:hyperlink>
      <w:r>
        <w:t>, mmv)</w:t>
      </w:r>
    </w:p>
    <w:p w:rsidR="00265A86" w:rsidRDefault="00265A86" w:rsidP="00265A86">
      <w:r>
        <w:t xml:space="preserve">On the cost side, </w:t>
      </w:r>
      <w:r w:rsidRPr="00D65D1C">
        <w:rPr>
          <w:rStyle w:val="StyleUnderline"/>
        </w:rPr>
        <w:t>we can assume that wholly opposing either ally’s resolute decision to pursue nuclear weapons would put substantial pressure on our bilateral relations</w:t>
      </w:r>
      <w:r>
        <w:t xml:space="preserve">. It might well undermine them entirely if Tokyo or Seoul were truly determined to obtain its own nuclear arsenal, a prospect Santoro is ready to embrace in the event the choice needed to be made. But we must bear in mind the costs of such a course of action, which would likely have enormous strategic implications for the United States. Though U.S. policymakers and experts often like to state that U.S. alliances restrain proliferation among our allies, these alliances are not primarily nonproliferation instruments. Rather, they are geopolitical instruments designed to strengthen America’s position in the world and thus increase American security. </w:t>
      </w:r>
      <w:r w:rsidRPr="00D65D1C">
        <w:rPr>
          <w:rStyle w:val="StyleUnderline"/>
        </w:rPr>
        <w:t>Nonproliferation objectives are a part of that broader purpose, but only a part—and should be subordinated to and serve that broader goal</w:t>
      </w:r>
      <w:r>
        <w:t>.</w:t>
      </w:r>
      <w:r>
        <w:tab/>
      </w:r>
    </w:p>
    <w:p w:rsidR="00265A86" w:rsidRDefault="00265A86" w:rsidP="00265A86">
      <w:r w:rsidRPr="00D65D1C">
        <w:rPr>
          <w:rStyle w:val="StyleUnderline"/>
        </w:rPr>
        <w:t>And, in point of fact, U.S. alliances with Tokyo and Seoul do have far larger and, indeed, more important goals than simply restraining Japan and the ROK’s nuclear ambitions. Rather, U.S. alliances with Japan and South Korea are cornerstones of the whole U.S. position in Asia</w:t>
      </w:r>
      <w:r>
        <w:t xml:space="preserve">. The two countries host the bulk of U.S. bases in the region and their defense forces are major multipliers and legitimizers for Washington. </w:t>
      </w:r>
      <w:r w:rsidRPr="00D65D1C">
        <w:rPr>
          <w:rStyle w:val="StyleUnderline"/>
        </w:rPr>
        <w:t>Diplomatically, the alliances help anchor the U.S. presence in Asia</w:t>
      </w:r>
      <w:r>
        <w:t xml:space="preserve">. Now, if there were no serious challenges to U.S. interests in the Asia-Pacific, abandoning such equities might make sense, since there would be no need for them in such a benignly pacific region. But that is not the case. </w:t>
      </w:r>
      <w:r w:rsidRPr="00D65D1C">
        <w:rPr>
          <w:rStyle w:val="StyleUnderline"/>
        </w:rPr>
        <w:t>The United States faces in Asia not only an aggressive, nuclear-armed North Korea but, far more importantly, the rise of a mighty China which Washington will need to balance for the foreseeable future</w:t>
      </w:r>
      <w:r>
        <w:t xml:space="preserve">. </w:t>
      </w:r>
      <w:r w:rsidRPr="00D65D1C">
        <w:rPr>
          <w:rStyle w:val="StyleUnderline"/>
        </w:rPr>
        <w:t>In order to meet these challenges successfully, the United States will need allies like Japan and South Korea</w:t>
      </w:r>
      <w:r>
        <w:t xml:space="preserve"> (just as they will need the United States). </w:t>
      </w:r>
      <w:r w:rsidRPr="00D65D1C">
        <w:rPr>
          <w:rStyle w:val="StyleUnderline"/>
        </w:rPr>
        <w:t>Terminating our alliances with Tokyo or Seoul would dramatically undermine these broader strategic objectives. Indeed, we could well expect the costs of cutting our alliances in such circumstances to be particularly high since it would likely be precisely intensified North Korean belligerence and/or growing Chinese assertiveness—and the calculation that the U.S. extended deterrent was insufficient to check them—that would impel Tokyo or Seoul’s decision to pursue a nuclear weapons program. Abandoning our alliance just as our ally was demonstrating its increasing skepticism about the sufficiency of our guarantees would likely exacerbate rather than alleviate the very tensions and instability we would be seeking to control</w:t>
      </w:r>
      <w:r>
        <w:t>.</w:t>
      </w:r>
    </w:p>
    <w:p w:rsidR="00265A86" w:rsidRDefault="00265A86" w:rsidP="00265A86">
      <w:r>
        <w:t xml:space="preserve">Thus the costs of unyieldingly opposing such proliferation might be very high. But at the same time the benefits of such an approach might well be relatively low. The primary reason might simply be that U.S. opposition might not translate into much real influence over either Tokyo or Seoul should they elect to “go nuclear.” When the United States squeezed the ROK to halt its autonomous nuclear weapons program in the 1970s, Washington enjoyed overwhelming strategic, military, and economic leverage over Seoul. In the future that will no longer be the case, as South Korea is now one of the globe’s largest and most advanced economies, dwarfing its atavistic northern twin. Washington enjoys probably even less direct leverage over Tokyo, which, despite the Fukushima disaster, boasts one of the world’s largest and most sophisticated nuclear energy infrastructures, a top-notch space launch program, and presides over the globe’s third-largest economy. </w:t>
      </w:r>
      <w:r w:rsidRPr="00D65D1C">
        <w:rPr>
          <w:rStyle w:val="StyleUnderline"/>
        </w:rPr>
        <w:t>If Tokyo or Seoul were truly resolved to develop a nuclear weapons capability, especially in the face of threats that drew a decent degree of sympathy or at least quiet understanding in the international arena, it is questionable whether Washington could stop such an effort</w:t>
      </w:r>
      <w:r>
        <w:t xml:space="preserve">. Indeed, given that Washington agrees with Seoul and Tokyo about the nature and gravity of the threats most likely to push either one to pursue nuclear weapons of its own, </w:t>
      </w:r>
      <w:r w:rsidRPr="00D65D1C">
        <w:rPr>
          <w:rStyle w:val="StyleUnderline"/>
        </w:rPr>
        <w:t>how persuasive would Washington’s opposition be in such circumstances—especially given that the near-tautological premise of such a decision would be that the U.S. extended deterrent was not proving sufficiently credible or effective?</w:t>
      </w:r>
      <w:r>
        <w:t xml:space="preserve"> The answer is that Washington’s degree of influence might be limited, and perhaps quite limited. Thus, in such instances, even if Washington did not like an autonomous nuclear capability in the hands of Tokyo or Seoul, it might be better off by making a virtue of necessity and ultimately accept it.</w:t>
      </w:r>
    </w:p>
    <w:p w:rsidR="00265A86" w:rsidRDefault="00265A86" w:rsidP="00265A86"/>
    <w:p w:rsidR="00265A86" w:rsidRDefault="00265A86" w:rsidP="00265A86"/>
    <w:p w:rsidR="00B17D0D" w:rsidRDefault="00B17D0D" w:rsidP="00B17D0D">
      <w:pPr>
        <w:pStyle w:val="Heading3"/>
      </w:pPr>
      <w:r>
        <w:t>Domino Prolif – East Asia</w:t>
      </w:r>
    </w:p>
    <w:p w:rsidR="00B17D0D" w:rsidRPr="003875A9" w:rsidRDefault="00B17D0D" w:rsidP="00B17D0D">
      <w:pPr>
        <w:pStyle w:val="Heading4"/>
        <w:rPr>
          <w:rFonts w:asciiTheme="minorHAnsi" w:eastAsia="Times New Roman" w:hAnsiTheme="minorHAnsi" w:cs="Times New Roman"/>
          <w:color w:val="050607"/>
          <w:spacing w:val="3"/>
        </w:rPr>
      </w:pPr>
      <w:r w:rsidRPr="003875A9">
        <w:rPr>
          <w:rFonts w:asciiTheme="minorHAnsi" w:hAnsiTheme="minorHAnsi" w:cs="Times New Roman"/>
        </w:rPr>
        <w:t>South Korean proliferation would cause an arms race in East Asia</w:t>
      </w:r>
    </w:p>
    <w:p w:rsidR="00B17D0D" w:rsidRPr="003875A9" w:rsidRDefault="00B17D0D" w:rsidP="00B17D0D">
      <w:pPr>
        <w:shd w:val="clear" w:color="auto" w:fill="FFFFFF"/>
        <w:jc w:val="both"/>
        <w:rPr>
          <w:rFonts w:asciiTheme="minorHAnsi" w:eastAsia="Times New Roman" w:hAnsiTheme="minorHAnsi" w:cs="Times New Roman"/>
          <w:color w:val="050607"/>
          <w:spacing w:val="3"/>
          <w:sz w:val="16"/>
          <w:szCs w:val="24"/>
        </w:rPr>
      </w:pPr>
      <w:r w:rsidRPr="003875A9">
        <w:rPr>
          <w:rFonts w:asciiTheme="minorHAnsi" w:eastAsia="Times New Roman" w:hAnsiTheme="minorHAnsi" w:cs="Times New Roman"/>
          <w:b/>
          <w:bCs/>
          <w:color w:val="050607"/>
          <w:spacing w:val="3"/>
          <w:sz w:val="24"/>
          <w:szCs w:val="24"/>
          <w:u w:val="single"/>
        </w:rPr>
        <w:t>Daniels 2017</w:t>
      </w:r>
      <w:r w:rsidRPr="003875A9">
        <w:rPr>
          <w:rFonts w:asciiTheme="minorHAnsi" w:eastAsia="Times New Roman" w:hAnsiTheme="minorHAnsi" w:cs="Times New Roman"/>
          <w:color w:val="050607"/>
          <w:spacing w:val="3"/>
          <w:sz w:val="16"/>
          <w:szCs w:val="24"/>
        </w:rPr>
        <w:t xml:space="preserve"> </w:t>
      </w:r>
      <w:r w:rsidRPr="003875A9">
        <w:rPr>
          <w:rFonts w:asciiTheme="minorHAnsi" w:eastAsia="Times New Roman" w:hAnsiTheme="minorHAnsi" w:cs="Times New Roman"/>
          <w:color w:val="050607"/>
          <w:spacing w:val="3"/>
          <w:sz w:val="24"/>
          <w:szCs w:val="24"/>
        </w:rPr>
        <w:t>( Jeff Daniels, Graduate of the University of La Verne in La Verne, California, with an MBA in finance , “South Koreans want their own nuclear weapons but doing so risks triggering a wider war”, CNBC, August 24</w:t>
      </w:r>
      <w:r w:rsidRPr="003875A9">
        <w:rPr>
          <w:rFonts w:asciiTheme="minorHAnsi" w:eastAsia="Times New Roman" w:hAnsiTheme="minorHAnsi" w:cs="Times New Roman"/>
          <w:color w:val="050607"/>
          <w:spacing w:val="3"/>
          <w:sz w:val="24"/>
          <w:szCs w:val="24"/>
          <w:vertAlign w:val="superscript"/>
        </w:rPr>
        <w:t>th</w:t>
      </w:r>
      <w:r w:rsidRPr="003875A9">
        <w:rPr>
          <w:rFonts w:asciiTheme="minorHAnsi" w:eastAsia="Times New Roman" w:hAnsiTheme="minorHAnsi" w:cs="Times New Roman"/>
          <w:color w:val="050607"/>
          <w:spacing w:val="3"/>
          <w:sz w:val="24"/>
          <w:szCs w:val="24"/>
        </w:rPr>
        <w:t xml:space="preserve"> 2017, </w:t>
      </w:r>
      <w:r w:rsidRPr="003875A9">
        <w:rPr>
          <w:rFonts w:asciiTheme="minorHAnsi" w:hAnsiTheme="minorHAnsi" w:cs="Times New Roman"/>
        </w:rPr>
        <w:t xml:space="preserve"> </w:t>
      </w:r>
      <w:hyperlink r:id="rId561" w:history="1">
        <w:r w:rsidRPr="003875A9">
          <w:rPr>
            <w:rFonts w:asciiTheme="minorHAnsi" w:hAnsiTheme="minorHAnsi" w:cs="Times New Roman"/>
          </w:rPr>
          <w:t xml:space="preserve"> </w:t>
        </w:r>
        <w:hyperlink r:id="rId562" w:history="1">
          <w:r w:rsidRPr="003875A9">
            <w:rPr>
              <w:rStyle w:val="Hyperlink"/>
              <w:rFonts w:asciiTheme="minorHAnsi" w:hAnsiTheme="minorHAnsi" w:cs="Times New Roman"/>
              <w:sz w:val="24"/>
              <w:szCs w:val="24"/>
            </w:rPr>
            <w:t>https://www.cnbc.com/2017/08/24/south-koreans-want-their-own-nukes-but-doing-so-risks-wider-war.html</w:t>
          </w:r>
        </w:hyperlink>
        <w:r w:rsidRPr="003875A9">
          <w:rPr>
            <w:rFonts w:asciiTheme="minorHAnsi" w:hAnsiTheme="minorHAnsi" w:cs="Times New Roman"/>
            <w:sz w:val="24"/>
            <w:szCs w:val="24"/>
          </w:rPr>
          <w:t>/</w:t>
        </w:r>
      </w:hyperlink>
      <w:r w:rsidRPr="003875A9">
        <w:rPr>
          <w:rFonts w:asciiTheme="minorHAnsi" w:hAnsiTheme="minorHAnsi" w:cs="Times New Roman"/>
          <w:sz w:val="24"/>
          <w:szCs w:val="24"/>
        </w:rPr>
        <w:t>,</w:t>
      </w:r>
      <w:r w:rsidRPr="003875A9">
        <w:rPr>
          <w:rFonts w:asciiTheme="minorHAnsi" w:eastAsia="Times New Roman" w:hAnsiTheme="minorHAnsi" w:cs="Times New Roman"/>
          <w:color w:val="050607"/>
          <w:spacing w:val="3"/>
          <w:sz w:val="24"/>
          <w:szCs w:val="24"/>
        </w:rPr>
        <w:t xml:space="preserve"> MNS)</w:t>
      </w:r>
    </w:p>
    <w:p w:rsidR="00B17D0D" w:rsidRPr="0023705C" w:rsidRDefault="00B17D0D" w:rsidP="00B17D0D">
      <w:pPr>
        <w:rPr>
          <w:rFonts w:asciiTheme="minorHAnsi" w:hAnsiTheme="minorHAnsi" w:cs="Times New Roman"/>
          <w:b/>
          <w:bCs/>
          <w:u w:val="single"/>
        </w:rPr>
      </w:pPr>
      <w:r w:rsidRPr="0023705C">
        <w:rPr>
          <w:rFonts w:asciiTheme="minorHAnsi" w:hAnsiTheme="minorHAnsi" w:cs="Times New Roman"/>
        </w:rPr>
        <w:t xml:space="preserve">That said, South Korea has “serious concerns about the reliability of those guarantees under President Donald Trump, ” Acton said. He said Trump has done “a lot to disrupt the U.S.-South Korean relationship — and I think it’s very important that the disruption stop.” Experts say the areas where Washington has strained the alliance include Trump’s threat to terminate a “horrible” trade deal with South Korea as well as suggestions in April by the president that Seoul should pay $1 billion for the THAAD (or Terminal High Altitude Area Defense) anti-missile defense system. Also, Trump suggested on the presidential campaign trail that South Korea should pay more money for its own defense, even suggesting that if it doesn’t he would be prepared to yank the roughly 28,000 U.S. forces stationed on the peninsula. And after he took office some allies became nervous since Trump was seen as slow to support NATO’s Article 5, the collective defense clause of the alliance. “Donald Trump’s statements about allies needing to pay their fair share and his hesitation about whether the United States would back up NATO’s Article 5 commitment ... has all given people in South Korea greater anxiety about the American military commitment to help protect South Korea,” said Daryl Kimball, executive director of the Arms Control Association, a Washington-based research and advocacy group </w:t>
      </w:r>
      <w:r w:rsidRPr="0023705C">
        <w:rPr>
          <w:rFonts w:asciiTheme="minorHAnsi" w:hAnsiTheme="minorHAnsi" w:cs="Times New Roman"/>
          <w:b/>
          <w:bCs/>
          <w:u w:val="single"/>
        </w:rPr>
        <w:t>According to Kimball, the introduction of nuclear weapons into South Korea</w:t>
      </w:r>
      <w:r w:rsidRPr="0023705C">
        <w:rPr>
          <w:rFonts w:asciiTheme="minorHAnsi" w:hAnsiTheme="minorHAnsi" w:cs="Times New Roman"/>
        </w:rPr>
        <w:t>, either by the U.S. or by South Korea pursuing its own indigenous nuclear program</w:t>
      </w:r>
      <w:r w:rsidRPr="0023705C">
        <w:rPr>
          <w:rFonts w:asciiTheme="minorHAnsi" w:hAnsiTheme="minorHAnsi" w:cs="Times New Roman"/>
          <w:b/>
          <w:bCs/>
          <w:u w:val="single"/>
        </w:rPr>
        <w:t xml:space="preserve">, would have far more negative consequences than some people might otherwise think. “It would further solidify North Korea’s commitment to keep its own nuclear weapons and initiate an arms race in East Asia involving China and South Korea that would not be necessarily stable,” </w:t>
      </w:r>
      <w:r w:rsidRPr="0023705C">
        <w:rPr>
          <w:rFonts w:asciiTheme="minorHAnsi" w:hAnsiTheme="minorHAnsi" w:cs="Times New Roman"/>
        </w:rPr>
        <w:t>said Kimball</w:t>
      </w:r>
      <w:r w:rsidRPr="0023705C">
        <w:rPr>
          <w:rFonts w:asciiTheme="minorHAnsi" w:hAnsiTheme="minorHAnsi" w:cs="Times New Roman"/>
          <w:b/>
          <w:bCs/>
          <w:u w:val="single"/>
        </w:rPr>
        <w:t>. “The allure of South Korean nuclear weapons on the superficial level is understandable, but you look at the consequences and they would cause much greater insecurity for South Korea than they would provide security.”</w:t>
      </w:r>
    </w:p>
    <w:p w:rsidR="00B17D0D" w:rsidRPr="0023705C" w:rsidRDefault="00B17D0D" w:rsidP="00B17D0D"/>
    <w:p w:rsidR="009140EF" w:rsidRDefault="009140EF" w:rsidP="001C1C87">
      <w:pPr>
        <w:pStyle w:val="Heading3"/>
      </w:pPr>
      <w:r>
        <w:t>Domino Prolif – Japan</w:t>
      </w:r>
    </w:p>
    <w:p w:rsidR="009140EF" w:rsidRDefault="009140EF" w:rsidP="009140EF">
      <w:pPr>
        <w:pStyle w:val="Heading4"/>
      </w:pPr>
      <w:r>
        <w:t xml:space="preserve">South K. prolif causes Japan prolif, preemptive strikes, regional destabilization </w:t>
      </w:r>
    </w:p>
    <w:p w:rsidR="009140EF" w:rsidRDefault="009140EF" w:rsidP="009140EF">
      <w:r>
        <w:t xml:space="preserve"> </w:t>
      </w:r>
      <w:r w:rsidRPr="00E23B7D">
        <w:rPr>
          <w:rStyle w:val="Style13ptBold"/>
        </w:rPr>
        <w:t>Taylor 17</w:t>
      </w:r>
      <w:r>
        <w:t xml:space="preserve"> (Adam Taylor, University of Manchester, BA in economics with a focus on international relations; Columbia University Graduate School of Journalism, MA, "Why doesn’t South Korea have nuclear weapons? For a time, it pursued them.", Washington Post, 7-31-2017, https://www.washingtonpost.com/news/worldviews/wp/2017/07/31/why-doesnt-south-korea-have-nuclear-weapons-for-a-time-it-pursued-them/?noredirect=on, N.R)</w:t>
      </w:r>
    </w:p>
    <w:p w:rsidR="009140EF" w:rsidRDefault="009140EF" w:rsidP="009140EF">
      <w:r w:rsidRPr="00E23B7D">
        <w:rPr>
          <w:u w:val="single"/>
        </w:rPr>
        <w:t>Talk of a South Korean nuclear weapons program is nothing new.</w:t>
      </w:r>
      <w:r>
        <w:t xml:space="preserve"> Analysts have often warned against it for several reasons. Perhaps most immediately, </w:t>
      </w:r>
      <w:r w:rsidRPr="00E23B7D">
        <w:rPr>
          <w:u w:val="single"/>
        </w:rPr>
        <w:t>if South Korea were to restart its nuclear weapons program, it would mean withdrawing from the NPT. The list of countries that have done this is short and, as Troy Stangarone of the Korea Economic Institute of America put it in the National Interest last year, it's “an ignominious club”:</w:t>
      </w:r>
      <w:r>
        <w:t xml:space="preserve"> North Korea is the only other nation to have done so. </w:t>
      </w:r>
      <w:r w:rsidRPr="00E23B7D">
        <w:rPr>
          <w:u w:val="single"/>
        </w:rPr>
        <w:t>Such a move could tarnish South Korea's standing on the world stage and perhaps lead to sanctions</w:t>
      </w:r>
      <w:r>
        <w:t xml:space="preserve">. </w:t>
      </w:r>
      <w:r w:rsidRPr="00E23B7D">
        <w:rPr>
          <w:u w:val="single"/>
        </w:rPr>
        <w:t>It could also cause problems for its domestic nuclear power industry</w:t>
      </w:r>
      <w:r>
        <w:t xml:space="preserve">, which is estimated to account for 30 percent of the country's total consumption. </w:t>
      </w:r>
      <w:r w:rsidRPr="00E23B7D">
        <w:rPr>
          <w:rStyle w:val="Emphasis"/>
        </w:rPr>
        <w:t>Worse still, some fear that a South Korean nuclear program could spur a broader regional arms race, with Japan</w:t>
      </w:r>
      <w:r>
        <w:t xml:space="preserve"> or Taiwan perhaps developing nuclear weapons or China expanding its program. This would add an unpredictability to the region and probably undermine stability. </w:t>
      </w:r>
      <w:r w:rsidRPr="00E23B7D">
        <w:rPr>
          <w:u w:val="single"/>
        </w:rPr>
        <w:t xml:space="preserve">Even on the Korean Peninsula, it's easy to see the drawbacks. Faced with the threat of South Korea developing nuclear weapons, </w:t>
      </w:r>
      <w:r w:rsidRPr="00E23B7D">
        <w:rPr>
          <w:b/>
          <w:bCs/>
          <w:u w:val="single"/>
        </w:rPr>
        <w:t>the North may be incentivized to launch a preemptive strike.</w:t>
      </w:r>
      <w:r>
        <w:t xml:space="preserve"> </w:t>
      </w:r>
      <w:r w:rsidRPr="00E23B7D">
        <w:rPr>
          <w:rStyle w:val="StyleUnderline"/>
        </w:rPr>
        <w:t>The risk of miscalculation by either side would grow dangerously. It's probably because of these arguments that previous pushes for South Korean nuclear weapons have fallen flat</w:t>
      </w:r>
      <w:r>
        <w:t xml:space="preserve">. When the issue flared up again last year, then-President Park Geun-hye dismissed the idea. Park's successor, Moon Jae-in, </w:t>
      </w:r>
      <w:r w:rsidRPr="00E23B7D">
        <w:rPr>
          <w:u w:val="single"/>
        </w:rPr>
        <w:t>has pushed for peace talks with the North as opposed to military solutions to the conflict</w:t>
      </w:r>
      <w:r>
        <w:t>. Even the high poll numbers in support of nuclear weapons are disputed. Robert Einhorn and Duyeon Kim wrote in the Bulletin of the Atomic Scientists last year that many experts discount them as South Koreans are often surveyed immediately after a North Korean test, a time when tensions remain high. Instead, many say that talk of South Korean weapons is simply designed to pressure other nations — most obviously, the United States and China. “I don’t think that South Korea actually wants nuclear weapons,” Park Syung-je, chairman of the Asia Strategy Institute in Seoul, recently told The Washington Post. “It’s a way of saying to the Chinese that ‘</w:t>
      </w:r>
      <w:r w:rsidRPr="00E23B7D">
        <w:rPr>
          <w:u w:val="single"/>
        </w:rPr>
        <w:t>if you don’t cooperate on North Korea, then we’re going to get nuclear weapons of our own.’</w:t>
      </w:r>
      <w:r>
        <w:t xml:space="preserve">” But the frame of the debate </w:t>
      </w:r>
      <w:r w:rsidRPr="00E23B7D">
        <w:rPr>
          <w:u w:val="single"/>
        </w:rPr>
        <w:t>over North Korea's weapons program has evolved dramatically in the recent months. Attempts to force China to pressure its belligerent neighbor have produced, at best, mixed results. And with the increasing likelihood that North Korea — theoretically — may soon be able to hit a major U.S. city with a nuclear weapon, it's no surprise that South Koreans wonder how protected they really are</w:t>
      </w:r>
      <w:r>
        <w:t>.</w:t>
      </w:r>
    </w:p>
    <w:p w:rsidR="009140EF" w:rsidRPr="009140EF" w:rsidRDefault="009140EF" w:rsidP="009140EF"/>
    <w:p w:rsidR="00265A86" w:rsidRDefault="00265A86" w:rsidP="001C1C87">
      <w:pPr>
        <w:pStyle w:val="Heading3"/>
      </w:pPr>
      <w:r>
        <w:t>North Korea War</w:t>
      </w:r>
    </w:p>
    <w:p w:rsidR="00265A86" w:rsidRDefault="00265A86" w:rsidP="00265A86">
      <w:pPr>
        <w:pStyle w:val="Heading4"/>
      </w:pPr>
      <w:r>
        <w:t xml:space="preserve">Nuclearization of the peninsula is destabilizing – cause Korea war </w:t>
      </w:r>
    </w:p>
    <w:p w:rsidR="00265A86" w:rsidRPr="00910054" w:rsidRDefault="00265A86" w:rsidP="00265A86">
      <w:r>
        <w:rPr>
          <w:rStyle w:val="Style13ptBold"/>
        </w:rPr>
        <w:t xml:space="preserve">Keck 2017 </w:t>
      </w:r>
      <w:r w:rsidRPr="00910054">
        <w:t>(Zachary Keck, "4 Reasons America Shouldn't Send Nuclear Weapons to South Korea or Japan," National Interest,</w:t>
      </w:r>
      <w:r>
        <w:t xml:space="preserve"> </w:t>
      </w:r>
      <w:r w:rsidRPr="00910054">
        <w:t xml:space="preserve">9-15-2017 </w:t>
      </w:r>
      <w:hyperlink r:id="rId563" w:history="1">
        <w:r w:rsidRPr="001C4D89">
          <w:rPr>
            <w:rStyle w:val="Hyperlink"/>
          </w:rPr>
          <w:t>https://nationalinterest.org/blog/the-buzz/4-reasons-america-shouldnt-sent-nuclear-weapons-south-korea-22339</w:t>
        </w:r>
      </w:hyperlink>
      <w:r>
        <w:t>, TJ)</w:t>
      </w:r>
    </w:p>
    <w:p w:rsidR="00265A86" w:rsidRPr="004B7223" w:rsidRDefault="00265A86" w:rsidP="00265A86">
      <w:pPr>
        <w:rPr>
          <w:sz w:val="16"/>
        </w:rPr>
      </w:pPr>
      <w:r w:rsidRPr="004B7223">
        <w:rPr>
          <w:sz w:val="16"/>
        </w:rPr>
        <w:t xml:space="preserve">As I have been writing about in recent weeks, the United States and its Asia-Pacific allies have been scrambling to respond to the rapid advances in North Korea’s nuclear program. One idea that has been floated is to redeploy tactical nuclear weapons in South Korea and perhaps even Japan. To be sure, there have long been lawmakers in South Korea who have been advocating this idea. And, although South Korea’s government continues to oppose such a measure, the idea is been discussed at the highest levels. For instance, South Korean Defense Minister Song Young-moo said that he mentioned to his American counterpart, James Mattis, “that </w:t>
      </w:r>
      <w:r w:rsidRPr="004B7223">
        <w:rPr>
          <w:rStyle w:val="StyleUnderline"/>
        </w:rPr>
        <w:t>some South Korean lawmakers and media are strongly pushing for [U.S.] tactical nuclear weapons” to be returned to South Korea. Then, NBC News reported that the Trump administration is “not ruling out” redeploying the tactical nuclear weapons to South Korea.</w:t>
      </w:r>
      <w:r w:rsidRPr="004B7223">
        <w:rPr>
          <w:sz w:val="16"/>
        </w:rPr>
        <w:t xml:space="preserve"> A few days later, Sen. John McCain also argued that the United States should “seriously consider” putting nuclear weapons back in South Korea, and a senior delegation of South Korean lawmakers was in Washington this week to ask for them. Not to be outdone, </w:t>
      </w:r>
      <w:r w:rsidRPr="004B7223">
        <w:rPr>
          <w:rStyle w:val="StyleUnderline"/>
        </w:rPr>
        <w:t>former Japanese Defense Minister Shigeru Ishiba called for his country to start discussing hosting U.S. nuclear weapons, despite Tokyo’s long-standing pledge that it will not possess, manufacture or host nuclear weapons on Japanese territory.</w:t>
      </w:r>
      <w:r w:rsidRPr="004B7223">
        <w:rPr>
          <w:sz w:val="16"/>
        </w:rPr>
        <w:t xml:space="preserve"> This is particularly notable given that Ishiba has been bandied about as a possible successor to Japan’s current prime minister, Shinzo Abe. I have argued repeatedly that the United States should use the North Korean threat to strengthen its military posture in the Asia-Pacific region. Nonetheless, deploying nuclear weapons in South Korea or Japan is a terrible idea and not for the usual reasons given (Kim Jong-un is not going to surrender his nuclear weapons because America decided not to redeploy tactical nuclear weapons to the Korean Peninsula). Instead, there are at least four major reasons why America should not send nuclear weapons to Asia. An Idea Past Its Expiration Date. The United States began forward deploying tactical nuclear weapons in Asia and Europe in the 1950 for one simple reason: it had no other choice. The initial Cold War nuclear-capable bombers like the B-29 and the B-50 did not have the range to conduct a round-trip flight from the United States to the Soviet Union (or North Korea). The United States also lacked a missile with sufficient range at this time as well—the first intercontinental ballistic missile wasn’t declared operational until 1959. Still, the initial ICBMs and the long-range bomber, the B-52, were not able to meet America’s military needs at the time. During the Cold War, the United States intended to use tactical nuclear weapons to defeat conventional attacks by the Soviet Union in Europe and North Korea on the Korean Peninsula. The bombers flying from the United States took far too long to get to the fight. While U.S.-based ICBMs could reach the peninsula quickly, they were widely inaccurate and therefore ill-suited to be used against tactical targets. Especially starting in the 1980s and improving since, America’s long-range nuclear-capable missiles, both the land-based and sea-based ones, are extremely accurate, so they perform the same missions envisioned for tactical nuclear weapons. Militarily Useless. </w:t>
      </w:r>
      <w:r w:rsidRPr="00317319">
        <w:rPr>
          <w:rStyle w:val="StyleUnderline"/>
        </w:rPr>
        <w:t>Relatedly, basing tactical nuclear weapons in Japan or South Korea would have absolutely no military utility. This is especially true in the case of Japan. Since America’s missiles are regulated by the Intermediate Range Treaty (INF), it can’t produce non-ICBM ground-based missiles with a range of over 500 km. This is not far enough to reach North Korea from Japan. A ballistic missile with a less than 500 km could reach North Korea from the Republic of Korea. However, to hit the northern part of the Democratic People’s Republic of Korea these missiles would have to be based in northern part of South Korea, which would make it especially vulnerable (more on this below).</w:t>
      </w:r>
      <w:r w:rsidRPr="004B7223">
        <w:rPr>
          <w:sz w:val="16"/>
        </w:rPr>
        <w:t xml:space="preserve"> More to the point, as alluded to above, the incredible accuracy of precision-guided missiles using nuclear weapons militarily unnecessary under most circumstances. If you can hit a target straight on the mark, you don’t need a high yield bomb to destroy it. But, the United States does have increasingly higher-yield conventional bombs just in case (albeit ones delivered by air). But most importantly, </w:t>
      </w:r>
      <w:r w:rsidRPr="004B7223">
        <w:rPr>
          <w:rStyle w:val="StyleUnderline"/>
        </w:rPr>
        <w:t>the United States and South Korea do not need to use tactical nuclear weapons to defeat a North Korean invasion. The alliance’s conventional capabilities are more than adequate for this task. The only real mission nuclear weapons serve on the Korean Peninsula is deterring North Korea from using its own nuclear weapons, and retaliating if it does attack America or its allies with the bomb.</w:t>
      </w:r>
      <w:r w:rsidRPr="004B7223">
        <w:rPr>
          <w:sz w:val="16"/>
        </w:rPr>
        <w:t xml:space="preserve"> American ICBMs, bombers and ballistic missile submarines would be the preferred systems for carrying out this retaliation. As Secretary of Defense Mattis put it this week,  “We have a nuclear deterrent and its location is immaterial.” Unnecessary Headaches and Juicy Targets. </w:t>
      </w:r>
      <w:r w:rsidRPr="00317319">
        <w:rPr>
          <w:rStyle w:val="StyleUnderline"/>
        </w:rPr>
        <w:t>If redeploying tactical nuclear targets were simply militarily irrelevant, perhaps some might be in favor of this policy for political reasons. In reality, however, they would be a net negative both for military and political reasons. They would detract from their military strength by forcing the United States and its allies to divert attention and resources from their conventional forces. First, each warhead sent to South Korea would require special U.S. personnel to handle them. The sites themselves would first require up front costs to construct or redesign them to handle nuclear weapons. Once in place, they would also require significant personnel to protect them from outsider or insider threa</w:t>
      </w:r>
      <w:r w:rsidRPr="004B7223">
        <w:rPr>
          <w:rStyle w:val="StyleUnderline"/>
        </w:rPr>
        <w:t>ts. Depending on the type of tactical nuclear weapons sent, it would also possibly divert South Korean and Japanese attention and resources. For instance, in Europe some U.S. tactical bombs are maintained by the United States while allies manage the aircraft that would be used to deliver them.</w:t>
      </w:r>
      <w:r w:rsidRPr="004B7223">
        <w:rPr>
          <w:sz w:val="16"/>
        </w:rPr>
        <w:t xml:space="preserve"> This requires that the European allies refit some of their aircraft to be used for nuclear weapons rather than for conventional use. It also necessitates some of their military personnel be trained in these missions. Replicating this system in South Korea or Japan would be extremely counterproductive at a time when attention should be focused on improving conventional capabilities. Besides diverting attention and resources from where they belong, deploying tactical nuclear weapons would simply create juicy targets for North Korea (and perhaps China) to target in the event on conflict. </w:t>
      </w:r>
      <w:r w:rsidRPr="004B7223">
        <w:rPr>
          <w:rStyle w:val="StyleUnderline"/>
        </w:rPr>
        <w:t>As one Japanese official recently warned: “If it's understood that there are nuclear weapons here, Japan could end up becoming more of a target.” This is especially true now that North Korea is developing far more accurate conventional missiles. Once again, protecting the sites would force the United States to deploy sufficient missile defense systems, and even then some missiles could get through. There</w:t>
      </w:r>
      <w:r w:rsidRPr="00317319">
        <w:rPr>
          <w:rStyle w:val="StyleUnderline"/>
        </w:rPr>
        <w:t xml:space="preserve"> are already plenty of targets the United States and its allies must protect against Pyongyang’s missiles. There is no reason to create new ones that have no military utility.</w:t>
      </w:r>
      <w:r w:rsidRPr="004B7223">
        <w:rPr>
          <w:sz w:val="16"/>
        </w:rPr>
        <w:t xml:space="preserve"> Alliance Troubles. The most commonly cited argument for deploying tactical nuclear weapons is to strengthen America’s alliances with South Korea and Japan. In reality, tactical nuclear weapons often create intense and unnecessary tensions with allies. To begin with, as noted above, </w:t>
      </w:r>
      <w:r w:rsidRPr="004B7223">
        <w:rPr>
          <w:rStyle w:val="StyleUnderline"/>
        </w:rPr>
        <w:t>South Korea’s government has repeatedly insisted it does not want America to bring tactical nuclear weapons back. More importantly, however, history has shown that forward deployed nuclear weapons create a bunch of thorny questions for the alliance.</w:t>
      </w:r>
      <w:r w:rsidRPr="004B7223">
        <w:rPr>
          <w:rStyle w:val="StyleUnderline"/>
          <w:sz w:val="16"/>
          <w:u w:val="none"/>
        </w:rPr>
        <w:t xml:space="preserve"> </w:t>
      </w:r>
      <w:r w:rsidRPr="004B7223">
        <w:rPr>
          <w:sz w:val="16"/>
        </w:rPr>
        <w:t>For instance, in the very first years of the Cold War the British agreed (without much thought) to allow America to base its nuclear bombers on English territory. It was only a few years later, as B-29 bombers began arriving, that British officials began to seriously think through the potential complications of this basing arrangement. Specifically, they began to worry that the United States might believe it could use its bombers to conduct nuclear attacks on the Soviet Union without London’s approval. They were correct. The United States and Great Britain entered into intense ongoing negotiations where the latter insisted it be involved in any decisions to use nuclear weapons that were stationed on its territory. Washington would only agree to vague assurances of consultations while refusing to give Britain veto power over any decision to use nuclear weapons. The issue also went beyond senior leadership and became an issue of public opinion. In the end, the United States basically won the issue while providing the British with face saving language for public consumption.</w:t>
      </w:r>
    </w:p>
    <w:p w:rsidR="00265A86" w:rsidRPr="00265A86" w:rsidRDefault="00265A86" w:rsidP="00265A86"/>
    <w:p w:rsidR="00B17D0D" w:rsidRDefault="00B17D0D" w:rsidP="00306ABD">
      <w:pPr>
        <w:pStyle w:val="Heading3"/>
      </w:pPr>
      <w:r>
        <w:t>North Korea Collapse Bad</w:t>
      </w:r>
    </w:p>
    <w:p w:rsidR="003A125C" w:rsidRPr="003A125C" w:rsidRDefault="003A125C" w:rsidP="003A125C">
      <w:pPr>
        <w:pStyle w:val="Heading4"/>
      </w:pPr>
      <w:r>
        <w:t xml:space="preserve">Risk of collapse causes North Korea to lash out with nukes – survival comes before everything else </w:t>
      </w:r>
    </w:p>
    <w:p w:rsidR="00B17D0D" w:rsidRDefault="00B17D0D" w:rsidP="00B17D0D">
      <w:r w:rsidRPr="00B17D0D">
        <w:rPr>
          <w:rStyle w:val="Style13ptBold"/>
        </w:rPr>
        <w:t>Park 2016</w:t>
      </w:r>
      <w:r>
        <w:t xml:space="preserve"> (Sungtae Jacky Park, research associate at the Council on Foreign Relations"When a Collapsing, Paranoid North Korea Turns to Nukes. . .", The National Interest, February 13 2016, </w:t>
      </w:r>
      <w:hyperlink r:id="rId564" w:history="1">
        <w:r w:rsidRPr="00762176">
          <w:rPr>
            <w:rStyle w:val="Hyperlink"/>
          </w:rPr>
          <w:t>https://nationalinterest.org/feature/when-collapsing-paranoid-north-korea-turns-nukes-15201?nopaging=1</w:t>
        </w:r>
      </w:hyperlink>
      <w:r>
        <w:t>, mmv)</w:t>
      </w:r>
    </w:p>
    <w:p w:rsidR="00B17D0D" w:rsidRDefault="00B17D0D" w:rsidP="00B17D0D">
      <w:r w:rsidRPr="00B17D0D">
        <w:rPr>
          <w:rStyle w:val="StyleUnderline"/>
        </w:rPr>
        <w:t>Will the logic of nuclear deterrence apply to a collapsing, paranoid North Korea?</w:t>
      </w:r>
      <w:r>
        <w:t xml:space="preserve"> In case of such a scenario and following chaos, can the Kim regime be counted on to retain proper command and control of its nuclear weapons? Will the top leadership receive accurate information and assessment regarding international and domestic conditions during a period of internal chaos and instability, particularly with regard to U.S. and South Korean moves and intentions? Will the Kim regime’s calculations with regard to using nuclear weapons change if the regime comes to believe that its demise is inevitable and becomes desperate? </w:t>
      </w:r>
      <w:r w:rsidRPr="00B17D0D">
        <w:rPr>
          <w:rStyle w:val="StyleUnderline"/>
        </w:rPr>
        <w:t>What if</w:t>
      </w:r>
      <w:r>
        <w:t xml:space="preserve">, in such a situation, </w:t>
      </w:r>
      <w:r w:rsidRPr="00B17D0D">
        <w:rPr>
          <w:rStyle w:val="StyleUnderline"/>
        </w:rPr>
        <w:t>the question facing the regime is how it falls, not whether? Will such a suicidal regime that has nothing to lose perhaps contemplate murder-suicide and decide to go out with a “bang instead of a whimper,” or make a desperate attempt to turn the situation around based on overoptimistic calculations or a sense of honor, as Imperial Japan sought to do with the attack on Pearl Harbor?</w:t>
      </w:r>
      <w:r>
        <w:t xml:space="preserve"> These are all-too-important questions worth pondering.</w:t>
      </w:r>
    </w:p>
    <w:p w:rsidR="00B17D0D" w:rsidRDefault="00B17D0D" w:rsidP="00B17D0D">
      <w:r>
        <w:t xml:space="preserve">In a collapse scenario, the Kim regime will also be making decisions under enormous psychological pressure and with a great sense of paranoia. </w:t>
      </w:r>
      <w:r w:rsidRPr="00B17D0D">
        <w:rPr>
          <w:rStyle w:val="StyleUnderline"/>
        </w:rPr>
        <w:t>The regime understandably sees the United States as bent on seeking regime change in North Korea. The regime also fears that the collapse of the country and implosion of the Kim family’s cult of personality might not only mean loss of power, but loss of life, as with the cases of Iraq’s Saddam Hussein and Libya’s Muammar Gaddafi</w:t>
      </w:r>
      <w:r>
        <w:t xml:space="preserve">. According to Andrei N. Lankov in his book, The Real North Korea: Life and Politics in the Failed Stalinist Utopia, </w:t>
      </w:r>
      <w:r w:rsidRPr="00B17D0D">
        <w:rPr>
          <w:rStyle w:val="StyleUnderline"/>
        </w:rPr>
        <w:t>a North Korean bureaucrat once said: “The human rights and the like might be a great idea, but if we start explaining it to our people, we will be killed in no time</w:t>
      </w:r>
      <w:r>
        <w:t xml:space="preserve">.” Given the uniquely brutal nature of North Korea’s totalitarianism, such sentiments are only rational. </w:t>
      </w:r>
      <w:r w:rsidRPr="00B17D0D">
        <w:rPr>
          <w:rStyle w:val="StyleUnderline"/>
        </w:rPr>
        <w:t>During a collapse scenario, these psychological factors could greatly increase room for miscalculation or misperception for the Kim regime, particularly if it loses hope for survival and lacks access to reliable information, creating an environment that might even lead to the accidental launch of nuclear-tipped missiles. If stable nuclear-weapons states had come close to using nuclear weapons multiple times before, what might a collapsing, paranoid North Korea do with its arsenal</w:t>
      </w:r>
      <w:r>
        <w:t>?</w:t>
      </w:r>
    </w:p>
    <w:p w:rsidR="00B17D0D" w:rsidRDefault="00B17D0D" w:rsidP="00B17D0D"/>
    <w:p w:rsidR="003A125C" w:rsidRDefault="00B50E75" w:rsidP="003A125C">
      <w:pPr>
        <w:pStyle w:val="Heading4"/>
      </w:pPr>
      <w:r>
        <w:t xml:space="preserve">North Korea sees nukes as the securing factor to survival – risk of collapse causes Chinese intervention and North Korean nuclear escalation </w:t>
      </w:r>
    </w:p>
    <w:p w:rsidR="003A125C" w:rsidRDefault="003A125C" w:rsidP="00B17D0D">
      <w:r w:rsidRPr="003A125C">
        <w:rPr>
          <w:rStyle w:val="Style13ptBold"/>
        </w:rPr>
        <w:t>Lankov 2016</w:t>
      </w:r>
      <w:r>
        <w:t xml:space="preserve"> (Andrei Lankov, professor of history at Kookmin University in Seoul, "The Reason North Korea Developed Nuclear Weapons: Survival", The National Interest, October 18 2016, </w:t>
      </w:r>
      <w:hyperlink r:id="rId565" w:history="1">
        <w:r w:rsidRPr="00762176">
          <w:rPr>
            <w:rStyle w:val="Hyperlink"/>
          </w:rPr>
          <w:t>https://nationalinterest.org/blog/the-buzz/the-reason-north-korea-developed-nuclear-weapons-survival-18095</w:t>
        </w:r>
      </w:hyperlink>
      <w:r>
        <w:t>, mmv)</w:t>
      </w:r>
    </w:p>
    <w:p w:rsidR="003A125C" w:rsidRDefault="003A125C" w:rsidP="00B17D0D">
      <w:r w:rsidRPr="00F87E2F">
        <w:rPr>
          <w:rStyle w:val="StyleUnderline"/>
        </w:rPr>
        <w:t>North Korea is not interested in promises of favorable economic cooperation or security and lessons from recent history confirm their reluctance to take such promises seriously</w:t>
      </w:r>
      <w:r>
        <w:t xml:space="preserve">. Muammar Gaddafi of Libya agreed in 2004 to surrender his nuclear program in exchange for economic reaches but he then ended up being killed by rebels who were supported by Western powers. </w:t>
      </w:r>
      <w:r w:rsidRPr="00F87E2F">
        <w:rPr>
          <w:rStyle w:val="StyleUnderline"/>
        </w:rPr>
        <w:t>In 1994, Ukraine agreed to remove the nuclear weapons it had acquired after the collapse of the Soviet Union in exchange for security guarantees from Russia, the United States and the United Kingdom, but Crimea was subsequently annexed by Russia</w:t>
      </w:r>
      <w:r>
        <w:t xml:space="preserve">. </w:t>
      </w:r>
      <w:r w:rsidRPr="00F87E2F">
        <w:rPr>
          <w:rStyle w:val="StyleUnderline"/>
        </w:rPr>
        <w:t>North Korean leaders see these examples as justification of their belief that nuclear weapons are vital for their regime’s survival</w:t>
      </w:r>
      <w:r>
        <w:t>.</w:t>
      </w:r>
    </w:p>
    <w:p w:rsidR="003A125C" w:rsidRDefault="003A125C" w:rsidP="00B17D0D">
      <w:r>
        <w:t xml:space="preserve">What can the outside world do in this situation? </w:t>
      </w:r>
      <w:r w:rsidRPr="00B50E75">
        <w:rPr>
          <w:rStyle w:val="StyleUnderline"/>
        </w:rPr>
        <w:t>If the goal is North Korea’s denuclearization then the honest answer — while discouraging — is ‘nothing, short of a military operation’.</w:t>
      </w:r>
    </w:p>
    <w:p w:rsidR="003A125C" w:rsidRDefault="003A125C" w:rsidP="00B17D0D">
      <w:r>
        <w:t>Negotiations have failed many times. North Korean decision-makers, understandably, have little enthusiasm for negotiating what they sincerely (and perhaps, correctly) see as their own death warrant.</w:t>
      </w:r>
    </w:p>
    <w:p w:rsidR="003A125C" w:rsidRDefault="003A125C" w:rsidP="00B17D0D">
      <w:r w:rsidRPr="00B50E75">
        <w:rPr>
          <w:rStyle w:val="StyleUnderline"/>
        </w:rPr>
        <w:t>It might be possible to negotiate a freeze of North Korea’s nuclear program and to buy Pyongyang’s willingness to stop nuclear development for a period of time. But such an agreement would entail allowing weapons and fissile material to remain in North Korea</w:t>
      </w:r>
      <w:r>
        <w:t>. This imperfect and controversial compromise is not possible now since neither North Korea nor the United States are particularly interested in such negotiations.</w:t>
      </w:r>
    </w:p>
    <w:p w:rsidR="003A125C" w:rsidRDefault="003A125C" w:rsidP="00B17D0D">
      <w:r>
        <w:t>The general mood in Washington and other major Western capitals is in favor of a hard-line approach. The greatest hope is pinned on UN-approved sanctions. But this approach has even less chance of success.</w:t>
      </w:r>
    </w:p>
    <w:p w:rsidR="003A125C" w:rsidRDefault="003A125C" w:rsidP="00B17D0D">
      <w:r>
        <w:t>To start with, no sanction regime is going to succeed without a sincere and unconditional endorsement from China, which now controls over 90 per cent of North Korea’s foreign trade. But despite being seriously annoyed by Pyongyang’s nuclear brinksmanship, Beijing is still very reluctant to join a sanctions regime.</w:t>
      </w:r>
    </w:p>
    <w:p w:rsidR="003A125C" w:rsidRDefault="003A125C" w:rsidP="00B17D0D">
      <w:r w:rsidRPr="00B50E75">
        <w:rPr>
          <w:rStyle w:val="StyleUnderline"/>
        </w:rPr>
        <w:t>Unlike their US colleagues, Chinese analysts understand that mild pressure will not prompt North Korean leaders to consider denuclearization</w:t>
      </w:r>
      <w:r>
        <w:t>. Even if international sanctions deliver a blow to the country’s economy, North Korean decision-makers will not change their course. It will be the common people who pay the price — suffering, starving and, perhaps, dying in droves — while the government continues a course that elites consider vital for their state’s survival as well as their own.</w:t>
      </w:r>
    </w:p>
    <w:p w:rsidR="003A125C" w:rsidRDefault="003A125C" w:rsidP="00B17D0D">
      <w:r w:rsidRPr="00B50E75">
        <w:rPr>
          <w:rStyle w:val="StyleUnderline"/>
        </w:rPr>
        <w:t>China understands that only hard pressure will work with North Korea — the kind of pressure that focuses not on economic collapse, but rather revolt</w:t>
      </w:r>
      <w:r>
        <w:t xml:space="preserve">. </w:t>
      </w:r>
      <w:r w:rsidRPr="00B50E75">
        <w:rPr>
          <w:rStyle w:val="StyleUnderline"/>
        </w:rPr>
        <w:t>If faced with this pressure, the North Korean elite might decide that discontinuing their nuclear program constitutes a lesser risk than the political consequences of such a crisis. But there is still good reason to believe that even in such a situation Pyongyang would ignore politics and continue with its nuclear policy</w:t>
      </w:r>
      <w:r>
        <w:t>.</w:t>
      </w:r>
    </w:p>
    <w:p w:rsidR="003A125C" w:rsidRDefault="003A125C" w:rsidP="00B17D0D">
      <w:r w:rsidRPr="00B50E75">
        <w:rPr>
          <w:rStyle w:val="StyleUnderline"/>
        </w:rPr>
        <w:t>From China’s point of view, it is risky to subject North Korea to such pressure. There is a high likelihood that such sanctions will provoke regime collapse, which China does not want. China doesn’t want civil war in a nearby nuclear-armed state, it doesn’t want a situation which might necessitate its own military and political involvement and it also doesn’t want Korea’s unification under the auspices of a successful, pro-US, democratic and nationalistic South Korea</w:t>
      </w:r>
      <w:r>
        <w:t>.</w:t>
      </w:r>
    </w:p>
    <w:p w:rsidR="003A125C" w:rsidRDefault="003A125C" w:rsidP="00B17D0D"/>
    <w:p w:rsidR="002C5D3B" w:rsidRDefault="002C5D3B" w:rsidP="00B17D0D"/>
    <w:p w:rsidR="002C5D3B" w:rsidRDefault="002C5D3B" w:rsidP="002C5D3B">
      <w:pPr>
        <w:pStyle w:val="Heading4"/>
      </w:pPr>
      <w:r>
        <w:t xml:space="preserve">Perception of Chinese abandonment causes a change in nuclear posture which ensures escalation </w:t>
      </w:r>
    </w:p>
    <w:p w:rsidR="002C5D3B" w:rsidRDefault="002C5D3B" w:rsidP="002C5D3B">
      <w:r w:rsidRPr="001D1259">
        <w:rPr>
          <w:rStyle w:val="Style13ptBold"/>
        </w:rPr>
        <w:t>Narang 2015</w:t>
      </w:r>
      <w:r>
        <w:t xml:space="preserve"> (Vipin Narang, Mitsui Career Development Associate Professor of Political Science and member of the Security Studies Program at the Massachusetts Institute of Technology, "Nuclear Strategies of Emerging Nuclear Powers: North Korea and Iran", The Washington Quarterly, May 20 2015, </w:t>
      </w:r>
      <w:hyperlink r:id="rId566" w:history="1">
        <w:r w:rsidRPr="00762176">
          <w:rPr>
            <w:rStyle w:val="Hyperlink"/>
          </w:rPr>
          <w:t>https://www.tandfonline.com/doi/abs/10.1080/0163660X.2015.1038175?journalCode=rwaq20</w:t>
        </w:r>
      </w:hyperlink>
      <w:r>
        <w:t>, mmv)</w:t>
      </w:r>
    </w:p>
    <w:p w:rsidR="002C5D3B" w:rsidRDefault="002C5D3B" w:rsidP="002C5D3B">
      <w:r>
        <w:t xml:space="preserve">If this is indeed North Korea’s nuclear strategy—using the threat of nuclear advancement to catalyze Chinese support for it materially and diplomatically—there are several key implications. </w:t>
      </w:r>
      <w:r w:rsidRPr="001D1259">
        <w:rPr>
          <w:rStyle w:val="StyleUnderline"/>
        </w:rPr>
        <w:t>The first is that this is not a particularly unstable nuclear strategy. Rather, it is a potentially sustainable one. There is little pressure for a North Korea with a catalytic nuclear strategy to develop additional nuclear capabilities, delivery systems, or even deploy nuclear weapons</w:t>
      </w:r>
      <w:r>
        <w:t xml:space="preserve">. As far as nuclear strategies go, </w:t>
      </w:r>
      <w:r w:rsidRPr="001D1259">
        <w:rPr>
          <w:rStyle w:val="StyleUnderline"/>
        </w:rPr>
        <w:t>the catalytic posture has the least risk of inadvertent use because its primary aim is political: to catalyze third-party intercession on a state’s behalf by threatening advancement</w:t>
      </w:r>
      <w:r>
        <w:t xml:space="preserve">. </w:t>
      </w:r>
      <w:r w:rsidRPr="001D1259">
        <w:rPr>
          <w:rStyle w:val="StyleUnderline"/>
        </w:rPr>
        <w:t>There is often no employment doctrine to formulate or prepare for, since employment would only be considered if the regime faced the threat of extinction</w:t>
      </w:r>
      <w:r>
        <w:t xml:space="preserve"> (</w:t>
      </w:r>
      <w:r w:rsidRPr="001D1259">
        <w:rPr>
          <w:rStyle w:val="StyleUnderline"/>
        </w:rPr>
        <w:t>and in which case, the state would have little option but a Hail- Mary nuclear use</w:t>
      </w:r>
      <w:r>
        <w:t>). If North Korea were satisfied that it could indeed manipulate the threat of its nuclear advancement to ensure Chinese intercession on its behalf, at least economically and diplomatically, the composition of the North Korean nuclear force structure could remain limited and maintained in a highly centralized and recessed fashion.</w:t>
      </w:r>
    </w:p>
    <w:p w:rsidR="002C5D3B" w:rsidRDefault="002C5D3B" w:rsidP="002C5D3B">
      <w:r w:rsidRPr="001D1259">
        <w:rPr>
          <w:rStyle w:val="StyleUnderline"/>
        </w:rPr>
        <w:t>The second implication is that this strategy turns entirely on North Korea believing that China would not abandon it as a patron state, and that it does not view the catalytic posture as a transitory phase until it chooses to break from China</w:t>
      </w:r>
      <w:r>
        <w:t xml:space="preserve">. Should it fear abandonment or if relations between China and North Korea deteriorate irrevocably, </w:t>
      </w:r>
      <w:r w:rsidRPr="001D1259">
        <w:rPr>
          <w:rStyle w:val="StyleUnderline"/>
        </w:rPr>
        <w:t>North Korea would likely believe that it has no option but to develop an asymmetric escalation posture, since it would be facing an extremely severe security environment alone: a conventionally and nuclear superior alliance between the United States and South Korea that could easily pose an existential threat to the state</w:t>
      </w:r>
      <w:r>
        <w:t xml:space="preserve">. This is the second node in the theory above. </w:t>
      </w:r>
      <w:r w:rsidRPr="001D1259">
        <w:rPr>
          <w:rStyle w:val="StyleUnderline"/>
        </w:rPr>
        <w:t>The only nuclear strategy that makes sense in this scenario is an asymmetric escalation posture that threatens to use nuclear weapons first against conventional forces and/or population centers to deter extinction</w:t>
      </w:r>
      <w:r>
        <w:t xml:space="preserve">. </w:t>
      </w:r>
      <w:r w:rsidRPr="001D1259">
        <w:rPr>
          <w:rStyle w:val="StyleUnderline"/>
        </w:rPr>
        <w:t>The composition of forces required for that nuclear strategy</w:t>
      </w:r>
      <w:r>
        <w:t>—tactical and strategic nuclear weapons, an array of survivable delivery systems—</w:t>
      </w:r>
      <w:r w:rsidRPr="001D1259">
        <w:rPr>
          <w:rStyle w:val="StyleUnderline"/>
        </w:rPr>
        <w:t>and command-and-control pressures for delegation raise the risks of inadvertent nuclear use and escalation, and would be potentially catastrophic for regional and international security</w:t>
      </w:r>
      <w:r>
        <w:t>.</w:t>
      </w:r>
    </w:p>
    <w:p w:rsidR="002C5D3B" w:rsidRDefault="002C5D3B" w:rsidP="002C5D3B">
      <w:r>
        <w:t xml:space="preserve">Therefore, </w:t>
      </w:r>
      <w:r w:rsidRPr="001D1259">
        <w:rPr>
          <w:rStyle w:val="StyleUnderline"/>
        </w:rPr>
        <w:t>the aggressiveness and precise risks of North Korea’s nuclear strategy depend entirely on how much it believes it can rely on Beijing to protect it materially and diplomatically</w:t>
      </w:r>
      <w:r>
        <w:t>. If China continues to play the role of a reliable third-party patron (as far as Pyongyang is concerned), then North Korea may be satisfied with a catalytic nuclear strategy. This is likely to result in periodic crises involving threats of nuclear advancement so North Korea can secure aid when it deems it necessary. But the composition of the nuclear arsenal can remain recessed, ambiguous, and small, with lower risks of accidents and nuclear use.</w:t>
      </w:r>
    </w:p>
    <w:p w:rsidR="002C5D3B" w:rsidRDefault="002C5D3B" w:rsidP="002C5D3B">
      <w:r w:rsidRPr="001D1259">
        <w:rPr>
          <w:rStyle w:val="StyleUnderline"/>
        </w:rPr>
        <w:t>Should Pyongyang fear abandonment</w:t>
      </w:r>
      <w:r>
        <w:t>—or choose independence—</w:t>
      </w:r>
      <w:r w:rsidRPr="001D1259">
        <w:rPr>
          <w:rStyle w:val="StyleUnderline"/>
        </w:rPr>
        <w:t>from Beijing, however, the pressure to develop an outright and explicit asymmetric escalation posture would be strong. This would carry extreme risks as it would force North Korea to develop a range of nuclear weapons and delivery systems and, in some cases, predelegate assets to the field to make the threat of first use against a conventional invasion credible</w:t>
      </w:r>
      <w:r>
        <w:t>. (While the idea of predelegation, given the state of North Korea’s party-military relations, might seem far-fetched, if it were to find itself alone facing the ROK/U.S. alliance, which has conventional and nuclear superiority, the powerful logic of its acute security environment may leave it with no choice.) North Korea could become East Asia’s Pakistan in this scenario. Given the costs of potential nuclear rollback, it may indeed be in the U.S. interest, all things considered, to encourage China to continue to play the role of reliable third-party patron for North Korea since it is a mechanism to limit the nuclear risks on the Korean Peninsula, keeping North Korean nuclear strategy recessed as a catalytic posture. The alternative, an asymmetric escalation posture, is…scary.</w:t>
      </w:r>
    </w:p>
    <w:p w:rsidR="002C5D3B" w:rsidRDefault="002C5D3B" w:rsidP="00B17D0D"/>
    <w:p w:rsidR="00B17D0D" w:rsidRPr="00B17D0D" w:rsidRDefault="00B17D0D" w:rsidP="00B17D0D"/>
    <w:p w:rsidR="00306ABD" w:rsidRDefault="00306ABD" w:rsidP="00306ABD">
      <w:pPr>
        <w:pStyle w:val="Heading3"/>
      </w:pPr>
      <w:r>
        <w:t>Deterrence High Now</w:t>
      </w:r>
    </w:p>
    <w:p w:rsidR="00306ABD" w:rsidRPr="00313E1A" w:rsidRDefault="00306ABD" w:rsidP="00306ABD">
      <w:pPr>
        <w:pStyle w:val="Heading4"/>
        <w:rPr>
          <w:rFonts w:asciiTheme="minorHAnsi" w:eastAsia="Times New Roman" w:hAnsiTheme="minorHAnsi" w:cstheme="minorHAnsi"/>
        </w:rPr>
      </w:pPr>
      <w:r w:rsidRPr="00313E1A">
        <w:rPr>
          <w:rFonts w:asciiTheme="minorHAnsi" w:eastAsia="Times New Roman" w:hAnsiTheme="minorHAnsi" w:cstheme="minorHAnsi"/>
        </w:rPr>
        <w:t>South Korea doesn’t need nukes</w:t>
      </w:r>
      <w:r>
        <w:rPr>
          <w:rFonts w:asciiTheme="minorHAnsi" w:eastAsia="Times New Roman" w:hAnsiTheme="minorHAnsi" w:cstheme="minorHAnsi"/>
        </w:rPr>
        <w:t xml:space="preserve"> – deterrence working </w:t>
      </w:r>
    </w:p>
    <w:p w:rsidR="00306ABD" w:rsidRPr="00313E1A" w:rsidRDefault="00306ABD" w:rsidP="00306ABD">
      <w:pPr>
        <w:rPr>
          <w:rFonts w:asciiTheme="minorHAnsi" w:hAnsiTheme="minorHAnsi" w:cstheme="minorHAnsi"/>
        </w:rPr>
      </w:pPr>
      <w:r w:rsidRPr="00313E1A">
        <w:rPr>
          <w:rStyle w:val="Style13ptBold"/>
          <w:rFonts w:asciiTheme="minorHAnsi" w:hAnsiTheme="minorHAnsi" w:cstheme="minorHAnsi"/>
        </w:rPr>
        <w:t xml:space="preserve">Wolfsthal and Dalton 17 </w:t>
      </w:r>
      <w:r w:rsidRPr="00313E1A">
        <w:rPr>
          <w:rFonts w:asciiTheme="minorHAnsi" w:hAnsiTheme="minorHAnsi" w:cstheme="minorHAnsi"/>
          <w:sz w:val="20"/>
          <w:szCs w:val="20"/>
        </w:rPr>
        <w:t xml:space="preserve">(Jon Wolfsthal is director of the Nuclear Crisis Group. He was President Barack Obama’s special assistant and senior director at the National Security Council for arms control and nonproliferation, Toby Dalton is the co-director of the nuclear policy program at the Carnegie Endowment for International Peace, "Seven Reasons Why Putting U.S. Nukes Back in South Korea Is a Terrible Idea," Foreign Policy, 10-11-2017, </w:t>
      </w:r>
      <w:hyperlink r:id="rId567" w:history="1">
        <w:r w:rsidRPr="00313E1A">
          <w:rPr>
            <w:rStyle w:val="Hyperlink"/>
            <w:rFonts w:asciiTheme="minorHAnsi" w:hAnsiTheme="minorHAnsi" w:cstheme="minorHAnsi"/>
            <w:sz w:val="20"/>
            <w:szCs w:val="20"/>
          </w:rPr>
          <w:t>https://foreignpolicy.com/2017/10/11/putting-u-s-nukes-back-in-south-korea-is-a-terrible-idea/</w:t>
        </w:r>
      </w:hyperlink>
      <w:r w:rsidRPr="00313E1A">
        <w:rPr>
          <w:rFonts w:asciiTheme="minorHAnsi" w:hAnsiTheme="minorHAnsi" w:cstheme="minorHAnsi"/>
          <w:sz w:val="20"/>
          <w:szCs w:val="20"/>
        </w:rPr>
        <w:t>,  TJ)</w:t>
      </w:r>
    </w:p>
    <w:p w:rsidR="00306ABD" w:rsidRDefault="00306ABD" w:rsidP="00306ABD">
      <w:pPr>
        <w:rPr>
          <w:rStyle w:val="StyleUnderline"/>
          <w:rFonts w:asciiTheme="minorHAnsi" w:hAnsiTheme="minorHAnsi" w:cstheme="minorHAnsi"/>
        </w:rPr>
      </w:pPr>
      <w:r w:rsidRPr="00521CCD">
        <w:rPr>
          <w:rStyle w:val="StyleUnderline"/>
          <w:rFonts w:asciiTheme="minorHAnsi" w:eastAsia="Times New Roman" w:hAnsiTheme="minorHAnsi" w:cstheme="minorHAnsi"/>
          <w:color w:val="333333"/>
          <w:sz w:val="16"/>
          <w:szCs w:val="24"/>
          <w:u w:val="none"/>
        </w:rPr>
        <w:t xml:space="preserve">South Korean officials announced last month that the United States would begin to routinely deploy strategic assets on the Korean Peninsula to help deter North Korea’s nuclear capabilities. The South Korean demand for tangible signals of America’s defense commitment is unlikely to stop there, and prominent South Korean politicians are publicly pushing for the United States to return nuclear weapons to the peninsula. Some American politicians, like Sen. John McCain, have made similar suggestions. </w:t>
      </w:r>
      <w:r w:rsidRPr="00566BB2">
        <w:rPr>
          <w:rStyle w:val="StyleUnderline"/>
        </w:rPr>
        <w:t>If there were real military or political benefits to redeploying nuclear weapons in South Korea, this idea would be worth a serious review, but redeploying them today makes no sense, and indeed could exacerbate the current crisis over North Korea’s nuclear threats.</w:t>
      </w:r>
      <w:r>
        <w:rPr>
          <w:rStyle w:val="StyleUnderline"/>
        </w:rPr>
        <w:t xml:space="preserve"> </w:t>
      </w:r>
      <w:r w:rsidRPr="00521CCD">
        <w:rPr>
          <w:rStyle w:val="StyleUnderline"/>
          <w:rFonts w:asciiTheme="minorHAnsi" w:eastAsia="Times New Roman" w:hAnsiTheme="minorHAnsi" w:cstheme="minorHAnsi"/>
          <w:color w:val="333333"/>
          <w:sz w:val="16"/>
          <w:szCs w:val="24"/>
          <w:u w:val="none"/>
        </w:rPr>
        <w:t xml:space="preserve">Here are seven reasons why </w:t>
      </w:r>
      <w:r w:rsidRPr="00566BB2">
        <w:rPr>
          <w:rStyle w:val="StyleUnderline"/>
        </w:rPr>
        <w:t>the United States should not seek to deploy nuclear weapons in South Korea.</w:t>
      </w:r>
      <w:r w:rsidRPr="00521CCD">
        <w:rPr>
          <w:rStyle w:val="StyleUnderline"/>
          <w:rFonts w:asciiTheme="minorHAnsi" w:eastAsia="Times New Roman" w:hAnsiTheme="minorHAnsi" w:cstheme="minorHAnsi"/>
          <w:color w:val="333333"/>
          <w:sz w:val="16"/>
          <w:szCs w:val="24"/>
          <w:u w:val="none"/>
        </w:rPr>
        <w:t xml:space="preserve"> 1. </w:t>
      </w:r>
      <w:r w:rsidRPr="00313E1A">
        <w:rPr>
          <w:rStyle w:val="StyleUnderline"/>
        </w:rPr>
        <w:t>Our military does not need them. The United States can hit any target in North Korea from within the United States or elsewhere with precision conventional weapons. If a conflict escalates and requires the use of nuclear weapons, these can be delivered from a variety of existing, secure platforms far from North Korea — and both North and South Korea know it. Stationing nuclear weapons in South Korea would not deter North Korea from periodic tactical provocations, but could increase pressure on North Korea to use nuclear weapons first in a crisis.</w:t>
      </w:r>
      <w:r w:rsidRPr="00521CCD">
        <w:rPr>
          <w:rStyle w:val="StyleUnderline"/>
          <w:rFonts w:asciiTheme="minorHAnsi" w:eastAsia="Times New Roman" w:hAnsiTheme="minorHAnsi" w:cstheme="minorHAnsi"/>
          <w:color w:val="333333"/>
          <w:sz w:val="16"/>
          <w:szCs w:val="24"/>
          <w:u w:val="none"/>
        </w:rPr>
        <w:t xml:space="preserve"> They would also make tempting targets for North Korean missiles, which can hit all of South Korea. 2. They make our conventional weapons seem less credible. Putting nuclear weapons in South Korea might be useful as a political signal of our commitment to the alliance, but could also lead Seoul and Pyongyang to doubt U.S. military commitment or capabilities. If U.S. conventional capabilities are so superior, then why do we need nuclear weapons? </w:t>
      </w:r>
      <w:r w:rsidRPr="00566BB2">
        <w:rPr>
          <w:rStyle w:val="StyleUnderline"/>
        </w:rPr>
        <w:t>It is also not clear how the deployment of nuclear weapons will provide more assurance of America’s commitment to South Korea than the deployment of 28,000 American troops and the residency of nearly 200,000 American citizens. During the Cold War, the United States deployed hundreds of nuclear weapons in Europe and that never calmed the concerns of nervous European allies about our commitment to them.</w:t>
      </w:r>
      <w:r w:rsidRPr="00521CCD">
        <w:rPr>
          <w:rStyle w:val="StyleUnderline"/>
          <w:rFonts w:asciiTheme="minorHAnsi" w:eastAsia="Times New Roman" w:hAnsiTheme="minorHAnsi" w:cstheme="minorHAnsi"/>
          <w:color w:val="333333"/>
          <w:sz w:val="16"/>
          <w:szCs w:val="24"/>
          <w:u w:val="none"/>
        </w:rPr>
        <w:t xml:space="preserve"> 3. We don’t have them. </w:t>
      </w:r>
      <w:r w:rsidRPr="00313E1A">
        <w:rPr>
          <w:rStyle w:val="StyleUnderline"/>
        </w:rPr>
        <w:t>There is no ready U.S. stockpile of nuclear weapons that could be redeployed in South Korea. President George H. W. Bush ordered the last U.S. nuclear weapons removed from South Korea in 1992 as part of a global initiative to put tactical nuclear weapons in storage to prevent their theft. The nuclear weapons we used to deploy in South Korea have mostly been dismantled, and the rest are out of service and awaiting destruction.</w:t>
      </w:r>
      <w:r w:rsidRPr="00521CCD">
        <w:rPr>
          <w:rStyle w:val="StyleUnderline"/>
          <w:rFonts w:asciiTheme="minorHAnsi" w:eastAsia="Times New Roman" w:hAnsiTheme="minorHAnsi" w:cstheme="minorHAnsi"/>
          <w:color w:val="333333"/>
          <w:sz w:val="16"/>
          <w:szCs w:val="24"/>
          <w:u w:val="none"/>
        </w:rPr>
        <w:t xml:space="preserve"> Any weapons the U.S. opted to deploy would have to come from elsewhere, namely from the small arsenal deployed in Europe, thus causing political problems and strategic challenges with European allies. Other options might include returning nuclear weapons from retired to active duty, something we have not done before and that would take time and money. 4. There is no place to put them. </w:t>
      </w:r>
      <w:r w:rsidRPr="00313E1A">
        <w:rPr>
          <w:rStyle w:val="StyleUnderline"/>
        </w:rPr>
        <w:t>No secure storage facilities suitable for tactical nuclear weapons exist in South Korea. Nuclear storage bunkers are not like gym lockers. They are highly advanced and must be able to protect against unguarded access even in the event of a coup or conflict. U.S. bunkers in South Korea have not been used in 25 years. It would take a few years to rebuild and recertify suitable storage.</w:t>
      </w:r>
      <w:r>
        <w:rPr>
          <w:rStyle w:val="StyleUnderline"/>
        </w:rPr>
        <w:t xml:space="preserve"> </w:t>
      </w:r>
      <w:r w:rsidRPr="00521CCD">
        <w:rPr>
          <w:rStyle w:val="StyleUnderline"/>
          <w:rFonts w:asciiTheme="minorHAnsi" w:eastAsia="Times New Roman" w:hAnsiTheme="minorHAnsi" w:cstheme="minorHAnsi"/>
          <w:color w:val="333333"/>
          <w:sz w:val="16"/>
          <w:szCs w:val="24"/>
          <w:u w:val="none"/>
        </w:rPr>
        <w:t xml:space="preserve">5. Why Make North Korea’s actions seem more legitimate? </w:t>
      </w:r>
      <w:r w:rsidRPr="00566BB2">
        <w:rPr>
          <w:rStyle w:val="StyleUnderline"/>
        </w:rPr>
        <w:t>American deployment of nuclear weapons in South Korea would be used by North Korea to further legitimize its own nuclear weapons. South Koreans who advocate for nuclear weapons say it would create a symmetrical threat to North Korea and would show Pyongyang that there is a security cost to possessing nuclear weapons.</w:t>
      </w:r>
      <w:r w:rsidRPr="00521CCD">
        <w:rPr>
          <w:rStyle w:val="StyleUnderline"/>
          <w:rFonts w:asciiTheme="minorHAnsi" w:eastAsia="Times New Roman" w:hAnsiTheme="minorHAnsi" w:cstheme="minorHAnsi"/>
          <w:color w:val="333333"/>
          <w:sz w:val="16"/>
          <w:szCs w:val="24"/>
          <w:u w:val="none"/>
        </w:rPr>
        <w:t xml:space="preserve"> Actually, it would allow North Korean leaders to say, “See, America is threatening us with more nuclear weapons, so how can we get rid of ours? In fact, we need more to maintain credible deterrence.” </w:t>
      </w:r>
      <w:r w:rsidRPr="00566BB2">
        <w:rPr>
          <w:rStyle w:val="StyleUnderline"/>
        </w:rPr>
        <w:t>If U.S. nuclear weapons in South Korea were needed for military or political reasons, this concern could be overcome, but otherwise, they do more harm than help.</w:t>
      </w:r>
      <w:r w:rsidRPr="00521CCD">
        <w:rPr>
          <w:rStyle w:val="StyleUnderline"/>
          <w:rFonts w:asciiTheme="minorHAnsi" w:eastAsia="Times New Roman" w:hAnsiTheme="minorHAnsi" w:cstheme="minorHAnsi"/>
          <w:color w:val="333333"/>
          <w:sz w:val="16"/>
          <w:szCs w:val="24"/>
          <w:u w:val="none"/>
        </w:rPr>
        <w:t xml:space="preserve"> 6. Why help South Korea become dependent on nuclear weapons? </w:t>
      </w:r>
      <w:r w:rsidRPr="00566BB2">
        <w:rPr>
          <w:rStyle w:val="StyleUnderline"/>
        </w:rPr>
        <w:t>U.S. nuclear weapons could become a slippery slope to a South Korean nuclear program. When South Korean leaders realize they don’t get to decide if and when U.S. nuclear weapons are used, they may decide they need even more control over their nuclear destiny. The United States has worked for over a decade to demonstrate unequivocally that South Korea and Japan can be secure without the need to have nuclear weapons deployed on their territories.</w:t>
      </w:r>
      <w:r w:rsidRPr="00521CCD">
        <w:rPr>
          <w:rStyle w:val="StyleUnderline"/>
          <w:rFonts w:asciiTheme="minorHAnsi" w:eastAsia="Times New Roman" w:hAnsiTheme="minorHAnsi" w:cstheme="minorHAnsi"/>
          <w:color w:val="333333"/>
          <w:sz w:val="16"/>
          <w:szCs w:val="24"/>
          <w:u w:val="none"/>
        </w:rPr>
        <w:t xml:space="preserve"> Even with North Korea’s threats and provocations, no one, including North Korea’s leadership, doubts that the United States and its allies would prevail in a war. Redeploying nuclear weapons would erode this argument and reinforce the belief in South Korea that nuclear weapons are necessary for its defense. 7. We’ve got better options. </w:t>
      </w:r>
      <w:r w:rsidRPr="00566BB2">
        <w:rPr>
          <w:rStyle w:val="StyleUnderline"/>
        </w:rPr>
        <w:t>There are more effective ways to reassure the South and deter the North. South Korea is understandably concerned about the threat posed by North Korea and the strength of the U.S. defense commitment.</w:t>
      </w:r>
      <w:r w:rsidRPr="00521CCD">
        <w:rPr>
          <w:rStyle w:val="StyleUnderline"/>
          <w:rFonts w:asciiTheme="minorHAnsi" w:eastAsia="Times New Roman" w:hAnsiTheme="minorHAnsi" w:cstheme="minorHAnsi"/>
          <w:color w:val="333333"/>
          <w:sz w:val="16"/>
          <w:szCs w:val="24"/>
          <w:u w:val="none"/>
        </w:rPr>
        <w:t xml:space="preserve"> European states during the Cold War had similar concerns, never fully resolved. </w:t>
      </w:r>
      <w:r w:rsidRPr="00566BB2">
        <w:rPr>
          <w:rStyle w:val="StyleUnderline"/>
        </w:rPr>
        <w:t>As with European allies, the United States and South Korea could increase the vitality of the alliance by:</w:t>
      </w:r>
      <w:r>
        <w:rPr>
          <w:rStyle w:val="StyleUnderline"/>
        </w:rPr>
        <w:t xml:space="preserve"> </w:t>
      </w:r>
      <w:r w:rsidRPr="00566BB2">
        <w:rPr>
          <w:rStyle w:val="StyleUnderline"/>
        </w:rPr>
        <w:t>— Enhancing missile defense deployments and pursuing integration with other regional forces, including U.S. naval assets in Japan.</w:t>
      </w:r>
      <w:r>
        <w:rPr>
          <w:rStyle w:val="StyleUnderline"/>
        </w:rPr>
        <w:t xml:space="preserve"> </w:t>
      </w:r>
      <w:r w:rsidRPr="00566BB2">
        <w:rPr>
          <w:rStyle w:val="StyleUnderline"/>
        </w:rPr>
        <w:t>— Jointly developing reconnaissance and conventional strike capabilities to hold mobile North Korean missile launchers at risk.</w:t>
      </w:r>
      <w:r>
        <w:rPr>
          <w:rStyle w:val="StyleUnderline"/>
        </w:rPr>
        <w:t xml:space="preserve"> </w:t>
      </w:r>
      <w:r w:rsidRPr="00566BB2">
        <w:rPr>
          <w:rStyle w:val="StyleUnderline"/>
        </w:rPr>
        <w:t>— Increase scope and diversity of military exercises with South Korean troops, focused on denying North Korea coercive benefits from its nuclear weapons and preparing for “gray-zone” scenarios.</w:t>
      </w:r>
      <w:r>
        <w:rPr>
          <w:rStyle w:val="StyleUnderline"/>
        </w:rPr>
        <w:t xml:space="preserve"> </w:t>
      </w:r>
      <w:r w:rsidRPr="00566BB2">
        <w:rPr>
          <w:rStyle w:val="StyleUnderline"/>
        </w:rPr>
        <w:t>— Consider home-porting new U.S. military assets in South Korea, including the USS Zumwalt stealth destroyer, and broadening cooperation on antisubmarine warfare.</w:t>
      </w:r>
      <w:r>
        <w:rPr>
          <w:rStyle w:val="StyleUnderline"/>
        </w:rPr>
        <w:t xml:space="preserve"> </w:t>
      </w:r>
      <w:r w:rsidRPr="00566BB2">
        <w:rPr>
          <w:rStyle w:val="StyleUnderline"/>
        </w:rPr>
        <w:t>— Consider increasing the U.S. deployment of troops in South Korea.</w:t>
      </w:r>
      <w:r>
        <w:rPr>
          <w:rStyle w:val="StyleUnderline"/>
        </w:rPr>
        <w:t xml:space="preserve"> </w:t>
      </w:r>
      <w:r w:rsidRPr="00566BB2">
        <w:rPr>
          <w:rStyle w:val="StyleUnderline"/>
        </w:rPr>
        <w:t>— Upgrading the level and frequency of alliance political coordination, to include a robust public outreach effort in South Korea.</w:t>
      </w:r>
      <w:r>
        <w:rPr>
          <w:rStyle w:val="StyleUnderline"/>
        </w:rPr>
        <w:t xml:space="preserve"> </w:t>
      </w:r>
      <w:r w:rsidRPr="00521CCD">
        <w:rPr>
          <w:rStyle w:val="StyleUnderline"/>
          <w:rFonts w:asciiTheme="minorHAnsi" w:eastAsia="Times New Roman" w:hAnsiTheme="minorHAnsi" w:cstheme="minorHAnsi"/>
          <w:color w:val="333333"/>
          <w:sz w:val="16"/>
          <w:szCs w:val="24"/>
          <w:u w:val="none"/>
        </w:rPr>
        <w:t xml:space="preserve">Rather than let the mythical power of U.S. nuclear weapons in South Korea grow further, it is urgent that Washington and Seoul, in lock step, put this bad idea to bed. President Moon Jae-in’s assertion that South Korea does not need nuclear weapons is helpful, but is unlikely to end the debate. Instead, </w:t>
      </w:r>
      <w:r w:rsidRPr="00313E1A">
        <w:rPr>
          <w:rStyle w:val="StyleUnderline"/>
          <w:rFonts w:asciiTheme="minorHAnsi" w:hAnsiTheme="minorHAnsi" w:cstheme="minorHAnsi"/>
        </w:rPr>
        <w:t>political and military leaders from both countries should focus on developing realistic and effective options to ensure mutual security against North Korea’s nuclear coercion.</w:t>
      </w:r>
    </w:p>
    <w:p w:rsidR="00306ABD" w:rsidRDefault="00306ABD" w:rsidP="00306ABD">
      <w:pPr>
        <w:rPr>
          <w:rStyle w:val="StyleUnderline"/>
          <w:rFonts w:asciiTheme="minorHAnsi" w:hAnsiTheme="minorHAnsi" w:cstheme="minorHAnsi"/>
        </w:rPr>
      </w:pPr>
    </w:p>
    <w:p w:rsidR="00306ABD" w:rsidRPr="00521CCD" w:rsidRDefault="00306ABD" w:rsidP="00306ABD">
      <w:pPr>
        <w:rPr>
          <w:rStyle w:val="Style13ptBold"/>
          <w:rFonts w:asciiTheme="minorHAnsi" w:eastAsia="Times New Roman" w:hAnsiTheme="minorHAnsi" w:cstheme="minorHAnsi"/>
          <w:b w:val="0"/>
          <w:bCs w:val="0"/>
          <w:color w:val="333333"/>
          <w:sz w:val="16"/>
          <w:szCs w:val="24"/>
        </w:rPr>
      </w:pPr>
    </w:p>
    <w:p w:rsidR="00306ABD" w:rsidRDefault="00306ABD" w:rsidP="00306ABD">
      <w:pPr>
        <w:pStyle w:val="Heading4"/>
      </w:pPr>
      <w:r>
        <w:t>South Korea doesn’t have a need for nuclear weapons – they have one of the strongest marine forces in the world</w:t>
      </w:r>
    </w:p>
    <w:p w:rsidR="00306ABD" w:rsidRDefault="00306ABD" w:rsidP="00306ABD">
      <w:r>
        <w:rPr>
          <w:rStyle w:val="Style13ptBold"/>
        </w:rPr>
        <w:t xml:space="preserve">Mizokami 2017 </w:t>
      </w:r>
      <w:r w:rsidRPr="009F6FC3">
        <w:t>(</w:t>
      </w:r>
      <w:r>
        <w:t xml:space="preserve">Kyle Mizokami is a defense and national-security writer based in San Francisco who has appeared in the Diplomat, Foreign Policy, War is Boring and the Daily Beast. In 2009, he cofounded the defense and security blog Japan Security Watch, "South Korea Has a Secret Weapon If North Korea Starts a War," National Interest, 11-23-2017, </w:t>
      </w:r>
      <w:hyperlink r:id="rId568" w:history="1">
        <w:r w:rsidRPr="001C4D89">
          <w:rPr>
            <w:rStyle w:val="Hyperlink"/>
          </w:rPr>
          <w:t>https://nationalinterest.org/blog/the-buzz/south-korea-has-secret-weapon-if-north-korea-starts-war-23338</w:t>
        </w:r>
      </w:hyperlink>
      <w:r>
        <w:t>, TJ)</w:t>
      </w:r>
    </w:p>
    <w:p w:rsidR="00306ABD" w:rsidRPr="009F6FC3" w:rsidRDefault="00306ABD" w:rsidP="00306ABD">
      <w:pPr>
        <w:rPr>
          <w:u w:val="single"/>
        </w:rPr>
      </w:pPr>
      <w:r w:rsidRPr="000E605F">
        <w:rPr>
          <w:rStyle w:val="StyleUnderline"/>
        </w:rPr>
        <w:t>In modern Korea’s relatively short history, amphibious warfare has played a key and pivotal role. The United Nations essentially liberated South Korea from invasion with a single amphibious stroke, and the country has maintained a large and powerful Marine Corps ever since. Now, a new generation of South Korean amphibious naval forces means the country can ponder taking the offensive during wartime, not only blunting an invasion but upending the Kim family’s dynastic hold on North Korea.</w:t>
      </w:r>
      <w:r>
        <w:rPr>
          <w:rStyle w:val="StyleUnderline"/>
        </w:rPr>
        <w:t xml:space="preserve"> </w:t>
      </w:r>
      <w:r w:rsidRPr="009F6FC3">
        <w:rPr>
          <w:sz w:val="16"/>
        </w:rPr>
        <w:t>Korea’s peninsular nature means that the ocean is never far away from residents of both countries. It also means that armies fighting on the peninsula, friendly or not, run lines of communication and supply that are constantly in danger of being severed from the sea. Gen. Douglas MacArthur, well aware that the invading Korean People’s Army was reliant on increasingly tenuous supply lines as it inched south, planned and oversaw a successful amphibious assault at the port of Inchon. The result was an abrupt reversal of fortune for a KPA on the brink of victory, with the shattered remnants of Kim Il-sung’s army racing north to avoid entrapment and annihilation.</w:t>
      </w:r>
      <w:r>
        <w:rPr>
          <w:u w:val="single"/>
        </w:rPr>
        <w:t xml:space="preserve"> </w:t>
      </w:r>
      <w:r w:rsidRPr="00AF1D57">
        <w:rPr>
          <w:rStyle w:val="StyleUnderline"/>
        </w:rPr>
        <w:t>Korea, just 160 miles wide and mountainous, doesn’t leave much room for maneuver—that is, unless you count the coastline: the North and South have more than three thousand miles of coastline combined. In any future Korean war, amphibious operations will help avoid costly wars of attrition, avoiding force-on-force fights to instead focus force on an enemy’s center of gravity—like Seoul or Pyongyang.</w:t>
      </w:r>
      <w:r>
        <w:rPr>
          <w:rStyle w:val="StyleUnderline"/>
        </w:rPr>
        <w:t xml:space="preserve"> </w:t>
      </w:r>
      <w:r w:rsidRPr="000E605F">
        <w:rPr>
          <w:rStyle w:val="StyleUnderline"/>
        </w:rPr>
        <w:t>Under the mentorship of the U.S. Marine Corps, South Korea has maintained one of the largest marine forces in the world. As one USMC colonel put it during the Vietnam War, which saw a brigade’s worth of South Korean marines (and their U.S.-trained officers) sent to Southeast Asia, “We taught them everything we know, and now they know it better than us.” Today, the Republic of Korea Marine Corps (ROKMC) consists of twenty-nine thousand marines organized into two divisions and a brigade.</w:t>
      </w:r>
      <w:r>
        <w:rPr>
          <w:rStyle w:val="StyleUnderline"/>
        </w:rPr>
        <w:t xml:space="preserve"> </w:t>
      </w:r>
      <w:r w:rsidRPr="009F6FC3">
        <w:rPr>
          <w:sz w:val="16"/>
        </w:rPr>
        <w:t>In past years, the ROKMC has operated as a theater reserve, capable of rapidly reinforcing areas where invading North Korean forces might stage a breakthrough. This could be accomplished by moving troops over land, but it could also be done by sea: in 1975, the ROK Navy had twenty landing ships, including eight tank landing ships, and sixty other amphibious craft. If necessary, the ROKMC could stage its own, smaller-scale version of Inchon, though staging an attack into North Korea was not yet feasible.</w:t>
      </w:r>
      <w:r>
        <w:rPr>
          <w:u w:val="single"/>
        </w:rPr>
        <w:t xml:space="preserve"> </w:t>
      </w:r>
      <w:r w:rsidRPr="009F6FC3">
        <w:rPr>
          <w:sz w:val="16"/>
        </w:rPr>
        <w:t>After the end of the Cold War and the abandonment of North Korea by its Soviet ally, contingency plans involving the ROKMC began taking a more audacious tone. OPLAN 5027-94, one of the Pentagon’s contingency plans for the Korean Peninsula, envisioned a U.S. and South Korean amphibious landing at Wonsan to make an end-run on Pyongyang. The ROKMC would be used not just to defend South Korea, but to destroy the North Korean government.</w:t>
      </w:r>
      <w:r>
        <w:rPr>
          <w:u w:val="single"/>
        </w:rPr>
        <w:t xml:space="preserve"> </w:t>
      </w:r>
      <w:r w:rsidRPr="00E02B61">
        <w:rPr>
          <w:rStyle w:val="StyleUnderline"/>
        </w:rPr>
        <w:t>North Korea’s development of nuclear weapons has changed the rules of war. No longer can U.S. and South Korean forces wear down their KPA counterparts with firepower, waiting for the ill-supplied, ill-fed and ill-equipped army to disintegrate under the hammer blows of U.S. air power. Now forces must stay mobile, to avoid tactical nuclear strikes, and seek a rapid capitulation of the North Korean government before it can authorize the use of nuclear weapons. A future war on the Korean Peninsula will be a race against time.</w:t>
      </w:r>
      <w:r>
        <w:rPr>
          <w:rStyle w:val="StyleUnderline"/>
        </w:rPr>
        <w:t xml:space="preserve"> </w:t>
      </w:r>
      <w:r w:rsidRPr="009F6FC3">
        <w:rPr>
          <w:sz w:val="16"/>
        </w:rPr>
        <w:t>This new strategy requires even more of the ROKMC. The new plan is to ROK marine and naval forces to directly invade Pyongyang from the sea, killing or capturing the regime’s leadership before it can use nukes. Towards this end, the Marine Corps has established a new brigade-sized unit code-named “Spartan 3000,” whose mission is the destruction of “key military facilities in the North’s rear during contingencies.” This almost certainly sounds like operations in and around Pyongyang. The brigade will be able to deploy on just a day’s notice from its base at Pohang, far from the demilitarized zone. Supporting the ROKMC and the new “Spartan” unit will be South Korea’s sealift forces, the flagship of which is the landing platform, helicopter ROKS Dokdo. With a full-length flight deck, island and well deck, ROKS Dokdo is similar in appearance and mission to the Wasp-class landing helicopter-dock ships of the U.S. Navy. Six hundred sixty feet long and weighing nineteen thousand tons fully loaded, Dokdo can carry up to seven hundred ROK Marines and their equipment, including ten trucks, six tanks, six amphibious assault vehicles (AAVs), three artillery pieces, ten Blackhawk-type helicopters and two Korean-made landing hovercraft.</w:t>
      </w:r>
      <w:r>
        <w:rPr>
          <w:u w:val="single"/>
        </w:rPr>
        <w:t xml:space="preserve"> </w:t>
      </w:r>
      <w:r w:rsidRPr="009F6FC3">
        <w:rPr>
          <w:sz w:val="16"/>
        </w:rPr>
        <w:t xml:space="preserve">Commissioned with great fanfare in 2007, Dokdo was to be the first of a three-ship class that included a second ship, Marado, and a third possible ship named Baengnyeongdo. Unfortunately, construction never began on the remaining ships and Dokdo risked becoming a white elephant. However, in the spring of 2017 South Korea finally began construction on Marado, and the fate of Baengnyeongdo is uncertain. South Korea also has a fleet of four landing-ship tank vessels, each capable of carrying up to seventeen ROKMC main battle tanks at a time. </w:t>
      </w:r>
      <w:r w:rsidRPr="009F6FC3">
        <w:rPr>
          <w:rStyle w:val="StyleUnderline"/>
        </w:rPr>
        <w:t>Today, a ROKN/ROKMC task force could land a reinforced battalion of marine infantry covered by at least forty tanks. Adding a second Dokdo-class ship would increase that to two battalions. Given that any amphibious landing site won’t be far from ROKMC bases, any landing could be reinforced within a day by a second, equally large force, until enough forces are landed to push inland. ROK Marines could also hitch a ride on the U.S. Navy Seventh Fleet’s amphibious ships based at Sasebo, Japan, making even brigade-sized landings possible.</w:t>
      </w:r>
      <w:r>
        <w:rPr>
          <w:rStyle w:val="StyleUnderline"/>
        </w:rPr>
        <w:t xml:space="preserve"> </w:t>
      </w:r>
      <w:r w:rsidRPr="009F6FC3">
        <w:rPr>
          <w:sz w:val="16"/>
        </w:rPr>
        <w:t xml:space="preserve">Wherever in North Korea they land, the ROK Marines are in for a very tough fight. </w:t>
      </w:r>
      <w:r w:rsidRPr="009F6FC3">
        <w:rPr>
          <w:rStyle w:val="StyleUnderline"/>
        </w:rPr>
        <w:t>North Korea is heavily garrisoned and home to an army of 1.2 million, with several million more in the reserves and militia. Ideally, a landing would come while the North is fully committed to an attack on the South, leaving little fuel for KPA forces to counterattack a beach landing. The ROK Marines are truly the tip of the spear, and their commitment in wartime will signal the end of the Kim regime.</w:t>
      </w:r>
    </w:p>
    <w:p w:rsidR="00306ABD" w:rsidRDefault="00306ABD" w:rsidP="00306ABD"/>
    <w:p w:rsidR="003D2EAE" w:rsidRDefault="003D2EAE" w:rsidP="003D2EAE">
      <w:pPr>
        <w:pStyle w:val="Heading3"/>
      </w:pPr>
      <w:r>
        <w:t xml:space="preserve">No North Korea Collapse </w:t>
      </w:r>
    </w:p>
    <w:p w:rsidR="003D2EAE" w:rsidRPr="00174126" w:rsidRDefault="003D2EAE" w:rsidP="003D2EAE">
      <w:pPr>
        <w:pStyle w:val="Heading4"/>
        <w:rPr>
          <w:rFonts w:asciiTheme="minorHAnsi" w:hAnsiTheme="minorHAnsi" w:cs="Times New Roman"/>
        </w:rPr>
      </w:pPr>
      <w:r w:rsidRPr="00174126">
        <w:rPr>
          <w:rFonts w:asciiTheme="minorHAnsi" w:hAnsiTheme="minorHAnsi" w:cs="Times New Roman"/>
        </w:rPr>
        <w:t>North Korea won’t collapse</w:t>
      </w:r>
    </w:p>
    <w:p w:rsidR="003D2EAE" w:rsidRPr="003D2EAE" w:rsidRDefault="003D2EAE" w:rsidP="003D2EAE">
      <w:r w:rsidRPr="003D2EAE">
        <w:rPr>
          <w:rStyle w:val="Style13ptBold"/>
        </w:rPr>
        <w:t>Kelly 2017</w:t>
      </w:r>
      <w:r w:rsidRPr="003D2EAE">
        <w:t xml:space="preserve"> (Robert E. Kelly, Kelly is an associate professor of international relations in the Department of Political Science at Pusan National University, “ South Korea Needs to Realize That North Korea Isn’t Going to Collapse”, National Interest,  Feb 13th, 2017 ,  </w:t>
      </w:r>
      <w:hyperlink r:id="rId569" w:history="1">
        <w:r w:rsidRPr="003D2EAE">
          <w:rPr>
            <w:rStyle w:val="Hyperlink"/>
          </w:rPr>
          <w:t>https://nationalinterest.org/blog/the-skeptics/south-korea-needs-realize-north-korea-isnt-going-collapse-19427</w:t>
        </w:r>
      </w:hyperlink>
      <w:r w:rsidRPr="003D2EAE">
        <w:t xml:space="preserve">, MNS)                                    </w:t>
      </w:r>
    </w:p>
    <w:p w:rsidR="003D2EAE" w:rsidRPr="00174126" w:rsidRDefault="003D2EAE" w:rsidP="003D2EAE">
      <w:pPr>
        <w:pStyle w:val="NormalWeb"/>
        <w:shd w:val="clear" w:color="auto" w:fill="FFFFFF"/>
        <w:spacing w:before="0" w:beforeAutospacing="0" w:after="0" w:afterAutospacing="0"/>
        <w:rPr>
          <w:rFonts w:asciiTheme="minorHAnsi" w:hAnsiTheme="minorHAnsi"/>
          <w:sz w:val="16"/>
        </w:rPr>
      </w:pPr>
      <w:r w:rsidRPr="00174126">
        <w:rPr>
          <w:rFonts w:asciiTheme="minorHAnsi" w:hAnsiTheme="minorHAnsi"/>
          <w:b/>
          <w:bCs/>
          <w:u w:val="single"/>
        </w:rPr>
        <w:t>There is a strong sense that North Korea lives on borrowed time.</w:t>
      </w:r>
      <w:r w:rsidRPr="00174126">
        <w:rPr>
          <w:rFonts w:asciiTheme="minorHAnsi" w:hAnsiTheme="minorHAnsi"/>
          <w:sz w:val="16"/>
        </w:rPr>
        <w:t xml:space="preserve"> As </w:t>
      </w:r>
      <w:hyperlink r:id="rId570" w:tgtFrame="_blank" w:history="1">
        <w:r w:rsidRPr="00174126">
          <w:rPr>
            <w:rStyle w:val="Hyperlink"/>
            <w:rFonts w:asciiTheme="minorHAnsi" w:eastAsiaTheme="majorEastAsia" w:hAnsiTheme="minorHAnsi"/>
            <w:sz w:val="16"/>
          </w:rPr>
          <w:t>Victor Cha write</w:t>
        </w:r>
      </w:hyperlink>
      <w:hyperlink r:id="rId571" w:tgtFrame="_blank" w:history="1">
        <w:r w:rsidRPr="00174126">
          <w:rPr>
            <w:rStyle w:val="Hyperlink"/>
            <w:rFonts w:asciiTheme="minorHAnsi" w:eastAsiaTheme="majorEastAsia" w:hAnsiTheme="minorHAnsi"/>
            <w:sz w:val="16"/>
          </w:rPr>
          <w:t>s</w:t>
        </w:r>
      </w:hyperlink>
      <w:r w:rsidRPr="00174126">
        <w:rPr>
          <w:rFonts w:asciiTheme="minorHAnsi" w:hAnsiTheme="minorHAnsi"/>
          <w:sz w:val="16"/>
        </w:rPr>
        <w:t xml:space="preserve">, it is the “impossible state.” </w:t>
      </w:r>
      <w:r w:rsidRPr="00174126">
        <w:rPr>
          <w:rFonts w:asciiTheme="minorHAnsi" w:hAnsiTheme="minorHAnsi"/>
          <w:b/>
          <w:bCs/>
          <w:u w:val="single"/>
        </w:rPr>
        <w:t>Its economy is weak. Its ostensible ideology is long since bankrupt. Its people are increasingly aware that their southern kinsmen live vastly healthier, wealthier and happier lives. The regime, for all its ferocity, is alienated from its own people whose uprising it fears.</w:t>
      </w:r>
      <w:r w:rsidRPr="00174126">
        <w:rPr>
          <w:rFonts w:asciiTheme="minorHAnsi" w:hAnsiTheme="minorHAnsi"/>
          <w:sz w:val="16"/>
        </w:rPr>
        <w:t xml:space="preserve"> Its capital approximates a feudal city-state estranged from its own impoverished piedmont. It is extremely dependent on China for licit trade, illicit trade and financial services. Its conventional forces are technological dated. </w:t>
      </w:r>
      <w:r w:rsidRPr="00174126">
        <w:rPr>
          <w:rFonts w:asciiTheme="minorHAnsi" w:hAnsiTheme="minorHAnsi"/>
          <w:b/>
          <w:bCs/>
          <w:u w:val="single"/>
        </w:rPr>
        <w:t>Hence the </w:t>
      </w:r>
      <w:hyperlink r:id="rId572" w:tgtFrame="_blank" w:history="1">
        <w:r w:rsidRPr="00174126">
          <w:rPr>
            <w:rStyle w:val="Hyperlink"/>
            <w:rFonts w:asciiTheme="minorHAnsi" w:eastAsiaTheme="majorEastAsia" w:hAnsiTheme="minorHAnsi"/>
            <w:u w:val="single"/>
          </w:rPr>
          <w:t>regular predictions</w:t>
        </w:r>
      </w:hyperlink>
      <w:r w:rsidRPr="00174126">
        <w:rPr>
          <w:rFonts w:asciiTheme="minorHAnsi" w:hAnsiTheme="minorHAnsi"/>
          <w:b/>
          <w:bCs/>
          <w:u w:val="single"/>
        </w:rPr>
        <w:t>, </w:t>
      </w:r>
      <w:hyperlink r:id="rId573" w:tgtFrame="_blank" w:history="1">
        <w:r w:rsidRPr="00174126">
          <w:rPr>
            <w:rStyle w:val="Hyperlink"/>
            <w:rFonts w:asciiTheme="minorHAnsi" w:eastAsiaTheme="majorEastAsia" w:hAnsiTheme="minorHAnsi"/>
            <w:u w:val="single"/>
          </w:rPr>
          <w:t>going back decades</w:t>
        </w:r>
      </w:hyperlink>
      <w:r w:rsidRPr="00174126">
        <w:rPr>
          <w:rFonts w:asciiTheme="minorHAnsi" w:hAnsiTheme="minorHAnsi"/>
          <w:b/>
          <w:bCs/>
          <w:u w:val="single"/>
        </w:rPr>
        <w:t>, that North Korea’s fall is imminent.</w:t>
      </w:r>
      <w:r w:rsidRPr="00174126">
        <w:rPr>
          <w:rFonts w:asciiTheme="minorHAnsi" w:hAnsiTheme="minorHAnsi"/>
          <w:sz w:val="16"/>
        </w:rPr>
        <w:t xml:space="preserve"> It seems like we only need to find the final magic bullet to finally put this zombie down. </w:t>
      </w:r>
      <w:r w:rsidRPr="00174126">
        <w:rPr>
          <w:rFonts w:asciiTheme="minorHAnsi" w:hAnsiTheme="minorHAnsi"/>
          <w:b/>
          <w:bCs/>
          <w:u w:val="single"/>
        </w:rPr>
        <w:t>But of course, it does not collapse</w:t>
      </w:r>
      <w:r w:rsidRPr="00174126">
        <w:rPr>
          <w:rFonts w:asciiTheme="minorHAnsi" w:hAnsiTheme="minorHAnsi"/>
          <w:sz w:val="16"/>
        </w:rPr>
        <w:t>. Even if it violates </w:t>
      </w:r>
      <w:hyperlink r:id="rId574" w:tgtFrame="_blank" w:history="1">
        <w:r w:rsidRPr="00174126">
          <w:rPr>
            <w:rStyle w:val="Hyperlink"/>
            <w:rFonts w:asciiTheme="minorHAnsi" w:eastAsiaTheme="majorEastAsia" w:hAnsiTheme="minorHAnsi"/>
            <w:sz w:val="16"/>
          </w:rPr>
          <w:t>much of what we “know”</w:t>
        </w:r>
      </w:hyperlink>
      <w:r w:rsidRPr="00174126">
        <w:rPr>
          <w:rFonts w:asciiTheme="minorHAnsi" w:hAnsiTheme="minorHAnsi"/>
          <w:sz w:val="16"/>
        </w:rPr>
        <w:t> in political science and economics, it has some source of strength—extreme nationalism</w:t>
      </w:r>
      <w:r w:rsidRPr="00174126">
        <w:rPr>
          <w:rFonts w:asciiTheme="minorHAnsi" w:hAnsiTheme="minorHAnsi"/>
          <w:b/>
          <w:bCs/>
          <w:u w:val="single"/>
        </w:rPr>
        <w:t>, a genuine belief in the Kim cult, the regime’s willingness to do anything to survive—that helps it through crises which would bring down similar nation states. North Korea has survived the end of the Cold War; the cutoff of Soviet aid; the death of founder-turned-godhead </w:t>
      </w:r>
      <w:hyperlink r:id="rId575" w:tgtFrame="_blank" w:history="1">
        <w:r w:rsidRPr="00174126">
          <w:rPr>
            <w:rStyle w:val="Hyperlink"/>
            <w:rFonts w:asciiTheme="minorHAnsi" w:eastAsiaTheme="majorEastAsia" w:hAnsiTheme="minorHAnsi"/>
            <w:u w:val="single"/>
          </w:rPr>
          <w:t>Kim Il-sung</w:t>
        </w:r>
      </w:hyperlink>
      <w:r w:rsidRPr="00174126">
        <w:rPr>
          <w:rFonts w:asciiTheme="minorHAnsi" w:hAnsiTheme="minorHAnsi"/>
          <w:b/>
          <w:bCs/>
          <w:u w:val="single"/>
        </w:rPr>
        <w:t>; the famine </w:t>
      </w:r>
      <w:hyperlink r:id="rId576" w:tgtFrame="_blank" w:history="1">
        <w:r w:rsidRPr="00174126">
          <w:rPr>
            <w:rStyle w:val="Hyperlink"/>
            <w:rFonts w:asciiTheme="minorHAnsi" w:eastAsiaTheme="majorEastAsia" w:hAnsiTheme="minorHAnsi"/>
            <w:u w:val="single"/>
          </w:rPr>
          <w:t>of the late 1990s</w:t>
        </w:r>
      </w:hyperlink>
      <w:r w:rsidRPr="00174126">
        <w:rPr>
          <w:rFonts w:asciiTheme="minorHAnsi" w:hAnsiTheme="minorHAnsi"/>
          <w:b/>
          <w:bCs/>
          <w:u w:val="single"/>
        </w:rPr>
        <w:t>; </w:t>
      </w:r>
      <w:hyperlink r:id="rId577" w:tgtFrame="_blank" w:history="1">
        <w:r w:rsidRPr="00174126">
          <w:rPr>
            <w:rStyle w:val="Hyperlink"/>
            <w:rFonts w:asciiTheme="minorHAnsi" w:eastAsiaTheme="majorEastAsia" w:hAnsiTheme="minorHAnsi"/>
            <w:u w:val="single"/>
          </w:rPr>
          <w:t>the death of the founder’s heir</w:t>
        </w:r>
      </w:hyperlink>
      <w:r w:rsidRPr="00174126">
        <w:rPr>
          <w:rFonts w:asciiTheme="minorHAnsi" w:hAnsiTheme="minorHAnsi"/>
          <w:b/>
          <w:bCs/>
          <w:u w:val="single"/>
        </w:rPr>
        <w:t>, Kim Jong-il; and ever-tightening United Nations sanctions. If the North has survived all this, then none of the various ideas out there for change—chasing North Korean money in Chinese banks, inward information flows, airstrikes on missile sites, more sanctions—are a likely to be a magic bullet. All are worth discussion, of course, but given what the regime has survived to date, we must admit that it will be with us for a long time. This will be a long, grinding stalemate—as it has been to date—in which the side that “</w:t>
      </w:r>
      <w:hyperlink r:id="rId578" w:tgtFrame="_blank" w:history="1">
        <w:r w:rsidRPr="00174126">
          <w:rPr>
            <w:rStyle w:val="Hyperlink"/>
            <w:rFonts w:asciiTheme="minorHAnsi" w:eastAsiaTheme="majorEastAsia" w:hAnsiTheme="minorHAnsi"/>
            <w:u w:val="single"/>
          </w:rPr>
          <w:t>hangs tough</w:t>
        </w:r>
      </w:hyperlink>
      <w:r w:rsidRPr="00174126">
        <w:rPr>
          <w:rFonts w:asciiTheme="minorHAnsi" w:hAnsiTheme="minorHAnsi"/>
          <w:b/>
          <w:bCs/>
          <w:u w:val="single"/>
        </w:rPr>
        <w:t xml:space="preserve">” will triumph. </w:t>
      </w:r>
      <w:r w:rsidRPr="00174126">
        <w:rPr>
          <w:rFonts w:asciiTheme="minorHAnsi" w:hAnsiTheme="minorHAnsi"/>
          <w:sz w:val="16"/>
        </w:rPr>
        <w:t>Seen in that light, the Obama administration’s much-maligned “strategic patience” is not so bad after all. It recognizes that the democracies on the outside—particularly South Korea, Japan and the United States—can do little to proactively force change in North Korea. They can cut it off and harden themselves against its provocations and misbehavior, but it will be a long grind. Sanctions, missile defense, the closure of the Kaesong Industrial Complex and the crackdown on North Korea’s diplomatic relationships (which frequently double as sanctions) are necessary to slowly choke off the country and push it back to a precarious, exclusive dependence on its Chinese patron. Just as the Soviet Union was slowly internationally isolated and eventually ground to a halt, so too can the democracies of this cold war can hunker down.</w:t>
      </w:r>
    </w:p>
    <w:p w:rsidR="003D2EAE" w:rsidRPr="003D2EAE" w:rsidRDefault="003D2EAE" w:rsidP="003D2EAE"/>
    <w:p w:rsidR="0008358E" w:rsidRDefault="0008358E" w:rsidP="0008358E">
      <w:pPr>
        <w:pStyle w:val="Heading2"/>
      </w:pPr>
    </w:p>
    <w:p w:rsidR="0008358E" w:rsidRDefault="0008358E" w:rsidP="0008358E">
      <w:pPr>
        <w:pStyle w:val="Heading1"/>
      </w:pPr>
      <w:r>
        <w:t>Taiwan</w:t>
      </w:r>
    </w:p>
    <w:p w:rsidR="00425900" w:rsidRDefault="00425900" w:rsidP="0008358E">
      <w:pPr>
        <w:pStyle w:val="Heading2"/>
      </w:pPr>
      <w:r>
        <w:t>Top Level</w:t>
      </w:r>
    </w:p>
    <w:p w:rsidR="00425900" w:rsidRDefault="00425900" w:rsidP="00425900">
      <w:pPr>
        <w:pStyle w:val="Heading3"/>
      </w:pPr>
      <w:r>
        <w:t>Ends the Alliance</w:t>
      </w:r>
    </w:p>
    <w:p w:rsidR="00425900" w:rsidRDefault="00425900" w:rsidP="00425900">
      <w:pPr>
        <w:pStyle w:val="Heading4"/>
      </w:pPr>
      <w:r>
        <w:t>The United States has openly discouraged Taiwan from making weapons and a breach of this on Taiwan’s part would likely cause the US to withdraw support.</w:t>
      </w:r>
    </w:p>
    <w:p w:rsidR="00425900" w:rsidRPr="00442EDE" w:rsidRDefault="00425900" w:rsidP="00425900">
      <w:pPr>
        <w:rPr>
          <w:rStyle w:val="Style13ptBold"/>
        </w:rPr>
      </w:pPr>
      <w:r>
        <w:rPr>
          <w:rStyle w:val="Style13ptBold"/>
        </w:rPr>
        <w:t xml:space="preserve">Farley 2019 </w:t>
      </w:r>
      <w:r w:rsidRPr="00442EDE">
        <w:t xml:space="preserve">(Robert Farley, </w:t>
      </w:r>
      <w:r>
        <w:t xml:space="preserve">Robert Farley is a senior lecturer at the Patterson School of Diplomacy and International Commerce and a visiting professor at the U.S. Army War College. His work includes military doctrine, national security, and maritime affairs, “”, The Diplomat, January 30, 2019, </w:t>
      </w:r>
      <w:hyperlink r:id="rId579" w:history="1">
        <w:r w:rsidRPr="003E48BC">
          <w:rPr>
            <w:rStyle w:val="Hyperlink"/>
          </w:rPr>
          <w:t>https://thediplomat.com/2019/01/taiwans-20th-century-brush-with-a-nuclear-capability/</w:t>
        </w:r>
      </w:hyperlink>
      <w:r w:rsidRPr="003E48BC">
        <w:t>, DJag)</w:t>
      </w:r>
      <w:r>
        <w:rPr>
          <w:color w:val="0000FF"/>
          <w:u w:val="single"/>
        </w:rPr>
        <w:t xml:space="preserve"> </w:t>
      </w:r>
    </w:p>
    <w:p w:rsidR="00425900" w:rsidRDefault="00425900" w:rsidP="00425900">
      <w:pPr>
        <w:rPr>
          <w:rStyle w:val="StyleUnderline"/>
        </w:rPr>
      </w:pPr>
      <w:r w:rsidRPr="0024092A">
        <w:rPr>
          <w:sz w:val="14"/>
        </w:rPr>
        <w:t xml:space="preserve">How close did Taiwan come to developing a nuclear weapons capability? Recent </w:t>
      </w:r>
      <w:r w:rsidRPr="00C90567">
        <w:rPr>
          <w:rStyle w:val="StyleUnderline"/>
        </w:rPr>
        <w:t>scholarship has painted a much clearer picture of Taiwan’s interest in developing such a capability, as well as U.S. efforts to prevent Taiwan from reaching that point.</w:t>
      </w:r>
      <w:r w:rsidRPr="0024092A">
        <w:rPr>
          <w:sz w:val="14"/>
        </w:rPr>
        <w:t xml:space="preserve"> A recent monograph by David Albright and Andrea Stricker helps illuminate some aspects of Taiwan’s program, as well as the U.S. reaction. In association with this, the National Security Archive has collected a trove of unclassified documents from the 1960s, 1970s, and 1980s, detailing the U.S. response to Taiwan’s program. </w:t>
      </w:r>
      <w:r w:rsidRPr="00C90567">
        <w:rPr>
          <w:rStyle w:val="StyleUnderline"/>
        </w:rPr>
        <w:t>Taiwan’s interest in nuclear weapons stemmed from an acute sense of vulnerability. Although the United States held an overwhelming military advantage over China, that military advantage would not hold forever, and it left Taiwan at the mercy of Washington’s generosity. When the PRC tested a nuclear weapon in 1964, it became apparent to Taipei that a deterrent relationship of the sort that held in Europe might make the U.S. think twice about coming to Taiwan’s aid in war. This logic was not lost on the United States, which began to worry about the program in the mid-1960s</w:t>
      </w:r>
      <w:r w:rsidRPr="0024092A">
        <w:rPr>
          <w:sz w:val="14"/>
        </w:rPr>
        <w:t xml:space="preserve">. Taiwan attempted and failed to acquire a nuclear reactor from West Germany, later successfully purchasing a Canadian reactor. Later, Taiwan pursued reprocessing capabilities, to the alarm of the U.S. State Department. Along the way, Taiwan undertook some clandestine activities, including hiding equipment designed to produce heavy water. </w:t>
      </w:r>
      <w:r w:rsidRPr="00C90567">
        <w:rPr>
          <w:rStyle w:val="StyleUnderline"/>
        </w:rPr>
        <w:t>Taiwan took active steps to deny that it was working on a nuclear program, likely understanding that the United States would react poorly.</w:t>
      </w:r>
      <w:r w:rsidRPr="0024092A">
        <w:rPr>
          <w:sz w:val="14"/>
        </w:rPr>
        <w:t xml:space="preserve"> The United States was not faintly unclear about this point, but it did not challenge Taiwan’s program in multilateral fora. Taipei sought the ability to produce device without having any specific intent to produce device. This meant that Taiwan would have the requisite materials, engineering know-how, and physical plant necessary to build a device within the time frame of a few months, presumably too short for either Beijing or Washington to stop the effort. The situation came to a head in January 1988, when the United States exfiltrated a Taiwanese scientist who had been providing intelligence on the nuclear program. U.S. officials believed that Chang Hsien-yi had provided sufficiently specific information that it would be possible for Taiwanese intelligence to identify him, which would have led to a prosecution that would have embarrassed both sides. </w:t>
      </w:r>
      <w:r w:rsidRPr="00C90567">
        <w:rPr>
          <w:rStyle w:val="StyleUnderline"/>
        </w:rPr>
        <w:t>Word of Taiwan’s program broke into the media, including attention from The New York Times. Under pressure, Taiwan turned over its heavy water and some other equipment that it could use to support a nuclear program. By late 1988 the United States no longer had significant concerns about Taiwan’s nuclear program.</w:t>
      </w:r>
      <w:r w:rsidRPr="0024092A">
        <w:rPr>
          <w:sz w:val="14"/>
        </w:rPr>
        <w:t xml:space="preserve"> Long story short, </w:t>
      </w:r>
      <w:r w:rsidRPr="00C90567">
        <w:rPr>
          <w:rStyle w:val="StyleUnderline"/>
        </w:rPr>
        <w:t>Taiwan was keeping its options open, and keeping its options open meant keeping the United States at arms length with respect to nuclear capabilities.</w:t>
      </w:r>
      <w:r w:rsidRPr="0024092A">
        <w:rPr>
          <w:sz w:val="14"/>
        </w:rPr>
        <w:t xml:space="preserve"> But the United States handled the situation delicately. </w:t>
      </w:r>
      <w:r w:rsidRPr="00C90567">
        <w:rPr>
          <w:rStyle w:val="StyleUnderline"/>
        </w:rPr>
        <w:t>The State Department wished to avoid a situation in which Taiwan would be publicly embarrassed, or would have to privately come clean to U.S. officials. The U.S. successfully prevented what might have become a major breach of the international non-proliferation regime.</w:t>
      </w:r>
      <w:r w:rsidRPr="0024092A">
        <w:rPr>
          <w:sz w:val="14"/>
        </w:rPr>
        <w:t xml:space="preserve"> Of course, some could argue that Taiwan should have gone nuclear then; some would argue that Taiwan still should go nuclear now. That would have been very bad for the international non-proliferation regime, but may have reduced the overall chance of war with the PRC, and ensured Taiwan’s independence. </w:t>
      </w:r>
      <w:r w:rsidRPr="00C90567">
        <w:rPr>
          <w:rStyle w:val="StyleUnderline"/>
        </w:rPr>
        <w:t>While U.S. non-proliferation sentiments with respect to Taiwan are genuine, ending the Republic of China’s program also kept Taipei dependent for its security on Washington, a situation which to</w:t>
      </w:r>
      <w:r>
        <w:rPr>
          <w:rStyle w:val="StyleUnderline"/>
        </w:rPr>
        <w:t>day seems just a trifle tenuous.</w:t>
      </w:r>
    </w:p>
    <w:p w:rsidR="00425900" w:rsidRDefault="00425900" w:rsidP="00425900"/>
    <w:p w:rsidR="0023705C" w:rsidRDefault="0023705C" w:rsidP="00425900">
      <w:pPr>
        <w:pStyle w:val="Heading3"/>
      </w:pPr>
      <w:r>
        <w:t>Doesn’t End Alliance</w:t>
      </w:r>
    </w:p>
    <w:p w:rsidR="0023705C" w:rsidRDefault="0023705C" w:rsidP="0023705C">
      <w:pPr>
        <w:pStyle w:val="Heading4"/>
      </w:pPr>
      <w:r>
        <w:t xml:space="preserve">The United States has taken a very hardline policy on the Taiwan issue and won’t change it for anything- even nukes. </w:t>
      </w:r>
    </w:p>
    <w:p w:rsidR="0023705C" w:rsidRPr="00C16B30" w:rsidRDefault="0023705C" w:rsidP="0023705C">
      <w:pPr>
        <w:rPr>
          <w:rStyle w:val="Style13ptBold"/>
        </w:rPr>
      </w:pPr>
      <w:r>
        <w:rPr>
          <w:rStyle w:val="Style13ptBold"/>
        </w:rPr>
        <w:t xml:space="preserve">Chan 2018 </w:t>
      </w:r>
      <w:r w:rsidRPr="00C16B30">
        <w:t>(</w:t>
      </w:r>
      <w:r>
        <w:t xml:space="preserve">Minnie Chan, Minnie Chan is an award-winning journalist, specialising in reporting on defence and diplomacy in China, “United States ‘won’t give in to China’ on Taiwan or South China Sea”, South China Morning Post, November 19, 2018, </w:t>
      </w:r>
      <w:hyperlink r:id="rId580" w:history="1">
        <w:r w:rsidRPr="00DE5BBA">
          <w:rPr>
            <w:rStyle w:val="Hyperlink"/>
          </w:rPr>
          <w:t>https://www.scmp.com/news/china/diplomacy/article/2174027/united-states-wont-give-china-taiwan-or-south-china-sea</w:t>
        </w:r>
      </w:hyperlink>
      <w:r>
        <w:t>, DJag)</w:t>
      </w:r>
    </w:p>
    <w:p w:rsidR="0023705C" w:rsidRDefault="0023705C" w:rsidP="0023705C">
      <w:pPr>
        <w:rPr>
          <w:sz w:val="14"/>
        </w:rPr>
      </w:pPr>
      <w:r w:rsidRPr="00C16B30">
        <w:rPr>
          <w:rStyle w:val="StyleUnderline"/>
        </w:rPr>
        <w:t>Washington</w:t>
      </w:r>
      <w:r w:rsidRPr="00C16B30">
        <w:rPr>
          <w:sz w:val="14"/>
        </w:rPr>
        <w:t xml:space="preserve"> wants to maintain high-level diplomatic engagement with Beijing but </w:t>
      </w:r>
      <w:r w:rsidRPr="00C16B30">
        <w:rPr>
          <w:rStyle w:val="StyleUnderline"/>
        </w:rPr>
        <w:t>won’t give in to its demands over the South China Sea and Taiwan, according to a senior US diplomat.</w:t>
      </w:r>
      <w:r w:rsidRPr="00C16B30">
        <w:rPr>
          <w:sz w:val="14"/>
        </w:rPr>
        <w:t xml:space="preserve"> The comments came after Chinese President Xi Jinping and US Vice-President Mike Pence traded barbs over trade practices at the Apec summit in Papua New Guinea, where the bloc failed for the first time to produce a joint statement. In Hong Kong on Monday, Patrick Murphy, from the US State Department’s bureau of East Asian and Pacific affairs, said the </w:t>
      </w:r>
      <w:r w:rsidRPr="00C16B30">
        <w:rPr>
          <w:rStyle w:val="StyleUnderline"/>
        </w:rPr>
        <w:t xml:space="preserve">United States had kept up high-level diplomatic engagement with China in both bilateral and multilateral dialogues despite the trade war between the two countries. </w:t>
      </w:r>
      <w:r w:rsidRPr="00C16B30">
        <w:rPr>
          <w:sz w:val="14"/>
        </w:rPr>
        <w:t>Murphy, one of the senior diplomats accompanying Pence in his Asia tour last week, said</w:t>
      </w:r>
      <w:r w:rsidRPr="00C16B30">
        <w:rPr>
          <w:rStyle w:val="StyleUnderline"/>
        </w:rPr>
        <w:t xml:space="preserve"> the South China Sea and Taiwan issues were the most challenging problems holding back China-US ties, but Beijing should bear the key responsibility for complicating and deepening the seriousness of the two issues. “Our concern in both issues is we have managed the relations with the status quo for decades, and China is changing that status quo both on Taiwan and the South China Sea, and this is leading to tensions</w:t>
      </w:r>
      <w:r w:rsidRPr="00C16B30">
        <w:rPr>
          <w:sz w:val="14"/>
        </w:rPr>
        <w:t xml:space="preserve"> ... [and] confusion for many and further complications,” he said. “[The US’] perception is very consistent over many decades, which is fundamental to both of these issues is, to join with other ... voices in the international community to encourage China not to change the status quo because the change of status quo does increase tensions and raises, for some, questions,” he said. </w:t>
      </w:r>
      <w:r w:rsidRPr="00C16B30">
        <w:rPr>
          <w:rStyle w:val="StyleUnderline"/>
        </w:rPr>
        <w:t>Military confrontations between Chinese warships and the US Navy have increased in the South China Sea, where Taipei and Beijing have maritime claims with Vietnam, the Philippines and other Asian countries. The US has stressed its right to freedom of navigation in the waters, while China maintains it has sovereignty over the area</w:t>
      </w:r>
      <w:r w:rsidRPr="00C16B30">
        <w:rPr>
          <w:sz w:val="14"/>
        </w:rPr>
        <w:t xml:space="preserve">. China tries to strengthen navy in face of growing US challenge to South China Sea claims In addition, </w:t>
      </w:r>
      <w:r w:rsidRPr="00C16B30">
        <w:rPr>
          <w:rStyle w:val="StyleUnderline"/>
        </w:rPr>
        <w:t>the People’s Liberation Army has stepped up its military presence in the Taiwan Strait as a warning to the self-ruled island’s independence-leaning ruling party. Beijing considers the self-ruled island a wayward province to be reunified, by force if necessary, but Washington has improved its ties with Taipei since US President Donald Trump came to office last year. In March, Trump signed the Taiwan Travel Act to allow top-level officials to visit the island, a move Beijing criticised as challenging the “one-China” principle underpinning relations between the two countries.</w:t>
      </w:r>
      <w:r w:rsidRPr="00C16B30">
        <w:rPr>
          <w:sz w:val="14"/>
        </w:rPr>
        <w:t xml:space="preserve"> Trump also unveiled his Indo-Pacific strategy a year ago, a move that some observers saw as an attempt to contain China’s expanding influence. But Murphy said the strategy was not aimed at Xi’s “Belt and Road Initiative” or to contain China. US officials refuse Chinese demand to stop Navy moves that ‘undermine Beijing’s sovereignty’ in South China Sea </w:t>
      </w:r>
      <w:r w:rsidRPr="00C16B30">
        <w:rPr>
          <w:rStyle w:val="StyleUnderline"/>
        </w:rPr>
        <w:t>“This is not a policy about China, certainly not a policy about trying to contain China, what China tries to do. But there are elements in our approach that certainly offer opportunity with countries that have infrastructure needs,”</w:t>
      </w:r>
      <w:r w:rsidRPr="00C16B30">
        <w:rPr>
          <w:sz w:val="14"/>
        </w:rPr>
        <w:t xml:space="preserve"> he said. On the formation of the US-led “Quad” with Australia, India and Japan, Murphy said the coalition was not a mechanism to “focus on military issues”, but a multi-level platform to share common ground and values between the four countries.</w:t>
      </w:r>
    </w:p>
    <w:p w:rsidR="0023705C" w:rsidRPr="0023705C" w:rsidRDefault="0023705C" w:rsidP="0023705C"/>
    <w:p w:rsidR="006D390E" w:rsidRDefault="006D390E" w:rsidP="00425900">
      <w:pPr>
        <w:pStyle w:val="Heading3"/>
      </w:pPr>
      <w:r>
        <w:t xml:space="preserve">No Indepdence </w:t>
      </w:r>
    </w:p>
    <w:p w:rsidR="006D390E" w:rsidRDefault="006D390E" w:rsidP="006D390E">
      <w:pPr>
        <w:pStyle w:val="Heading4"/>
      </w:pPr>
      <w:r>
        <w:t>Tsai and the DPP will not, under any circumstances declare independence, they are vehemently for preservation of the status-quo.</w:t>
      </w:r>
    </w:p>
    <w:p w:rsidR="006D390E" w:rsidRDefault="006D390E" w:rsidP="006D390E">
      <w:pPr>
        <w:jc w:val="both"/>
      </w:pPr>
      <w:r>
        <w:rPr>
          <w:rStyle w:val="Style13ptBold"/>
        </w:rPr>
        <w:t>Iok-sin 2016</w:t>
      </w:r>
      <w:r w:rsidRPr="00E770AD">
        <w:t xml:space="preserve"> (</w:t>
      </w:r>
      <w:r>
        <w:t>Loa Iok-sin, staff reporter for the Taipei Times, “DPP says new government will maintain ‘status quo’”, Taipei Times, February 27, 2016,</w:t>
      </w:r>
    </w:p>
    <w:p w:rsidR="006D390E" w:rsidRDefault="006D390E" w:rsidP="006D390E">
      <w:hyperlink r:id="rId581" w:history="1">
        <w:r w:rsidRPr="00E31D45">
          <w:rPr>
            <w:rStyle w:val="Hyperlink"/>
          </w:rPr>
          <w:t>http://www.taipeitimes.com/News/front/archives/2016/02/27/2003640312</w:t>
        </w:r>
      </w:hyperlink>
      <w:r>
        <w:t>, DJag)</w:t>
      </w:r>
    </w:p>
    <w:p w:rsidR="006D390E" w:rsidRDefault="006D390E" w:rsidP="006D390E">
      <w:pPr>
        <w:rPr>
          <w:rStyle w:val="StyleUnderline"/>
        </w:rPr>
      </w:pPr>
      <w:r w:rsidRPr="00E770AD">
        <w:rPr>
          <w:sz w:val="14"/>
        </w:rPr>
        <w:t>In response to a call by Chinese Minister of Foreign Affairs Wang Yi (</w:t>
      </w:r>
      <w:r w:rsidRPr="00E770AD">
        <w:rPr>
          <w:rFonts w:ascii="MS Gothic" w:eastAsia="MS Gothic" w:hAnsi="MS Gothic" w:cs="MS Gothic" w:hint="eastAsia"/>
          <w:sz w:val="14"/>
        </w:rPr>
        <w:t>王毅</w:t>
      </w:r>
      <w:r w:rsidRPr="00E770AD">
        <w:rPr>
          <w:sz w:val="14"/>
        </w:rPr>
        <w:t>) for president-elect Tsai Ing-wen (</w:t>
      </w:r>
      <w:r w:rsidRPr="00E770AD">
        <w:rPr>
          <w:rFonts w:ascii="MS Gothic" w:eastAsia="MS Gothic" w:hAnsi="MS Gothic" w:cs="MS Gothic" w:hint="eastAsia"/>
          <w:sz w:val="14"/>
        </w:rPr>
        <w:t>蔡英文</w:t>
      </w:r>
      <w:r w:rsidRPr="00E770AD">
        <w:rPr>
          <w:sz w:val="14"/>
        </w:rPr>
        <w:t xml:space="preserve">) to abide by Taiwan’s Constitution, which says both Taiwan and China are parts of the Republic of China (ROC), </w:t>
      </w:r>
      <w:r w:rsidRPr="00E770AD">
        <w:rPr>
          <w:rStyle w:val="StyleUnderline"/>
        </w:rPr>
        <w:t>the Democratic Progressive Party (DPP)</w:t>
      </w:r>
      <w:r w:rsidRPr="00E770AD">
        <w:rPr>
          <w:sz w:val="14"/>
        </w:rPr>
        <w:t xml:space="preserve"> yesterday </w:t>
      </w:r>
      <w:r w:rsidRPr="00E770AD">
        <w:rPr>
          <w:rStyle w:val="StyleUnderline"/>
        </w:rPr>
        <w:t xml:space="preserve">reiterated that it would maintain the cross-strait “status quo” within the constitutional framework. </w:t>
      </w:r>
      <w:r w:rsidRPr="00E770AD">
        <w:rPr>
          <w:rStyle w:val="StyleUnderline"/>
          <w:rFonts w:hint="eastAsia"/>
        </w:rPr>
        <w:t>“</w:t>
      </w:r>
      <w:r w:rsidRPr="00E770AD">
        <w:rPr>
          <w:rStyle w:val="StyleUnderline"/>
        </w:rPr>
        <w:t>President-elect Tsai has made it very clear that when the new government is sworn in, it will strive to maintain the ‘status quo’ of peace and stability across the Taiwan Strait based on the current ROC constitutional system,”</w:t>
      </w:r>
      <w:r w:rsidRPr="00E770AD">
        <w:rPr>
          <w:sz w:val="14"/>
        </w:rPr>
        <w:t xml:space="preserve"> DPP spokesperson Yang Chia-liang (</w:t>
      </w:r>
      <w:r w:rsidRPr="00E770AD">
        <w:rPr>
          <w:rFonts w:ascii="MS Gothic" w:eastAsia="MS Gothic" w:hAnsi="MS Gothic" w:cs="MS Gothic" w:hint="eastAsia"/>
          <w:sz w:val="14"/>
        </w:rPr>
        <w:t>楊家俍</w:t>
      </w:r>
      <w:r w:rsidRPr="00E770AD">
        <w:rPr>
          <w:sz w:val="14"/>
        </w:rPr>
        <w:t>) said in response to reporters’ questions. “The DPP government will move beyond party divisions and follow public opinion to protect the interests of the people.” Deputy Legislative Speaker Tsai Chi-chang (</w:t>
      </w:r>
      <w:r w:rsidRPr="00E770AD">
        <w:rPr>
          <w:rFonts w:ascii="MS Gothic" w:eastAsia="MS Gothic" w:hAnsi="MS Gothic" w:cs="MS Gothic" w:hint="eastAsia"/>
          <w:sz w:val="14"/>
        </w:rPr>
        <w:t>蔡其昌</w:t>
      </w:r>
      <w:r w:rsidRPr="00E770AD">
        <w:rPr>
          <w:sz w:val="14"/>
        </w:rPr>
        <w:t xml:space="preserve">), who was accompanying Tsai Ing-wen on a visit to Taichung, echoed Yang’s comments, saying that insisting on </w:t>
      </w:r>
      <w:r w:rsidRPr="00E770AD">
        <w:rPr>
          <w:rStyle w:val="StyleUnderline"/>
        </w:rPr>
        <w:t xml:space="preserve">the “status quo” of the ROC is the bottom line for the DPP government, with no room whatsoever for concessions. </w:t>
      </w:r>
      <w:r w:rsidRPr="00E770AD">
        <w:rPr>
          <w:rStyle w:val="StyleUnderline"/>
          <w:rFonts w:hint="eastAsia"/>
        </w:rPr>
        <w:t>“</w:t>
      </w:r>
      <w:r w:rsidRPr="00E770AD">
        <w:rPr>
          <w:rStyle w:val="StyleUnderline"/>
        </w:rPr>
        <w:t>If both sides of the Taiwan Strait can have mutual exchanges and peaceful interactions under the ‘status quo,’ China should not change its stance because of a different governing party in Taiwan,</w:t>
      </w:r>
      <w:r w:rsidRPr="00E770AD">
        <w:rPr>
          <w:sz w:val="14"/>
        </w:rPr>
        <w:t>” Tsai Chi-chang said. Separately in Taipei, DPP caucus secretary-general Chen Ting-fei (</w:t>
      </w:r>
      <w:r w:rsidRPr="00E770AD">
        <w:rPr>
          <w:rFonts w:ascii="MS Gothic" w:eastAsia="MS Gothic" w:hAnsi="MS Gothic" w:cs="MS Gothic" w:hint="eastAsia"/>
          <w:sz w:val="14"/>
        </w:rPr>
        <w:t>陳亭妃</w:t>
      </w:r>
      <w:r w:rsidRPr="00E770AD">
        <w:rPr>
          <w:sz w:val="14"/>
        </w:rPr>
        <w:t xml:space="preserve">) also said Tsai Ing-wen would handle cross-strait issues in accordance with the “status quo,” as she had promised during her presidential election campaign. </w:t>
      </w:r>
      <w:r w:rsidRPr="00E770AD">
        <w:rPr>
          <w:rFonts w:hint="eastAsia"/>
          <w:sz w:val="14"/>
        </w:rPr>
        <w:t>“</w:t>
      </w:r>
      <w:r w:rsidRPr="00E770AD">
        <w:rPr>
          <w:sz w:val="14"/>
        </w:rPr>
        <w:t>There is no need for Wang to worry about this,” Chen added. DPP Legislator Lee Chun-yi (</w:t>
      </w:r>
      <w:r w:rsidRPr="00E770AD">
        <w:rPr>
          <w:rFonts w:ascii="MS Gothic" w:eastAsia="MS Gothic" w:hAnsi="MS Gothic" w:cs="MS Gothic" w:hint="eastAsia"/>
          <w:sz w:val="14"/>
        </w:rPr>
        <w:t>李俊俋</w:t>
      </w:r>
      <w:r w:rsidRPr="00E770AD">
        <w:rPr>
          <w:sz w:val="14"/>
        </w:rPr>
        <w:t xml:space="preserve">) said he felt that Wang’s statement was only a repetition of China’s long-time position. </w:t>
      </w:r>
      <w:r w:rsidRPr="00E770AD">
        <w:rPr>
          <w:rFonts w:hint="eastAsia"/>
          <w:sz w:val="14"/>
        </w:rPr>
        <w:t>“</w:t>
      </w:r>
      <w:r w:rsidRPr="00E770AD">
        <w:rPr>
          <w:sz w:val="14"/>
        </w:rPr>
        <w:t xml:space="preserve">China has its own stance and we have our own stance in Taiwan, as well,” Lee said. </w:t>
      </w:r>
      <w:r w:rsidRPr="00E770AD">
        <w:rPr>
          <w:rStyle w:val="StyleUnderline"/>
        </w:rPr>
        <w:t>“China has always insisted on ‘one China,’ and for the DPP, it is very clear that we will maintain peaceful development of cross-strait relations under the current constitutional system.”</w:t>
      </w:r>
    </w:p>
    <w:p w:rsidR="006D390E" w:rsidRDefault="006D390E" w:rsidP="006D390E">
      <w:pPr>
        <w:rPr>
          <w:rStyle w:val="StyleUnderline"/>
        </w:rPr>
      </w:pPr>
    </w:p>
    <w:p w:rsidR="006D390E" w:rsidRDefault="006D390E" w:rsidP="006D390E">
      <w:pPr>
        <w:pStyle w:val="Heading4"/>
      </w:pPr>
      <w:r w:rsidRPr="00784CF9">
        <w:t xml:space="preserve">Tsai </w:t>
      </w:r>
      <w:r>
        <w:t>is very committed to improving relations with China, nobody wants a war over independence including her.</w:t>
      </w:r>
    </w:p>
    <w:p w:rsidR="006D390E" w:rsidRPr="00784CF9" w:rsidRDefault="006D390E" w:rsidP="006D390E">
      <w:pPr>
        <w:rPr>
          <w:rStyle w:val="Style13ptBold"/>
        </w:rPr>
      </w:pPr>
      <w:r>
        <w:rPr>
          <w:rStyle w:val="Style13ptBold"/>
        </w:rPr>
        <w:t xml:space="preserve">Todayonline.com 2015 </w:t>
      </w:r>
      <w:r w:rsidRPr="00784CF9">
        <w:t>(</w:t>
      </w:r>
      <w:r>
        <w:t xml:space="preserve">“Taiwan’s DPP Supports Cross-Strait Status Quo”, Todayonline, December 9, 2015, </w:t>
      </w:r>
      <w:hyperlink r:id="rId582" w:history="1">
        <w:r w:rsidRPr="00E31D45">
          <w:rPr>
            <w:rStyle w:val="Hyperlink"/>
          </w:rPr>
          <w:t>https://www.todayonline.com/chinaindia/china/taiwans-dpp-supports-cross-strait-status-quo</w:t>
        </w:r>
      </w:hyperlink>
      <w:r>
        <w:t>, DJag)</w:t>
      </w:r>
    </w:p>
    <w:p w:rsidR="006D390E" w:rsidRPr="00784CF9" w:rsidRDefault="006D390E" w:rsidP="006D390E">
      <w:pPr>
        <w:rPr>
          <w:sz w:val="14"/>
        </w:rPr>
      </w:pPr>
      <w:r w:rsidRPr="00784CF9">
        <w:rPr>
          <w:sz w:val="14"/>
        </w:rPr>
        <w:t xml:space="preserve">TAIPEI — Taiwan’s elections are just weeks away, with little clarity about how a likely win by a party that traditionally favours independence from China will go down with a neighbour that has threatened force to ensure the island never goes it alone. Taiwan votes in a new President and Parliament in January next year, when the ruling Kuomintang (KMT), or Nationalist Party, is expected to be soundly beaten by the opposition Democratic Progressive Party (DPP), supported by youthful voters angered by a perceived economic dependence on the mainland. The person most likely to be Taiwan’s first woman President, DPP leader Tsai Ing-wen, 59, has offered no specific China policy other than broad comments indicating she is willing to engage the Communist rulers in Beijing. </w:t>
      </w:r>
      <w:r w:rsidRPr="00784CF9">
        <w:rPr>
          <w:rStyle w:val="StyleUnderline"/>
        </w:rPr>
        <w:t>In a book published in 2011, Ms Tsai said she knew opening up to China was unavoidable. “I know even better that the pace of opening up must stay within Taiwan’s grasp and control,” she wrote. “Once you lose control of it, China will be like a great magnet, attracting away our capital and talent very fast.” But if the relationship “is always about the problem of unification or independence and ideological argument, there will never be a solution to the cross-strait issue”,</w:t>
      </w:r>
      <w:r w:rsidRPr="00784CF9">
        <w:rPr>
          <w:sz w:val="14"/>
        </w:rPr>
        <w:t xml:space="preserve"> she wrote. Ms Liu Shyh-fang, in charge of DPP discipline, said the party had given Ms Tsai a “lot of space” to deal with China policy. “Unless China takes provocative action, </w:t>
      </w:r>
      <w:r w:rsidRPr="00784CF9">
        <w:rPr>
          <w:rStyle w:val="StyleUnderline"/>
        </w:rPr>
        <w:t xml:space="preserve">Tsai Ing-wen likely won’t go in the direction of amending the Constitution to change the status quo,” </w:t>
      </w:r>
      <w:r w:rsidRPr="00784CF9">
        <w:rPr>
          <w:sz w:val="14"/>
        </w:rPr>
        <w:t xml:space="preserve">she said. While her party officially supports independence, Ms </w:t>
      </w:r>
      <w:r w:rsidRPr="00784CF9">
        <w:rPr>
          <w:rStyle w:val="StyleUnderline"/>
        </w:rPr>
        <w:t>Tsai has vowed to uphold the “status quo” with Beijing and has not ruled out meeting Chinese President Xi Jinping, provided there are no preconditions. China and Taiwan coexist under the so-called 1992 consensus, in which they accept there is “One China” but with different interpretations of what that means.</w:t>
      </w:r>
      <w:r w:rsidRPr="00784CF9">
        <w:rPr>
          <w:sz w:val="14"/>
        </w:rPr>
        <w:t xml:space="preserve"> The DPP does not subscribe to “One China”, and believes that Taiwan’s future should lie with the majority public opinion</w:t>
      </w:r>
      <w:r w:rsidRPr="00784CF9">
        <w:rPr>
          <w:rStyle w:val="StyleUnderline"/>
        </w:rPr>
        <w:t>. Ms Tsai has said that “a more consistent and sustainable relationship with China will be a core goal” of her government, and that she will seek “to establish constructive dialogue with China”,</w:t>
      </w:r>
      <w:r w:rsidRPr="00784CF9">
        <w:rPr>
          <w:sz w:val="14"/>
        </w:rPr>
        <w:t xml:space="preserve"> without explaining how she will achieve it. Ms Tsai did not need to elaborate on policy until she became President, said people who know her. They said there was no need to take the risk that voters may object. Polling results issued on Tuesday by Taiwan’s Cross-Strait Policy Association showed the DPP presidential ticket with at least a 30 percentage point lead against rivals, up by four percentage points from a month ago. The DPP said in a statement its position was “the maintenance of the status quo”, which included “first, to maintain the Taiwanese people’s democratic way of life and the Republic of China’s constitutional order; secondly, peaceful and stable cross-strait relations”. </w:t>
      </w:r>
      <w:r w:rsidRPr="00784CF9">
        <w:rPr>
          <w:rStyle w:val="StyleUnderline"/>
        </w:rPr>
        <w:t>During historic talks in November, Mr Xi told President Ma Ying-jeou that they must not let proponents of Taiwan’s independence split them.</w:t>
      </w:r>
      <w:r w:rsidRPr="00784CF9">
        <w:rPr>
          <w:sz w:val="14"/>
        </w:rPr>
        <w:t xml:space="preserve"> Despite improved ties in recent years, China continues to adhere to its long-held policy that Taiwan is a breakaway province and that unification is inevitable — by force, if necessary. “I know </w:t>
      </w:r>
      <w:r w:rsidRPr="00784CF9">
        <w:rPr>
          <w:rStyle w:val="StyleUnderline"/>
        </w:rPr>
        <w:t xml:space="preserve">Xi Jinping is working very hard to make a circle before she (Ms Tsai) takes office </w:t>
      </w:r>
      <w:r w:rsidRPr="00784CF9">
        <w:rPr>
          <w:sz w:val="14"/>
        </w:rPr>
        <w:t>— to get her to stand inside the circle,” said DPP grand dame and Taiwan’s former vice-president, Ms Annette Lu. “That is the trick you have to avoid. There is no such thing as the maintenance of a status quo.” AGENCIES</w:t>
      </w:r>
    </w:p>
    <w:p w:rsidR="006D390E" w:rsidRDefault="006D390E" w:rsidP="006D390E">
      <w:pPr>
        <w:rPr>
          <w:rStyle w:val="StyleUnderline"/>
        </w:rPr>
      </w:pPr>
    </w:p>
    <w:p w:rsidR="006D390E" w:rsidRPr="006D390E" w:rsidRDefault="006D390E" w:rsidP="006D390E"/>
    <w:p w:rsidR="006D390E" w:rsidRDefault="006D390E" w:rsidP="00425900">
      <w:pPr>
        <w:pStyle w:val="Heading3"/>
      </w:pPr>
      <w:r>
        <w:t xml:space="preserve">Yes Indepdence </w:t>
      </w:r>
    </w:p>
    <w:p w:rsidR="006D390E" w:rsidRPr="009F0038" w:rsidRDefault="006D390E" w:rsidP="006D390E">
      <w:pPr>
        <w:pStyle w:val="Heading4"/>
      </w:pPr>
      <w:r>
        <w:t>Continued Taiwanese proliferation emboldens Taiwan’s government and causes them to declare independence.</w:t>
      </w:r>
    </w:p>
    <w:p w:rsidR="006D390E" w:rsidRPr="009F0038" w:rsidRDefault="006D390E" w:rsidP="006D390E">
      <w:pPr>
        <w:rPr>
          <w:rStyle w:val="Style13ptBold"/>
        </w:rPr>
      </w:pPr>
      <w:r>
        <w:rPr>
          <w:rStyle w:val="Style13ptBold"/>
        </w:rPr>
        <w:t xml:space="preserve">McClaran 2000 </w:t>
      </w:r>
      <w:r w:rsidRPr="009F0038">
        <w:t>(</w:t>
      </w:r>
      <w:r>
        <w:t xml:space="preserve">John P. McClaran, Author for the University of California Press, “U.S. Arms Sales to Taiwan </w:t>
      </w:r>
      <w:r>
        <w:rPr>
          <w:i/>
        </w:rPr>
        <w:t>Implications for the Future of the Sino-U.S. Relationship</w:t>
      </w:r>
      <w:r>
        <w:t xml:space="preserve">”, University of California Press, July-August, 2000, </w:t>
      </w:r>
      <w:hyperlink r:id="rId583" w:history="1">
        <w:r w:rsidRPr="00E31D45">
          <w:rPr>
            <w:rStyle w:val="Hyperlink"/>
          </w:rPr>
          <w:t>https://as.ucpress.edu/content/40/4/622</w:t>
        </w:r>
      </w:hyperlink>
      <w:r>
        <w:t>, DJag)</w:t>
      </w:r>
    </w:p>
    <w:p w:rsidR="006D390E" w:rsidRDefault="006D390E" w:rsidP="006D390E">
      <w:pPr>
        <w:rPr>
          <w:sz w:val="14"/>
        </w:rPr>
      </w:pPr>
      <w:r w:rsidRPr="009F0038">
        <w:rPr>
          <w:sz w:val="14"/>
        </w:rPr>
        <w:t>Political and Economic Factors:</w:t>
      </w:r>
      <w:r w:rsidRPr="009C250C">
        <w:rPr>
          <w:rStyle w:val="StyleUnderline"/>
        </w:rPr>
        <w:t xml:space="preserve"> China's economic development and internal security also figure into the arms sales equation because of the way these issues shape the government's response to the Taiwan issue. China is determined to control the pace of its economic development and political liberalization. </w:t>
      </w:r>
      <w:r w:rsidRPr="009F0038">
        <w:rPr>
          <w:sz w:val="14"/>
        </w:rPr>
        <w:t>Beijing faces a number of pressing and complex political and economic uncertainties. Communist leadership at the highest levels remains solidly authoritarian and elitist, but among the technocrats who comprise it the style is consensual. Although political competition is intense, it unfolds within a context of increasingly defined rules in which ideology plays little role. Indeed</w:t>
      </w:r>
      <w:r w:rsidRPr="009C250C">
        <w:rPr>
          <w:rStyle w:val="StyleUnderline"/>
        </w:rPr>
        <w:t>, China's leaders appear to be having success at substituting nationalism for communism as an ideology. Patriotism forms a major portion of their domestic political appeal, and as public sentiment over the Taiwan and Kosovo embassy bombing is- sues shows, it resonates effectively. It is likely that appeals to patriotism will become more frequent.</w:t>
      </w:r>
      <w:r w:rsidRPr="009F0038">
        <w:rPr>
          <w:sz w:val="14"/>
        </w:rPr>
        <w:t xml:space="preserve"> Indeed, such appeals taken together with economic progress are seen as one of two key components in a performance-based strategy for retaining the Chinese Communist Party's (CCP) domestic political legitimacy. Economic development has been China's defining national priority since 1978, with military modernization ranking only fourth on the hierarchy of needs. Rising living standards are seen as the key to social stability and territorial integrity. Performance-based legitimacy means that an economic downturn could cascade into a crisis that could very well threaten CCP rule and territorial cohesion. As such, </w:t>
      </w:r>
      <w:r w:rsidRPr="009C250C">
        <w:rPr>
          <w:rStyle w:val="StyleUnderline"/>
        </w:rPr>
        <w:t xml:space="preserve">the major goal of Chinese foreign policy has been to nurture a peaceful regional environment to support trade and attract foreign investment. The quest for economic development influences every aspect of Beijing's internal and external policies and thus economic security and military security are seen as contingent on one another. Taiwan unification looms large in this equation and is viewed as essential in this political and economic mix. For the Chinese leadership and the PLA, bringing Taiwan back into the fold is perhaps their most deeply felt commitment. It is a strong imperative in China's new national consciousness and perhaps the final chapter that will close the book </w:t>
      </w:r>
      <w:r>
        <w:rPr>
          <w:rStyle w:val="StyleUnderline"/>
        </w:rPr>
        <w:t>on China's century of shame. Re</w:t>
      </w:r>
      <w:r w:rsidRPr="009C250C">
        <w:rPr>
          <w:rStyle w:val="StyleUnderline"/>
        </w:rPr>
        <w:t>covering Taiwan thus has become a litmus test of national loyalty that no leader who seeks to stay in power and main</w:t>
      </w:r>
      <w:r>
        <w:rPr>
          <w:rStyle w:val="StyleUnderline"/>
        </w:rPr>
        <w:t>tain control of the PLA can com</w:t>
      </w:r>
      <w:r w:rsidRPr="009C250C">
        <w:rPr>
          <w:rStyle w:val="StyleUnderline"/>
        </w:rPr>
        <w:t>promise. Beijing has made it clear that there is no flexibility on the issue of territorial integrity.</w:t>
      </w:r>
      <w:r w:rsidRPr="009F0038">
        <w:rPr>
          <w:sz w:val="14"/>
        </w:rPr>
        <w:t xml:space="preserve"> In effect, Taiwan is seen as the domino that if let fall would undermine the tenuous roots of CCP legitimacy, national cohesion, and hence the future of China. Beijing feels that </w:t>
      </w:r>
      <w:r w:rsidRPr="009C250C">
        <w:rPr>
          <w:rStyle w:val="Emphasis"/>
        </w:rPr>
        <w:t>arms sales embolden Taiwan's leadership to resist unification, thus increasing the likelihood that Taipei will have to resort to force to achieve its national goal</w:t>
      </w:r>
      <w:r w:rsidRPr="009F0038">
        <w:rPr>
          <w:rStyle w:val="StyleUnderline"/>
        </w:rPr>
        <w:t>. Given the deeply felt imperative of the Chinese leadership, it is easy to envision how events could quickly force China's hand if the domestic political costs of not acting become greater than the international costs of military action against Taiwan.</w:t>
      </w:r>
      <w:r w:rsidRPr="009F0038">
        <w:rPr>
          <w:sz w:val="14"/>
        </w:rPr>
        <w:t xml:space="preserve"> Indeed, in the Chinese government's most recent White Paper on the Taiwan issue, it clearly has committed itself to the use of force.26 </w:t>
      </w:r>
    </w:p>
    <w:p w:rsidR="006D390E" w:rsidRPr="006D390E" w:rsidRDefault="006D390E" w:rsidP="006D390E"/>
    <w:p w:rsidR="00425900" w:rsidRDefault="00425900" w:rsidP="00425900">
      <w:pPr>
        <w:pStyle w:val="Heading3"/>
      </w:pPr>
      <w:r>
        <w:t>Yes Conventional Prolif – NK</w:t>
      </w:r>
    </w:p>
    <w:p w:rsidR="00425900" w:rsidRDefault="00425900" w:rsidP="00425900">
      <w:pPr>
        <w:pStyle w:val="Heading4"/>
      </w:pPr>
      <w:r>
        <w:t xml:space="preserve">North Korea offered to help Taiwan build submarines </w:t>
      </w:r>
    </w:p>
    <w:p w:rsidR="00425900" w:rsidRPr="006538C6" w:rsidRDefault="00425900" w:rsidP="00425900">
      <w:pPr>
        <w:rPr>
          <w:rStyle w:val="Style13ptBold"/>
        </w:rPr>
      </w:pPr>
      <w:r>
        <w:rPr>
          <w:rStyle w:val="Style13ptBold"/>
        </w:rPr>
        <w:t xml:space="preserve">Gao 2019 </w:t>
      </w:r>
      <w:r w:rsidRPr="006538C6">
        <w:t>(</w:t>
      </w:r>
      <w:r>
        <w:t xml:space="preserve">Charlie Gao, Charlie Gao studied political and computer science at Grinnell College and is a frequent commentator on defense and national-security issues, “China Will Be Mad: Did North Korea Just Offer to Help Taiwan Build Submarines?”, National Interest, April 20, 2019, </w:t>
      </w:r>
      <w:hyperlink r:id="rId584" w:history="1">
        <w:r>
          <w:rPr>
            <w:rStyle w:val="Hyperlink"/>
          </w:rPr>
          <w:t>https://nationalinterest.org/blog/buzz/china-will-be-mad-did-north-korea-offer-help-taiwan-build-submarines-53412</w:t>
        </w:r>
      </w:hyperlink>
      <w:r>
        <w:t>, DJag)</w:t>
      </w:r>
    </w:p>
    <w:p w:rsidR="00425900" w:rsidRDefault="00425900" w:rsidP="00425900">
      <w:pPr>
        <w:rPr>
          <w:rStyle w:val="StyleUnderline"/>
        </w:rPr>
      </w:pPr>
      <w:r w:rsidRPr="006538C6">
        <w:rPr>
          <w:rStyle w:val="StyleUnderline"/>
        </w:rPr>
        <w:t>Submarines</w:t>
      </w:r>
      <w:r w:rsidRPr="005D7D3C">
        <w:rPr>
          <w:sz w:val="14"/>
        </w:rPr>
        <w:t xml:space="preserve"> are a critical asset for Taiwan’s Navy, the Republic of China Navy (ROCN). They </w:t>
      </w:r>
      <w:r w:rsidRPr="006538C6">
        <w:rPr>
          <w:rStyle w:val="StyleUnderline"/>
        </w:rPr>
        <w:t>provide critical intelligence gathering, patrol, and deterrence capabilities in the Taiwan Strait. However, they are few in number.</w:t>
      </w:r>
      <w:r w:rsidRPr="005D7D3C">
        <w:rPr>
          <w:sz w:val="14"/>
        </w:rPr>
        <w:t xml:space="preserve"> The ROCN only operates four submarines, only two of which are used operationally. Pressure by the People’s Republic of China on would-be exporters has prevented Taiwan from buying full submarines abroad, so </w:t>
      </w:r>
      <w:r w:rsidRPr="006538C6">
        <w:rPr>
          <w:rStyle w:val="StyleUnderline"/>
        </w:rPr>
        <w:t>Taiwan has started its own indigenous submarine program. This program has attracted the usual European and American partnerships, but some other nations appear to have thrown their hat into the ring.</w:t>
      </w:r>
      <w:r w:rsidRPr="005D7D3C">
        <w:rPr>
          <w:sz w:val="14"/>
        </w:rPr>
        <w:t xml:space="preserve"> Surprisingly</w:t>
      </w:r>
      <w:r w:rsidRPr="006538C6">
        <w:rPr>
          <w:rStyle w:val="StyleUnderline"/>
        </w:rPr>
        <w:t>, North Korea is one of these nations.</w:t>
      </w:r>
      <w:r w:rsidRPr="005D7D3C">
        <w:rPr>
          <w:sz w:val="14"/>
        </w:rPr>
        <w:t xml:space="preserve"> It was recently reported in various Taiwanese media outlets </w:t>
      </w:r>
      <w:r w:rsidRPr="006538C6">
        <w:rPr>
          <w:rStyle w:val="StyleUnderline"/>
        </w:rPr>
        <w:t>that North Korea and Taiwan discussed the transfer of North Korean submarine technology to Taiwan.</w:t>
      </w:r>
      <w:r w:rsidRPr="005D7D3C">
        <w:rPr>
          <w:sz w:val="14"/>
        </w:rPr>
        <w:t xml:space="preserve"> According to one account, the attempted transfer was facilitated by the North Korean Central Military Commission. The commission asked senior figures in North Korea if export was acceptable. Leadership concluded that </w:t>
      </w:r>
      <w:r w:rsidRPr="006538C6">
        <w:rPr>
          <w:rStyle w:val="StyleUnderline"/>
        </w:rPr>
        <w:t xml:space="preserve">Taiwan was not actively hostile towards North Korea and relations were cordial enough, so the export was approved. North Korea then provided materials and data on three of North Korea’s designs, </w:t>
      </w:r>
      <w:r w:rsidRPr="005D7D3C">
        <w:rPr>
          <w:sz w:val="14"/>
        </w:rPr>
        <w:t>the coastal Sang-O-class submarine and the midget Yugo-class and Yono-class submarines</w:t>
      </w:r>
      <w:r w:rsidRPr="006538C6">
        <w:rPr>
          <w:rStyle w:val="StyleUnderline"/>
        </w:rPr>
        <w:t xml:space="preserve"> to their Taiwanese contact. North Korea even indicated that it was willing to license the production of these submarines to Taiwan.</w:t>
      </w:r>
      <w:r w:rsidRPr="005D7D3C">
        <w:rPr>
          <w:sz w:val="14"/>
        </w:rPr>
        <w:t xml:space="preserve"> However, military sources familiar with Taiwan’s submarine project have suggested that these plans are wholly unsuitable for Taiwan’s needs, as Taiwan needs a larger submarine than the kind that was provided. A different media outlet’s account adds more details. In this account, the North Korean contact mechanism is made more clear: they decided to bid on the submarine contact through a Taiwanese corporate partner. This account also suggests that Taiwan was most interested in the North Korean Air-Independent Propulsion (AIP) system. The AIP system is crucial for a modern submarine: it allows a submarine to be more stealthy by reducing the amount of time it stays surfaced. However, whether North Korea actually has mature AIP technology or not is up to debate, as none of their operational submarines are known to use it. Taiwan included AIP in the original specifications for its submarine project, but later abandoned it due to cost reasons. The report then goes onto say that the Taiwanese military sent a representative to North Korea to confirm the sincerity and capability of North Korea to follow through on the deal. However, in the end, Taiwan decided not to go through with it due to “sanctions against North Korea.” </w:t>
      </w:r>
      <w:r w:rsidRPr="006538C6">
        <w:rPr>
          <w:rStyle w:val="StyleUnderline"/>
        </w:rPr>
        <w:t>Regardless of who initiated the deal, the affair may suggest that North Korea is becoming increasingly desperate for trade and economic opportunities due to the level of which they have become isolated from the outside world.</w:t>
      </w:r>
    </w:p>
    <w:p w:rsidR="00425900" w:rsidRPr="00425900" w:rsidRDefault="00425900" w:rsidP="00425900"/>
    <w:p w:rsidR="00E0600C" w:rsidRPr="00E0600C" w:rsidRDefault="00E0600C" w:rsidP="00E0600C"/>
    <w:p w:rsidR="003D2EAE" w:rsidRDefault="007220D3" w:rsidP="003D2EAE">
      <w:pPr>
        <w:pStyle w:val="Heading3"/>
      </w:pPr>
      <w:r>
        <w:t xml:space="preserve">China </w:t>
      </w:r>
      <w:r w:rsidR="003D2EAE">
        <w:t>War Inevitable</w:t>
      </w:r>
    </w:p>
    <w:p w:rsidR="003D2EAE" w:rsidRDefault="003D2EAE" w:rsidP="003D2EAE">
      <w:pPr>
        <w:pStyle w:val="Heading4"/>
      </w:pPr>
      <w:r>
        <w:t>Reunification between China and Taiwan is inevitable; Taiwan will not go down without a fight</w:t>
      </w:r>
    </w:p>
    <w:p w:rsidR="003D2EAE" w:rsidRPr="00A776A1" w:rsidRDefault="003D2EAE" w:rsidP="003D2EAE">
      <w:pPr>
        <w:rPr>
          <w:rStyle w:val="Style13ptBold"/>
        </w:rPr>
      </w:pPr>
      <w:r>
        <w:rPr>
          <w:rStyle w:val="Style13ptBold"/>
        </w:rPr>
        <w:t xml:space="preserve">Qi 2016 </w:t>
      </w:r>
      <w:r w:rsidRPr="00A776A1">
        <w:t>(</w:t>
      </w:r>
      <w:r>
        <w:t xml:space="preserve">Wei Qi, “Reunification is inevitable, Beijing warns Taiwan as Hong Kong localists set to attend Taipei forum”, South China Morning Post, December 28, 2016, </w:t>
      </w:r>
      <w:hyperlink r:id="rId585" w:history="1">
        <w:r w:rsidRPr="00DE5BBA">
          <w:rPr>
            <w:rStyle w:val="Hyperlink"/>
          </w:rPr>
          <w:t>https://www.scmp.com/news/china/diplomacy-defence/article/2057744/reunification-inevitable-beijing-warns-taiwan</w:t>
        </w:r>
      </w:hyperlink>
      <w:r>
        <w:t>, DJag)</w:t>
      </w:r>
    </w:p>
    <w:p w:rsidR="003D2EAE" w:rsidRDefault="003D2EAE" w:rsidP="003D2EAE">
      <w:pPr>
        <w:rPr>
          <w:sz w:val="14"/>
        </w:rPr>
      </w:pPr>
      <w:r w:rsidRPr="001C68D2">
        <w:rPr>
          <w:rStyle w:val="StyleUnderline"/>
        </w:rPr>
        <w:t xml:space="preserve">Beijing on Wednesday warned that ­attempts by Taiwan to resist unification with the mainland would be in vain, </w:t>
      </w:r>
      <w:r w:rsidRPr="001C68D2">
        <w:rPr>
          <w:sz w:val="14"/>
        </w:rPr>
        <w:t xml:space="preserve">as Hong Kong’s localist lawmakers confirmed they would attend a political forum in Taipei next month. Beijing had issued its warning to the self-ruled island as the People’s Liberation Army’s aircraft carrier conducted drills off the Taiwanese coast. </w:t>
      </w:r>
      <w:r w:rsidRPr="001C68D2">
        <w:rPr>
          <w:rStyle w:val="StyleUnderline"/>
        </w:rPr>
        <w:t>Beijing is facing a host of threats to its status quo as the ­independence-leaning leadership of Taiwan grows more vocal, protesters in Hong Kong call for complete separation from the mainland, and an incoming ­Donald Trump presidency in the US threatens to take a more hardline stance in its ties with the world’s second-largest economy.</w:t>
      </w:r>
      <w:r w:rsidRPr="001C68D2">
        <w:rPr>
          <w:sz w:val="14"/>
        </w:rPr>
        <w:t xml:space="preserve"> “A small group of pro-independence forces in Taiwan are colluding with Hong Kong independence advocates to divide the nation,” An Fengshan, spokesman of the Taiwan Affairs Office at the State Council, said. </w:t>
      </w:r>
      <w:r w:rsidRPr="001C68D2">
        <w:rPr>
          <w:rStyle w:val="StyleUnderline"/>
        </w:rPr>
        <w:t>China re-establishes ties with former Taiwan ally</w:t>
      </w:r>
      <w:r w:rsidRPr="001C68D2">
        <w:rPr>
          <w:sz w:val="14"/>
        </w:rPr>
        <w:t xml:space="preserve"> Sao Tome “</w:t>
      </w:r>
      <w:r w:rsidRPr="001C68D2">
        <w:rPr>
          <w:rStyle w:val="StyleUnderline"/>
        </w:rPr>
        <w:t>Their attempts will not succeed.</w:t>
      </w:r>
      <w:r w:rsidRPr="001C68D2">
        <w:rPr>
          <w:sz w:val="14"/>
        </w:rPr>
        <w:t xml:space="preserve"> They will end up with their heads broken and bleeding.” An was speaking at a press briefing after Ta Kung Pao asked him to comment on Taiwan’s pro-independence New Power Party’s invitation for several Hong Kong lawmakers who advocate “so-called self-determination” to attend a forum in Taipei next month. The party invited three localist lawmakers – Edward Yiu Chung-yim, Eddie Chu Hoi-dick and Nathan Law Kwun-chung, who chairs the Demosisto party – as well as Law’s party colleague Joshua Wong Chi-fung for a dialogue with NPP’s legislators and leaders on how to keep the momentum of civic movements while dealing with their work in the legislature. All three lawmakers and Wong have accepted the invitation. Law said it was “just an ordinary exchange between civic organisations in the two places” while Yiu said the forum had nothing to do with independence. During Wednesday’s press briefing, </w:t>
      </w:r>
      <w:r w:rsidRPr="001C68D2">
        <w:rPr>
          <w:rStyle w:val="StyleUnderline"/>
        </w:rPr>
        <w:t>An said Taiwan was the “most sensitive and complicated issue in China-US relations”, adding that Beijing’s position on territorial ­integrity was unswerving and that the US should deal with Taiwan ­issues cautiously.</w:t>
      </w:r>
      <w:r w:rsidRPr="001C68D2">
        <w:rPr>
          <w:sz w:val="14"/>
        </w:rPr>
        <w:t xml:space="preserve"> Taiwan warns of rising threat as PLA warships conduct drill The PLA’s Liaoning aircraft carrier this week sailed 90 nautical miles south of the island in an exercise described by Beijing as routine, but which came after Taiwanese President </w:t>
      </w:r>
      <w:r w:rsidRPr="001C68D2">
        <w:rPr>
          <w:rStyle w:val="StyleUnderline"/>
        </w:rPr>
        <w:t>Tsai Ing-wen spoke by phone with Donald Trump, who questioned whether the US should continue to respect the one-China policy.</w:t>
      </w:r>
      <w:r w:rsidRPr="001C68D2">
        <w:rPr>
          <w:sz w:val="14"/>
        </w:rPr>
        <w:t xml:space="preserve"> The carrier was due to arrive at a naval base in Hainan province yesterday, Taiwan’s defence ministry said. Taiwanese Defence Minister Feng Shih-kuan said the island was facing a growing “threat” from enemies and should remain on alert. Zhu Feng, a professor of international relations and executive director of the China Centre for Collaborative Studies of the South China Sea at Nanjing University, said the mainland, Taiwan and the US were seeing how far they could test cross-strait issues. “I think </w:t>
      </w:r>
      <w:r w:rsidRPr="001C68D2">
        <w:rPr>
          <w:rStyle w:val="StyleUnderline"/>
        </w:rPr>
        <w:t>the latest developments give the Tsai Ing-wen administration a warning that a deterioration in Sino-US relations is not going to benefit Taiwan and that she should really think about changing her own attitudes towards the mainland.”</w:t>
      </w:r>
      <w:r w:rsidRPr="001C68D2">
        <w:rPr>
          <w:sz w:val="14"/>
        </w:rPr>
        <w:t xml:space="preserve"> The US and other regional powers are watching the military drill. Japanese Prime Minister Shinzo Abe and US President Barack Obama agreed while visiting Pearl Harbour to closely monitor the movements of the Liaoning “from a mid-term and long-term perspective”, Kyodo reported. </w:t>
      </w:r>
      <w:r w:rsidRPr="001C68D2">
        <w:rPr>
          <w:rStyle w:val="StyleUnderline"/>
        </w:rPr>
        <w:t>Beijing warns Taiwan’s investors against using ‘profits earned on mainland’ to support independence</w:t>
      </w:r>
      <w:r w:rsidRPr="001C68D2">
        <w:rPr>
          <w:sz w:val="14"/>
        </w:rPr>
        <w:t xml:space="preserve"> Veerle Nouwens, research analyst for Asia Studies at the Royal United Services Institute in London, said </w:t>
      </w:r>
      <w:r w:rsidRPr="001C68D2">
        <w:rPr>
          <w:rStyle w:val="StyleUnderline"/>
        </w:rPr>
        <w:t>the drill could be aimed at conveying the apparent regional operational capabilities of the PLA Navy. “China wants to demonstrate that it has the maritime capabilities that the US traditionally held in the region and is not only intent on having them, but that it knows how to use them,”</w:t>
      </w:r>
      <w:r w:rsidRPr="001C68D2">
        <w:rPr>
          <w:sz w:val="14"/>
        </w:rPr>
        <w:t xml:space="preserve"> Nouwens said.</w:t>
      </w:r>
    </w:p>
    <w:p w:rsidR="003D2EAE" w:rsidRPr="003D2EAE" w:rsidRDefault="003D2EAE" w:rsidP="003D2EAE"/>
    <w:p w:rsidR="0008358E" w:rsidRDefault="0008358E" w:rsidP="0008358E">
      <w:pPr>
        <w:pStyle w:val="Heading2"/>
      </w:pPr>
      <w:r>
        <w:t>Prolif Good</w:t>
      </w:r>
    </w:p>
    <w:p w:rsidR="0023705C" w:rsidRDefault="0023705C" w:rsidP="00425900">
      <w:pPr>
        <w:pStyle w:val="Heading3"/>
      </w:pPr>
      <w:r>
        <w:t>Japan Alliance</w:t>
      </w:r>
      <w:r w:rsidR="003D2EAE">
        <w:t xml:space="preserve"> – </w:t>
      </w:r>
      <w:r w:rsidR="006B5696">
        <w:t>Internal Link</w:t>
      </w:r>
      <w:r w:rsidR="003D2EAE">
        <w:t xml:space="preserve"> </w:t>
      </w:r>
    </w:p>
    <w:p w:rsidR="0023705C" w:rsidRPr="008339DC" w:rsidRDefault="0023705C" w:rsidP="0023705C">
      <w:pPr>
        <w:pStyle w:val="Heading4"/>
      </w:pPr>
      <w:r w:rsidRPr="008339DC">
        <w:t xml:space="preserve">Taiwanese Proliferation causes a necessary cycle of reciprocity with Japan which will deter China  </w:t>
      </w:r>
    </w:p>
    <w:p w:rsidR="0023705C" w:rsidRPr="008339DC" w:rsidRDefault="0023705C" w:rsidP="0023705C">
      <w:r w:rsidRPr="008339DC">
        <w:rPr>
          <w:rStyle w:val="Style13ptBold"/>
        </w:rPr>
        <w:t>Holmes 4/7</w:t>
      </w:r>
      <w:r w:rsidRPr="008339DC">
        <w:t xml:space="preserve"> (James Holmes is J. C. Wylie Chair of Maritime Strategy at the Naval War College and author of “Visualize Chinese Sea Power,”, “Explained: Why Taiwan Needs New Submarines to Deter China,” The National Interest, April 7, 2019, https://nationalinterest.org/blog/buzz/explained-why-taiwan-needs-new-submarines-deter-china-51227)</w:t>
      </w:r>
    </w:p>
    <w:p w:rsidR="0023705C" w:rsidRPr="008339DC" w:rsidRDefault="0023705C" w:rsidP="0023705C">
      <w:pPr>
        <w:rPr>
          <w:b/>
          <w:bCs/>
          <w:u w:val="single"/>
        </w:rPr>
      </w:pPr>
      <w:r w:rsidRPr="008339DC">
        <w:rPr>
          <w:b/>
          <w:bCs/>
          <w:u w:val="single"/>
        </w:rPr>
        <w:t xml:space="preserve">Even a single boat can throw an opponent’s strategy askew in modern naval warfare, </w:t>
      </w:r>
      <w:r w:rsidRPr="008339DC">
        <w:rPr>
          <w:vertAlign w:val="subscript"/>
        </w:rPr>
        <w:t>as both the Argentine and British navies learned during the Falklands War of 1982. A Royal Navy nuclear-powered attack sub sank the cruiser General Belgrano, pride of the Argentine Navy. But the Royal Navy task force expended virtually Britain’s entire war stock of anti-submarine munitions in a futile effort to sink an Argentine diesel boat stalking the fleet. One imagines the Taiwan Navy would easily outperform the Argentine Navy—especially if it were a beneficiary of U.S. and allied hardware, methods, and counsel</w:t>
      </w:r>
      <w:r w:rsidRPr="008339DC">
        <w:t xml:space="preserve">. </w:t>
      </w:r>
      <w:r w:rsidRPr="008339DC">
        <w:rPr>
          <w:b/>
          <w:bCs/>
          <w:u w:val="single"/>
        </w:rPr>
        <w:t>The prospect of effective ROCN subsurface operations could distort PLA Navy operating patterns to Taiwan’s benefit. In the ideal case it could deter entry into the island’s near seas altogether</w:t>
      </w:r>
      <w:r w:rsidRPr="008339DC">
        <w:t xml:space="preserve"> </w:t>
      </w:r>
      <w:r w:rsidRPr="008339DC">
        <w:rPr>
          <w:vertAlign w:val="subscript"/>
        </w:rPr>
        <w:t>Mass—numbers of vessels—appears adequate unto Taipei’s purposes.</w:t>
      </w:r>
      <w:r w:rsidRPr="008339DC">
        <w:t xml:space="preserve"> </w:t>
      </w:r>
      <w:r w:rsidRPr="008339DC">
        <w:rPr>
          <w:b/>
          <w:bCs/>
          <w:u w:val="single"/>
        </w:rPr>
        <w:t xml:space="preserve">The inventory will presumably stabilize at eight </w:t>
      </w:r>
      <w:r w:rsidRPr="008339DC">
        <w:rPr>
          <w:b/>
          <w:bCs/>
          <w:u w:val="single"/>
          <w:vertAlign w:val="subscript"/>
        </w:rPr>
        <w:t>boats</w:t>
      </w:r>
      <w:r w:rsidRPr="008339DC">
        <w:rPr>
          <w:vertAlign w:val="subscript"/>
        </w:rPr>
        <w:t xml:space="preserve"> once new craft are built and decrepit ones retire. Factor in training, upkeep, and deep maintenance, and three or four should be underway or ready to put to sea for combat duty at any given moment</w:t>
      </w:r>
      <w:r w:rsidRPr="008339DC">
        <w:t xml:space="preserve">. </w:t>
      </w:r>
      <w:r w:rsidRPr="008339DC">
        <w:rPr>
          <w:b/>
          <w:bCs/>
          <w:u w:val="single"/>
        </w:rPr>
        <w:t>These are strategic assets.</w:t>
      </w:r>
      <w:r w:rsidRPr="008339DC">
        <w:t xml:space="preserve"> </w:t>
      </w:r>
      <w:r w:rsidRPr="008339DC">
        <w:rPr>
          <w:vertAlign w:val="subscript"/>
        </w:rPr>
        <w:t>Naval commanders should keep boats on patrol at all times, honing crews’ tactical proficiency while guarding against a preemptive strike on the sub force at its moorings. Beyond that, how can the Taiwan Navy maximize its potential for sea denial?</w:t>
      </w:r>
      <w:r w:rsidRPr="008339DC">
        <w:t xml:space="preserve"> </w:t>
      </w:r>
      <w:r w:rsidRPr="008339DC">
        <w:rPr>
          <w:b/>
          <w:bCs/>
          <w:u w:val="single"/>
        </w:rPr>
        <w:t xml:space="preserve">Sea denial is strategically </w:t>
      </w:r>
      <w:r w:rsidRPr="008339DC">
        <w:rPr>
          <w:b/>
          <w:bCs/>
          <w:u w:val="single"/>
          <w:vertAlign w:val="subscript"/>
        </w:rPr>
        <w:t>defensive</w:t>
      </w:r>
      <w:r w:rsidRPr="008339DC">
        <w:rPr>
          <w:vertAlign w:val="subscript"/>
        </w:rPr>
        <w:t xml:space="preserve"> in outlook, but that doesn’t rule out offensive tactics. In fact, offense is the beating heart of strategic defense according to the masters of maritime strategy. Sure, ROCN subs could take a passive stance, in effect standing sentry duty off seaports such as Kaohsiung or beaches likely to be targeted during a cross-strait amphibious assault.</w:t>
      </w:r>
      <w:r w:rsidRPr="008339DC">
        <w:t xml:space="preserve"> </w:t>
      </w:r>
      <w:r w:rsidRPr="008339DC">
        <w:rPr>
          <w:b/>
          <w:bCs/>
          <w:u w:val="single"/>
        </w:rPr>
        <w:t>They could await attack and strike back hard</w:t>
      </w:r>
      <w:r w:rsidRPr="008339DC">
        <w:t xml:space="preserve">. </w:t>
      </w:r>
      <w:r w:rsidRPr="008339DC">
        <w:rPr>
          <w:vertAlign w:val="subscript"/>
        </w:rPr>
        <w:t>This would be valuable service.</w:t>
      </w:r>
      <w:r w:rsidRPr="008339DC">
        <w:t xml:space="preserve"> </w:t>
      </w:r>
      <w:r w:rsidRPr="008339DC">
        <w:rPr>
          <w:b/>
          <w:bCs/>
          <w:u w:val="single"/>
        </w:rPr>
        <w:t>Better yet,</w:t>
      </w:r>
      <w:r w:rsidRPr="008339DC">
        <w:t xml:space="preserve"> </w:t>
      </w:r>
      <w:r w:rsidRPr="008339DC">
        <w:rPr>
          <w:vertAlign w:val="subscript"/>
        </w:rPr>
        <w:t>skippers could take an offensively minded, enterprising stance</w:t>
      </w:r>
      <w:r w:rsidRPr="008339DC">
        <w:t xml:space="preserve">. </w:t>
      </w:r>
      <w:r w:rsidRPr="008339DC">
        <w:rPr>
          <w:b/>
          <w:bCs/>
          <w:u w:val="single"/>
        </w:rPr>
        <w:t>Taiwan Navy boats could lurk off mainland seaports to raid shipping as it enters or leaves harbor</w:t>
      </w:r>
      <w:r w:rsidRPr="008339DC">
        <w:t xml:space="preserve">. </w:t>
      </w:r>
      <w:r w:rsidRPr="008339DC">
        <w:rPr>
          <w:vertAlign w:val="subscript"/>
        </w:rPr>
        <w:t>Or they could loiter in or around straits that pierce the first island chain. Barring the Luzon Strait—PLA Navy boats’ favorite passageway between the Western Pacific and South China Sea—would constitute an immense contribution. The wide Miyako Strait, to Taiwan’s north, could offer rich hunting grounds as well. Corralling Chinese quarry within the island chain would help Taipei safeguard the island’s east coast. And it would let the Taiwanese armed forces shore up the central segment of the “Great Wall in reverse” the U.S. armed forces seem intent on erecting along the island chain, in concert with allies, to constrain PLA maritime movement</w:t>
      </w:r>
      <w:r w:rsidRPr="008339DC">
        <w:rPr>
          <w:b/>
          <w:bCs/>
          <w:u w:val="single"/>
        </w:rPr>
        <w:t xml:space="preserve">. Here’s where the political dividends come in. Not only would ROCN efforts advance Taiwan’s strategic fortunes, they would advance allied strategy </w:t>
      </w:r>
      <w:r w:rsidRPr="008339DC">
        <w:rPr>
          <w:u w:val="single"/>
        </w:rPr>
        <w:t>as a whole</w:t>
      </w:r>
      <w:r w:rsidRPr="008339DC">
        <w:rPr>
          <w:b/>
          <w:bCs/>
          <w:u w:val="single"/>
        </w:rPr>
        <w:t xml:space="preserve">. In turn they would generate </w:t>
      </w:r>
      <w:r w:rsidRPr="008339DC">
        <w:rPr>
          <w:u w:val="single"/>
        </w:rPr>
        <w:t>a powerfu</w:t>
      </w:r>
      <w:r w:rsidRPr="008339DC">
        <w:rPr>
          <w:b/>
          <w:bCs/>
          <w:u w:val="single"/>
        </w:rPr>
        <w:t>l incentive for allies such as the</w:t>
      </w:r>
      <w:r w:rsidRPr="008339DC">
        <w:t xml:space="preserve"> </w:t>
      </w:r>
      <w:r w:rsidRPr="008339DC">
        <w:rPr>
          <w:vertAlign w:val="subscript"/>
        </w:rPr>
        <w:t>U.S. Navy and</w:t>
      </w:r>
      <w:r w:rsidRPr="008339DC">
        <w:rPr>
          <w:b/>
          <w:bCs/>
          <w:u w:val="single"/>
        </w:rPr>
        <w:t xml:space="preserve"> Japan Self-Defense Forces to bear a hand in Taiwan’s defense. Reciprocity—not just vague pledges to render assistance—would unite the allies behind a common cause. Taipei would help others by helping itself, and self-interest would prompt others to help Taipei. A </w:t>
      </w:r>
      <w:r w:rsidRPr="008339DC">
        <w:rPr>
          <w:u w:val="single"/>
        </w:rPr>
        <w:t>virtuous</w:t>
      </w:r>
      <w:r w:rsidRPr="008339DC">
        <w:rPr>
          <w:b/>
          <w:bCs/>
          <w:u w:val="single"/>
        </w:rPr>
        <w:t xml:space="preserve"> cycle would have been set in motion.</w:t>
      </w:r>
    </w:p>
    <w:p w:rsidR="0023705C" w:rsidRDefault="0023705C" w:rsidP="0023705C"/>
    <w:p w:rsidR="006B5696" w:rsidRPr="00AE369E" w:rsidRDefault="006B5696" w:rsidP="006B5696">
      <w:pPr>
        <w:pStyle w:val="Heading4"/>
      </w:pPr>
      <w:r w:rsidRPr="00AE369E">
        <w:t>Current Taiwan-Japan relations are strained due to fear of Chinese aggression, but cooperation will rise if Taiwan proliferates.</w:t>
      </w:r>
    </w:p>
    <w:p w:rsidR="006B5696" w:rsidRPr="00AE369E" w:rsidRDefault="006B5696" w:rsidP="006B5696">
      <w:r w:rsidRPr="00AE369E">
        <w:rPr>
          <w:rStyle w:val="Style13ptBold"/>
        </w:rPr>
        <w:t>Wang 2019</w:t>
      </w:r>
      <w:r w:rsidRPr="00AE369E">
        <w:t xml:space="preserve"> (Howard Wang is is the China Program Assistant at the Jamestown Foundation, and an M.P.P. candidate at Georgetown University’s McCourt School of Public Policy,” Japan Considers a New Security Relationship Via “Networking” with Taiwan,” The Jamestown Foundation, May 29, 2019, https://jamestown.org/program/japan-considers-a-new-security-relationship-via-networking-with-taiwan/)</w:t>
      </w:r>
    </w:p>
    <w:p w:rsidR="006B5696" w:rsidRDefault="006B5696" w:rsidP="006B5696">
      <w:pPr>
        <w:rPr>
          <w:rFonts w:cstheme="minorHAnsi"/>
          <w:b/>
          <w:bCs/>
          <w:color w:val="31363C"/>
          <w:u w:val="single"/>
        </w:rPr>
      </w:pPr>
      <w:r w:rsidRPr="00AE369E">
        <w:rPr>
          <w:rFonts w:cstheme="minorHAnsi"/>
          <w:color w:val="31363C"/>
        </w:rPr>
        <w:t xml:space="preserve">Despite this avoidance of any formal commitments, Japan may in fact have already begun discreet networking operations: for example, </w:t>
      </w:r>
      <w:r w:rsidRPr="00AE369E">
        <w:rPr>
          <w:rFonts w:cstheme="minorHAnsi"/>
          <w:b/>
          <w:bCs/>
          <w:color w:val="31363C"/>
          <w:u w:val="single"/>
        </w:rPr>
        <w:t>Taiwan’s indigenous submarine industry, the development of which has been a longstanding priority of Tsai Ing-wen and her political party, has reportedly received unofficial support from Japanese experts.</w:t>
      </w:r>
      <w:r w:rsidRPr="00AE369E">
        <w:rPr>
          <w:rFonts w:cstheme="minorHAnsi"/>
          <w:color w:val="31363C"/>
        </w:rPr>
        <w:t xml:space="preserve"> Further, current models for Taiwan’s indigenous defense submarines conspicuously resemble Japan’s Soryu-class submarines, suggesting more significant Japanese involvement than has been officially </w:t>
      </w:r>
      <w:r w:rsidRPr="00AE369E">
        <w:rPr>
          <w:rFonts w:cstheme="minorHAnsi"/>
          <w:b/>
          <w:bCs/>
          <w:color w:val="31363C"/>
          <w:u w:val="single"/>
        </w:rPr>
        <w:t>The salient question is not whether Japanese interest in formal Japan-Taiwan security cooperation exists; rather, it is whether and how this interest can evolve from discreet support to national policy in the face of determined opposition from Beijing</w:t>
      </w:r>
      <w:r w:rsidRPr="00AE369E">
        <w:rPr>
          <w:rFonts w:cstheme="minorHAnsi"/>
          <w:color w:val="31363C"/>
        </w:rPr>
        <w:t xml:space="preserve">. Japan’s soft rejection of </w:t>
      </w:r>
      <w:r w:rsidRPr="00AE369E">
        <w:rPr>
          <w:rFonts w:cstheme="minorHAnsi"/>
          <w:b/>
          <w:bCs/>
          <w:color w:val="31363C"/>
          <w:u w:val="single"/>
        </w:rPr>
        <w:t>Tsai’s dialogue request was a move intended to keep Tokyo’s options open, while avoiding embarrassment for Taipei. However, ever-rising aggressions from Beijing could lead to a growing openness in Tokyo to some sort of security cooperation akin to the TRA.</w:t>
      </w:r>
      <w:r w:rsidRPr="00AE369E">
        <w:rPr>
          <w:rFonts w:cstheme="minorHAnsi"/>
          <w:color w:val="31363C"/>
        </w:rPr>
        <w:t xml:space="preserve"> Moreover, the increasing prominence of Japanese public officials calling for precisely such an agreement indicates growing support for the idea in Japanese domestic politics. Consistent with the broader logic of networking, the political drivers for adopting a Basic Law for Japan-Taiwan Relations have been overwhelmingly focused on forming a geopolitical coalition able to resist the growing political and military influence of the PRC. Three Japanese public figures have emerged as strong proponents of enhanced Japan-Taiwan security ties: Takei Tomohisa, Suzuki Keisuke, and Nagashima Akihisa. </w:t>
      </w:r>
      <w:r w:rsidRPr="00AE369E">
        <w:rPr>
          <w:rFonts w:cstheme="minorHAnsi"/>
          <w:b/>
          <w:bCs/>
          <w:color w:val="31363C"/>
          <w:u w:val="single"/>
        </w:rPr>
        <w:t>In 2018</w:t>
      </w:r>
      <w:r w:rsidRPr="00AE369E">
        <w:rPr>
          <w:rFonts w:cstheme="minorHAnsi"/>
          <w:color w:val="31363C"/>
        </w:rPr>
        <w:t>, retired Admiral Takei Tomohisa</w:t>
      </w:r>
      <w:r w:rsidRPr="00AE369E">
        <w:rPr>
          <w:rFonts w:cstheme="minorHAnsi"/>
          <w:b/>
          <w:bCs/>
          <w:color w:val="31363C"/>
          <w:u w:val="single"/>
        </w:rPr>
        <w:t>, a former Chief of Staff of Japan’s Maritime Self-Defense Force (MSDF) and a longtime observer of Chinese advances in naval power, began to advocate for the establishment of formal communication mechanisms between the Japanese MSDF and Taiwanese naval forces in order to “resist” expanding PRC military power and its potential to “change the status quo in the region</w:t>
      </w:r>
      <w:r w:rsidRPr="00AE369E">
        <w:rPr>
          <w:rFonts w:cstheme="minorHAnsi"/>
          <w:color w:val="31363C"/>
        </w:rPr>
        <w:t xml:space="preserve">” (Epoch Times, May 3, 2018; The Japan Times, July 30, 2015). Takei compared this proposed mechanism to the emergency communication system in place between Japan and the PRC to avoid accidental collisions and escalations between Japanese Self-Defense Forces (SDF) and the People’s Liberation Army (PLA). The Sino-Japanese variant was established to alleviate tensions resulting from PLA jets approaching Japan-claimed airspace and SDF jets scrambling to intercept; by contrast, a similar mechanism linking the SDF and Taiwan’s military would be a transparent networking of regional militaries balancing against the PLA (Mainichi, June 8, 2018; Asahi Shimbun, June 8, 2018). Suzuki Keisuke, a member of PM Abe’s Liberal Democratic Party and Ranking Member of the Committee on Foreign Affairs in the House of Representatives, has similarly raised the specter of the PLA threat in order to urge formal Japan-Taiwan security cooperation (Suzuki Keisuke, undated). Since 2016, Suzuki has repeatedly emphasized the threat posed by a modernizing and increasingly aggressive PLA—and by extension, the need for Japan to take measures to form a military coalition able to check PLA expansion (Japan Times, December 14, 2016). Suzuki has also identified Chinese Communist Party (CCP) influence in Taiwan’s democracy as a critical national security threat for Japan. Pointing to the slow erosion of democratic norms and civil rights in Hong Kong, and concerned that similar developments in Taipei could presage an adverse security environment for Japan, Suzuki has repeatedly but cautiously advocated for a Japanese version of the TRA to secure Taiwan’s political independence (Epoch Times, April 19; Epoch Times, April 20; The Japan Times, December 14, 2016). This year, Suzuki publicly hinted at the possibility that he would draft a Japanese TRA bill for introduction in the Diet (Liberty Times, April 19; Taiwan News, April 19). </w:t>
      </w:r>
      <w:r w:rsidRPr="00AE369E">
        <w:rPr>
          <w:rFonts w:cstheme="minorHAnsi"/>
          <w:b/>
          <w:bCs/>
          <w:color w:val="31363C"/>
          <w:u w:val="single"/>
        </w:rPr>
        <w:t>Nagashima Akihisa, an independent member of the House of Representatives and a longtime fixture of the Japanese foreign policy community, has long advocated increased Taiwanese military capabilities in order to check the PLA</w:t>
      </w:r>
      <w:r w:rsidRPr="00AE369E">
        <w:rPr>
          <w:rFonts w:cstheme="minorHAnsi"/>
          <w:color w:val="31363C"/>
        </w:rPr>
        <w:t xml:space="preserve"> (Nagashima Akihisa, undated). </w:t>
      </w:r>
      <w:r w:rsidRPr="00AE369E">
        <w:rPr>
          <w:rFonts w:cstheme="minorHAnsi"/>
          <w:b/>
          <w:bCs/>
          <w:color w:val="31363C"/>
          <w:u w:val="single"/>
        </w:rPr>
        <w:t>Nagashima has called for a Taiwanese military buildup, as well as closer military coordination between Taiwan and</w:t>
      </w:r>
      <w:r w:rsidRPr="00AE369E">
        <w:rPr>
          <w:rFonts w:cstheme="minorHAnsi"/>
          <w:color w:val="31363C"/>
        </w:rPr>
        <w:t xml:space="preserve"> American allies in the Western Pacific (Taipei Times, September 17, 2017). Nagashima is also a fixture at the newly-formed </w:t>
      </w:r>
      <w:r w:rsidRPr="00AE369E">
        <w:rPr>
          <w:rFonts w:cstheme="minorHAnsi"/>
          <w:b/>
          <w:bCs/>
          <w:color w:val="31363C"/>
          <w:u w:val="single"/>
        </w:rPr>
        <w:t>Japan</w:t>
      </w:r>
      <w:r w:rsidRPr="00AE369E">
        <w:rPr>
          <w:rFonts w:cstheme="minorHAnsi"/>
          <w:color w:val="31363C"/>
        </w:rPr>
        <w:t xml:space="preserve">-US-Taiwan Relations Institute (JUST), which advocates for Taiwan’s inclusion in multilateral humanitarian assistance and disaster relief partnerships, as well as in a possible Oceanic Security Alliance (Haiyang Anbao Lianmeng </w:t>
      </w:r>
      <w:r w:rsidRPr="00AE369E">
        <w:rPr>
          <w:rFonts w:ascii="MS Gothic" w:eastAsia="MS Gothic" w:hAnsi="MS Gothic" w:cs="MS Gothic" w:hint="eastAsia"/>
          <w:color w:val="31363C"/>
        </w:rPr>
        <w:t>海洋安保聯盟</w:t>
      </w:r>
      <w:r w:rsidRPr="00AE369E">
        <w:rPr>
          <w:rFonts w:cstheme="minorHAnsi"/>
          <w:color w:val="31363C"/>
        </w:rPr>
        <w:t xml:space="preserve">) (Central News Agency (Taiwan), December 3, 2018). Though Nagashima and JUST have distinctly multilateral visions for Taiwan’s international presence beyond the Japan-Taiwan bilateral relationship, both champion a Basic Law for Japan-Taiwan Relations as an initial effort. Conclusions While it remains unclear whether passage of a Basic Law or any comparable corollary for the TRA is viable in Japan, there exists growing support for increased Japan-Taiwan engagement. Divergent agendas related to Taiwan cover a broad spectrum: ranging from a proposed bilateral relationship, to strict military-to-military agreements, to a Japanese TRA, to Taiwan’s integration into a formal security alliance. However, all of these approaches share common assumptions: that the PLA is a rising military threat; that Japan must act to form a coalition counterbalancing the PLA; and that Taiwan is a critical potential partner in this effort. Formally </w:t>
      </w:r>
      <w:r w:rsidRPr="00AE369E">
        <w:rPr>
          <w:rFonts w:cstheme="minorHAnsi"/>
          <w:b/>
          <w:bCs/>
          <w:color w:val="31363C"/>
          <w:u w:val="single"/>
        </w:rPr>
        <w:t>engaging Taiwan in naval affairs would be a daring gambit: joint Japan-Taiwan maritime cooperation could geographically constrain Chinese power projection within the First Island Chain and facilitate joint operations necessary for a possible archipelagic sea denial strategy.</w:t>
      </w:r>
      <w:r w:rsidRPr="00AE369E">
        <w:rPr>
          <w:rFonts w:cstheme="minorHAnsi"/>
          <w:color w:val="31363C"/>
        </w:rPr>
        <w:t xml:space="preserve"> It is also likely to significantly increase tensions with Beijing and to precipitate an escalation in current cost-imposition pressures (Taipei Times, September 17, 2017; CSBA, February 15, 2015). However, </w:t>
      </w:r>
      <w:r w:rsidRPr="00AE369E">
        <w:rPr>
          <w:rFonts w:cstheme="minorHAnsi"/>
          <w:b/>
          <w:bCs/>
          <w:color w:val="31363C"/>
          <w:u w:val="single"/>
        </w:rPr>
        <w:t>if Beijing maintains its current trajectory of aggressive maritime behavior in the East China Sea, then it may drive Tokyo toward further “networking” with Taiwan.</w:t>
      </w:r>
    </w:p>
    <w:p w:rsidR="006B5696" w:rsidRDefault="006B5696" w:rsidP="006B5696">
      <w:pPr>
        <w:rPr>
          <w:rFonts w:cstheme="minorHAnsi"/>
          <w:b/>
          <w:bCs/>
          <w:color w:val="31363C"/>
          <w:u w:val="single"/>
        </w:rPr>
      </w:pPr>
    </w:p>
    <w:p w:rsidR="006B5696" w:rsidRPr="00AE369E" w:rsidRDefault="006B5696" w:rsidP="006B5696">
      <w:pPr>
        <w:pStyle w:val="Heading4"/>
      </w:pPr>
      <w:r w:rsidRPr="00AE369E">
        <w:t>Increasing Military Capabilities will strengthen Japan-Taiwan Relations</w:t>
      </w:r>
    </w:p>
    <w:p w:rsidR="006B5696" w:rsidRPr="00AE369E" w:rsidRDefault="006B5696" w:rsidP="006B5696">
      <w:r w:rsidRPr="00AE369E">
        <w:rPr>
          <w:rStyle w:val="Style13ptBold"/>
        </w:rPr>
        <w:t>Cole 2017</w:t>
      </w:r>
      <w:r w:rsidRPr="00AE369E">
        <w:t xml:space="preserve"> (Michael J. Cole 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“Why strengthening the Taiwan-Japan alliance makes perfect sense,” The Interpreter, 23 March, 2017, https://www.lowyinstitute.org/the-interpreter/why-strengthening-taiwan-japan-alliance-makes-perfect-sense)</w:t>
      </w:r>
    </w:p>
    <w:p w:rsidR="006B5696" w:rsidRDefault="006B5696" w:rsidP="006B5696">
      <w:pPr>
        <w:rPr>
          <w:vertAlign w:val="subscript"/>
        </w:rPr>
      </w:pPr>
      <w:r w:rsidRPr="00AE369E">
        <w:rPr>
          <w:b/>
          <w:bCs/>
          <w:u w:val="single"/>
        </w:rPr>
        <w:t xml:space="preserve">Greater collaboration between Taiwan and Japan could occur at various levels </w:t>
      </w:r>
      <w:r w:rsidRPr="00AE369E">
        <w:rPr>
          <w:vertAlign w:val="subscript"/>
        </w:rPr>
        <w:t>and</w:t>
      </w:r>
      <w:r w:rsidRPr="00AE369E">
        <w:t xml:space="preserve"> </w:t>
      </w:r>
      <w:r w:rsidRPr="00AE369E">
        <w:rPr>
          <w:vertAlign w:val="subscript"/>
        </w:rPr>
        <w:t xml:space="preserve">involve joint exercises and patrols by the countries’ respective Coast Guards, as well as more formal exchanges of intelligence and cooperation between the JDSF and Taiwan’s military. </w:t>
      </w:r>
      <w:r w:rsidRPr="00AE369E">
        <w:rPr>
          <w:b/>
          <w:bCs/>
          <w:u w:val="single"/>
        </w:rPr>
        <w:t>Given the threat both countries face from ballistic missiles - Chinese and North Korean - collaboration on air defense (tracking and intercept)</w:t>
      </w:r>
      <w:r w:rsidRPr="00AE369E">
        <w:t xml:space="preserve"> </w:t>
      </w:r>
      <w:r w:rsidRPr="00AE369E">
        <w:rPr>
          <w:b/>
          <w:bCs/>
          <w:u w:val="single"/>
        </w:rPr>
        <w:t>would logically be an area worth exploring</w:t>
      </w:r>
      <w:r w:rsidRPr="00AE369E">
        <w:rPr>
          <w:vertAlign w:val="subscript"/>
        </w:rPr>
        <w:t>. While civilian (e.g., Coast Guards) cooperation would be less controversial and therefore least likely to provoke Beijing, there might come a time when the Japanese and Taiwanese navies hold joint exercises and patrols in the East China Sea and/or the West Pacific, something that is more likely to occur amid heightened tensions between Tokyo and Beijing. To this end, Taipei and Tokyo have endeavored to iron out their differences over the Senkaku/Diaoyutai islets and fishing rights in the area, though more work needs to be done and, according to Japanese officials, the competing territorial claims continue to poison relations between the Coast Guards. Closer contact between the two forces, especially if those became routine, would ensure better connectivity and responsiveness should joint efforts be required in an emergency, whether that is disaster relief, search and rescue, or a military contingency.</w:t>
      </w:r>
      <w:r w:rsidRPr="00AE369E">
        <w:t xml:space="preserve"> </w:t>
      </w:r>
      <w:r w:rsidRPr="00AE369E">
        <w:rPr>
          <w:b/>
          <w:bCs/>
          <w:u w:val="single"/>
        </w:rPr>
        <w:t>Another area ripe for greater collaboration between Taiwan and Japan is the defense industry, especially as the Tsai Ing-wen administration in Taipei emphasises greater reliance on domestic development</w:t>
      </w:r>
      <w:r w:rsidRPr="00AE369E">
        <w:t xml:space="preserve">. </w:t>
      </w:r>
      <w:r w:rsidRPr="00AE369E">
        <w:rPr>
          <w:vertAlign w:val="subscript"/>
        </w:rPr>
        <w:t>Barring a sudden and substantial improvement in Sino-Japanese relations, conditions could be suitable for some quiet assistance by Japan toward Taiwan’s ongoing efforts to develop an indigenous defense submarine.</w:t>
      </w:r>
      <w:r w:rsidRPr="00AE369E">
        <w:t xml:space="preserve"> </w:t>
      </w:r>
      <w:r w:rsidRPr="00AE369E">
        <w:rPr>
          <w:b/>
          <w:bCs/>
          <w:u w:val="single"/>
        </w:rPr>
        <w:t>The Tsai administration should also seek to institutionalise closer intelligence and military ties with Japan to ensure continuity following a change of government in either capital.</w:t>
      </w:r>
      <w:r w:rsidRPr="00AE369E">
        <w:t xml:space="preserve"> </w:t>
      </w:r>
      <w:r w:rsidRPr="00AE369E">
        <w:rPr>
          <w:vertAlign w:val="subscript"/>
        </w:rPr>
        <w:t>In other words, collaboration should not be contingent on President Tsai’s Democratic Progressive Party (DPP), which historically has been closer to Japan, being in power. The same logic applies to the Japanese side: while Abe Shinzo looks upon Taiwan favorably, the ability to develop and maintain a security relationship in a bilateral or multilateral context should transcend his office and instead stem from the logical of such overdue cooperation in the first place. Beyond security and military cooperation,</w:t>
      </w:r>
      <w:r w:rsidRPr="00AE369E">
        <w:t xml:space="preserve"> </w:t>
      </w:r>
      <w:r w:rsidRPr="00AE369E">
        <w:rPr>
          <w:b/>
          <w:bCs/>
          <w:u w:val="single"/>
        </w:rPr>
        <w:t>Taiwan should seek to reinforce the political aspects of the relationship</w:t>
      </w:r>
      <w:r w:rsidRPr="00AE369E">
        <w:t xml:space="preserve">. </w:t>
      </w:r>
      <w:r w:rsidRPr="00AE369E">
        <w:rPr>
          <w:vertAlign w:val="subscript"/>
        </w:rPr>
        <w:t>The two sides can already count on cultural affinities - resulting in large part from 50 years of Japanese colonial rule in Taiwan (1895-1945) - to build a stronger partnership. The two sides recently renamed their respective representative offices (embassies in all but name due to the unofficial diplomatic ties) to better represent the full extent of their operations. Vibrant people-to-people contacts should make it easier for the Japanese government to explain why it needs to work more closely with Taiwan on the political and security aspects of the relationship</w:t>
      </w:r>
      <w:r w:rsidRPr="00AE369E">
        <w:t xml:space="preserve">. </w:t>
      </w:r>
      <w:r w:rsidRPr="00AE369E">
        <w:rPr>
          <w:b/>
          <w:bCs/>
          <w:u w:val="single"/>
        </w:rPr>
        <w:t>Given the stakes for Japan and the dislocating effects of the 'loss of Taiwan' to China on Japan’s own sense of security, the Japanese public would conceivably be much more receptive to the extension of some security guarantees to Taiwan</w:t>
      </w:r>
      <w:r w:rsidRPr="00AE369E">
        <w:t xml:space="preserve"> </w:t>
      </w:r>
      <w:r w:rsidRPr="00AE369E">
        <w:rPr>
          <w:vertAlign w:val="subscript"/>
        </w:rPr>
        <w:t>than is currently the case for the American people, who can rightly ask why American lives and resources should be spent defending a foreign land for some abstract geopolitical or moral commitments</w:t>
      </w:r>
    </w:p>
    <w:p w:rsidR="006B5696" w:rsidRDefault="006B5696" w:rsidP="006B5696">
      <w:pPr>
        <w:rPr>
          <w:vertAlign w:val="subscript"/>
        </w:rPr>
      </w:pPr>
    </w:p>
    <w:p w:rsidR="006B5696" w:rsidRPr="00AE369E" w:rsidRDefault="006B5696" w:rsidP="006B5696">
      <w:pPr>
        <w:rPr>
          <w:vertAlign w:val="subscript"/>
        </w:rPr>
      </w:pPr>
    </w:p>
    <w:p w:rsidR="006B5696" w:rsidRPr="00AE369E" w:rsidRDefault="006B5696" w:rsidP="006B5696">
      <w:pPr>
        <w:pStyle w:val="Heading4"/>
      </w:pPr>
      <w:r w:rsidRPr="00AE369E">
        <w:t>In order to increase their alliance with Japan, Taiwan should proliferate</w:t>
      </w:r>
    </w:p>
    <w:p w:rsidR="006B5696" w:rsidRPr="00AE369E" w:rsidRDefault="006B5696" w:rsidP="006B5696">
      <w:r w:rsidRPr="00AE369E">
        <w:rPr>
          <w:rStyle w:val="Style13ptBold"/>
        </w:rPr>
        <w:t>Cole 2017</w:t>
      </w:r>
      <w:r w:rsidRPr="00AE369E">
        <w:t xml:space="preserve"> (Michael J. Cole 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“Why strengthening the Taiwan-Japan alliance makes perfect sense,” The Interpreter, 23 March, 2017, https://www.lowyinstitute.org/the-interpreter/why-strengthening-taiwan-japan-alliance-makes-perfect-sense)</w:t>
      </w:r>
    </w:p>
    <w:p w:rsidR="006B5696" w:rsidRPr="00AE369E" w:rsidRDefault="006B5696" w:rsidP="006B5696">
      <w:pPr>
        <w:rPr>
          <w:rFonts w:cstheme="minorHAnsi"/>
          <w:color w:val="31363C"/>
          <w:vertAlign w:val="subscript"/>
        </w:rPr>
      </w:pPr>
      <w:r w:rsidRPr="00AE369E">
        <w:rPr>
          <w:rFonts w:cstheme="minorHAnsi"/>
          <w:color w:val="31363C"/>
          <w:vertAlign w:val="subscript"/>
        </w:rPr>
        <w:t>All of this should therefore lead to the signaling by Tokyo that an unprovoked attack upon Taiwan would constitute a threat to Japan’s national security and spark an immediate response. Put differently, Japan should draw its own red lines and abandon its own strategic ambiguity with regards to Taiwan.</w:t>
      </w:r>
      <w:r w:rsidRPr="00AE369E">
        <w:rPr>
          <w:rFonts w:cstheme="minorHAnsi"/>
          <w:color w:val="31363C"/>
        </w:rPr>
        <w:t xml:space="preserve"> </w:t>
      </w:r>
      <w:r w:rsidRPr="00AE369E">
        <w:rPr>
          <w:rFonts w:cstheme="minorHAnsi"/>
          <w:b/>
          <w:bCs/>
          <w:color w:val="31363C"/>
          <w:u w:val="single"/>
        </w:rPr>
        <w:t xml:space="preserve">As a PLA occupation of Taiwan would likely create incentives for Japan to embark on a nuclear weapons program, Washington therefore has every advantage in ensuring that Japan adds its own muscle to Taiwan’s deterrent, </w:t>
      </w:r>
      <w:r w:rsidRPr="00AE369E">
        <w:rPr>
          <w:rFonts w:cstheme="minorHAnsi"/>
          <w:color w:val="31363C"/>
          <w:vertAlign w:val="subscript"/>
        </w:rPr>
        <w:t xml:space="preserve">the operating principle being that everybody benefits when China feels the challenge is such that using force against Taiwan remains an option that should never be acted upon. Conversely, US retrenchment, and the belief that Japan would countenance an attack on Taiwan serves as an invitation for military adventurism in Beijing and the more radical voices within the Chinese Communist Party (CCP). </w:t>
      </w:r>
      <w:r w:rsidRPr="00AE369E">
        <w:rPr>
          <w:rFonts w:cstheme="minorHAnsi"/>
          <w:b/>
          <w:bCs/>
          <w:color w:val="31363C"/>
          <w:u w:val="single"/>
        </w:rPr>
        <w:t>The options for rapprochement between Taiwan and Japan make sense both in the context of high uncertainty and the possibility of a more limited role for the US in the region</w:t>
      </w:r>
      <w:r w:rsidRPr="00AE369E">
        <w:rPr>
          <w:rFonts w:cstheme="minorHAnsi"/>
          <w:color w:val="31363C"/>
        </w:rPr>
        <w:t>.</w:t>
      </w:r>
      <w:r w:rsidRPr="00AE369E">
        <w:rPr>
          <w:rFonts w:cstheme="minorHAnsi"/>
          <w:color w:val="31363C"/>
          <w:vertAlign w:val="subscript"/>
        </w:rPr>
        <w:t xml:space="preserve"> It would also make sense if the United States continued its role as the principal security guarantor in the region, which despite the current uncertainty </w:t>
      </w:r>
      <w:r w:rsidRPr="00AE369E">
        <w:rPr>
          <w:rFonts w:cstheme="minorHAnsi"/>
          <w:vertAlign w:val="subscript"/>
        </w:rPr>
        <w:t>isn’t completely impossible</w:t>
      </w:r>
      <w:r w:rsidRPr="00AE369E">
        <w:rPr>
          <w:rFonts w:cstheme="minorHAnsi"/>
          <w:color w:val="31363C"/>
          <w:vertAlign w:val="subscript"/>
        </w:rPr>
        <w:t>. Should this be the case, closer ties between Taiwan and Japan would compound the already potent deterrent effects of US guarantees to Taiwan;</w:t>
      </w:r>
      <w:r w:rsidRPr="00AE369E">
        <w:rPr>
          <w:rFonts w:cstheme="minorHAnsi"/>
          <w:color w:val="31363C"/>
        </w:rPr>
        <w:t xml:space="preserve"> </w:t>
      </w:r>
      <w:r w:rsidRPr="00AE369E">
        <w:rPr>
          <w:rFonts w:cstheme="minorHAnsi"/>
          <w:b/>
          <w:bCs/>
          <w:color w:val="31363C"/>
          <w:u w:val="single"/>
        </w:rPr>
        <w:t xml:space="preserve">under such a scenario, Taiwan should seek to play a greater role as part of a security triad </w:t>
      </w:r>
      <w:r w:rsidRPr="00AE369E">
        <w:rPr>
          <w:rFonts w:cstheme="minorHAnsi"/>
          <w:color w:val="31363C"/>
          <w:vertAlign w:val="subscript"/>
        </w:rPr>
        <w:t>- or </w:t>
      </w:r>
      <w:r w:rsidRPr="00AE369E">
        <w:rPr>
          <w:rFonts w:cstheme="minorHAnsi"/>
          <w:vertAlign w:val="subscript"/>
        </w:rPr>
        <w:t>quadriad</w:t>
      </w:r>
      <w:r w:rsidRPr="00AE369E">
        <w:rPr>
          <w:rFonts w:cstheme="minorHAnsi"/>
          <w:color w:val="31363C"/>
          <w:vertAlign w:val="subscript"/>
        </w:rPr>
        <w:t>, if we include South Korea - in Northeast Asia.   </w:t>
      </w:r>
    </w:p>
    <w:p w:rsidR="006B5696" w:rsidRPr="00AE369E" w:rsidRDefault="006B5696" w:rsidP="006B5696">
      <w:pPr>
        <w:rPr>
          <w:rFonts w:cstheme="minorHAnsi"/>
          <w:b/>
          <w:bCs/>
          <w:color w:val="31363C"/>
          <w:u w:val="single"/>
        </w:rPr>
      </w:pPr>
    </w:p>
    <w:p w:rsidR="006B5696" w:rsidRDefault="006B5696" w:rsidP="006B5696">
      <w:pPr>
        <w:pStyle w:val="Heading3"/>
      </w:pPr>
      <w:r>
        <w:t xml:space="preserve">Japan Alliance – China </w:t>
      </w:r>
    </w:p>
    <w:p w:rsidR="00FB3E79" w:rsidRPr="00094F6F" w:rsidRDefault="00FB3E79" w:rsidP="00FB3E79">
      <w:pPr>
        <w:pStyle w:val="Heading4"/>
      </w:pPr>
      <w:r w:rsidRPr="00094F6F">
        <w:t>Japan can tip the scale in a China-Taiwan war</w:t>
      </w:r>
    </w:p>
    <w:p w:rsidR="00FB3E79" w:rsidRPr="00094F6F" w:rsidRDefault="00FB3E79" w:rsidP="00FB3E79">
      <w:r w:rsidRPr="00094F6F">
        <w:rPr>
          <w:rStyle w:val="Style13ptBold"/>
        </w:rPr>
        <w:t>Keck 2017</w:t>
      </w:r>
      <w:r w:rsidRPr="00094F6F">
        <w:t xml:space="preserve"> (Zachary Keck is the Wohlstetter Public Affairs Fellow at the Nonproliferation Policy Education Center. Before that, he was a researcher at the Belfer Center for Science and International Affairs, “Why China Can’t Conquer Taiwan in a War, The National Interest, November 17, 2017, https://nationalinterest.org/blog/the-buzz/why-china-cant-conquer-taiwan-war-23254)</w:t>
      </w:r>
    </w:p>
    <w:p w:rsidR="00FB3E79" w:rsidRDefault="00FB3E79" w:rsidP="00FB3E79">
      <w:pPr>
        <w:rPr>
          <w:rFonts w:cs="Calibri"/>
          <w:vertAlign w:val="subscript"/>
        </w:rPr>
      </w:pPr>
      <w:r w:rsidRPr="00094F6F">
        <w:rPr>
          <w:rFonts w:asciiTheme="minorHAnsi" w:hAnsiTheme="minorHAnsi" w:cs="Calibri"/>
          <w:vertAlign w:val="subscript"/>
        </w:rPr>
        <w:t>As Beckley points out</w:t>
      </w:r>
      <w:r w:rsidRPr="00094F6F">
        <w:rPr>
          <w:rFonts w:asciiTheme="minorHAnsi" w:hAnsiTheme="minorHAnsi" w:cs="Calibri"/>
          <w:b/>
          <w:bCs/>
          <w:u w:val="single"/>
        </w:rPr>
        <w:t xml:space="preserve">, </w:t>
      </w:r>
      <w:r w:rsidRPr="00094F6F">
        <w:rPr>
          <w:rFonts w:asciiTheme="minorHAnsi" w:hAnsiTheme="minorHAnsi" w:cs="Calibri"/>
          <w:vertAlign w:val="subscript"/>
        </w:rPr>
        <w:t>there is little reason to believe that China would be able to knock out all of these defenses in a surprise first strike.</w:t>
      </w:r>
      <w:r w:rsidRPr="00094F6F">
        <w:rPr>
          <w:rFonts w:asciiTheme="minorHAnsi" w:hAnsiTheme="minorHAnsi" w:cs="Calibri"/>
          <w:b/>
          <w:bCs/>
          <w:u w:val="single"/>
        </w:rPr>
        <w:t xml:space="preserve"> </w:t>
      </w:r>
      <w:r w:rsidRPr="00094F6F">
        <w:rPr>
          <w:rFonts w:asciiTheme="minorHAnsi" w:hAnsiTheme="minorHAnsi" w:cs="Calibri"/>
          <w:vertAlign w:val="subscript"/>
        </w:rPr>
        <w:t>To begin with, Taiwan has sophisticated early warning air defense systems.</w:t>
      </w:r>
      <w:r w:rsidRPr="00094F6F">
        <w:rPr>
          <w:rFonts w:asciiTheme="minorHAnsi" w:hAnsiTheme="minorHAnsi" w:cs="Calibri"/>
          <w:b/>
          <w:bCs/>
          <w:u w:val="single"/>
        </w:rPr>
        <w:t xml:space="preserve"> </w:t>
      </w:r>
      <w:r w:rsidRPr="00094F6F">
        <w:rPr>
          <w:rFonts w:asciiTheme="minorHAnsi" w:hAnsiTheme="minorHAnsi" w:cs="Calibri"/>
          <w:vertAlign w:val="subscript"/>
        </w:rPr>
        <w:t>Moreover, the United States has not even been able to achieve this level of destruction against much lesser enemies like Iraq during the First Gulf War or Serbia in 1999. But if China was far more successful than the United States had been in those conflicts,</w:t>
      </w:r>
      <w:r w:rsidRPr="00094F6F">
        <w:rPr>
          <w:rFonts w:asciiTheme="minorHAnsi" w:hAnsiTheme="minorHAnsi" w:cs="Calibri"/>
          <w:b/>
          <w:bCs/>
          <w:u w:val="single"/>
        </w:rPr>
        <w:t xml:space="preserve"> Beijing’s ability to execute an amphibious invasion is </w:t>
      </w:r>
      <w:r w:rsidRPr="00094F6F">
        <w:rPr>
          <w:rFonts w:asciiTheme="minorHAnsi" w:hAnsiTheme="minorHAnsi" w:cs="Calibri"/>
          <w:vertAlign w:val="subscript"/>
        </w:rPr>
        <w:t>still</w:t>
      </w:r>
      <w:r w:rsidRPr="00094F6F">
        <w:rPr>
          <w:rFonts w:asciiTheme="minorHAnsi" w:hAnsiTheme="minorHAnsi" w:cs="Calibri"/>
          <w:b/>
          <w:bCs/>
          <w:u w:val="single"/>
        </w:rPr>
        <w:t xml:space="preserve"> far from certain. For instance, </w:t>
      </w:r>
      <w:r w:rsidRPr="00094F6F">
        <w:rPr>
          <w:rFonts w:asciiTheme="minorHAnsi" w:hAnsiTheme="minorHAnsi" w:cs="Calibri"/>
          <w:vertAlign w:val="subscript"/>
        </w:rPr>
        <w:t>Beckley notes that</w:t>
      </w:r>
      <w:r w:rsidRPr="00094F6F">
        <w:rPr>
          <w:rFonts w:asciiTheme="minorHAnsi" w:hAnsiTheme="minorHAnsi" w:cs="Calibri"/>
          <w:b/>
          <w:bCs/>
          <w:u w:val="single"/>
        </w:rPr>
        <w:t xml:space="preserve"> only ten percent of Taiwan’s coastlines are suitable for an amphibious landing, which would allow Taipei to concentrate its forces on a few key areas. Chinese forces trying to land would likely be severely outnumbered. Thus, even using the the most optimistic assessments (from Beijing’s perspective), China would have its hands full trying to conquer Taiwan.</w:t>
      </w:r>
      <w:r w:rsidRPr="00094F6F">
        <w:rPr>
          <w:rFonts w:asciiTheme="minorHAnsi" w:hAnsiTheme="minorHAnsi" w:cs="Calibri"/>
        </w:rPr>
        <w:t xml:space="preserve"> </w:t>
      </w:r>
      <w:r w:rsidRPr="00094F6F">
        <w:rPr>
          <w:rFonts w:asciiTheme="minorHAnsi" w:hAnsiTheme="minorHAnsi" w:cs="Calibri"/>
          <w:vertAlign w:val="subscript"/>
        </w:rPr>
        <w:t xml:space="preserve">Consequently, Beckley writes, “the United States would only need to tip the scales of the battle to foil a Chinese invasion, a mission that could be accomplished in numerous ways without exposing U.S. surface ships or non-stealth aircraft to China’s A2/AD forces.” More specifically, by the U.S. military’s own estimates, America would need “10,000 to 20,000 pounds of ordnance to decimate a PLA invasion force on the beaches of Taiwan.” This could be done, Beckley notes, using a single B-2 bomber or an Ohio-class submarine. Beckley goes on to demonstrate that </w:t>
      </w:r>
      <w:r w:rsidRPr="00094F6F">
        <w:rPr>
          <w:rFonts w:asciiTheme="minorHAnsi" w:hAnsiTheme="minorHAnsi" w:cs="Calibri"/>
          <w:b/>
          <w:bCs/>
          <w:u w:val="single"/>
        </w:rPr>
        <w:t xml:space="preserve">China would also have difficulty </w:t>
      </w:r>
      <w:r w:rsidRPr="00094F6F">
        <w:rPr>
          <w:rFonts w:asciiTheme="minorHAnsi" w:hAnsiTheme="minorHAnsi" w:cs="Calibri"/>
          <w:vertAlign w:val="subscript"/>
        </w:rPr>
        <w:t>gaining control over the East and South China Sea,</w:t>
      </w:r>
      <w:r w:rsidRPr="00094F6F">
        <w:rPr>
          <w:rFonts w:asciiTheme="minorHAnsi" w:hAnsiTheme="minorHAnsi" w:cs="Calibri"/>
          <w:b/>
          <w:bCs/>
          <w:u w:val="single"/>
        </w:rPr>
        <w:t xml:space="preserve"> given the nearly certain resistance it would face from countries like</w:t>
      </w:r>
      <w:r w:rsidRPr="00094F6F">
        <w:rPr>
          <w:rFonts w:asciiTheme="minorHAnsi" w:hAnsiTheme="minorHAnsi" w:cs="Calibri"/>
        </w:rPr>
        <w:t xml:space="preserve"> Vietnam and </w:t>
      </w:r>
      <w:r w:rsidRPr="00094F6F">
        <w:rPr>
          <w:rFonts w:asciiTheme="minorHAnsi" w:hAnsiTheme="minorHAnsi" w:cs="Calibri"/>
          <w:b/>
          <w:bCs/>
          <w:u w:val="single"/>
        </w:rPr>
        <w:t>Japan</w:t>
      </w:r>
      <w:r w:rsidRPr="00094F6F">
        <w:rPr>
          <w:rFonts w:asciiTheme="minorHAnsi" w:hAnsiTheme="minorHAnsi" w:cs="Calibri"/>
        </w:rPr>
        <w:t xml:space="preserve">. </w:t>
      </w:r>
      <w:r w:rsidRPr="00094F6F">
        <w:rPr>
          <w:rFonts w:asciiTheme="minorHAnsi" w:hAnsiTheme="minorHAnsi" w:cs="Calibri"/>
          <w:b/>
          <w:bCs/>
          <w:u w:val="single"/>
        </w:rPr>
        <w:t xml:space="preserve">Thus, China’s ability to militarily dominate the region is </w:t>
      </w:r>
      <w:r w:rsidRPr="00094F6F">
        <w:rPr>
          <w:rFonts w:asciiTheme="minorHAnsi" w:hAnsiTheme="minorHAnsi" w:cs="Calibri"/>
          <w:vertAlign w:val="subscript"/>
        </w:rPr>
        <w:t>more</w:t>
      </w:r>
      <w:r w:rsidRPr="00094F6F">
        <w:rPr>
          <w:rFonts w:asciiTheme="minorHAnsi" w:hAnsiTheme="minorHAnsi" w:cs="Calibri"/>
          <w:b/>
          <w:bCs/>
          <w:u w:val="single"/>
        </w:rPr>
        <w:t xml:space="preserve"> unlikely </w:t>
      </w:r>
      <w:r w:rsidRPr="00094F6F">
        <w:rPr>
          <w:rFonts w:asciiTheme="minorHAnsi" w:hAnsiTheme="minorHAnsi" w:cs="Calibri"/>
          <w:vertAlign w:val="subscript"/>
        </w:rPr>
        <w:t>than is commonly appreciated</w:t>
      </w:r>
      <w:r w:rsidRPr="00094F6F">
        <w:rPr>
          <w:rFonts w:asciiTheme="minorHAnsi" w:hAnsiTheme="minorHAnsi" w:cs="Calibri"/>
        </w:rPr>
        <w:t xml:space="preserve">. </w:t>
      </w:r>
      <w:r w:rsidRPr="00094F6F">
        <w:rPr>
          <w:rFonts w:asciiTheme="minorHAnsi" w:hAnsiTheme="minorHAnsi" w:cs="Calibri"/>
          <w:vertAlign w:val="subscript"/>
        </w:rPr>
        <w:t>That being said, China’s strategy to date seems to be to win without fighting. So far, this has been relatively successful.</w:t>
      </w:r>
    </w:p>
    <w:p w:rsidR="0023705C" w:rsidRPr="00036713" w:rsidRDefault="0023705C" w:rsidP="0023705C"/>
    <w:p w:rsidR="0023705C" w:rsidRPr="008339DC" w:rsidRDefault="0023705C" w:rsidP="0023705C">
      <w:pPr>
        <w:pStyle w:val="Heading4"/>
      </w:pPr>
      <w:r w:rsidRPr="008339DC">
        <w:t>Japan-Taiwan relations prevents Chinese expansion into the indo-pacific</w:t>
      </w:r>
    </w:p>
    <w:p w:rsidR="0023705C" w:rsidRPr="008339DC" w:rsidRDefault="0023705C" w:rsidP="0023705C">
      <w:r w:rsidRPr="008339DC">
        <w:rPr>
          <w:rStyle w:val="Style13ptBold"/>
        </w:rPr>
        <w:t>Jay 2018</w:t>
      </w:r>
      <w:r w:rsidRPr="008339DC">
        <w:t xml:space="preserve"> (James Jay Carafano oversees the think tank’s research on matters of national security and foreign affairs, "Why the Japan-America Alliance Works", National Interest, 9-1-2018, https://nationalinterest.org/blog/buzz/why-japan-america-alliance-works-30297?page=0%2C1, MR)</w:t>
      </w:r>
    </w:p>
    <w:p w:rsidR="0023705C" w:rsidRDefault="0023705C" w:rsidP="0023705C">
      <w:pPr>
        <w:rPr>
          <w:vertAlign w:val="subscript"/>
        </w:rPr>
      </w:pPr>
      <w:r w:rsidRPr="008339DC">
        <w:rPr>
          <w:vertAlign w:val="subscript"/>
        </w:rPr>
        <w:t>There are still ups and down, though</w:t>
      </w:r>
      <w:r w:rsidRPr="008339DC">
        <w:t xml:space="preserve"> </w:t>
      </w:r>
      <w:r w:rsidRPr="008339DC">
        <w:rPr>
          <w:rStyle w:val="StyleUnderline"/>
          <w:bCs/>
        </w:rPr>
        <w:t xml:space="preserve">assessments that the Trump-Abe “bromance” is over are way overblown. The Japanese government expressed serious concerns after Trump’s meeting in Singapore with </w:t>
      </w:r>
      <w:r w:rsidRPr="008339DC">
        <w:rPr>
          <w:vertAlign w:val="subscript"/>
        </w:rPr>
        <w:t>North Korean Supreme</w:t>
      </w:r>
      <w:r w:rsidRPr="008339DC">
        <w:t xml:space="preserve"> </w:t>
      </w:r>
      <w:r w:rsidRPr="008339DC">
        <w:rPr>
          <w:rStyle w:val="StyleUnderline"/>
          <w:bCs/>
        </w:rPr>
        <w:t>Leader Kim Jong-un</w:t>
      </w:r>
      <w:r w:rsidRPr="008339DC">
        <w:t xml:space="preserve"> </w:t>
      </w:r>
      <w:r w:rsidRPr="008339DC">
        <w:rPr>
          <w:vertAlign w:val="subscript"/>
        </w:rPr>
        <w:t>on June 12, 2018, fearing the United States would compromise too much, too quickly.</w:t>
      </w:r>
      <w:r w:rsidRPr="008339DC">
        <w:t xml:space="preserve"> </w:t>
      </w:r>
      <w:r w:rsidRPr="008339DC">
        <w:rPr>
          <w:rStyle w:val="StyleUnderline"/>
          <w:bCs/>
        </w:rPr>
        <w:t>Those concerns have largely subsided</w:t>
      </w:r>
      <w:r w:rsidRPr="008339DC">
        <w:t xml:space="preserve">. </w:t>
      </w:r>
      <w:r w:rsidRPr="008339DC">
        <w:rPr>
          <w:vertAlign w:val="subscript"/>
        </w:rPr>
        <w:t>The Japanese were also wary about U.S. trade, particularly Trump’s refusal of the Transpacific Trade Partnership (TPP) and the White House tariff policies. On the other hand</w:t>
      </w:r>
      <w:r w:rsidRPr="008339DC">
        <w:t xml:space="preserve">, </w:t>
      </w:r>
      <w:r w:rsidRPr="008339DC">
        <w:rPr>
          <w:rStyle w:val="StyleUnderline"/>
          <w:bCs/>
        </w:rPr>
        <w:t>Tokyo viewed progress on U.S. trade negotiations with Mexico and Canada as a promising sign. They are starting to think Trump could well win his trade war with Chin</w:t>
      </w:r>
      <w:r w:rsidRPr="008339DC">
        <w:rPr>
          <w:rStyle w:val="StyleUnderline"/>
        </w:rPr>
        <w:t>a</w:t>
      </w:r>
      <w:r w:rsidRPr="008339DC">
        <w:t xml:space="preserve">. </w:t>
      </w:r>
      <w:r w:rsidRPr="008339DC">
        <w:rPr>
          <w:vertAlign w:val="subscript"/>
        </w:rPr>
        <w:t>Tokyo now thinks that through the U.S.-Japan Economic Dialogue</w:t>
      </w:r>
      <w:r w:rsidRPr="008339DC">
        <w:t xml:space="preserve">, </w:t>
      </w:r>
      <w:r w:rsidRPr="008339DC">
        <w:rPr>
          <w:rStyle w:val="StyleUnderline"/>
          <w:bCs/>
        </w:rPr>
        <w:t>in the long-run, the two countries will find a path forward for pro-growth policies for both nations. Today, the U.S.-Japan alliance is the cornerstone of the effort sustain a free and open Indo-Pacific in the face of disruptive Chinese expansion</w:t>
      </w:r>
      <w:r w:rsidRPr="008339DC">
        <w:t xml:space="preserve">. </w:t>
      </w:r>
      <w:r w:rsidRPr="008339DC">
        <w:rPr>
          <w:vertAlign w:val="subscript"/>
        </w:rPr>
        <w:t>The just-released annual</w:t>
      </w:r>
      <w:r w:rsidRPr="008339DC">
        <w:t xml:space="preserve"> </w:t>
      </w:r>
      <w:r w:rsidRPr="008339DC">
        <w:rPr>
          <w:rStyle w:val="StyleUnderline"/>
          <w:bCs/>
        </w:rPr>
        <w:t>Defense of Japan white paper (2018) concluded that strengthening the alliance is “more important than ever</w:t>
      </w:r>
      <w:r w:rsidRPr="008339DC">
        <w:rPr>
          <w:rStyle w:val="StyleUnderline"/>
          <w:bCs/>
          <w:vertAlign w:val="subscript"/>
        </w:rPr>
        <w:t>.”</w:t>
      </w:r>
      <w:r w:rsidRPr="008339DC">
        <w:rPr>
          <w:vertAlign w:val="subscript"/>
        </w:rPr>
        <w:t xml:space="preserve"> Critics looking for evidence that the U.S. is withdrawing from the world stage or doesn’t value allies, trade, partnerships and institutions will need to look elsewhere. The state of the Japanese-U.S. relationship suggests just the opposite</w:t>
      </w:r>
      <w:r w:rsidRPr="008339DC">
        <w:t xml:space="preserve">. </w:t>
      </w:r>
      <w:r w:rsidRPr="008339DC">
        <w:rPr>
          <w:rStyle w:val="StyleUnderline"/>
          <w:bCs/>
        </w:rPr>
        <w:t>This may be bigger than Trump. The two nations have forged bonds beyond those of just allies</w:t>
      </w:r>
      <w:r w:rsidRPr="008339DC">
        <w:rPr>
          <w:rStyle w:val="StyleUnderline"/>
          <w:bCs/>
          <w:vertAlign w:val="subscript"/>
        </w:rPr>
        <w:t>.</w:t>
      </w:r>
      <w:r w:rsidRPr="008339DC">
        <w:rPr>
          <w:vertAlign w:val="subscript"/>
        </w:rPr>
        <w:t xml:space="preserve"> Maybe Trump just knows a good thing when sees it.</w:t>
      </w:r>
    </w:p>
    <w:p w:rsidR="003D2EAE" w:rsidRDefault="003D2EAE" w:rsidP="0023705C">
      <w:pPr>
        <w:rPr>
          <w:vertAlign w:val="subscript"/>
        </w:rPr>
      </w:pPr>
    </w:p>
    <w:p w:rsidR="003D2EAE" w:rsidRPr="00AB5DCC" w:rsidRDefault="003D2EAE" w:rsidP="003D2EAE">
      <w:pPr>
        <w:pStyle w:val="Heading4"/>
      </w:pPr>
      <w:r w:rsidRPr="00AB5DCC">
        <w:t>Japan/Taiwan relations solve Chinese aggression</w:t>
      </w:r>
    </w:p>
    <w:p w:rsidR="003D2EAE" w:rsidRPr="00AB5DCC" w:rsidRDefault="003D2EAE" w:rsidP="003D2EAE">
      <w:r w:rsidRPr="00AB5DCC">
        <w:rPr>
          <w:rStyle w:val="Style13ptBold"/>
        </w:rPr>
        <w:t>Cole 2017</w:t>
      </w:r>
      <w:r w:rsidRPr="00AB5DCC">
        <w:t xml:space="preserve"> (J. Michael Cole 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He is a former intelligence officer at the Canadian Security Intelligence Service (CSIS), "Why strengthening the Taiwan-Japan alliance makes perfect sense", No Publication, 3-23-2017, https://www.lowyinstitute.org/the-interpreter/why-strengthening-taiwan-japan-alliance-makes-perfect-sense, MR) </w:t>
      </w:r>
    </w:p>
    <w:p w:rsidR="003D2EAE" w:rsidRPr="00AB5DCC" w:rsidRDefault="003D2EAE" w:rsidP="003D2EAE">
      <w:pPr>
        <w:rPr>
          <w:b/>
          <w:bCs/>
        </w:rPr>
      </w:pPr>
      <w:r w:rsidRPr="00AB5DCC">
        <w:rPr>
          <w:rStyle w:val="StyleUnderline"/>
          <w:bCs/>
        </w:rPr>
        <w:t>Given the stakes for Japan and the dislocating effects of the 'loss of Taiwan' to China on Japan’s own sense of security, the Japanese public would conceivably be much more receptive to the extension of some security guarantees to Taiwan than is currently the case for the American people, who can rightly ask why American lives and resources should be spent defending a foreign land for some abstract geopolitical or moral commitments</w:t>
      </w:r>
      <w:r w:rsidRPr="00AB5DCC">
        <w:t xml:space="preserve">. All of this should therefore lead to the signaling by Tokyo that an unprovoked attack upon Taiwan would constitute a threat to Japan’s national security and spark an immediate response. Put differently, </w:t>
      </w:r>
      <w:r w:rsidRPr="00AB5DCC">
        <w:rPr>
          <w:rStyle w:val="StyleUnderline"/>
          <w:bCs/>
        </w:rPr>
        <w:t>Japan should draw its own red lines and abandon its own strategic ambiguity with regards to Taiwan</w:t>
      </w:r>
      <w:r w:rsidRPr="00AB5DCC">
        <w:t xml:space="preserve">. As a PLA occupation of Taiwan would likely create incentives for Japan to embark on a nuclear weapons program, </w:t>
      </w:r>
      <w:r w:rsidRPr="00AB5DCC">
        <w:rPr>
          <w:rStyle w:val="StyleUnderline"/>
          <w:bCs/>
        </w:rPr>
        <w:t>Washington therefore has every advantage in ensuring that Japan adds its own muscle to Taiwan’s deterrent,</w:t>
      </w:r>
      <w:r w:rsidRPr="00AB5DCC">
        <w:rPr>
          <w:rStyle w:val="StyleUnderline"/>
        </w:rPr>
        <w:t xml:space="preserve"> </w:t>
      </w:r>
      <w:r w:rsidRPr="00AB5DCC">
        <w:t>the operating principle being that</w:t>
      </w:r>
      <w:r w:rsidRPr="00AB5DCC">
        <w:rPr>
          <w:rStyle w:val="StyleUnderline"/>
        </w:rPr>
        <w:t xml:space="preserve"> </w:t>
      </w:r>
      <w:r w:rsidRPr="00AB5DCC">
        <w:rPr>
          <w:rStyle w:val="StyleUnderline"/>
          <w:bCs/>
        </w:rPr>
        <w:t>everybody benefits when China feels</w:t>
      </w:r>
      <w:r w:rsidRPr="00AB5DCC">
        <w:rPr>
          <w:rStyle w:val="StyleUnderline"/>
        </w:rPr>
        <w:t xml:space="preserve"> </w:t>
      </w:r>
      <w:r w:rsidRPr="00AB5DCC">
        <w:t>the challenge is such</w:t>
      </w:r>
      <w:r w:rsidRPr="00AB5DCC">
        <w:rPr>
          <w:rStyle w:val="StyleUnderline"/>
        </w:rPr>
        <w:t xml:space="preserve"> </w:t>
      </w:r>
      <w:r w:rsidRPr="00AB5DCC">
        <w:rPr>
          <w:rStyle w:val="StyleUnderline"/>
          <w:bCs/>
        </w:rPr>
        <w:t>that using force against Taiwan</w:t>
      </w:r>
      <w:r w:rsidRPr="00AB5DCC">
        <w:rPr>
          <w:rStyle w:val="StyleUnderline"/>
        </w:rPr>
        <w:t xml:space="preserve"> </w:t>
      </w:r>
      <w:r w:rsidRPr="00AB5DCC">
        <w:t>remains an option that</w:t>
      </w:r>
      <w:r w:rsidRPr="00AB5DCC">
        <w:rPr>
          <w:rStyle w:val="StyleUnderline"/>
        </w:rPr>
        <w:t xml:space="preserve"> </w:t>
      </w:r>
      <w:r w:rsidRPr="00AB5DCC">
        <w:rPr>
          <w:rStyle w:val="StyleUnderline"/>
          <w:bCs/>
        </w:rPr>
        <w:t>should never be acted upon</w:t>
      </w:r>
      <w:r w:rsidRPr="00AB5DCC">
        <w:t xml:space="preserve">. Conversely, </w:t>
      </w:r>
      <w:r w:rsidRPr="00AB5DCC">
        <w:rPr>
          <w:rStyle w:val="StyleUnderline"/>
          <w:bCs/>
        </w:rPr>
        <w:t>US retrenchment, and the belief that Japan would countenance an attack on Taiwan serves as an invitation for military adventurism in Beijing</w:t>
      </w:r>
      <w:r w:rsidRPr="00AB5DCC">
        <w:t xml:space="preserve"> and the more radical voices within the Chinese Communist Party (CCP). </w:t>
      </w:r>
      <w:r w:rsidRPr="00AB5DCC">
        <w:rPr>
          <w:rStyle w:val="StyleUnderline"/>
          <w:bCs/>
        </w:rPr>
        <w:t>The options for rapprochement between Taiwan and Japan make sense both in the context of high uncertainty and the possibility of a more limited role for the US in the region</w:t>
      </w:r>
      <w:r w:rsidRPr="00AB5DCC">
        <w:rPr>
          <w:b/>
          <w:bCs/>
        </w:rPr>
        <w:t xml:space="preserve"> </w:t>
      </w:r>
    </w:p>
    <w:p w:rsidR="003D2EAE" w:rsidRDefault="003D2EAE" w:rsidP="0023705C">
      <w:pPr>
        <w:rPr>
          <w:vertAlign w:val="subscript"/>
        </w:rPr>
      </w:pPr>
    </w:p>
    <w:p w:rsidR="003D2EAE" w:rsidRPr="00AB5DCC" w:rsidRDefault="003D2EAE" w:rsidP="003D2EAE">
      <w:pPr>
        <w:pStyle w:val="Heading4"/>
      </w:pPr>
      <w:r w:rsidRPr="00AB5DCC">
        <w:t>Japan/Taiwan relations and military independence are key to check China</w:t>
      </w:r>
    </w:p>
    <w:p w:rsidR="003D2EAE" w:rsidRPr="006E1DD6" w:rsidRDefault="003D2EAE" w:rsidP="003D2EAE">
      <w:r>
        <w:rPr>
          <w:rStyle w:val="Style13ptBold"/>
        </w:rPr>
        <w:t xml:space="preserve">Cole 2017 </w:t>
      </w:r>
      <w:r w:rsidRPr="006E1DD6">
        <w:t>(J. Michael</w:t>
      </w:r>
      <w:r>
        <w:t xml:space="preserve"> Cole </w:t>
      </w:r>
      <w:r w:rsidRPr="006E1DD6">
        <w:t>holds a Master’s Degree in War Studies from the Royal Military College of Canada. He is a Taipei-based senior fellow with the University of Nottingham’s China Policy Institute (CPI), an associate researcher at the French Center for Research on Contemporary China (CEFC) in Taipei, and chief editor of the Taiwan Sentinel. He is a former intelligence officer at the Canadian Security Intelligence Service (CSIS), "Why strengthening the Taiwan-Japan alliance makes perfect sense", No Publication, 3-23-2017, https://www.lowyinstitute.org/the-interpreter/why-strengthening-taiwan-japan-alliance-makes-perfect-sense, MR)</w:t>
      </w:r>
    </w:p>
    <w:p w:rsidR="003D2EAE" w:rsidRPr="006E1DD6" w:rsidRDefault="003D2EAE" w:rsidP="003D2EAE">
      <w:pPr>
        <w:rPr>
          <w:sz w:val="16"/>
        </w:rPr>
      </w:pPr>
      <w:r w:rsidRPr="006E1DD6">
        <w:rPr>
          <w:sz w:val="16"/>
        </w:rPr>
        <w:t xml:space="preserve">Nevertheless, </w:t>
      </w:r>
      <w:r w:rsidRPr="006E1DD6">
        <w:rPr>
          <w:rStyle w:val="StyleUnderline"/>
        </w:rPr>
        <w:t xml:space="preserve">signaling by the Trump administration that peripheral states may no longer depend on the American military </w:t>
      </w:r>
      <w:r w:rsidRPr="00294CBE">
        <w:rPr>
          <w:rStyle w:val="StyleUnderline"/>
        </w:rPr>
        <w:t xml:space="preserve">for their protection, </w:t>
      </w:r>
      <w:r w:rsidRPr="006E1DD6">
        <w:rPr>
          <w:rStyle w:val="StyleUnderline"/>
        </w:rPr>
        <w:t>along with a belief by revisionist states like China that the new administration would not risk American lives and capital for the sake of partners on the peripheries, could convince regional powers with territorial ambitions that an opportunity to resolve a particular conflict may now be at hand</w:t>
      </w:r>
      <w:r w:rsidRPr="006E1DD6">
        <w:rPr>
          <w:sz w:val="16"/>
        </w:rPr>
        <w:t>. In other words, current conditions risk undermining the deterrent value of strategic ambiguity and expose vulnerable peripheral states to military adventurism by the stronger opponent. Aware of the possibility the US could withdraw some of the prevalent security guarantees they had come to count on</w:t>
      </w:r>
      <w:r w:rsidRPr="006E1DD6">
        <w:rPr>
          <w:rStyle w:val="StyleUnderline"/>
        </w:rPr>
        <w:t>, peripheral states therefore have every incentive to strengthen their self-defense capabilities.</w:t>
      </w:r>
      <w:r w:rsidRPr="006E1DD6">
        <w:rPr>
          <w:sz w:val="16"/>
        </w:rPr>
        <w:t xml:space="preserve"> Besides greater investment in their military capabilities, </w:t>
      </w:r>
      <w:r w:rsidRPr="006E1DD6">
        <w:rPr>
          <w:rStyle w:val="StyleUnderline"/>
        </w:rPr>
        <w:t>the spectre of American retrenchment creates incentives for potentially exposed weaker states to increase their collaboration on regional security so as to increase bilateral or multilateral deterrence against the emerging regional hegemon. Given both Taiwan’s peculiar situation</w:t>
      </w:r>
      <w:r w:rsidRPr="006E1DD6">
        <w:rPr>
          <w:sz w:val="16"/>
        </w:rPr>
        <w:t xml:space="preserve"> - a polity that is not officially recognised by a large segment of the international community - and Beijing’s substantial coercive influence on countries within the region, </w:t>
      </w:r>
      <w:r w:rsidRPr="006E1DD6">
        <w:rPr>
          <w:rStyle w:val="StyleUnderline"/>
        </w:rPr>
        <w:t>Taiwan’s ability to enter in formal security agreements in the Asia Pacific is somewhat limited</w:t>
      </w:r>
      <w:r w:rsidRPr="006E1DD6">
        <w:rPr>
          <w:sz w:val="16"/>
        </w:rPr>
        <w:t>, although continued Chinese belligerence could create incentives for greater cooperation</w:t>
      </w:r>
      <w:r w:rsidRPr="006E1DD6">
        <w:rPr>
          <w:rStyle w:val="Emphasis"/>
        </w:rPr>
        <w:t>. One country in particular has every reason to explore greater security ties with Taiwan; Japan</w:t>
      </w:r>
      <w:r w:rsidRPr="006E1DD6">
        <w:rPr>
          <w:sz w:val="16"/>
        </w:rPr>
        <w:t xml:space="preserve">. Due to its own territorial dispute with China over a series of islets in the East China Sea, added to a competitive relationship for influence within the region, </w:t>
      </w:r>
      <w:r w:rsidRPr="006E1DD6">
        <w:rPr>
          <w:rStyle w:val="StyleUnderline"/>
        </w:rPr>
        <w:t>Japan represents a natural ally for weaker states that stand to be negatively affected by Chinese resurgence</w:t>
      </w:r>
      <w:r w:rsidRPr="006E1DD6">
        <w:rPr>
          <w:sz w:val="16"/>
        </w:rPr>
        <w:t xml:space="preserve">. Meanwhile, </w:t>
      </w:r>
      <w:r w:rsidRPr="006E1DD6">
        <w:rPr>
          <w:rStyle w:val="StyleUnderline"/>
        </w:rPr>
        <w:t>Taiwan’s value as a link in the 'first island chain', and as a buffer between Japan and an expansionist China, cannot be discounted</w:t>
      </w:r>
      <w:r w:rsidRPr="006E1DD6">
        <w:rPr>
          <w:sz w:val="16"/>
        </w:rPr>
        <w:t xml:space="preserve">. This value could also increase significantly should Tokyo also find it must do more to defend itself due to US disengagement. </w:t>
      </w:r>
      <w:r w:rsidRPr="006E1DD6">
        <w:rPr>
          <w:rStyle w:val="StyleUnderline"/>
        </w:rPr>
        <w:t>Therefore, the continued existence of Taiwan as an ideologically allied and independent sovereignty in Japan’s immediate neighborhood should alone be sufficient to encourage cooperation on security</w:t>
      </w:r>
      <w:r w:rsidRPr="006E1DD6">
        <w:rPr>
          <w:sz w:val="16"/>
        </w:rPr>
        <w:t xml:space="preserve">. Additionally, there are indications that no matter what US policy in the Asia Pacific turns out to be, Washington will expect Japan to assume a greater leadership role as a regional guarantor of security. Among other things, this will likely translate into greater permissiveness for regional operations by the Japan Self-Defense Forces (JSDF) which, since the conclusion of World War II, have been seriously constrained by Japan’s own constitution. In other words, expecting Japan to do more of the lifting, Washington could 'green light' the expansion of the JDSF’s role in the Asia Pacific, as exemplified by the more frequent patrols it has conducted in recent months. </w:t>
      </w:r>
      <w:r w:rsidRPr="006E1DD6">
        <w:rPr>
          <w:rStyle w:val="StyleUnderline"/>
        </w:rPr>
        <w:t>This would also conceivably result in encouragement for Japan to act as the centre of gravity for a regional security mechanism, in which Taiwan, due to its geographical location and shared ideology as both a competitor and potential target of China, would logically play a role.</w:t>
      </w:r>
      <w:r w:rsidRPr="006E1DD6">
        <w:rPr>
          <w:sz w:val="16"/>
        </w:rPr>
        <w:t xml:space="preserve"> Closer ties could take many forms Greater collaboration between Taiwan and Japan could occur at various levels and involve joint exercises and patrols by the countries’ respective Coast Guards, as well as more formal exchanges of intelligence and cooperation between the JDSF and Taiwan’s military. </w:t>
      </w:r>
    </w:p>
    <w:p w:rsidR="003D2EAE" w:rsidRPr="008339DC" w:rsidRDefault="003D2EAE" w:rsidP="0023705C">
      <w:pPr>
        <w:rPr>
          <w:vertAlign w:val="subscript"/>
        </w:rPr>
      </w:pPr>
    </w:p>
    <w:p w:rsidR="007220D3" w:rsidRDefault="007220D3" w:rsidP="007220D3">
      <w:pPr>
        <w:pStyle w:val="Heading3"/>
      </w:pPr>
      <w:r>
        <w:t>Japan Alliance – Laundry List</w:t>
      </w:r>
    </w:p>
    <w:p w:rsidR="007220D3" w:rsidRPr="008339DC" w:rsidRDefault="007220D3" w:rsidP="007220D3">
      <w:pPr>
        <w:pStyle w:val="Heading4"/>
      </w:pPr>
      <w:r w:rsidRPr="008339DC">
        <w:t xml:space="preserve">Japan-Taiwan relations is beneficial for a laundry list of reasons </w:t>
      </w:r>
    </w:p>
    <w:p w:rsidR="007220D3" w:rsidRPr="008339DC" w:rsidRDefault="007220D3" w:rsidP="007220D3">
      <w:r w:rsidRPr="008339DC">
        <w:rPr>
          <w:rStyle w:val="Style13ptBold"/>
        </w:rPr>
        <w:t>Nau 2009</w:t>
      </w:r>
      <w:r w:rsidRPr="008339DC">
        <w:t xml:space="preserve"> (Henry R. Nau spearheaded the US-Japan-South Korea Legislative Exchange Program from 1989 to 2016. For this effort, Professor Nau was awarded in 2016 by the Japanese government he is also a Professor of Political Science and International Affairs at GWU, “Review: Is American Hegemony Bad or Just Better than Alternatives,?” Wiley, 2009, https://www.jstor.org/stable/pdf/25482053.pdf?refreqid=excelsior%3Aec9d333fea277260019125f6dbd7f977&amp;loggedin=true)</w:t>
      </w:r>
    </w:p>
    <w:p w:rsidR="007220D3" w:rsidRPr="008339DC" w:rsidRDefault="007220D3" w:rsidP="007220D3">
      <w:pPr>
        <w:rPr>
          <w:vertAlign w:val="subscript"/>
        </w:rPr>
      </w:pPr>
      <w:r w:rsidRPr="008339DC">
        <w:rPr>
          <w:vertAlign w:val="subscript"/>
        </w:rPr>
        <w:t>What is curious about this volume, like so many on globalization, are the questions it does not address. There is no serious discussion, for example, of the security requirements of globalization</w:t>
      </w:r>
      <w:r w:rsidRPr="008339DC">
        <w:t xml:space="preserve">. </w:t>
      </w:r>
      <w:r w:rsidRPr="008339DC">
        <w:rPr>
          <w:b/>
          <w:bCs/>
          <w:u w:val="single"/>
        </w:rPr>
        <w:t>If the United States did not police globalization today, who would?</w:t>
      </w:r>
      <w:r w:rsidRPr="008339DC">
        <w:t xml:space="preserve"> </w:t>
      </w:r>
      <w:r w:rsidRPr="008339DC">
        <w:rPr>
          <w:vertAlign w:val="subscript"/>
        </w:rPr>
        <w:t>It is true that hegemony is not the only peaceful configuration of power in history. The European Union, a community of relatively equal powers, is a current example. But</w:t>
      </w:r>
      <w:r w:rsidRPr="008339DC">
        <w:t xml:space="preserve"> </w:t>
      </w:r>
      <w:r w:rsidRPr="008339DC">
        <w:rPr>
          <w:b/>
          <w:bCs/>
          <w:u w:val="single"/>
        </w:rPr>
        <w:t xml:space="preserve">Germany and France did not cooperate after World War II to end centuries of internecine European conflict without the presence of the US security umbrella. To expect China and Japan to cooperate in the absence of a continuing US security role in Asia assumes a </w:t>
      </w:r>
      <w:r w:rsidRPr="008339DC">
        <w:rPr>
          <w:vertAlign w:val="subscript"/>
        </w:rPr>
        <w:t>lot and requires at least some careful exploration. In addition, except for the contribution by Bajpai and Sahni, the volume is silent on the debate going on inside other countries about how those countries would run the world if the United States were weaker. The focus is entirely on US dominion which is strongly criticized. But why is there the implicit expectation that European, Chinese, Japanese, Brazilian or Indian foreign policy, which according to the volume should benefit from the new "bargaining chips" provided by globalization, would do much better? It's natural for non-Americans to be more optimistic about their contributions to global peace and prosperity, just as Americans may be about their contributions. But non-Americans have to make the case, just as they find fault with the case made by Americans. If American leadership has been so deficient, how did</w:t>
      </w:r>
      <w:r w:rsidRPr="008339DC">
        <w:t xml:space="preserve"> </w:t>
      </w:r>
      <w:r w:rsidRPr="008339DC">
        <w:rPr>
          <w:b/>
          <w:bCs/>
          <w:u w:val="single"/>
        </w:rPr>
        <w:t>the Cold War end without a hot war and</w:t>
      </w:r>
      <w:r w:rsidRPr="008339DC">
        <w:t xml:space="preserve"> </w:t>
      </w:r>
      <w:r w:rsidRPr="008339DC">
        <w:rPr>
          <w:vertAlign w:val="subscript"/>
        </w:rPr>
        <w:t xml:space="preserve">how has </w:t>
      </w:r>
      <w:r w:rsidRPr="008339DC">
        <w:rPr>
          <w:b/>
          <w:bCs/>
          <w:u w:val="single"/>
        </w:rPr>
        <w:t>the world enjoyed unprecedented prosperity since the Cold War ended?</w:t>
      </w:r>
      <w:r w:rsidRPr="008339DC">
        <w:t xml:space="preserve"> </w:t>
      </w:r>
      <w:r w:rsidRPr="008339DC">
        <w:rPr>
          <w:vertAlign w:val="subscript"/>
        </w:rPr>
        <w:t>The volume seems completely oblivious to the fact that</w:t>
      </w:r>
      <w:r w:rsidRPr="008339DC">
        <w:t xml:space="preserve"> </w:t>
      </w:r>
      <w:r w:rsidRPr="008339DC">
        <w:rPr>
          <w:b/>
          <w:bCs/>
          <w:u w:val="single"/>
        </w:rPr>
        <w:t>this latest "outburst" of capitalism has raised the standard of living of more people living under the poverty line than ever before. China and India, with most of the world's poorest population, are growing three and four times faster than Europe, Japan and America, and have been for 20 years or more. Would this have happened under Soviet (if Moscow had won the Cold War), European, Chinese, Indian or Japanese hegemony or consortium? Would</w:t>
      </w:r>
      <w:r w:rsidRPr="008339DC">
        <w:t xml:space="preserve"> </w:t>
      </w:r>
      <w:r w:rsidRPr="008339DC">
        <w:rPr>
          <w:vertAlign w:val="subscript"/>
        </w:rPr>
        <w:t>these</w:t>
      </w:r>
      <w:r w:rsidRPr="008339DC">
        <w:t xml:space="preserve"> </w:t>
      </w:r>
      <w:r w:rsidRPr="008339DC">
        <w:rPr>
          <w:b/>
          <w:bCs/>
          <w:u w:val="single"/>
        </w:rPr>
        <w:t>countries have championed freer trade policies for East Asian and now Chinese, Indian and Latin American exporters, or sympathized with the promotion of human rights in places such as Sudan and Zimbabwe, where Russian and Chinese policies currently block international efforts to stop humanitarian atrocities</w:t>
      </w:r>
      <w:r w:rsidRPr="008339DC">
        <w:t xml:space="preserve">? </w:t>
      </w:r>
      <w:r w:rsidRPr="008339DC">
        <w:rPr>
          <w:vertAlign w:val="subscript"/>
        </w:rPr>
        <w:t>The criticism of America is not the problem. A dominant power is fair game. But the criticism also ironically takes for granted the benefits of American hegemony? The open markets and global security provided by US foreign policy, the flexibility of America's middle classes, which have transitioned to better jobs in America so that more jobs could be created in poorer countries, and the light footprint of</w:t>
      </w:r>
      <w:r w:rsidRPr="008339DC">
        <w:t xml:space="preserve"> </w:t>
      </w:r>
      <w:r w:rsidRPr="008339DC">
        <w:rPr>
          <w:b/>
          <w:bCs/>
          <w:u w:val="single"/>
        </w:rPr>
        <w:t>America</w:t>
      </w:r>
      <w:r w:rsidRPr="008339DC">
        <w:rPr>
          <w:vertAlign w:val="subscript"/>
        </w:rPr>
        <w:t xml:space="preserve">n imperialism that since 1945 </w:t>
      </w:r>
      <w:r w:rsidRPr="008339DC">
        <w:rPr>
          <w:b/>
          <w:bCs/>
          <w:u w:val="single"/>
        </w:rPr>
        <w:t>has nurtured not colonies but democratic self-governments in Europe, Asia and elsewhere</w:t>
      </w:r>
      <w:r w:rsidRPr="008339DC">
        <w:t xml:space="preserve">. </w:t>
      </w:r>
      <w:r w:rsidRPr="008339DC">
        <w:rPr>
          <w:vertAlign w:val="subscript"/>
        </w:rPr>
        <w:t>Admittedly, America's soft power is under a cloud, but the relevant question is, compared to what. Some, if not much, of the opposition to America has little to do with America. It has to do with authoritarian ideologies in other countries, particularly in Asia and the Middle East, that prefer elitist over middle-class economies and nationalist over liberal political ideologies.</w:t>
      </w:r>
    </w:p>
    <w:p w:rsidR="007220D3" w:rsidRDefault="007220D3" w:rsidP="007220D3">
      <w:pPr>
        <w:rPr>
          <w:sz w:val="27"/>
          <w:szCs w:val="27"/>
        </w:rPr>
      </w:pPr>
    </w:p>
    <w:p w:rsidR="00E0600C" w:rsidRDefault="00E0600C" w:rsidP="00E0600C">
      <w:pPr>
        <w:pStyle w:val="Heading3"/>
      </w:pPr>
      <w:r>
        <w:t>China War – Conventional Prolif</w:t>
      </w:r>
    </w:p>
    <w:p w:rsidR="00E0600C" w:rsidRDefault="00E0600C" w:rsidP="00E0600C">
      <w:pPr>
        <w:pStyle w:val="Heading4"/>
      </w:pPr>
      <w:r w:rsidRPr="00973907">
        <w:t>Vertical proliferation for Taiwan helps maintain credibility</w:t>
      </w:r>
      <w:r>
        <w:t xml:space="preserve"> and resist China</w:t>
      </w:r>
      <w:r w:rsidRPr="00973907">
        <w:t>.</w:t>
      </w:r>
    </w:p>
    <w:p w:rsidR="00E0600C" w:rsidRPr="00973907" w:rsidRDefault="00E0600C" w:rsidP="00E0600C">
      <w:pPr>
        <w:rPr>
          <w:rStyle w:val="Style13ptBold"/>
        </w:rPr>
      </w:pPr>
      <w:r>
        <w:rPr>
          <w:rStyle w:val="Style13ptBold"/>
        </w:rPr>
        <w:t xml:space="preserve">Cheng 2018 </w:t>
      </w:r>
      <w:r w:rsidRPr="00973907">
        <w:t>(</w:t>
      </w:r>
      <w:r>
        <w:t xml:space="preserve">Dean Cheng, Dean Cheng brings detailed knowledge of China's military and space capabilities to bear as The Heritage Foundation's research fellow on Chinese political and security affairs, “Don’t Listen to China: U.S. Arms Sales to Taiwan Are Right Thing to Do”, National Interest, October 2, 2018, </w:t>
      </w:r>
      <w:hyperlink r:id="rId586" w:history="1">
        <w:r>
          <w:rPr>
            <w:rStyle w:val="Hyperlink"/>
          </w:rPr>
          <w:t>https://nationalinterest.org/blog/buzz/dont-listen-china-us-arms-sales-taiwan-are-right-thing-do-32397</w:t>
        </w:r>
      </w:hyperlink>
      <w:r>
        <w:t>, DJag)</w:t>
      </w:r>
    </w:p>
    <w:p w:rsidR="00E0600C" w:rsidRPr="00973907" w:rsidRDefault="00E0600C" w:rsidP="00E0600C">
      <w:pPr>
        <w:rPr>
          <w:sz w:val="14"/>
        </w:rPr>
      </w:pPr>
      <w:r w:rsidRPr="00973907">
        <w:rPr>
          <w:rStyle w:val="StyleUnderline"/>
        </w:rPr>
        <w:t xml:space="preserve">The United States on Sept. 24 announced a new set of arms sales to Taiwan. </w:t>
      </w:r>
      <w:r w:rsidRPr="00973907">
        <w:rPr>
          <w:sz w:val="14"/>
        </w:rPr>
        <w:t>Valued at $330 million, this sale comprises mainly spare parts and equipmentto support Taiwan’s air force, including its F-16s and C-130s. This marks the second major arms sale to Taiwan by the Trump administration, following a $1.4 billion sale in June 2017 that included long-range missiles and heavy torpedoes. Not surprisingly,</w:t>
      </w:r>
      <w:r w:rsidRPr="00973907">
        <w:rPr>
          <w:rStyle w:val="StyleUnderline"/>
        </w:rPr>
        <w:t xml:space="preserve"> Beijing promptly denounced the sale. The Chinese Foreign Ministry spokesman declared that “the U.S. arms sales to Taiwan severely violates the international law [and] the basic norms governing international relations.”</w:t>
      </w:r>
      <w:r w:rsidRPr="00973907">
        <w:rPr>
          <w:sz w:val="14"/>
        </w:rPr>
        <w:t xml:space="preserve"> The Chinese Defense Ministry spokesman warned that the U.S. move severely violated U.S.-China relations</w:t>
      </w:r>
      <w:r w:rsidRPr="00973907">
        <w:rPr>
          <w:rStyle w:val="StyleUnderline"/>
        </w:rPr>
        <w:t>, “interfered with China’s domestic affairs and harmed China’s sovereignty and security interests, and seriously damaged China-U.S. ties, relations between the two militaries, as well as peace and stability across the Taiwan Strait.”</w:t>
      </w:r>
      <w:r w:rsidRPr="00973907">
        <w:rPr>
          <w:sz w:val="14"/>
        </w:rPr>
        <w:t xml:space="preserve">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Shangfu. The Chinese, meanwhile, canceled a meeting between Vice Adm. Shen Jinlong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973907">
        <w:rPr>
          <w:rStyle w:val="StyleUnderline"/>
        </w:rPr>
        <w:t>The new arms sales will help Taiwan maintain some semblance of credibility in its own defense, especially in the air. As China has increased its pressure on Taiwan</w:t>
      </w:r>
      <w:r w:rsidRPr="00973907">
        <w:rPr>
          <w:sz w:val="14"/>
        </w:rPr>
        <w:t xml:space="preserve"> (e.g., employing financial diplomacy to erode Taiwan’s diplomatic standing</w:t>
      </w:r>
      <w:r w:rsidRPr="00973907">
        <w:rPr>
          <w:rStyle w:val="StyleUnderline"/>
        </w:rPr>
        <w:t>), preserving Taiwan’s ability to maintain control of its own airspace will be vital. They are part of a larger mosaic of U.S. efforts to express support for Taiwan</w:t>
      </w:r>
      <w:r w:rsidRPr="00973907">
        <w:rPr>
          <w:sz w:val="14"/>
        </w:rPr>
        <w:t xml:space="preserve">, including the 2018 Taiwan Travel Act, the decision of then-President-elect Donald Trump to take a call from Taiwanese President Tsai Ing-wen, and the recent opening of a new U.S. diplomatic facility in Taipei. This is an important policy. </w:t>
      </w:r>
      <w:r w:rsidRPr="00973907">
        <w:rPr>
          <w:rStyle w:val="StyleUnderline"/>
        </w:rPr>
        <w:t>As Taiwan’s most vital partner, the U.S. must push back against Chinese encroachment on it. If it does not, no one else will. It also upholds long-standing bipartisan precedent, set by every American president since Richard Nixon and Jimmy Carter.</w:t>
      </w:r>
      <w:r w:rsidRPr="00973907">
        <w:rPr>
          <w:sz w:val="14"/>
        </w:rPr>
        <w:t xml:space="preserve"> Despite the Chinese Foreign Ministry’s obligatory objection to new arms sales, the United States needs to sustain the diplomatic commitments maintained by the last nine presidents. After all, America’s one-China policy is for its policymakers, not Chinese officials, to interpret. </w:t>
      </w:r>
    </w:p>
    <w:p w:rsidR="00E0600C" w:rsidRDefault="00E0600C" w:rsidP="00E0600C">
      <w:pPr>
        <w:rPr>
          <w:rFonts w:asciiTheme="minorHAnsi" w:eastAsia="Arial" w:hAnsiTheme="minorHAnsi" w:cs="Arial"/>
          <w:color w:val="222222"/>
          <w:u w:val="single"/>
        </w:rPr>
      </w:pPr>
    </w:p>
    <w:p w:rsidR="00E0600C" w:rsidRPr="00094F6F" w:rsidRDefault="00E0600C" w:rsidP="00E0600C">
      <w:pPr>
        <w:pStyle w:val="Heading4"/>
      </w:pPr>
      <w:r w:rsidRPr="00094F6F">
        <w:t>Taiwan is developing submarines capable of challenging Chinese aggression.</w:t>
      </w:r>
    </w:p>
    <w:p w:rsidR="00E0600C" w:rsidRPr="00094F6F" w:rsidRDefault="00E0600C" w:rsidP="00E0600C">
      <w:r w:rsidRPr="00094F6F">
        <w:rPr>
          <w:rStyle w:val="Style13ptBold"/>
        </w:rPr>
        <w:t>Holmes 4/7</w:t>
      </w:r>
      <w:r w:rsidRPr="00094F6F">
        <w:t xml:space="preserve"> (James Holmes is J. C. Wylie Chair of Maritime Strategy at the Naval War College and author of “Visualize Chinese Sea Power,”, “Explained: Why Taiwan Needs New Submarines to Deter China,” The National Interest, April 7, 2019,)</w:t>
      </w:r>
    </w:p>
    <w:p w:rsidR="00E0600C" w:rsidRDefault="00E0600C" w:rsidP="00E0600C">
      <w:pPr>
        <w:rPr>
          <w:rFonts w:cs="Calibri"/>
          <w:vertAlign w:val="subscript"/>
        </w:rPr>
      </w:pPr>
      <w:r w:rsidRPr="00094F6F">
        <w:rPr>
          <w:rFonts w:asciiTheme="minorHAnsi" w:hAnsiTheme="minorHAnsi" w:cs="Calibri"/>
          <w:b/>
          <w:bCs/>
          <w:u w:val="single"/>
        </w:rPr>
        <w:t xml:space="preserve">New submarines for Taiwan? Yes, </w:t>
      </w:r>
      <w:r w:rsidRPr="00094F6F">
        <w:rPr>
          <w:rFonts w:asciiTheme="minorHAnsi" w:hAnsiTheme="minorHAnsi" w:cs="Calibri"/>
          <w:vertAlign w:val="subscript"/>
        </w:rPr>
        <w:t>please</w:t>
      </w:r>
      <w:r w:rsidRPr="00094F6F">
        <w:rPr>
          <w:rFonts w:asciiTheme="minorHAnsi" w:hAnsiTheme="minorHAnsi" w:cs="Calibri"/>
          <w:u w:val="single"/>
          <w:vertAlign w:val="subscript"/>
        </w:rPr>
        <w:t>!</w:t>
      </w:r>
      <w:r w:rsidRPr="00094F6F">
        <w:rPr>
          <w:rFonts w:asciiTheme="minorHAnsi" w:hAnsiTheme="minorHAnsi" w:cs="Calibri"/>
          <w:b/>
          <w:bCs/>
          <w:u w:val="single"/>
          <w:vertAlign w:val="subscript"/>
        </w:rPr>
        <w:t xml:space="preserve"> </w:t>
      </w:r>
      <w:r w:rsidRPr="00094F6F">
        <w:rPr>
          <w:rFonts w:asciiTheme="minorHAnsi" w:hAnsiTheme="minorHAnsi" w:cs="Calibri"/>
          <w:b/>
          <w:bCs/>
          <w:u w:val="single"/>
        </w:rPr>
        <w:t xml:space="preserve">Submarine construction is poised to become a reality now that Washington has lifted restrictions that once prohibited exports of equipment to outfit or arm Taiwanese boats. </w:t>
      </w:r>
      <w:r w:rsidRPr="00094F6F">
        <w:rPr>
          <w:rFonts w:asciiTheme="minorHAnsi" w:hAnsiTheme="minorHAnsi" w:cs="Calibri"/>
          <w:u w:val="single"/>
        </w:rPr>
        <w:t>It appears indigenous builders will construct the hulls</w:t>
      </w:r>
      <w:r w:rsidRPr="00094F6F">
        <w:rPr>
          <w:rFonts w:asciiTheme="minorHAnsi" w:hAnsiTheme="minorHAnsi" w:cs="Calibri"/>
          <w:vertAlign w:val="subscript"/>
        </w:rPr>
        <w:t>—eight is the number bruited about—</w:t>
      </w:r>
      <w:r w:rsidRPr="00094F6F">
        <w:rPr>
          <w:rFonts w:asciiTheme="minorHAnsi" w:hAnsiTheme="minorHAnsi" w:cs="Calibri"/>
          <w:u w:val="single"/>
        </w:rPr>
        <w:t>while foreign partners will supply the sensors, combat systems, and weapons along with technical advice</w:t>
      </w:r>
      <w:r w:rsidRPr="00094F6F">
        <w:rPr>
          <w:rFonts w:asciiTheme="minorHAnsi" w:hAnsiTheme="minorHAnsi" w:cs="Calibri"/>
        </w:rPr>
        <w:t xml:space="preserve">. </w:t>
      </w:r>
      <w:r w:rsidRPr="00094F6F">
        <w:rPr>
          <w:rFonts w:asciiTheme="minorHAnsi" w:hAnsiTheme="minorHAnsi" w:cs="Calibri"/>
          <w:b/>
          <w:bCs/>
          <w:u w:val="single"/>
        </w:rPr>
        <w:t>A vibrant undersea fleet would pay political and strategic dividends</w:t>
      </w:r>
      <w:r w:rsidRPr="00094F6F">
        <w:rPr>
          <w:rFonts w:asciiTheme="minorHAnsi" w:hAnsiTheme="minorHAnsi" w:cs="Calibri"/>
        </w:rPr>
        <w:t xml:space="preserve"> </w:t>
      </w:r>
      <w:r w:rsidRPr="00094F6F">
        <w:rPr>
          <w:rFonts w:asciiTheme="minorHAnsi" w:hAnsiTheme="minorHAnsi" w:cs="Calibri"/>
          <w:vertAlign w:val="subscript"/>
        </w:rPr>
        <w:t>that the current contingent of two aging and two positively elderly boats could never yield</w:t>
      </w:r>
      <w:r w:rsidRPr="00094F6F">
        <w:rPr>
          <w:rFonts w:asciiTheme="minorHAnsi" w:hAnsiTheme="minorHAnsi" w:cs="Calibri"/>
        </w:rPr>
        <w:t xml:space="preserve">. </w:t>
      </w:r>
      <w:r w:rsidRPr="00094F6F">
        <w:rPr>
          <w:rFonts w:asciiTheme="minorHAnsi" w:hAnsiTheme="minorHAnsi" w:cs="Calibri"/>
          <w:b/>
          <w:bCs/>
          <w:u w:val="single"/>
        </w:rPr>
        <w:t>It only makes sense for Taiwan to take charge of its own destiny.</w:t>
      </w:r>
      <w:r w:rsidRPr="00094F6F">
        <w:rPr>
          <w:rFonts w:asciiTheme="minorHAnsi" w:hAnsiTheme="minorHAnsi" w:cs="Calibri"/>
        </w:rPr>
        <w:t xml:space="preserve"> </w:t>
      </w:r>
      <w:r w:rsidRPr="00094F6F">
        <w:rPr>
          <w:rFonts w:asciiTheme="minorHAnsi" w:hAnsiTheme="minorHAnsi" w:cs="Calibri"/>
          <w:vertAlign w:val="subscript"/>
        </w:rPr>
        <w:t>The gods of world affairs help those who help themselves.</w:t>
      </w:r>
      <w:r w:rsidRPr="00094F6F">
        <w:rPr>
          <w:rFonts w:asciiTheme="minorHAnsi" w:hAnsiTheme="minorHAnsi" w:cs="Calibri"/>
        </w:rPr>
        <w:t xml:space="preserve"> </w:t>
      </w:r>
      <w:r w:rsidRPr="00094F6F">
        <w:rPr>
          <w:rFonts w:asciiTheme="minorHAnsi" w:hAnsiTheme="minorHAnsi" w:cs="Calibri"/>
          <w:vertAlign w:val="subscript"/>
        </w:rPr>
        <w:t>Wise societies tend to their own security and interests to the utmost extent possible rather than trust to foreign allies who could prove untrustworthy in times of martial strife</w:t>
      </w:r>
      <w:r w:rsidRPr="00094F6F">
        <w:rPr>
          <w:rFonts w:asciiTheme="minorHAnsi" w:hAnsiTheme="minorHAnsi" w:cs="Calibri"/>
        </w:rPr>
        <w:t xml:space="preserve">. </w:t>
      </w:r>
      <w:r w:rsidRPr="00094F6F">
        <w:rPr>
          <w:rFonts w:asciiTheme="minorHAnsi" w:hAnsiTheme="minorHAnsi" w:cs="Calibri"/>
          <w:vertAlign w:val="subscript"/>
        </w:rPr>
        <w:t>Human nature helps explain why self-help represents the bedrock underlying international relations. General George S. Patton, a keen observer of the human condition, opined that people cheer likely victors while scorning likely losers. And so they do. Who flocks to a losing cause? Few. People either side with winners, or they side with outmatched contenders who do their darnedest in their own cause—in other words, with pugilists who could succumb yet command admiration and could prevail with help. Report Advertisement Winston Churchill’s Great Britain showed pluck when it stood alone against the Axis in 1940-1941. It was a worthy cause. Submariners could be Taiwan’s answer to Royal Air Force pilots who dueled the Luftwaffe daily during the Battle of Britain. Taiwan Navy (or Republic of China Navy, ROCN) boats could ward off attacks on the homeland or strike offensively while inspiring allies to rally to the cause. Military sage Carl von Clausewitz explains allies’ halfheartedness in terms of competing priorities. One combatant may support another, and do so sincerely. But it never takes its ally’s cause as seriously as it takes its own. Tepidly committed, it devotes modest diplomatic, economic, and military resources to common endeavors; it writes off an endeavor when costs and dangers mount. Report Advertisement When the going gets tough, confides Clausewitz, less-than-tough allies get going—toward the exit. Inhabitants of Taiwan understand this phenomenon better than most. The prospect of abandonment stares islanders in the face every day as China deploys diplomatic, economic, and military inducements or coercion to discourage outsiders from coming to the island’s defense. Which is why Taipei must seize ownership of its defense against Big Brother across the Taiwan Strait. At sea that means shifting from a “sea-control” to a “sea-denial” strategy. Sea control is a strategy of the strong. A navy intent on sea control strives to sweep the antagonist from important waters and make them a preserve from which to control the sea lanes or project power ashore. Once upon a time the Taiwan Navy aspired to rule the waves, and it stood a reasonable chance of doing so. Material and human excellence made it a legitimate contender against the large but backward People’s Liberation Army Navy (PLA Navy), its archnemesis. Those days have receded into memory as China’s military mass-produces high-tech fighting ships and planes, takes to the sea and sky, and backs its battle fleet with shore-based firepower. In short,</w:t>
      </w:r>
      <w:r w:rsidRPr="00094F6F">
        <w:rPr>
          <w:rFonts w:asciiTheme="minorHAnsi" w:hAnsiTheme="minorHAnsi" w:cs="Calibri"/>
        </w:rPr>
        <w:t xml:space="preserve"> </w:t>
      </w:r>
      <w:r w:rsidRPr="00094F6F">
        <w:rPr>
          <w:rFonts w:asciiTheme="minorHAnsi" w:hAnsiTheme="minorHAnsi" w:cs="Calibri"/>
          <w:b/>
          <w:bCs/>
          <w:u w:val="single"/>
        </w:rPr>
        <w:t xml:space="preserve">Taiwan’s navy no longer commands nearby waters </w:t>
      </w:r>
      <w:r w:rsidRPr="00094F6F">
        <w:rPr>
          <w:rFonts w:asciiTheme="minorHAnsi" w:hAnsiTheme="minorHAnsi" w:cs="Calibri"/>
          <w:u w:val="single"/>
        </w:rPr>
        <w:t>and stands little chance of regaining maritime supremacy.</w:t>
      </w:r>
      <w:r w:rsidRPr="00094F6F">
        <w:rPr>
          <w:rFonts w:asciiTheme="minorHAnsi" w:hAnsiTheme="minorHAnsi" w:cs="Calibri"/>
          <w:b/>
          <w:bCs/>
          <w:u w:val="single"/>
        </w:rPr>
        <w:t xml:space="preserve"> That doesn’t mean all is lost. To protect their island ROCN mariners mainly need to deny the PLA Navy control of waters adjacent to Taiwan, not dominate those waters for themselves. If they can fend off amphibious assault, break blockades, and assail shipping, they can grant</w:t>
      </w:r>
      <w:r w:rsidRPr="00094F6F">
        <w:rPr>
          <w:rFonts w:asciiTheme="minorHAnsi" w:hAnsiTheme="minorHAnsi" w:cs="Calibri"/>
          <w:vertAlign w:val="subscript"/>
        </w:rPr>
        <w:t xml:space="preserve"> allies—chiefly the United States—</w:t>
      </w:r>
      <w:r w:rsidRPr="00094F6F">
        <w:rPr>
          <w:rFonts w:asciiTheme="minorHAnsi" w:hAnsiTheme="minorHAnsi" w:cs="Calibri"/>
          <w:b/>
          <w:bCs/>
          <w:u w:val="single"/>
        </w:rPr>
        <w:t>time to fight their way into the theater and reverse Chinese aggression</w:t>
      </w:r>
      <w:r w:rsidRPr="00094F6F">
        <w:rPr>
          <w:rFonts w:asciiTheme="minorHAnsi" w:hAnsiTheme="minorHAnsi" w:cs="Calibri"/>
        </w:rPr>
        <w:t xml:space="preserve">. </w:t>
      </w:r>
      <w:r w:rsidRPr="00094F6F">
        <w:rPr>
          <w:rFonts w:asciiTheme="minorHAnsi" w:hAnsiTheme="minorHAnsi" w:cs="Calibri"/>
          <w:u w:val="single"/>
        </w:rPr>
        <w:t>Sea denial is a time-honored strategy of the lesser contender.</w:t>
      </w:r>
      <w:r w:rsidRPr="00094F6F">
        <w:rPr>
          <w:rFonts w:asciiTheme="minorHAnsi" w:hAnsiTheme="minorHAnsi" w:cs="Calibri"/>
          <w:b/>
          <w:bCs/>
          <w:u w:val="single"/>
        </w:rPr>
        <w:t xml:space="preserve"> Handled deftly and imaginatively, swarms of inexpensive yet superempowered small craft can give a hostile fleet a very bad day</w:t>
      </w:r>
      <w:r w:rsidRPr="00094F6F">
        <w:rPr>
          <w:rFonts w:asciiTheme="minorHAnsi" w:hAnsiTheme="minorHAnsi" w:cs="Calibri"/>
        </w:rPr>
        <w:t xml:space="preserve">. </w:t>
      </w:r>
      <w:r w:rsidRPr="00094F6F">
        <w:rPr>
          <w:rFonts w:asciiTheme="minorHAnsi" w:hAnsiTheme="minorHAnsi" w:cs="Calibri"/>
          <w:vertAlign w:val="subscript"/>
        </w:rPr>
        <w:t xml:space="preserve">As historian Theodore Ropp observed of the fin de siècle French Navy, David need not defeat Goliath—the Goliath of those days being Great Britain’s Royal Navy—to curtail the giant’s freedom of movement near shore. </w:t>
      </w:r>
    </w:p>
    <w:p w:rsidR="00E0600C" w:rsidRDefault="00E0600C" w:rsidP="00E0600C">
      <w:pPr>
        <w:rPr>
          <w:rFonts w:asciiTheme="minorHAnsi" w:eastAsia="Arial" w:hAnsiTheme="minorHAnsi" w:cs="Arial"/>
          <w:color w:val="222222"/>
          <w:u w:val="single"/>
        </w:rPr>
      </w:pPr>
    </w:p>
    <w:p w:rsidR="007220D3" w:rsidRDefault="007220D3" w:rsidP="00E0600C">
      <w:pPr>
        <w:rPr>
          <w:rFonts w:asciiTheme="minorHAnsi" w:eastAsia="Arial" w:hAnsiTheme="minorHAnsi" w:cs="Arial"/>
          <w:color w:val="222222"/>
          <w:u w:val="single"/>
        </w:rPr>
      </w:pPr>
    </w:p>
    <w:p w:rsidR="007220D3" w:rsidRPr="0082220D" w:rsidRDefault="007220D3" w:rsidP="007220D3">
      <w:pPr>
        <w:pStyle w:val="Heading4"/>
        <w:rPr>
          <w:rFonts w:asciiTheme="minorHAnsi" w:hAnsiTheme="minorHAnsi"/>
        </w:rPr>
      </w:pPr>
      <w:r w:rsidRPr="0082220D">
        <w:rPr>
          <w:rFonts w:asciiTheme="minorHAnsi" w:hAnsiTheme="minorHAnsi"/>
        </w:rPr>
        <w:t xml:space="preserve">Taiwan </w:t>
      </w:r>
      <w:r>
        <w:rPr>
          <w:rFonts w:asciiTheme="minorHAnsi" w:hAnsiTheme="minorHAnsi"/>
        </w:rPr>
        <w:t>could win the war</w:t>
      </w:r>
      <w:r w:rsidRPr="0082220D">
        <w:rPr>
          <w:rFonts w:asciiTheme="minorHAnsi" w:hAnsiTheme="minorHAnsi"/>
        </w:rPr>
        <w:t xml:space="preserve"> </w:t>
      </w:r>
    </w:p>
    <w:p w:rsidR="007220D3" w:rsidRPr="0082220D" w:rsidRDefault="007220D3" w:rsidP="007220D3">
      <w:pPr>
        <w:rPr>
          <w:rFonts w:asciiTheme="minorHAnsi" w:hAnsiTheme="minorHAnsi"/>
        </w:rPr>
      </w:pPr>
      <w:r w:rsidRPr="0082220D">
        <w:rPr>
          <w:rStyle w:val="Style13ptBold"/>
          <w:rFonts w:asciiTheme="minorHAnsi" w:hAnsiTheme="minorHAnsi"/>
        </w:rPr>
        <w:t>Greer 2018</w:t>
      </w:r>
      <w:r w:rsidRPr="0082220D">
        <w:rPr>
          <w:rFonts w:asciiTheme="minorHAnsi" w:hAnsiTheme="minorHAnsi"/>
        </w:rPr>
        <w:t xml:space="preserve"> (Tanner Greer. T. Greer is a writer and analyst formerly based out of Beijing. His research focuses on the evolution of East Asian strategic thought from the time of Sunzi to today.”Taiwan Can Win a War With China”. 9/25/18. </w:t>
      </w:r>
      <w:hyperlink r:id="rId587">
        <w:r w:rsidRPr="0082220D">
          <w:rPr>
            <w:rStyle w:val="Hyperlink"/>
            <w:rFonts w:asciiTheme="minorHAnsi" w:hAnsiTheme="minorHAnsi"/>
          </w:rPr>
          <w:t>https://foreignpolicy.com/2018/09/25/taiwan-can-win-a-war-with-china/</w:t>
        </w:r>
      </w:hyperlink>
      <w:r w:rsidRPr="0082220D">
        <w:rPr>
          <w:rFonts w:asciiTheme="minorHAnsi" w:hAnsiTheme="minorHAnsi"/>
        </w:rPr>
        <w:t>. BCK)</w:t>
      </w:r>
    </w:p>
    <w:p w:rsidR="007220D3" w:rsidRDefault="007220D3" w:rsidP="007220D3">
      <w:pPr>
        <w:rPr>
          <w:rFonts w:asciiTheme="minorHAnsi" w:eastAsia="Arial" w:hAnsiTheme="minorHAnsi" w:cs="Arial"/>
          <w:color w:val="222222"/>
          <w:u w:val="single"/>
        </w:rPr>
      </w:pPr>
      <w:r w:rsidRPr="0082220D">
        <w:rPr>
          <w:rFonts w:asciiTheme="minorHAnsi" w:eastAsia="Arial" w:hAnsiTheme="minorHAnsi" w:cs="Arial"/>
          <w:color w:val="222222"/>
        </w:rPr>
        <w:t>When Chinese President</w:t>
      </w:r>
      <w:r w:rsidRPr="0082220D">
        <w:rPr>
          <w:rFonts w:asciiTheme="minorHAnsi" w:eastAsia="Arial" w:hAnsiTheme="minorHAnsi" w:cs="Arial"/>
          <w:color w:val="222222"/>
          <w:u w:val="single"/>
        </w:rPr>
        <w:t xml:space="preserve"> Xi </w:t>
      </w:r>
      <w:r w:rsidRPr="0082220D">
        <w:rPr>
          <w:rFonts w:asciiTheme="minorHAnsi" w:eastAsia="Arial" w:hAnsiTheme="minorHAnsi" w:cs="Arial"/>
          <w:color w:val="222222"/>
        </w:rPr>
        <w:t>Jinping</w:t>
      </w:r>
      <w:r w:rsidRPr="0082220D">
        <w:rPr>
          <w:rFonts w:asciiTheme="minorHAnsi" w:eastAsia="Arial" w:hAnsiTheme="minorHAnsi" w:cs="Arial"/>
          <w:color w:val="222222"/>
          <w:u w:val="single"/>
        </w:rPr>
        <w:t xml:space="preserve"> spoke </w:t>
      </w:r>
      <w:r w:rsidRPr="0082220D">
        <w:rPr>
          <w:rFonts w:asciiTheme="minorHAnsi" w:eastAsia="Arial" w:hAnsiTheme="minorHAnsi" w:cs="Arial"/>
          <w:color w:val="222222"/>
        </w:rPr>
        <w:t>to the 19th Party Congress</w:t>
      </w:r>
      <w:r w:rsidRPr="0082220D">
        <w:rPr>
          <w:rFonts w:asciiTheme="minorHAnsi" w:eastAsia="Arial" w:hAnsiTheme="minorHAnsi" w:cs="Arial"/>
          <w:color w:val="222222"/>
          <w:u w:val="single"/>
        </w:rPr>
        <w:t xml:space="preserve"> about the future of Taiwan last year, his message was ominous </w:t>
      </w:r>
      <w:r w:rsidRPr="0082220D">
        <w:rPr>
          <w:rFonts w:asciiTheme="minorHAnsi" w:eastAsia="Arial" w:hAnsiTheme="minorHAnsi" w:cs="Arial"/>
          <w:color w:val="222222"/>
        </w:rPr>
        <w:t>and unequivocal</w:t>
      </w:r>
      <w:r w:rsidRPr="0082220D">
        <w:rPr>
          <w:rFonts w:asciiTheme="minorHAnsi" w:eastAsia="Arial" w:hAnsiTheme="minorHAnsi" w:cs="Arial"/>
          <w:color w:val="222222"/>
          <w:u w:val="single"/>
        </w:rPr>
        <w:t xml:space="preserve">: “We have </w:t>
      </w:r>
      <w:r w:rsidRPr="0082220D">
        <w:rPr>
          <w:rFonts w:asciiTheme="minorHAnsi" w:eastAsia="Arial" w:hAnsiTheme="minorHAnsi" w:cs="Arial"/>
          <w:color w:val="222222"/>
        </w:rPr>
        <w:t>firm will, full confidence, and</w:t>
      </w:r>
      <w:r w:rsidRPr="0082220D">
        <w:rPr>
          <w:rFonts w:asciiTheme="minorHAnsi" w:eastAsia="Arial" w:hAnsiTheme="minorHAnsi" w:cs="Arial"/>
          <w:color w:val="222222"/>
          <w:u w:val="single"/>
        </w:rPr>
        <w:t xml:space="preserve"> sufficient capability to defeat any form of Taiwan independence secession plot. We will never allow any </w:t>
      </w:r>
      <w:r w:rsidRPr="0082220D">
        <w:rPr>
          <w:rFonts w:asciiTheme="minorHAnsi" w:eastAsia="Arial" w:hAnsiTheme="minorHAnsi" w:cs="Arial"/>
          <w:color w:val="222222"/>
        </w:rPr>
        <w:t>person, any organization, or any political party</w:t>
      </w:r>
      <w:r w:rsidRPr="0082220D">
        <w:rPr>
          <w:rFonts w:asciiTheme="minorHAnsi" w:eastAsia="Arial" w:hAnsiTheme="minorHAnsi" w:cs="Arial"/>
          <w:color w:val="222222"/>
          <w:u w:val="single"/>
        </w:rPr>
        <w:t xml:space="preserve"> to split any part of the Chinese territory from China </w:t>
      </w:r>
      <w:r w:rsidRPr="0082220D">
        <w:rPr>
          <w:rFonts w:asciiTheme="minorHAnsi" w:eastAsia="Arial" w:hAnsiTheme="minorHAnsi" w:cs="Arial"/>
          <w:color w:val="222222"/>
        </w:rPr>
        <w:t xml:space="preserve">at any time or in any form.” This remark drew the longest applause of his entire three-hour speech—but it’s not a new message. </w:t>
      </w:r>
      <w:r w:rsidRPr="0082220D">
        <w:rPr>
          <w:rFonts w:asciiTheme="minorHAnsi" w:eastAsia="Arial" w:hAnsiTheme="minorHAnsi" w:cs="Arial"/>
          <w:color w:val="222222"/>
          <w:u w:val="single"/>
        </w:rPr>
        <w:t>The invincibility of Chinese arms in the face of Taiwanese “separatists” and the inevitability of reunification are constant C</w:t>
      </w:r>
      <w:r w:rsidRPr="0082220D">
        <w:rPr>
          <w:rFonts w:asciiTheme="minorHAnsi" w:eastAsia="Arial" w:hAnsiTheme="minorHAnsi" w:cs="Arial"/>
          <w:color w:val="222222"/>
        </w:rPr>
        <w:t>hinese</w:t>
      </w:r>
      <w:r w:rsidRPr="0082220D">
        <w:rPr>
          <w:rFonts w:asciiTheme="minorHAnsi" w:eastAsia="Arial" w:hAnsiTheme="minorHAnsi" w:cs="Arial"/>
          <w:color w:val="222222"/>
          <w:u w:val="single"/>
        </w:rPr>
        <w:t xml:space="preserve"> C</w:t>
      </w:r>
      <w:r w:rsidRPr="0082220D">
        <w:rPr>
          <w:rFonts w:asciiTheme="minorHAnsi" w:eastAsia="Arial" w:hAnsiTheme="minorHAnsi" w:cs="Arial"/>
          <w:color w:val="222222"/>
        </w:rPr>
        <w:t>ommunist</w:t>
      </w:r>
      <w:r w:rsidRPr="0082220D">
        <w:rPr>
          <w:rFonts w:asciiTheme="minorHAnsi" w:eastAsia="Arial" w:hAnsiTheme="minorHAnsi" w:cs="Arial"/>
          <w:color w:val="222222"/>
          <w:u w:val="single"/>
        </w:rPr>
        <w:t xml:space="preserve"> P</w:t>
      </w:r>
      <w:r w:rsidRPr="0082220D">
        <w:rPr>
          <w:rFonts w:asciiTheme="minorHAnsi" w:eastAsia="Arial" w:hAnsiTheme="minorHAnsi" w:cs="Arial"/>
          <w:color w:val="222222"/>
        </w:rPr>
        <w:t>arty</w:t>
      </w:r>
      <w:r w:rsidRPr="0082220D">
        <w:rPr>
          <w:rFonts w:asciiTheme="minorHAnsi" w:eastAsia="Arial" w:hAnsiTheme="minorHAnsi" w:cs="Arial"/>
          <w:color w:val="222222"/>
          <w:u w:val="single"/>
        </w:rPr>
        <w:t xml:space="preserve"> themes. </w:t>
      </w:r>
      <w:r w:rsidRPr="0082220D">
        <w:rPr>
          <w:rFonts w:asciiTheme="minorHAnsi" w:eastAsia="Arial" w:hAnsiTheme="minorHAnsi" w:cs="Arial"/>
          <w:color w:val="222222"/>
        </w:rPr>
        <w:t>At its base, the</w:t>
      </w:r>
      <w:r w:rsidRPr="0082220D">
        <w:rPr>
          <w:rFonts w:asciiTheme="minorHAnsi" w:eastAsia="Arial" w:hAnsiTheme="minorHAnsi" w:cs="Arial"/>
          <w:color w:val="222222"/>
          <w:u w:val="single"/>
        </w:rPr>
        <w:t xml:space="preserve"> threat made by Xi is that the P</w:t>
      </w:r>
      <w:r w:rsidRPr="0082220D">
        <w:rPr>
          <w:rFonts w:asciiTheme="minorHAnsi" w:eastAsia="Arial" w:hAnsiTheme="minorHAnsi" w:cs="Arial"/>
          <w:color w:val="222222"/>
        </w:rPr>
        <w:t>eople’s</w:t>
      </w:r>
      <w:r w:rsidRPr="0082220D">
        <w:rPr>
          <w:rFonts w:asciiTheme="minorHAnsi" w:eastAsia="Arial" w:hAnsiTheme="minorHAnsi" w:cs="Arial"/>
          <w:color w:val="222222"/>
          <w:u w:val="single"/>
        </w:rPr>
        <w:t xml:space="preserve"> L</w:t>
      </w:r>
      <w:r w:rsidRPr="0082220D">
        <w:rPr>
          <w:rFonts w:asciiTheme="minorHAnsi" w:eastAsia="Arial" w:hAnsiTheme="minorHAnsi" w:cs="Arial"/>
          <w:color w:val="222222"/>
        </w:rPr>
        <w:t>iberation</w:t>
      </w:r>
      <w:r w:rsidRPr="0082220D">
        <w:rPr>
          <w:rFonts w:asciiTheme="minorHAnsi" w:eastAsia="Arial" w:hAnsiTheme="minorHAnsi" w:cs="Arial"/>
          <w:color w:val="222222"/>
          <w:u w:val="single"/>
        </w:rPr>
        <w:t xml:space="preserve"> A</w:t>
      </w:r>
      <w:r w:rsidRPr="0082220D">
        <w:rPr>
          <w:rFonts w:asciiTheme="minorHAnsi" w:eastAsia="Arial" w:hAnsiTheme="minorHAnsi" w:cs="Arial"/>
          <w:color w:val="222222"/>
        </w:rPr>
        <w:t>rmy</w:t>
      </w:r>
      <w:r w:rsidRPr="0082220D">
        <w:rPr>
          <w:rFonts w:asciiTheme="minorHAnsi" w:eastAsia="Arial" w:hAnsiTheme="minorHAnsi" w:cs="Arial"/>
          <w:color w:val="222222"/>
          <w:u w:val="single"/>
        </w:rPr>
        <w:t xml:space="preserve"> has the power to defeat the Taiwanese military and destroy its democracy by force, </w:t>
      </w:r>
      <w:r w:rsidRPr="0082220D">
        <w:rPr>
          <w:rFonts w:asciiTheme="minorHAnsi" w:eastAsia="Arial" w:hAnsiTheme="minorHAnsi" w:cs="Arial"/>
          <w:color w:val="222222"/>
        </w:rPr>
        <w:t>if need be</w:t>
      </w:r>
      <w:r w:rsidRPr="0082220D">
        <w:rPr>
          <w:rFonts w:asciiTheme="minorHAnsi" w:eastAsia="Arial" w:hAnsiTheme="minorHAnsi" w:cs="Arial"/>
          <w:color w:val="222222"/>
          <w:u w:val="single"/>
        </w:rPr>
        <w:t>. Xi understands the consequences of failure here. “We have the determination, the ability and the preparedness to deal with Taiwanese independence,”</w:t>
      </w:r>
      <w:r w:rsidRPr="0082220D">
        <w:rPr>
          <w:rFonts w:asciiTheme="minorHAnsi" w:eastAsia="Arial" w:hAnsiTheme="minorHAnsi" w:cs="Arial"/>
          <w:color w:val="222222"/>
        </w:rPr>
        <w:t xml:space="preserve"> he stated in 2016, </w:t>
      </w:r>
      <w:r w:rsidRPr="0082220D">
        <w:rPr>
          <w:rFonts w:asciiTheme="minorHAnsi" w:eastAsia="Arial" w:hAnsiTheme="minorHAnsi" w:cs="Arial"/>
          <w:color w:val="222222"/>
          <w:u w:val="single"/>
        </w:rPr>
        <w:t xml:space="preserve">“and if we do not deal with it, we will be overthrown.” China has </w:t>
      </w:r>
      <w:r w:rsidRPr="0082220D">
        <w:rPr>
          <w:rFonts w:asciiTheme="minorHAnsi" w:eastAsia="Arial" w:hAnsiTheme="minorHAnsi" w:cs="Arial"/>
          <w:color w:val="222222"/>
        </w:rPr>
        <w:t>already ratcheted up</w:t>
      </w:r>
      <w:r w:rsidRPr="0082220D">
        <w:rPr>
          <w:rFonts w:asciiTheme="minorHAnsi" w:eastAsia="Arial" w:hAnsiTheme="minorHAnsi" w:cs="Arial"/>
          <w:color w:val="222222"/>
          <w:u w:val="single"/>
        </w:rPr>
        <w:t xml:space="preserve"> economic and diplomatic pressure on the island </w:t>
      </w:r>
      <w:r w:rsidRPr="0082220D">
        <w:rPr>
          <w:rFonts w:asciiTheme="minorHAnsi" w:eastAsia="Arial" w:hAnsiTheme="minorHAnsi" w:cs="Arial"/>
          <w:color w:val="222222"/>
        </w:rPr>
        <w:t xml:space="preserve">since the 2016 election of Tsai Ing-wen and the independence-friendly Democratic Progressive Party. Saber-rattling around the Taiwan Strait has been common. </w:t>
      </w:r>
      <w:r w:rsidRPr="0082220D">
        <w:rPr>
          <w:rFonts w:asciiTheme="minorHAnsi" w:eastAsia="Arial" w:hAnsiTheme="minorHAnsi" w:cs="Arial"/>
          <w:color w:val="222222"/>
          <w:u w:val="single"/>
        </w:rPr>
        <w:t xml:space="preserve">But China might not be able to deliver on its repeated threats. Despite </w:t>
      </w:r>
      <w:r w:rsidRPr="0082220D">
        <w:rPr>
          <w:rFonts w:asciiTheme="minorHAnsi" w:eastAsia="Arial" w:hAnsiTheme="minorHAnsi" w:cs="Arial"/>
          <w:color w:val="222222"/>
        </w:rPr>
        <w:t>the vast</w:t>
      </w:r>
      <w:r w:rsidRPr="0082220D">
        <w:rPr>
          <w:rFonts w:asciiTheme="minorHAnsi" w:eastAsia="Arial" w:hAnsiTheme="minorHAnsi" w:cs="Arial"/>
          <w:color w:val="222222"/>
          <w:u w:val="single"/>
        </w:rPr>
        <w:t xml:space="preserve"> discrepancy in size </w:t>
      </w:r>
      <w:r w:rsidRPr="0082220D">
        <w:rPr>
          <w:rFonts w:asciiTheme="minorHAnsi" w:eastAsia="Arial" w:hAnsiTheme="minorHAnsi" w:cs="Arial"/>
          <w:color w:val="222222"/>
        </w:rPr>
        <w:t>between the two countries,</w:t>
      </w:r>
      <w:r w:rsidRPr="0082220D">
        <w:rPr>
          <w:rFonts w:asciiTheme="minorHAnsi" w:eastAsia="Arial" w:hAnsiTheme="minorHAnsi" w:cs="Arial"/>
          <w:color w:val="222222"/>
          <w:u w:val="single"/>
        </w:rPr>
        <w:t xml:space="preserve"> there’s a </w:t>
      </w:r>
      <w:r w:rsidRPr="0082220D">
        <w:rPr>
          <w:rFonts w:asciiTheme="minorHAnsi" w:eastAsia="Arial" w:hAnsiTheme="minorHAnsi" w:cs="Arial"/>
          <w:color w:val="222222"/>
        </w:rPr>
        <w:t>real</w:t>
      </w:r>
      <w:r w:rsidRPr="0082220D">
        <w:rPr>
          <w:rFonts w:asciiTheme="minorHAnsi" w:eastAsia="Arial" w:hAnsiTheme="minorHAnsi" w:cs="Arial"/>
          <w:color w:val="222222"/>
          <w:u w:val="single"/>
        </w:rPr>
        <w:t xml:space="preserve"> possibility that Taiwan could fight off a Chinese attack—</w:t>
      </w:r>
      <w:r w:rsidRPr="0082220D">
        <w:rPr>
          <w:rFonts w:asciiTheme="minorHAnsi" w:eastAsia="Arial" w:hAnsiTheme="minorHAnsi" w:cs="Arial"/>
          <w:color w:val="222222"/>
        </w:rPr>
        <w:t>even</w:t>
      </w:r>
      <w:r w:rsidRPr="0082220D">
        <w:rPr>
          <w:rFonts w:asciiTheme="minorHAnsi" w:eastAsia="Arial" w:hAnsiTheme="minorHAnsi" w:cs="Arial"/>
          <w:color w:val="222222"/>
          <w:u w:val="single"/>
        </w:rPr>
        <w:t xml:space="preserve"> </w:t>
      </w:r>
      <w:r w:rsidRPr="0082220D">
        <w:rPr>
          <w:rFonts w:asciiTheme="minorHAnsi" w:eastAsia="Arial" w:hAnsiTheme="minorHAnsi" w:cs="Arial"/>
          <w:i/>
          <w:iCs/>
          <w:color w:val="222222"/>
          <w:u w:val="single"/>
        </w:rPr>
        <w:t>without</w:t>
      </w:r>
      <w:r w:rsidRPr="0082220D">
        <w:rPr>
          <w:rFonts w:asciiTheme="minorHAnsi" w:eastAsia="Arial" w:hAnsiTheme="minorHAnsi" w:cs="Arial"/>
          <w:color w:val="222222"/>
          <w:u w:val="single"/>
        </w:rPr>
        <w:t xml:space="preserve"> direct aid from the United States. </w:t>
      </w:r>
      <w:r w:rsidRPr="0082220D">
        <w:rPr>
          <w:rFonts w:asciiTheme="minorHAnsi" w:eastAsia="Arial" w:hAnsiTheme="minorHAnsi" w:cs="Arial"/>
          <w:color w:val="222222"/>
        </w:rPr>
        <w:t>Two</w:t>
      </w:r>
      <w:r w:rsidRPr="0082220D">
        <w:rPr>
          <w:rFonts w:asciiTheme="minorHAnsi" w:eastAsia="Arial" w:hAnsiTheme="minorHAnsi" w:cs="Arial"/>
          <w:color w:val="222222"/>
          <w:u w:val="single"/>
        </w:rPr>
        <w:t xml:space="preserve"> recent studies, </w:t>
      </w:r>
      <w:r w:rsidRPr="0082220D">
        <w:rPr>
          <w:rFonts w:asciiTheme="minorHAnsi" w:eastAsia="Arial" w:hAnsiTheme="minorHAnsi" w:cs="Arial"/>
          <w:color w:val="222222"/>
        </w:rPr>
        <w:t>one</w:t>
      </w:r>
      <w:r w:rsidRPr="0082220D">
        <w:rPr>
          <w:rFonts w:asciiTheme="minorHAnsi" w:eastAsia="Arial" w:hAnsiTheme="minorHAnsi" w:cs="Arial"/>
          <w:color w:val="222222"/>
          <w:u w:val="single"/>
        </w:rPr>
        <w:t xml:space="preserve"> by </w:t>
      </w:r>
      <w:r w:rsidRPr="0082220D">
        <w:rPr>
          <w:rFonts w:asciiTheme="minorHAnsi" w:eastAsia="Arial" w:hAnsiTheme="minorHAnsi" w:cs="Arial"/>
          <w:color w:val="222222"/>
        </w:rPr>
        <w:t>Michael</w:t>
      </w:r>
      <w:r w:rsidRPr="0082220D">
        <w:rPr>
          <w:rFonts w:asciiTheme="minorHAnsi" w:eastAsia="Arial" w:hAnsiTheme="minorHAnsi" w:cs="Arial"/>
          <w:color w:val="222222"/>
          <w:u w:val="single"/>
        </w:rPr>
        <w:t xml:space="preserve"> Beckley, a political scientist at Tufts University, and </w:t>
      </w:r>
      <w:r w:rsidRPr="0082220D">
        <w:rPr>
          <w:rFonts w:asciiTheme="minorHAnsi" w:eastAsia="Arial" w:hAnsiTheme="minorHAnsi" w:cs="Arial"/>
          <w:color w:val="222222"/>
        </w:rPr>
        <w:t>the other</w:t>
      </w:r>
      <w:r w:rsidRPr="0082220D">
        <w:rPr>
          <w:rFonts w:asciiTheme="minorHAnsi" w:eastAsia="Arial" w:hAnsiTheme="minorHAnsi" w:cs="Arial"/>
          <w:color w:val="222222"/>
          <w:u w:val="single"/>
        </w:rPr>
        <w:t xml:space="preserve"> by </w:t>
      </w:r>
      <w:r w:rsidRPr="0082220D">
        <w:rPr>
          <w:rFonts w:asciiTheme="minorHAnsi" w:eastAsia="Arial" w:hAnsiTheme="minorHAnsi" w:cs="Arial"/>
          <w:color w:val="222222"/>
        </w:rPr>
        <w:t>Ian</w:t>
      </w:r>
      <w:r w:rsidRPr="0082220D">
        <w:rPr>
          <w:rFonts w:asciiTheme="minorHAnsi" w:eastAsia="Arial" w:hAnsiTheme="minorHAnsi" w:cs="Arial"/>
          <w:color w:val="222222"/>
          <w:u w:val="single"/>
        </w:rPr>
        <w:t xml:space="preserve"> Easton, a fellow at the Project 2049 Institute, in his book </w:t>
      </w:r>
      <w:r w:rsidRPr="0082220D">
        <w:rPr>
          <w:rFonts w:asciiTheme="minorHAnsi" w:eastAsia="Arial" w:hAnsiTheme="minorHAnsi" w:cs="Arial"/>
          <w:i/>
          <w:iCs/>
          <w:color w:val="222222"/>
          <w:u w:val="single"/>
        </w:rPr>
        <w:t xml:space="preserve">The Chinese Invasion Threat: Taiwan’s Defense and American Strategy in Asia, </w:t>
      </w:r>
      <w:r w:rsidRPr="0082220D">
        <w:rPr>
          <w:rFonts w:asciiTheme="minorHAnsi" w:eastAsia="Arial" w:hAnsiTheme="minorHAnsi" w:cs="Arial"/>
          <w:color w:val="222222"/>
          <w:u w:val="single"/>
        </w:rPr>
        <w:t>provide us with a clearer picture of what a war between Taiwan and the mainland might look like. Grounded in statistics, training manuals, and planning documents from the PLA itself, and informed by simulations and studies conducted by both the U.S. Defense Department and the Taiwanese Ministry of National Defense, this research presents a very different picture of a cross-strait conflict than that hawked by the party’s official announcements.</w:t>
      </w:r>
      <w:r w:rsidRPr="0082220D">
        <w:rPr>
          <w:rFonts w:asciiTheme="minorHAnsi" w:eastAsia="Arial" w:hAnsiTheme="minorHAnsi" w:cs="Arial"/>
          <w:color w:val="222222"/>
        </w:rPr>
        <w:t xml:space="preserve"> Chinese commanders fear they may be forced into armed contest with an enemy that is better trained, better motivated, and better prepared for the rigors of warfare than troops the PLA could throw against them. Chinese commanders fear they may be forced into armed contest with an enemy that is better trained, better motivated, and better prepared for the rigors of warfare than troops the PLA could throw against them. </w:t>
      </w:r>
      <w:r w:rsidRPr="0082220D">
        <w:rPr>
          <w:rFonts w:asciiTheme="minorHAnsi" w:eastAsia="Arial" w:hAnsiTheme="minorHAnsi" w:cs="Arial"/>
          <w:color w:val="222222"/>
          <w:u w:val="single"/>
        </w:rPr>
        <w:t>A cross-strait war looks far less like an inevitable victory for China than it does a staggeringly risky gamble. Chinese army documents imagine that this gamble will begin with missiles.</w:t>
      </w:r>
      <w:r w:rsidRPr="0082220D">
        <w:rPr>
          <w:rFonts w:asciiTheme="minorHAnsi" w:eastAsia="Arial" w:hAnsiTheme="minorHAnsi" w:cs="Arial"/>
          <w:color w:val="222222"/>
        </w:rPr>
        <w:t xml:space="preserve"> For months, the PLA’s Rocket Force will have been preparing this opening salvo; from the second war begins until the day the invasion commences, these missiles will scream toward the Taiwanese coast, with airfields, communication hubs, radar equipment, transportation nodes, and government offices in their sights. Concurrently, party sleeper agents or s</w:t>
      </w:r>
      <w:r w:rsidRPr="0082220D">
        <w:rPr>
          <w:rFonts w:asciiTheme="minorHAnsi" w:eastAsia="Arial" w:hAnsiTheme="minorHAnsi" w:cs="Arial"/>
          <w:color w:val="222222"/>
          <w:u w:val="single"/>
        </w:rPr>
        <w:t>pecial forces discreetly ferried across the strait will begin an assassination campaign targeting the president and her Cabinet, other leaders of the Democratic Progressive Party, officials at key bureaucracies, prominent media personalities, important scientists or engineers, and their families</w:t>
      </w:r>
      <w:r w:rsidRPr="0082220D">
        <w:rPr>
          <w:rFonts w:asciiTheme="minorHAnsi" w:eastAsia="Arial" w:hAnsiTheme="minorHAnsi" w:cs="Arial"/>
          <w:color w:val="222222"/>
        </w:rPr>
        <w:t xml:space="preserve">. The goal of all this is twofold. In the narrower tactical sense, </w:t>
      </w:r>
      <w:r w:rsidRPr="0082220D">
        <w:rPr>
          <w:rFonts w:asciiTheme="minorHAnsi" w:eastAsia="Arial" w:hAnsiTheme="minorHAnsi" w:cs="Arial"/>
          <w:color w:val="222222"/>
          <w:u w:val="single"/>
        </w:rPr>
        <w:t>the PLA hopes to destroy as much of the Taiwanese Air Force on the ground as it can and from that point forward keep things chaotic enough on the ground that the Taiwan’s Air Force cannot sortie fast enough to challenge China’s control of the air. The missile campaign’s second aim is simpler: paralysis. With the president dead, leadership mute, communications down, and transportation impossible, the Taiwanese forces will be left rudderless, demoralized, and disoriented</w:t>
      </w:r>
      <w:r w:rsidRPr="0082220D">
        <w:rPr>
          <w:rFonts w:asciiTheme="minorHAnsi" w:eastAsia="Arial" w:hAnsiTheme="minorHAnsi" w:cs="Arial"/>
          <w:color w:val="222222"/>
        </w:rPr>
        <w:t xml:space="preserve">. This “shock and awe” campaign will pave the way for the invasion proper. </w:t>
      </w:r>
      <w:r w:rsidRPr="0082220D">
        <w:rPr>
          <w:rFonts w:asciiTheme="minorHAnsi" w:eastAsia="Arial" w:hAnsiTheme="minorHAnsi" w:cs="Arial"/>
          <w:color w:val="222222"/>
          <w:u w:val="single"/>
        </w:rPr>
        <w:t>This invasion will be the largest amphibious operation in human history.</w:t>
      </w:r>
      <w:r w:rsidRPr="0082220D">
        <w:rPr>
          <w:rFonts w:asciiTheme="minorHAnsi" w:eastAsia="Arial" w:hAnsiTheme="minorHAnsi" w:cs="Arial"/>
          <w:color w:val="222222"/>
        </w:rPr>
        <w:t xml:space="preserve">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 </w:t>
      </w:r>
      <w:r w:rsidRPr="0082220D">
        <w:rPr>
          <w:rFonts w:asciiTheme="minorHAnsi" w:eastAsia="Arial" w:hAnsiTheme="minorHAnsi" w:cs="Arial"/>
          <w:color w:val="222222"/>
          <w:u w:val="single"/>
        </w:rPr>
        <w:t>Confused, cut off, and overwhelmed, the Taiwanese forces who have survived thus far will soon run out of supplies and be forced to abandon the beaches</w:t>
      </w:r>
      <w:r w:rsidRPr="0082220D">
        <w:rPr>
          <w:rFonts w:asciiTheme="minorHAnsi" w:eastAsia="Arial" w:hAnsiTheme="minorHAnsi" w:cs="Arial"/>
          <w:color w:val="222222"/>
        </w:rPr>
        <w:t xml:space="preserve">.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  </w:t>
      </w:r>
      <w:r w:rsidRPr="0082220D">
        <w:rPr>
          <w:rFonts w:asciiTheme="minorHAnsi" w:eastAsia="Arial" w:hAnsiTheme="minorHAnsi" w:cs="Arial"/>
          <w:color w:val="222222"/>
          <w:u w:val="single"/>
        </w:rPr>
        <w:t xml:space="preserve">This is the best-case scenario for the PLA. But an island </w:t>
      </w:r>
      <w:r w:rsidRPr="0082220D">
        <w:rPr>
          <w:rFonts w:asciiTheme="minorHAnsi" w:eastAsia="Arial" w:hAnsiTheme="minorHAnsi" w:cs="Arial"/>
          <w:color w:val="222222"/>
        </w:rPr>
        <w:t>docile and</w:t>
      </w:r>
      <w:r w:rsidRPr="0082220D">
        <w:rPr>
          <w:rFonts w:asciiTheme="minorHAnsi" w:eastAsia="Arial" w:hAnsiTheme="minorHAnsi" w:cs="Arial"/>
          <w:color w:val="222222"/>
          <w:u w:val="single"/>
        </w:rPr>
        <w:t xml:space="preserve"> defeated </w:t>
      </w:r>
      <w:r w:rsidRPr="0082220D">
        <w:rPr>
          <w:rFonts w:asciiTheme="minorHAnsi" w:eastAsia="Arial" w:hAnsiTheme="minorHAnsi" w:cs="Arial"/>
          <w:color w:val="222222"/>
        </w:rPr>
        <w:t>two weeks after D-Day</w:t>
      </w:r>
      <w:r w:rsidRPr="0082220D">
        <w:rPr>
          <w:rFonts w:asciiTheme="minorHAnsi" w:eastAsia="Arial" w:hAnsiTheme="minorHAnsi" w:cs="Arial"/>
          <w:color w:val="222222"/>
          <w:u w:val="single"/>
        </w:rPr>
        <w:t xml:space="preserve"> is not a guaranteed outcome. </w:t>
      </w:r>
      <w:r w:rsidRPr="0082220D">
        <w:rPr>
          <w:rFonts w:asciiTheme="minorHAnsi" w:eastAsia="Arial" w:hAnsiTheme="minorHAnsi" w:cs="Arial"/>
          <w:color w:val="222222"/>
        </w:rPr>
        <w:t>One of the central hurdles facin</w:t>
      </w:r>
      <w:r w:rsidRPr="0082220D">
        <w:rPr>
          <w:rFonts w:asciiTheme="minorHAnsi" w:eastAsia="Arial" w:hAnsiTheme="minorHAnsi" w:cs="Arial"/>
          <w:color w:val="222222"/>
          <w:u w:val="single"/>
        </w:rPr>
        <w:t xml:space="preserve">g the offensive is </w:t>
      </w:r>
      <w:r w:rsidRPr="0082220D">
        <w:rPr>
          <w:rFonts w:asciiTheme="minorHAnsi" w:eastAsia="Arial" w:hAnsiTheme="minorHAnsi" w:cs="Arial"/>
          <w:i/>
          <w:iCs/>
          <w:color w:val="222222"/>
          <w:u w:val="single"/>
        </w:rPr>
        <w:t xml:space="preserve">surprise. </w:t>
      </w:r>
      <w:r w:rsidRPr="0082220D">
        <w:rPr>
          <w:rFonts w:asciiTheme="minorHAnsi" w:eastAsia="Arial" w:hAnsiTheme="minorHAnsi" w:cs="Arial"/>
          <w:color w:val="222222"/>
        </w:rPr>
        <w:t>The PLA simply will not have it.</w:t>
      </w:r>
      <w:r w:rsidRPr="0082220D">
        <w:rPr>
          <w:rFonts w:asciiTheme="minorHAnsi" w:eastAsia="Arial" w:hAnsiTheme="minorHAnsi" w:cs="Arial"/>
          <w:color w:val="222222"/>
          <w:u w:val="single"/>
        </w:rPr>
        <w:t xml:space="preserve"> The invasion will happen in April or October. </w:t>
      </w:r>
      <w:r w:rsidRPr="0082220D">
        <w:rPr>
          <w:rFonts w:asciiTheme="minorHAnsi" w:eastAsia="Arial" w:hAnsiTheme="minorHAnsi" w:cs="Arial"/>
          <w:color w:val="222222"/>
        </w:rPr>
        <w:t>Because of the</w:t>
      </w:r>
      <w:r w:rsidRPr="0082220D">
        <w:rPr>
          <w:rFonts w:asciiTheme="minorHAnsi" w:eastAsia="Arial" w:hAnsiTheme="minorHAnsi" w:cs="Arial"/>
          <w:color w:val="222222"/>
          <w:u w:val="single"/>
        </w:rPr>
        <w:t xml:space="preserve"> challenges posed by the strait’s weather, a transport fleet can only make it across the strait in one of these two four-week windows. The scale of the invasion will be so large that strategic surprise will not be possible, especially given the extensive mutual penetration of each side by the other’s intelligence agencies.</w:t>
      </w:r>
      <w:r w:rsidRPr="0082220D">
        <w:rPr>
          <w:rFonts w:asciiTheme="minorHAnsi" w:eastAsia="Arial" w:hAnsiTheme="minorHAnsi" w:cs="Arial"/>
          <w:color w:val="222222"/>
        </w:rPr>
        <w:t xml:space="preserve"> Easton estimates that Taiwanese, American, and Japanese leaders will know that the PLA is preparing for a cross-strait war more than 60 days before hostilities begin. </w:t>
      </w:r>
      <w:r w:rsidRPr="0082220D">
        <w:rPr>
          <w:rFonts w:asciiTheme="minorHAnsi" w:eastAsia="Arial" w:hAnsiTheme="minorHAnsi" w:cs="Arial"/>
          <w:color w:val="222222"/>
          <w:u w:val="single"/>
        </w:rPr>
        <w:t xml:space="preserve">They will know for certain that an invasion will happen more than 30 days before the first missiles are fired. This will give the Taiwanese ample time to move much of their command </w:t>
      </w:r>
      <w:r w:rsidRPr="0082220D">
        <w:rPr>
          <w:rFonts w:asciiTheme="minorHAnsi" w:eastAsia="Arial" w:hAnsiTheme="minorHAnsi" w:cs="Arial"/>
          <w:color w:val="222222"/>
        </w:rPr>
        <w:t>and control infrastructure into hardened mountain tunnels,</w:t>
      </w:r>
      <w:r w:rsidRPr="0082220D">
        <w:rPr>
          <w:rFonts w:asciiTheme="minorHAnsi" w:eastAsia="Arial" w:hAnsiTheme="minorHAnsi" w:cs="Arial"/>
          <w:color w:val="222222"/>
          <w:u w:val="single"/>
        </w:rPr>
        <w:t xml:space="preserve"> move their fleet out of vulnerable ports, detain suspected agents and intelligence operatives, litter the ocean with sea mines, disperse and camouflage army units across the country, put the economy on war footing, and distribute weapons to Taiwan’s 2.5 million reservists. There are only 13 beaches on Taiwan’s western coast that the PLA could possibly land at. Each of these has already been prepared for a potential conflict.</w:t>
      </w:r>
      <w:r w:rsidRPr="0082220D">
        <w:rPr>
          <w:rFonts w:asciiTheme="minorHAnsi" w:eastAsia="Arial" w:hAnsiTheme="minorHAnsi" w:cs="Arial"/>
          <w:color w:val="222222"/>
        </w:rPr>
        <w:t xml:space="preserve"> Long underground tunnels—complete with hardened, subterranean supply depots—crisscross the landing sites. The berm of each beach has been covered with razor-leaf plants. </w:t>
      </w:r>
      <w:r w:rsidRPr="0082220D">
        <w:rPr>
          <w:rFonts w:asciiTheme="minorHAnsi" w:eastAsia="Arial" w:hAnsiTheme="minorHAnsi" w:cs="Arial"/>
          <w:color w:val="222222"/>
          <w:u w:val="single"/>
        </w:rPr>
        <w:t>Chemical treatment plants are common in many beach towns—meaning that invaders must prepare for the clouds of toxic gas any indiscriminate saturation bombing on their part will release.</w:t>
      </w:r>
      <w:r w:rsidRPr="0082220D">
        <w:rPr>
          <w:rFonts w:asciiTheme="minorHAnsi" w:eastAsia="Arial" w:hAnsiTheme="minorHAnsi" w:cs="Arial"/>
          <w:color w:val="222222"/>
        </w:rPr>
        <w:t xml:space="preserve"> This is how things stand in times of peace. </w:t>
      </w:r>
      <w:r w:rsidRPr="0082220D">
        <w:rPr>
          <w:rFonts w:asciiTheme="minorHAnsi" w:eastAsia="Arial" w:hAnsiTheme="minorHAnsi" w:cs="Arial"/>
          <w:color w:val="222222"/>
          <w:u w:val="single"/>
        </w:rPr>
        <w:t xml:space="preserve">As war approaches, each beach will be turned into a workshop of horrors. The path from these beaches to the capital has been painstakingly mapped; once a state of emergency has been declared, each step of the journey will be complicated or booby-trapped. </w:t>
      </w:r>
      <w:r w:rsidRPr="0082220D">
        <w:rPr>
          <w:rFonts w:asciiTheme="minorHAnsi" w:eastAsia="Arial" w:hAnsiTheme="minorHAnsi" w:cs="Arial"/>
          <w:color w:val="222222"/>
        </w:rPr>
        <w:t>PLA war manuals warn soldiers that skyscrapers and rock outcrops will have steel cords strung between them to entangle helicopters; tunnels, bridges, and overpasses will be rigged with munitions (to be destroyed only at the last possible moment); and</w:t>
      </w:r>
      <w:r w:rsidRPr="0082220D">
        <w:rPr>
          <w:rFonts w:asciiTheme="minorHAnsi" w:eastAsia="Arial" w:hAnsiTheme="minorHAnsi" w:cs="Arial"/>
          <w:color w:val="222222"/>
          <w:u w:val="single"/>
        </w:rPr>
        <w:t xml:space="preserve"> building after building in Taiwan’s dense urban core will be transformed into small redoubts meant to drag Chinese units into drawn-out fights over each city street.</w:t>
      </w:r>
    </w:p>
    <w:p w:rsidR="007220D3" w:rsidRDefault="007220D3" w:rsidP="00E0600C">
      <w:pPr>
        <w:rPr>
          <w:rFonts w:asciiTheme="minorHAnsi" w:eastAsia="Arial" w:hAnsiTheme="minorHAnsi" w:cs="Arial"/>
          <w:color w:val="222222"/>
          <w:u w:val="single"/>
        </w:rPr>
      </w:pPr>
    </w:p>
    <w:p w:rsidR="006D390E" w:rsidRDefault="006D390E" w:rsidP="00E0600C">
      <w:pPr>
        <w:pStyle w:val="Heading3"/>
      </w:pPr>
      <w:r>
        <w:t>Indepdence Good – General</w:t>
      </w:r>
    </w:p>
    <w:p w:rsidR="006D390E" w:rsidRPr="00E21700" w:rsidRDefault="006D390E" w:rsidP="006D390E">
      <w:pPr>
        <w:pStyle w:val="Heading4"/>
      </w:pPr>
      <w:r w:rsidRPr="00E21700">
        <w:t>Taiwanese Independence is key to world peace, stability, and democratization</w:t>
      </w:r>
    </w:p>
    <w:p w:rsidR="006D390E" w:rsidRPr="00E21700" w:rsidRDefault="006D390E" w:rsidP="006D390E">
      <w:r w:rsidRPr="00E21700">
        <w:rPr>
          <w:rStyle w:val="Style13ptBold"/>
        </w:rPr>
        <w:t>Chiang 2017</w:t>
      </w:r>
      <w:r w:rsidRPr="00E21700">
        <w:t xml:space="preserve"> (Louisa Chiang is a graduate from Harvard, Senior Chinese Language Analyst AECOM, and is a Program Officer for the East Asia National Endowment for Democracy, “Beacon of Democracy: Taiwan as Hope for Chinese Civil Society,” Global Taiwan Institute, May 17, 2017, http://globaltaiwan.org/2017/05/17-gtb-2-20/#LouisaChiang051717)</w:t>
      </w:r>
    </w:p>
    <w:p w:rsidR="006D390E" w:rsidRPr="00E21700" w:rsidRDefault="006D390E" w:rsidP="006D390E">
      <w:r w:rsidRPr="00E21700">
        <w:rPr>
          <w:vertAlign w:val="subscript"/>
        </w:rPr>
        <w:t>In conclusion,</w:t>
      </w:r>
      <w:r w:rsidRPr="00E21700">
        <w:t xml:space="preserve"> </w:t>
      </w:r>
      <w:r w:rsidRPr="00E21700">
        <w:rPr>
          <w:b/>
          <w:bCs/>
          <w:u w:val="single"/>
        </w:rPr>
        <w:t>pro-Taiwan sentiments among more liberal Chinese may eventually become a game-changer</w:t>
      </w:r>
      <w:r w:rsidRPr="00E21700">
        <w:t xml:space="preserve"> </w:t>
      </w:r>
      <w:r w:rsidRPr="00E21700">
        <w:rPr>
          <w:vertAlign w:val="subscript"/>
        </w:rPr>
        <w:t>for cross-Strait relations. For example, their views turn the usual debates about the effect of the Sunflower Movement on cross-Strait relations on their head</w:t>
      </w:r>
      <w:r w:rsidRPr="00E21700">
        <w:t xml:space="preserve">. </w:t>
      </w:r>
      <w:r w:rsidRPr="00E21700">
        <w:rPr>
          <w:b/>
          <w:bCs/>
          <w:u w:val="single"/>
        </w:rPr>
        <w:t>Many</w:t>
      </w:r>
      <w:r w:rsidRPr="00E21700">
        <w:t xml:space="preserve"> </w:t>
      </w:r>
      <w:r w:rsidRPr="00E21700">
        <w:rPr>
          <w:vertAlign w:val="subscript"/>
        </w:rPr>
        <w:t>Chinese have been concerned about a cross-Strait political and business alliance undermining Taiwan’s democracy. These</w:t>
      </w:r>
      <w:r w:rsidRPr="00E21700">
        <w:t xml:space="preserve"> </w:t>
      </w:r>
      <w:r w:rsidRPr="00E21700">
        <w:rPr>
          <w:b/>
          <w:bCs/>
          <w:u w:val="single"/>
        </w:rPr>
        <w:t>Chinese fully support the</w:t>
      </w:r>
      <w:r w:rsidRPr="00E21700">
        <w:t xml:space="preserve"> </w:t>
      </w:r>
      <w:r w:rsidRPr="00E21700">
        <w:rPr>
          <w:vertAlign w:val="subscript"/>
        </w:rPr>
        <w:t>Sunflower</w:t>
      </w:r>
      <w:r w:rsidRPr="00E21700">
        <w:t xml:space="preserve"> </w:t>
      </w:r>
      <w:r w:rsidRPr="00E21700">
        <w:rPr>
          <w:b/>
          <w:bCs/>
          <w:u w:val="single"/>
        </w:rPr>
        <w:t xml:space="preserve">Movement’s wariness of PRC encroachment. They see the </w:t>
      </w:r>
      <w:r w:rsidRPr="00E21700">
        <w:rPr>
          <w:vertAlign w:val="subscript"/>
        </w:rPr>
        <w:t>Sunflower</w:t>
      </w:r>
      <w:r w:rsidRPr="00E21700">
        <w:rPr>
          <w:b/>
          <w:bCs/>
          <w:u w:val="single"/>
        </w:rPr>
        <w:t xml:space="preserve"> Movement as pro-China, since it protects democracy in Taiwan, which must remain vibrant and autonomous if it is to provide a true demonstration effect for the PRC.</w:t>
      </w:r>
      <w:r w:rsidRPr="00E21700">
        <w:t xml:space="preserve"> </w:t>
      </w:r>
      <w:r w:rsidRPr="00E21700">
        <w:rPr>
          <w:vertAlign w:val="subscript"/>
        </w:rPr>
        <w:t>Conversely, more Chinese liberals have come to blame the Chinese government’s military threat for feeding Taiwan’s independence movement</w:t>
      </w:r>
      <w:r w:rsidRPr="00E21700">
        <w:t xml:space="preserve">. </w:t>
      </w:r>
      <w:r w:rsidRPr="00E21700">
        <w:rPr>
          <w:b/>
          <w:bCs/>
          <w:u w:val="single"/>
        </w:rPr>
        <w:t>While nationalist sentiments that support the Chinese hardliner stance toward Taiwan independence appear to be the mainstream opinio</w:t>
      </w:r>
      <w:r w:rsidRPr="00E21700">
        <w:t>n,</w:t>
      </w:r>
      <w:r w:rsidRPr="00E21700">
        <w:rPr>
          <w:vertAlign w:val="subscript"/>
        </w:rPr>
        <w:t xml:space="preserve"> and have grown more vocal and bitter since the Sunflower Movement and the election of Tsai, at least part of</w:t>
      </w:r>
      <w:r w:rsidRPr="00E21700">
        <w:t xml:space="preserve"> </w:t>
      </w:r>
      <w:r w:rsidRPr="00E21700">
        <w:rPr>
          <w:b/>
          <w:bCs/>
          <w:u w:val="single"/>
        </w:rPr>
        <w:t>this phenomenon is likely attributable to PRC government setting of news agenda. Sudden changes such as an economic crisis may weaken the government’s hold on public opinion.</w:t>
      </w:r>
      <w:r w:rsidRPr="00E21700">
        <w:t xml:space="preserve"> </w:t>
      </w:r>
      <w:r w:rsidRPr="00E21700">
        <w:rPr>
          <w:vertAlign w:val="subscript"/>
        </w:rPr>
        <w:t>A Chinese democrat and participant in the New Citizens Movement (</w:t>
      </w:r>
      <w:r w:rsidRPr="00E21700">
        <w:rPr>
          <w:rFonts w:ascii="MS Gothic" w:eastAsia="MS Gothic" w:hAnsi="MS Gothic" w:cs="MS Gothic" w:hint="eastAsia"/>
          <w:vertAlign w:val="subscript"/>
        </w:rPr>
        <w:t>中國新公民運動</w:t>
      </w:r>
      <w:r w:rsidRPr="00E21700">
        <w:rPr>
          <w:vertAlign w:val="subscript"/>
        </w:rPr>
        <w:t>), Zhang Xiangzhong (</w:t>
      </w:r>
      <w:r w:rsidRPr="00E21700">
        <w:rPr>
          <w:rFonts w:ascii="MS Gothic" w:eastAsia="MS Gothic" w:hAnsi="MS Gothic" w:cs="MS Gothic" w:hint="eastAsia"/>
          <w:vertAlign w:val="subscript"/>
        </w:rPr>
        <w:t>張向忠</w:t>
      </w:r>
      <w:r w:rsidRPr="00E21700">
        <w:rPr>
          <w:vertAlign w:val="subscript"/>
        </w:rPr>
        <w:t xml:space="preserve">), reportedly sought asylum in Taiwan. He told the press that “we can’t let China unify Taiwan, it should be the other way around. We should let all the people in China enjoy the […] democracy and freedom both Taiwan and Hong Kong have.” </w:t>
      </w:r>
      <w:r w:rsidRPr="00E21700">
        <w:rPr>
          <w:b/>
          <w:bCs/>
          <w:u w:val="single"/>
        </w:rPr>
        <w:t>There is reason to believe</w:t>
      </w:r>
      <w:r w:rsidRPr="00E21700">
        <w:t xml:space="preserve">, </w:t>
      </w:r>
      <w:r w:rsidRPr="00E21700">
        <w:rPr>
          <w:vertAlign w:val="subscript"/>
        </w:rPr>
        <w:t>judging from the Chinese response,</w:t>
      </w:r>
      <w:r w:rsidRPr="00E21700">
        <w:t xml:space="preserve"> </w:t>
      </w:r>
      <w:r w:rsidRPr="00E21700">
        <w:rPr>
          <w:b/>
          <w:bCs/>
          <w:u w:val="single"/>
        </w:rPr>
        <w:t>that Taiwan’s democracy does indeed pose a challenge to Chinese authoritarianism. In the long haul, Taiwan’s demonstration effect is likely to play an important role in China’s political transitio</w:t>
      </w:r>
      <w:r w:rsidRPr="00E21700">
        <w:t xml:space="preserve">n. </w:t>
      </w:r>
      <w:r w:rsidRPr="00E21700">
        <w:rPr>
          <w:b/>
          <w:bCs/>
          <w:u w:val="single"/>
        </w:rPr>
        <w:t>The international community should</w:t>
      </w:r>
      <w:r w:rsidRPr="00E21700">
        <w:t xml:space="preserve"> </w:t>
      </w:r>
      <w:r w:rsidRPr="00E21700">
        <w:rPr>
          <w:vertAlign w:val="subscript"/>
        </w:rPr>
        <w:t>take</w:t>
      </w:r>
      <w:r w:rsidRPr="00E21700">
        <w:t xml:space="preserve"> </w:t>
      </w:r>
      <w:r w:rsidRPr="00E21700">
        <w:rPr>
          <w:b/>
          <w:bCs/>
          <w:u w:val="single"/>
        </w:rPr>
        <w:t>note that a secure and democratic Taiwa</w:t>
      </w:r>
      <w:r w:rsidRPr="00E21700">
        <w:t>n</w:t>
      </w:r>
      <w:r w:rsidRPr="00E21700">
        <w:rPr>
          <w:b/>
          <w:bCs/>
          <w:u w:val="single"/>
        </w:rPr>
        <w:t>, by its pull on China, promises greater peace and stability in the region and the world</w:t>
      </w:r>
      <w:r w:rsidRPr="00E21700">
        <w:t xml:space="preserve">. </w:t>
      </w:r>
    </w:p>
    <w:p w:rsidR="006D390E" w:rsidRPr="006D390E" w:rsidRDefault="006D390E" w:rsidP="006D390E"/>
    <w:p w:rsidR="00E0600C" w:rsidRDefault="007220D3" w:rsidP="00E0600C">
      <w:pPr>
        <w:pStyle w:val="Heading3"/>
      </w:pPr>
      <w:r>
        <w:t xml:space="preserve">Indepdence </w:t>
      </w:r>
      <w:r w:rsidR="006D390E">
        <w:t>Good – China War</w:t>
      </w:r>
    </w:p>
    <w:p w:rsidR="00E0600C" w:rsidRDefault="00E0600C" w:rsidP="00E0600C">
      <w:pPr>
        <w:pStyle w:val="Heading4"/>
      </w:pPr>
      <w:r>
        <w:t xml:space="preserve">Recognizing Taiwan as a sovereign </w:t>
      </w:r>
      <w:r w:rsidR="007220D3">
        <w:t>necessary to check Chinese expansionism and North Korea</w:t>
      </w:r>
    </w:p>
    <w:p w:rsidR="00E0600C" w:rsidRPr="00276B0B" w:rsidRDefault="00E0600C" w:rsidP="00E0600C">
      <w:pPr>
        <w:rPr>
          <w:rStyle w:val="Style13ptBold"/>
        </w:rPr>
      </w:pPr>
      <w:r w:rsidRPr="00276B0B">
        <w:rPr>
          <w:rStyle w:val="Style13ptBold"/>
        </w:rPr>
        <w:t xml:space="preserve">Weichert 2019 </w:t>
      </w:r>
      <w:r w:rsidRPr="00276B0B">
        <w:t>(</w:t>
      </w:r>
      <w:r>
        <w:t xml:space="preserve">Brandon J. Weichert, Brandon J. Weichert is a geopolitical analyst who manages The Weichert Report. He is a contributing editor at American Greatness and a contributor at The American Spectator . His writings on national security have appeared in Real Clear Politics and he has been featured on the BBC and CBS News, “To Beat China, Recognize Taiwan”, American Greatness, June10, 2019, </w:t>
      </w:r>
      <w:hyperlink r:id="rId588" w:history="1">
        <w:r w:rsidRPr="00DE5BBA">
          <w:rPr>
            <w:rStyle w:val="Hyperlink"/>
          </w:rPr>
          <w:t>https://amgreatness.com/2019/06/10/to-beat-china-recognize-taiwan/</w:t>
        </w:r>
      </w:hyperlink>
      <w:r>
        <w:t>, DJag)</w:t>
      </w:r>
    </w:p>
    <w:p w:rsidR="00E0600C" w:rsidRPr="00276B0B" w:rsidRDefault="00E0600C" w:rsidP="00E0600C">
      <w:pPr>
        <w:rPr>
          <w:rStyle w:val="StyleUnderline"/>
        </w:rPr>
      </w:pPr>
      <w:r w:rsidRPr="006019B3">
        <w:rPr>
          <w:rStyle w:val="StyleUnderline"/>
        </w:rPr>
        <w:t xml:space="preserve">The Sino-American trade war is only just beginning. </w:t>
      </w:r>
      <w:r w:rsidRPr="00276B0B">
        <w:rPr>
          <w:sz w:val="14"/>
        </w:rPr>
        <w:t>Initial reports show that the American side is faring better than the Chinese, but these reports are hardly conclusive. As David P. Goldman has assessed, China still has a great deal of maneuvering room with which to bludgeon the United States</w:t>
      </w:r>
      <w:r w:rsidRPr="006019B3">
        <w:rPr>
          <w:rStyle w:val="StyleUnderline"/>
        </w:rPr>
        <w:t xml:space="preserve">. What Washington needs in its ongoing trade war is greater leverage. And, that leverage will not be found in the economic realm. </w:t>
      </w:r>
      <w:r w:rsidRPr="00276B0B">
        <w:rPr>
          <w:sz w:val="14"/>
        </w:rPr>
        <w:t>True leverage would keep China’s leadership off-balance. To that end</w:t>
      </w:r>
      <w:r w:rsidRPr="006019B3">
        <w:rPr>
          <w:rStyle w:val="StyleUnderline"/>
        </w:rPr>
        <w:t xml:space="preserve">, the United States should recognize Taiwan’s independence. </w:t>
      </w:r>
      <w:r w:rsidRPr="00276B0B">
        <w:rPr>
          <w:sz w:val="14"/>
        </w:rPr>
        <w:t xml:space="preserve">Beijing has long insisted that Taiwan is part of China and that the two “will be united” . . . someday. Chinese President Xi Jinping, moreover, won’t rule out the use of force in achieving this long-standing aim. </w:t>
      </w:r>
      <w:r w:rsidRPr="006019B3">
        <w:rPr>
          <w:rStyle w:val="StyleUnderline"/>
        </w:rPr>
        <w:t>Beijing believes it is a fait accompli that Taiwan will be returned to Chinese rule just as the British ultimately gave up prosperous Hong Kong. And once Taiwan is brought under its dominion, China will have secured its maritime border.</w:t>
      </w:r>
      <w:r w:rsidRPr="00276B0B">
        <w:rPr>
          <w:sz w:val="14"/>
        </w:rPr>
        <w:t xml:space="preserve"> One China, Two Systems?: </w:t>
      </w:r>
      <w:r w:rsidRPr="006019B3">
        <w:rPr>
          <w:rStyle w:val="StyleUnderline"/>
        </w:rPr>
        <w:t>The United States,</w:t>
      </w:r>
      <w:r w:rsidRPr="00276B0B">
        <w:rPr>
          <w:sz w:val="14"/>
        </w:rPr>
        <w:t xml:space="preserve"> for its part, </w:t>
      </w:r>
      <w:r w:rsidRPr="006019B3">
        <w:rPr>
          <w:rStyle w:val="StyleUnderline"/>
        </w:rPr>
        <w:t>has for 40 years tried to thread the needle between appeasing China and backing Taiwan’s independence in all but name. Under the naïve leadership of President Jimmy Carter, U.S. policy</w:t>
      </w:r>
      <w:r w:rsidRPr="00276B0B">
        <w:rPr>
          <w:sz w:val="14"/>
        </w:rPr>
        <w:t xml:space="preserve"> shifted away from active support of Taiwanese independence. Instead, Carter </w:t>
      </w:r>
      <w:r w:rsidRPr="006019B3">
        <w:rPr>
          <w:rStyle w:val="StyleUnderline"/>
        </w:rPr>
        <w:t>embraced the Chinese concept of “One China, Two Systems.” This was a shocking giveaway to Beijing, trading real leverage for empty rhetoric.</w:t>
      </w:r>
      <w:r w:rsidRPr="00276B0B">
        <w:rPr>
          <w:sz w:val="14"/>
        </w:rPr>
        <w:t xml:space="preserve"> Ever since, Taiwan has existed in a precarious diplomatic gray zone: it is neither totally sovereign nor subordinate to China. What’s more, China has been emboldened to wage a ceaseless, decades-long economic war upon the United States. “One China, Two Systems” is a lie. There is only one China, with its Communist system, and one Taiwan, with its democracy. Given 40 years of history, </w:t>
      </w:r>
      <w:r w:rsidRPr="00276B0B">
        <w:rPr>
          <w:rStyle w:val="StyleUnderline"/>
        </w:rPr>
        <w:t>China wouldn’t expect the United States to be so bold so suddenly—even with a disruptor like Donald Trump in the White House. In the past, the Chinese have said Americans would be unwilling to trade Los Angeles for Taipei—a thinly veiled warning that Beijing would respond to U.S.-backed Taiwanese independence with nuclear weapons.</w:t>
      </w:r>
      <w:r w:rsidRPr="00276B0B">
        <w:rPr>
          <w:sz w:val="14"/>
        </w:rPr>
        <w:t xml:space="preserve"> Nuclear Perils: </w:t>
      </w:r>
      <w:r w:rsidRPr="00276B0B">
        <w:rPr>
          <w:rStyle w:val="StyleUnderline"/>
        </w:rPr>
        <w:t>Would the Chinese go nuclear over Taiwan’s independence?</w:t>
      </w:r>
      <w:r w:rsidRPr="00276B0B">
        <w:rPr>
          <w:sz w:val="14"/>
        </w:rPr>
        <w:t xml:space="preserve"> China certainly poses a serious nuclear threat. Beijing has spent much time and effort building its “underground Great Wall,” an intricate, 3,107-mile system of concrete tunnels where the Chinese store and transport an unknown number of nuclear weapons. And certainly, China would increase its military brinkmanship. But </w:t>
      </w:r>
      <w:r w:rsidRPr="00276B0B">
        <w:rPr>
          <w:rStyle w:val="StyleUnderline"/>
        </w:rPr>
        <w:t>China would also have to contend with the judgment of the world as its leaders make short-sighted decisions in competition with the United States. And what would the United States do? Until recently, our options were limited. U.S. missile defenses are sparse. But what we do have is deterrence</w:t>
      </w:r>
      <w:r w:rsidRPr="00276B0B">
        <w:rPr>
          <w:sz w:val="14"/>
        </w:rPr>
        <w:t>. It should come as no surprise that China has expressed concerns about the Trump Administration’s decision, at long last, to pull the United States out of the Intermediate-Range Nuclear Forces (INF) Treaty. The Cold War-era treaty barred the United States from developing intermediate-range ballistic missiles. China never signed the INF Treaty and so has pursued its mid-range missile program unhindered. Today, as tensions between Beijing and Washington intensify—and as China has grown wealthier and more militarily capable—</w:t>
      </w:r>
      <w:r w:rsidRPr="00276B0B">
        <w:rPr>
          <w:rStyle w:val="StyleUnderline"/>
        </w:rPr>
        <w:t>Beijing has become more bellicose toward Taiwan. Xi Jinping has not only vowed that Taiwan will be brought to heel at some point in his lifelong presidency, but under Xi, China’s military has made investments in amphibious warfare capabilities that would make an invasion feasible</w:t>
      </w:r>
      <w:r w:rsidRPr="00276B0B">
        <w:rPr>
          <w:sz w:val="14"/>
        </w:rPr>
        <w:t>. China-watcher Ian Easton is concerned that China will act aggressively toward Taiwan within the decade</w:t>
      </w:r>
      <w:r w:rsidRPr="00276B0B">
        <w:rPr>
          <w:rStyle w:val="StyleUnderline"/>
        </w:rPr>
        <w:t>. Thus, the Trump Administration must take bold steps in not only increasing its defense of the besieged island of Taiwan, but Washington must officially recognize Taiwan as a separate state from China</w:t>
      </w:r>
      <w:r w:rsidRPr="00276B0B">
        <w:rPr>
          <w:sz w:val="14"/>
        </w:rPr>
        <w:t>—privy to all of the same protections and benefits that are given to sovereign states. Fall Like a Thunderbolt Douglas MacArthur once described Taiwan as an “unsinkable aircraft carrier</w:t>
      </w:r>
      <w:r w:rsidRPr="00276B0B">
        <w:rPr>
          <w:rStyle w:val="StyleUnderline"/>
        </w:rPr>
        <w:t>.” From the U.S. perspective, the island provides an advantageous geostrategic position for American and allied forces to undermine China’s hegemonic grand strategy</w:t>
      </w:r>
      <w:r w:rsidRPr="00276B0B">
        <w:rPr>
          <w:sz w:val="14"/>
        </w:rPr>
        <w:t>. Lose that, and China has the ability to push beyond its maritime borders and threaten Japan, the Philippines, and other distant places. For their part, the leaders of Taiwan have long abandoned the pretense that theirs is the only legitimate government of China and favored independence from their larger, authoritarian neighbor. As the great Chinese strategist Sun Tzu once said, “Let your plans be dark and impenetrable as night, and when you move, fall like a thunderbolt</w:t>
      </w:r>
      <w:r w:rsidRPr="00276B0B">
        <w:rPr>
          <w:rStyle w:val="StyleUnderline"/>
        </w:rPr>
        <w:t xml:space="preserve">.” If Trump were to suddenly announce a complete reorganization of America’s defense posture in northeastern Asia, the Chinese would be off-balance. </w:t>
      </w:r>
      <w:r w:rsidRPr="00276B0B">
        <w:rPr>
          <w:sz w:val="14"/>
        </w:rPr>
        <w:t xml:space="preserve">America’s goal is to either force China to comport with a “rules-based order” (which is unlikely) or to weaken China so much that it cannot threaten the U.S.-led international order any longer. </w:t>
      </w:r>
      <w:r w:rsidRPr="00276B0B">
        <w:rPr>
          <w:rStyle w:val="StyleUnderline"/>
        </w:rPr>
        <w:t>Recognizing Taiwanese independence would completely upend the Chinese position.</w:t>
      </w:r>
      <w:r w:rsidRPr="00276B0B">
        <w:rPr>
          <w:sz w:val="14"/>
        </w:rPr>
        <w:t xml:space="preserve"> Consider, too</w:t>
      </w:r>
      <w:r w:rsidRPr="00276B0B">
        <w:rPr>
          <w:rStyle w:val="StyleUnderline"/>
        </w:rPr>
        <w:t>, if the United States announced that it would most—if not all—of its forces from South Korea and reposition them in Taiwan, this might also prompt Kim Jong-un to seek accommodation with the West rather than continue to let himself be used as China’s pawn.</w:t>
      </w:r>
      <w:r w:rsidRPr="00276B0B">
        <w:rPr>
          <w:sz w:val="14"/>
        </w:rPr>
        <w:t xml:space="preserve"> Each time tensions between China and the United States increase, North Korea has conveniently been stirred into taking action that distracts Washington from dealing more forcefully with Beijing. At some point, Kim will want to remove himself from China’s vice-grip and secure his own interests. Right now, the Chinese are convinced they can weather the Trump trade storm. But as Trump said in The Art of the Deal, “My style of deal-making is quite simple and straightforward. I aim very high, and then I just keep pushing and pushing and pushing to get what I’m after.” The president can live up to those words with Taiwan</w:t>
      </w:r>
      <w:r w:rsidRPr="00276B0B">
        <w:rPr>
          <w:rStyle w:val="StyleUnderline"/>
        </w:rPr>
        <w:t>. Let’s keep the Chinese off-kilter, right a historic wrong perpetrated by short-sighted U.S. leaders, draw Taiwan closer to the United States—and in the process ensure that China will never achieve hegemony over the Asia-Pacific, let alone the world.</w:t>
      </w:r>
    </w:p>
    <w:p w:rsidR="00E0600C" w:rsidRPr="0023705C" w:rsidRDefault="00E0600C" w:rsidP="00E0600C"/>
    <w:p w:rsidR="006D390E" w:rsidRDefault="006D390E" w:rsidP="006D390E">
      <w:pPr>
        <w:pStyle w:val="Heading3"/>
      </w:pPr>
      <w:r>
        <w:t xml:space="preserve">Indepdence Good – Democracy </w:t>
      </w:r>
    </w:p>
    <w:p w:rsidR="006D390E" w:rsidRPr="00E21700" w:rsidRDefault="006D390E" w:rsidP="006D390E">
      <w:pPr>
        <w:pStyle w:val="Heading4"/>
      </w:pPr>
      <w:r w:rsidRPr="00E21700">
        <w:t>Taiwanese Independence will inspire democratic reform in China</w:t>
      </w:r>
    </w:p>
    <w:p w:rsidR="006D390E" w:rsidRPr="00E21700" w:rsidRDefault="006D390E" w:rsidP="006D390E">
      <w:r w:rsidRPr="00E21700">
        <w:rPr>
          <w:rStyle w:val="Style13ptBold"/>
        </w:rPr>
        <w:t>Chiang 2017</w:t>
      </w:r>
      <w:r w:rsidRPr="00E21700">
        <w:t xml:space="preserve"> (Louisa Chiang is a graduate from Harvard, Senior Chinese Language Analyst AECOM, and is a Program Officer for the East Asia National Endowment for Democracy, “Beacon of Democracy: Taiwan as Hope for Chinese Civil Society,” Global Taiwan Institute, May 17, 2017, http://globaltaiwan.org/2017/05/17-gtb-2-20/#LouisaChiang051717)</w:t>
      </w:r>
    </w:p>
    <w:p w:rsidR="006D390E" w:rsidRDefault="006D390E" w:rsidP="006D390E">
      <w:r w:rsidRPr="00E21700">
        <w:rPr>
          <w:b/>
          <w:bCs/>
          <w:u w:val="single"/>
        </w:rPr>
        <w:t>In recent years, more citizens in China have been openly expressing their desire for the freedom and dignity of a democracy</w:t>
      </w:r>
      <w:r w:rsidRPr="00E21700">
        <w:t xml:space="preserve"> </w:t>
      </w:r>
      <w:r w:rsidRPr="00E21700">
        <w:rPr>
          <w:vertAlign w:val="subscript"/>
        </w:rPr>
        <w:t>on the internet, a trend with profound implications for cross-Strait relations</w:t>
      </w:r>
      <w:r w:rsidRPr="00E21700">
        <w:t xml:space="preserve">. </w:t>
      </w:r>
      <w:r w:rsidRPr="00E21700">
        <w:rPr>
          <w:b/>
          <w:bCs/>
          <w:u w:val="single"/>
        </w:rPr>
        <w:t>These netizens see Taiwan as a beacon of Chinese democracy, and hope that a constitutional democracy similar to Taiwan’s will one day be adopted in the PRC</w:t>
      </w:r>
      <w:r w:rsidRPr="00E21700">
        <w:t xml:space="preserve">. </w:t>
      </w:r>
      <w:r w:rsidRPr="00E21700">
        <w:rPr>
          <w:vertAlign w:val="subscript"/>
        </w:rPr>
        <w:t>Han Han (</w:t>
      </w:r>
      <w:r w:rsidRPr="00E21700">
        <w:rPr>
          <w:rFonts w:ascii="MS Gothic" w:eastAsia="MS Gothic" w:hAnsi="MS Gothic" w:cs="MS Gothic" w:hint="eastAsia"/>
          <w:vertAlign w:val="subscript"/>
        </w:rPr>
        <w:t>韓寒</w:t>
      </w:r>
      <w:r w:rsidRPr="00E21700">
        <w:rPr>
          <w:vertAlign w:val="subscript"/>
        </w:rPr>
        <w:t>), a liberal writer and media superstar, expressed admiration for Taiwan’s freedom, democracy and, traditional culture after his 2012 visit in “The Wind from the Pacific,” (“</w:t>
      </w:r>
      <w:r w:rsidRPr="00E21700">
        <w:rPr>
          <w:rFonts w:ascii="MS Gothic" w:eastAsia="MS Gothic" w:hAnsi="MS Gothic" w:cs="MS Gothic" w:hint="eastAsia"/>
          <w:vertAlign w:val="subscript"/>
        </w:rPr>
        <w:t>太平洋的風</w:t>
      </w:r>
      <w:r w:rsidRPr="00E21700">
        <w:rPr>
          <w:rFonts w:cs="Calibri"/>
          <w:vertAlign w:val="subscript"/>
        </w:rPr>
        <w:t>”</w:t>
      </w:r>
      <w:r w:rsidRPr="00E21700">
        <w:rPr>
          <w:vertAlign w:val="subscript"/>
        </w:rPr>
        <w:t xml:space="preserve">), and ends the post by hinting that he wished China would adopt the same system. </w:t>
      </w:r>
      <w:r w:rsidRPr="00E21700">
        <w:rPr>
          <w:b/>
          <w:bCs/>
          <w:u w:val="single"/>
        </w:rPr>
        <w:t>These views are an integral part of Chinese civil society’s opposition to the PRC government’s rationalization of authoritarian rule</w:t>
      </w:r>
      <w:r w:rsidRPr="00E21700">
        <w:t xml:space="preserve">. </w:t>
      </w:r>
      <w:r w:rsidRPr="00E21700">
        <w:rPr>
          <w:vertAlign w:val="subscript"/>
        </w:rPr>
        <w:t>For example, the government openly asserts “Chinese exceptionalism” on the world stage, claiming that Chinese ethnicity and culture make its citizens intrinsically unfit for, and even hostile to, democracy</w:t>
      </w:r>
      <w:r w:rsidRPr="00E21700">
        <w:t xml:space="preserve">. </w:t>
      </w:r>
      <w:r w:rsidRPr="00E21700">
        <w:rPr>
          <w:b/>
          <w:bCs/>
          <w:u w:val="single"/>
        </w:rPr>
        <w:t>Many Chinese, including imprisoned Nobel Peace laureate Liu Xiaobo, have criticized their unelected government’s stance as racist and self-serving.</w:t>
      </w:r>
      <w:r w:rsidRPr="00E21700">
        <w:t xml:space="preserve"> </w:t>
      </w:r>
      <w:r w:rsidRPr="00E21700">
        <w:rPr>
          <w:vertAlign w:val="subscript"/>
        </w:rPr>
        <w:t>Taiwan, whose complex cultural heritage is partly Chinese, is in their eyes the most powerful refutation of the myth of Chinese exceptionalism.</w:t>
      </w:r>
      <w:r w:rsidRPr="00E21700">
        <w:t xml:space="preserve"> </w:t>
      </w:r>
      <w:r w:rsidRPr="00E21700">
        <w:rPr>
          <w:b/>
          <w:bCs/>
          <w:u w:val="single"/>
        </w:rPr>
        <w:t xml:space="preserve">Among these liberal Chinese, “Republic of China (ROC) fans” (guofen, </w:t>
      </w:r>
      <w:r w:rsidRPr="00E21700">
        <w:rPr>
          <w:rFonts w:ascii="MS Gothic" w:eastAsia="MS Gothic" w:hAnsi="MS Gothic" w:cs="MS Gothic" w:hint="eastAsia"/>
          <w:b/>
          <w:bCs/>
          <w:u w:val="single"/>
        </w:rPr>
        <w:t>國粉</w:t>
      </w:r>
      <w:r w:rsidRPr="00E21700">
        <w:rPr>
          <w:b/>
          <w:bCs/>
          <w:u w:val="single"/>
        </w:rPr>
        <w:t>) and their influence are becoming particularly noteworthy.</w:t>
      </w:r>
      <w:r w:rsidRPr="00E21700">
        <w:rPr>
          <w:u w:val="single"/>
        </w:rPr>
        <w:t xml:space="preserve"> </w:t>
      </w:r>
      <w:r w:rsidRPr="00E21700">
        <w:rPr>
          <w:vertAlign w:val="subscript"/>
        </w:rPr>
        <w:t>The Chinese government clearly sees the ROC fans as a political threat to its legitimacy, judging from state media attacks. The Global Times admitted in 2015 that guofens’ public opposition to official political narratives around ROC heritage has become “an ideological struggle…with political significance.” In addition to the coordinated, state-sponsored attacks on guofen in recent years, observers in China, Taiwan and the West also point to their impact as a political phenomenon. Taiwan’s Democratic Demonstration Effect for China Chinese analyst Zhang Boshu noted in 2012 the potency of Taiwan democracy’s demonstration effect for China. Part of that demonstration effect comes from the opportunity Taiwan affords many Chinese to observe and even participate in democracy. Due to the absence of language and cultural barriers, many Chinese netizens have become Taiwan political buffs, following talk shows and election campaigns. Some Chinese tourists timed their visits to Taiwan around the election cycle, until Beijing blocked such tours in 2014 and halted them altogether in 2016. More casual tourists, struck by the political openness, gracious civility and traditional culture untouched by the Cultural Revolution, have become ‘fans’ of Taiwan’s political system</w:t>
      </w:r>
      <w:r w:rsidRPr="00E21700">
        <w:t xml:space="preserve">. </w:t>
      </w:r>
      <w:r w:rsidRPr="00E21700">
        <w:rPr>
          <w:b/>
          <w:bCs/>
          <w:u w:val="single"/>
        </w:rPr>
        <w:t>Opening direct cross-Strait exchanges have also shaped many Chinese students and nonprofit professionals, who directly experience Taiwan’s democracy.</w:t>
      </w:r>
      <w:r w:rsidRPr="00E21700">
        <w:t xml:space="preserve"> </w:t>
      </w:r>
      <w:r w:rsidRPr="00E21700">
        <w:rPr>
          <w:vertAlign w:val="subscript"/>
        </w:rPr>
        <w:t>Chinese</w:t>
      </w:r>
      <w:r w:rsidRPr="00E21700">
        <w:t xml:space="preserve"> </w:t>
      </w:r>
      <w:r w:rsidRPr="00E21700">
        <w:rPr>
          <w:b/>
          <w:bCs/>
          <w:u w:val="single"/>
        </w:rPr>
        <w:t>activists draw and amplify their inspiration from Taiwan</w:t>
      </w:r>
      <w:r w:rsidRPr="00E21700">
        <w:t xml:space="preserve">. </w:t>
      </w:r>
      <w:r w:rsidRPr="00E21700">
        <w:rPr>
          <w:vertAlign w:val="subscript"/>
        </w:rPr>
        <w:t>For example</w:t>
      </w:r>
      <w:r w:rsidRPr="00E21700">
        <w:rPr>
          <w:b/>
          <w:bCs/>
          <w:u w:val="single"/>
        </w:rPr>
        <w:t>, President Tsai’s election helped mainland Chinese girls envision a future as a political leader, which “has a deep, long-lasting and incalculable effect on the women’s movement” in China,</w:t>
      </w:r>
      <w:r w:rsidRPr="00E21700">
        <w:t xml:space="preserve"> </w:t>
      </w:r>
      <w:r w:rsidRPr="00E21700">
        <w:rPr>
          <w:vertAlign w:val="subscript"/>
        </w:rPr>
        <w:t>according to feminist and journalist Zhao Sile. Exile writer Yu Jie writes that exchanges lead to more democratic awareness among Chinese students and even, in some cases, concrete support for rights defense in China. In addition, more advocacy groups and individuals in Taiwan, becoming more globalist and less political in their outlook, are showing support for human rights and improved governance in China. The recent detention by Chinese authorities of Lee Ming-che (</w:t>
      </w:r>
      <w:r w:rsidRPr="00E21700">
        <w:rPr>
          <w:rFonts w:ascii="MS Gothic" w:eastAsia="MS Gothic" w:hAnsi="MS Gothic" w:cs="MS Gothic" w:hint="eastAsia"/>
          <w:vertAlign w:val="subscript"/>
        </w:rPr>
        <w:t>李明哲</w:t>
      </w:r>
      <w:r w:rsidRPr="00E21700">
        <w:rPr>
          <w:vertAlign w:val="subscript"/>
        </w:rPr>
        <w:t>), a university lecturer who shared Taiwan’s democratic experiences with Chinese contacts online, furnishes the most visible example to date of this type of exchange</w:t>
      </w:r>
      <w:r w:rsidRPr="00E21700">
        <w:rPr>
          <w:b/>
          <w:bCs/>
          <w:u w:val="single"/>
        </w:rPr>
        <w:t>. The Chinese government clearly finds such exchanges threatening, fearing an erosion of its legitimacy. Chinese civil society’s admiration for Taiwan’s democracy has also on occasion turned into political identification</w:t>
      </w:r>
      <w:r w:rsidRPr="00E21700">
        <w:t xml:space="preserve">. </w:t>
      </w:r>
      <w:r w:rsidRPr="00E21700">
        <w:rPr>
          <w:b/>
          <w:bCs/>
          <w:u w:val="single"/>
        </w:rPr>
        <w:t>A</w:t>
      </w:r>
      <w:r w:rsidRPr="00E21700">
        <w:t xml:space="preserve"> </w:t>
      </w:r>
      <w:r w:rsidRPr="00E21700">
        <w:rPr>
          <w:b/>
          <w:bCs/>
          <w:u w:val="single"/>
        </w:rPr>
        <w:t>rights advocacy group</w:t>
      </w:r>
      <w:r w:rsidRPr="00E21700">
        <w:t xml:space="preserve"> </w:t>
      </w:r>
      <w:r w:rsidRPr="00E21700">
        <w:rPr>
          <w:b/>
          <w:bCs/>
          <w:u w:val="single"/>
        </w:rPr>
        <w:t xml:space="preserve">called the Pan-blue League </w:t>
      </w:r>
      <w:r w:rsidRPr="00E21700">
        <w:t>(</w:t>
      </w:r>
      <w:r w:rsidRPr="00E21700">
        <w:rPr>
          <w:rFonts w:ascii="MS Gothic" w:eastAsia="MS Gothic" w:hAnsi="MS Gothic" w:cs="MS Gothic" w:hint="eastAsia"/>
          <w:vertAlign w:val="subscript"/>
        </w:rPr>
        <w:t>泛藍聯盟</w:t>
      </w:r>
      <w:r w:rsidRPr="00E21700">
        <w:rPr>
          <w:vertAlign w:val="subscript"/>
        </w:rPr>
        <w:t>), based largely on the internet and consisting of young Chinese, has</w:t>
      </w:r>
      <w:r w:rsidRPr="00E21700">
        <w:t xml:space="preserve"> </w:t>
      </w:r>
      <w:r w:rsidRPr="00E21700">
        <w:rPr>
          <w:b/>
          <w:bCs/>
          <w:u w:val="single"/>
        </w:rPr>
        <w:t xml:space="preserve">called for ‘reunification’ under the ROC banner. </w:t>
      </w:r>
      <w:r w:rsidRPr="00E21700">
        <w:rPr>
          <w:vertAlign w:val="subscript"/>
        </w:rPr>
        <w:t xml:space="preserve">Five of its leaders sought asylum in Taiwan in 2015 but were later repatriated. A 2010 Taiwan government publication took note of the League’s ability to survive draconian political controls in the PRC. </w:t>
      </w:r>
      <w:r w:rsidRPr="00E21700">
        <w:rPr>
          <w:b/>
          <w:bCs/>
          <w:u w:val="single"/>
        </w:rPr>
        <w:t>The</w:t>
      </w:r>
      <w:r w:rsidRPr="00E21700">
        <w:t xml:space="preserve"> </w:t>
      </w:r>
      <w:r w:rsidRPr="00E21700">
        <w:rPr>
          <w:vertAlign w:val="subscript"/>
        </w:rPr>
        <w:t>Sunflower</w:t>
      </w:r>
      <w:r w:rsidRPr="00E21700">
        <w:t xml:space="preserve"> </w:t>
      </w:r>
      <w:r w:rsidRPr="00E21700">
        <w:rPr>
          <w:b/>
          <w:bCs/>
          <w:u w:val="single"/>
        </w:rPr>
        <w:t>Movement: Enlightens Chinese Civil Society and Frightens Chinese State</w:t>
      </w:r>
      <w:r w:rsidRPr="00E21700">
        <w:t xml:space="preserve"> </w:t>
      </w:r>
      <w:r w:rsidRPr="00E21700">
        <w:rPr>
          <w:b/>
          <w:bCs/>
          <w:u w:val="single"/>
        </w:rPr>
        <w:t xml:space="preserve">The </w:t>
      </w:r>
      <w:r w:rsidRPr="00E21700">
        <w:t>S</w:t>
      </w:r>
      <w:r w:rsidRPr="00E21700">
        <w:rPr>
          <w:vertAlign w:val="subscript"/>
        </w:rPr>
        <w:t>unflower</w:t>
      </w:r>
      <w:r w:rsidRPr="00E21700">
        <w:t xml:space="preserve"> </w:t>
      </w:r>
      <w:r w:rsidRPr="00E21700">
        <w:rPr>
          <w:b/>
          <w:bCs/>
          <w:u w:val="single"/>
        </w:rPr>
        <w:t>Movement, a milestone in Taiwan’s grassroots movements, magnifies the demonstration effect for Chinese civil society by challenging assumptions derived from decades of authoritarian rule</w:t>
      </w:r>
      <w:r w:rsidRPr="00E21700">
        <w:t xml:space="preserve">. </w:t>
      </w:r>
      <w:r w:rsidRPr="00E21700">
        <w:rPr>
          <w:vertAlign w:val="subscript"/>
        </w:rPr>
        <w:t>For example, through the suppression of even the least political form of assembly and association, the Chinese government sows fear among the middle class that social movements can only produce mob rule and societal collapse during political transition. Civil society leaders in China, haunted by Communist Party history, likewise believed that mass movements are almost invariably turned into a tool of the political elite, ending in anarchy</w:t>
      </w:r>
      <w:r w:rsidRPr="00E21700">
        <w:t xml:space="preserve">. </w:t>
      </w:r>
      <w:r w:rsidRPr="00E21700">
        <w:rPr>
          <w:b/>
          <w:bCs/>
          <w:u w:val="single"/>
        </w:rPr>
        <w:t>Many of these leaders initially opposed the</w:t>
      </w:r>
      <w:r w:rsidRPr="00E21700">
        <w:t xml:space="preserve"> </w:t>
      </w:r>
      <w:r w:rsidRPr="00E21700">
        <w:rPr>
          <w:vertAlign w:val="subscript"/>
        </w:rPr>
        <w:t>Sunflower</w:t>
      </w:r>
      <w:r w:rsidRPr="00E21700">
        <w:t xml:space="preserve"> </w:t>
      </w:r>
      <w:r w:rsidRPr="00E21700">
        <w:rPr>
          <w:b/>
          <w:bCs/>
          <w:u w:val="single"/>
        </w:rPr>
        <w:t>Movement, fearing that it would irreparably harm Taiwan’s democratic institutions.</w:t>
      </w:r>
      <w:r w:rsidRPr="00E21700">
        <w:t xml:space="preserve"> </w:t>
      </w:r>
      <w:r w:rsidRPr="00E21700">
        <w:rPr>
          <w:b/>
          <w:bCs/>
          <w:u w:val="single"/>
        </w:rPr>
        <w:t>The outcome surprised these Chinese in meaningful ways. They saw that both civil society and elected government can act with restraint and resolve conflict with dialogue.</w:t>
      </w:r>
      <w:r w:rsidRPr="00E21700">
        <w:t xml:space="preserve"> </w:t>
      </w:r>
      <w:r w:rsidRPr="00E21700">
        <w:rPr>
          <w:vertAlign w:val="subscript"/>
        </w:rPr>
        <w:t>The Sunflower Movement and its Hong Kong counterpart, the Umbrella Movement, have converged in ways that are significant for democracy in the region. Having transitioned from British colonial rule to PRC jurisdiction, Hong Kong’s vibrant political culture is curtailed by long-standing institutional and structural limits under a liberal oligarchy. The people of Hong Kong do not have the luxury of Taiwan’s expanding political space for broad-based protests and grassroots organizing. The concrete organization around large-scale civil disobedience in preparation for Occupy Central, provided by Taiwan activists before the Umbrella Movement, was one of the many tactical and inspirational channels through which Taiwan democracy touches Hong Kong, which is itself a cornerstone of liberal political influence on mainland China. In the same way, traditionally inward-looking Taiwan democrats are paying more attention to the erosion of civil and political liberties in Hong Kong. The common threat from Beijing has led to greater solidarity and sharing of strategies and perspectives between the two movements. The impact of these social-political trends upon Chinese civil society produces the opposite effect on Beijing. The threat that the Sunflower Movement poses to the CCP regime goes beyond mere interference with unification goals.</w:t>
      </w:r>
      <w:r w:rsidRPr="00E21700">
        <w:t xml:space="preserve"> </w:t>
      </w:r>
      <w:r w:rsidRPr="00E21700">
        <w:rPr>
          <w:b/>
          <w:bCs/>
          <w:u w:val="single"/>
        </w:rPr>
        <w:t>The smear campaign that the Chinese propaganda machine produced against the movement indicates the extent of this perceived threat. Beijing’s hostility is rooted in its own history. The success of the Party’s grassroots organizing and reliance on China’s student movement during its rise to power prove the contagious power of social movements.</w:t>
      </w:r>
      <w:r w:rsidRPr="00E21700">
        <w:t xml:space="preserve"> </w:t>
      </w:r>
    </w:p>
    <w:p w:rsidR="006D390E" w:rsidRDefault="006D390E" w:rsidP="006D390E"/>
    <w:p w:rsidR="006D390E" w:rsidRPr="006D390E" w:rsidRDefault="006D390E" w:rsidP="006D390E"/>
    <w:p w:rsidR="006D390E" w:rsidRPr="008339DC" w:rsidRDefault="006D390E" w:rsidP="006D390E">
      <w:pPr>
        <w:pStyle w:val="Heading4"/>
      </w:pPr>
      <w:r w:rsidRPr="008339DC">
        <w:t>Taiwanese security is an asset in promoting democracy</w:t>
      </w:r>
    </w:p>
    <w:p w:rsidR="006D390E" w:rsidRPr="008339DC" w:rsidRDefault="006D390E" w:rsidP="006D390E">
      <w:r w:rsidRPr="008339DC">
        <w:rPr>
          <w:rStyle w:val="Style13ptBold"/>
        </w:rPr>
        <w:t>Lee 2015</w:t>
      </w:r>
      <w:r w:rsidRPr="008339DC">
        <w:t xml:space="preserve"> (John Lee is an Australian academic and policy expert working on international economic and security affairs with a focus on the Indo-Pacific. Lee was the senior adviser to Australian Foreign Minister Julie Bishop from 2016 to 2018, “Why Does China Fear Taiwan?,” The American Interest, November 6, 2015, https://www.the-american-interest.com/2015/11/06/why-does-china-fear-taiwan/)</w:t>
      </w:r>
    </w:p>
    <w:p w:rsidR="006D390E" w:rsidRPr="008339DC" w:rsidRDefault="006D390E" w:rsidP="006D390E">
      <w:pPr>
        <w:rPr>
          <w:vertAlign w:val="subscript"/>
        </w:rPr>
      </w:pPr>
      <w:r w:rsidRPr="008339DC">
        <w:rPr>
          <w:vertAlign w:val="subscript"/>
        </w:rPr>
        <w:t>When Presidents Ma Ying-jeou and Xi Jinping meet on Saturday in Singapore, it will be the first top-level encounter between Taiwan and the People’s Republic of China since the end of the Civil War in 1949. With Taiwan’s economy only about the size of North Carolina’s and barely one-twentieth the size of China’s, the meeting appears a mismatch of enormous proportions. But remember that elephants really are afraid of mice. Beneath Beijing’s bluster</w:t>
      </w:r>
      <w:r w:rsidRPr="008339DC">
        <w:t xml:space="preserve">, </w:t>
      </w:r>
      <w:r w:rsidRPr="008339DC">
        <w:rPr>
          <w:b/>
          <w:bCs/>
          <w:u w:val="single"/>
        </w:rPr>
        <w:t>Taiwan terrifies China because the small island represents a magnificent vision of what the mainland could be and what the Communist Party is not. This should be a reason to reaffirm that defending democracy in Taiwan is important</w:t>
      </w:r>
      <w:r w:rsidRPr="008339DC">
        <w:t xml:space="preserve"> </w:t>
      </w:r>
      <w:r w:rsidRPr="008339DC">
        <w:rPr>
          <w:vertAlign w:val="subscript"/>
        </w:rPr>
        <w:t>to America and the region—</w:t>
      </w:r>
      <w:r w:rsidRPr="008339DC">
        <w:rPr>
          <w:b/>
          <w:bCs/>
          <w:u w:val="single"/>
        </w:rPr>
        <w:t>and as an example for the PRC to follow.</w:t>
      </w:r>
      <w:r w:rsidRPr="008339DC">
        <w:t xml:space="preserve"> </w:t>
      </w:r>
      <w:r w:rsidRPr="008339DC">
        <w:rPr>
          <w:vertAlign w:val="subscript"/>
        </w:rPr>
        <w:t>But like Ma’s unpopular government, the Obama Administration’s first instinct in this context is to bend to mainland sensitivities on this issue, weakening the defense of the Taiwanese democratic way of life in the process. It has become fashionable for many American Asia hands to decry elevating political reform as a top level agenda in the region, especially with respect to China. This makes superficial sense. Asia has the full spectrum of political systems: from North Korea’s perverse totalitarianism to the softer authoritarianism and incomplete democratic systems of countries such as Singapore and Malaysia to genuine liberal democracies such as Japan and South Korea. Why run the risk of inadvertently insulting a friend or partner even if one’s intended target is someone else? Asia has come a long way from the years after the Second World War when indigenous autocrats took over from colonial masters. A number of autocrats still rule. But throughout much of Asia, there is broad consensus that liberal institutions are a prerequisite for the creation of stable and prosperous societies: rule-of-law rather than rule by executive privilege; independent and competent courts and other bodies for adjudication and arbitration; protection of property and intellectual property rights from state appropriation or theft; and limitations on the role of the state in commercial and social affairs. To be sure, many Asian states fail to meet these lofty standards, while some pay only lip service to them. But the appetite for</w:t>
      </w:r>
      <w:r w:rsidRPr="008339DC">
        <w:t xml:space="preserve"> </w:t>
      </w:r>
      <w:r w:rsidRPr="008339DC">
        <w:rPr>
          <w:b/>
          <w:bCs/>
          <w:u w:val="single"/>
        </w:rPr>
        <w:t>democracy promotion</w:t>
      </w:r>
      <w:r w:rsidRPr="008339DC">
        <w:t xml:space="preserve"> </w:t>
      </w:r>
      <w:r w:rsidRPr="008339DC">
        <w:rPr>
          <w:vertAlign w:val="subscript"/>
        </w:rPr>
        <w:t>done wel</w:t>
      </w:r>
      <w:r w:rsidRPr="008339DC">
        <w:t xml:space="preserve">l </w:t>
      </w:r>
      <w:r w:rsidRPr="008339DC">
        <w:rPr>
          <w:b/>
          <w:bCs/>
          <w:u w:val="single"/>
        </w:rPr>
        <w:t>is strong in Asia because liberal reform has worked miracles over many decades: think Japan, South Korea, Taiwan</w:t>
      </w:r>
      <w:r w:rsidRPr="008339DC">
        <w:rPr>
          <w:vertAlign w:val="subscript"/>
        </w:rPr>
        <w:t>, and on-again-off-again Thailand.</w:t>
      </w:r>
      <w:r w:rsidRPr="008339DC">
        <w:t xml:space="preserve"> </w:t>
      </w:r>
      <w:r w:rsidRPr="008339DC">
        <w:rPr>
          <w:b/>
          <w:bCs/>
          <w:u w:val="single"/>
        </w:rPr>
        <w:t>Malaysia and Singapore will eventually follow, as will Indonesia and perhaps Burma</w:t>
      </w:r>
      <w:r w:rsidRPr="008339DC">
        <w:t xml:space="preserve">. </w:t>
      </w:r>
      <w:r w:rsidRPr="008339DC">
        <w:rPr>
          <w:b/>
          <w:bCs/>
          <w:u w:val="single"/>
        </w:rPr>
        <w:t>Such is the attraction that even</w:t>
      </w:r>
      <w:r w:rsidRPr="008339DC">
        <w:t xml:space="preserve"> </w:t>
      </w:r>
      <w:r w:rsidRPr="008339DC">
        <w:rPr>
          <w:vertAlign w:val="subscript"/>
        </w:rPr>
        <w:t>the charter of</w:t>
      </w:r>
      <w:r w:rsidRPr="008339DC">
        <w:t xml:space="preserve"> </w:t>
      </w:r>
      <w:r w:rsidRPr="008339DC">
        <w:rPr>
          <w:vertAlign w:val="subscript"/>
        </w:rPr>
        <w:t>the Association of Southeast Asian Nations (ASEAN),</w:t>
      </w:r>
      <w:r w:rsidRPr="008339DC">
        <w:t xml:space="preserve"> </w:t>
      </w:r>
      <w:r w:rsidRPr="008339DC">
        <w:rPr>
          <w:b/>
          <w:bCs/>
          <w:u w:val="single"/>
        </w:rPr>
        <w:t>a grouping which includes Indo-Chinese one-party states such as Vietnam, now upholds democracy as one of the core principles and objectives</w:t>
      </w:r>
      <w:r w:rsidRPr="008339DC">
        <w:t xml:space="preserve"> </w:t>
      </w:r>
      <w:r w:rsidRPr="008339DC">
        <w:rPr>
          <w:vertAlign w:val="subscript"/>
        </w:rPr>
        <w:t>for ASEAN.</w:t>
      </w:r>
      <w:r w:rsidRPr="008339DC">
        <w:t xml:space="preserve"> </w:t>
      </w:r>
      <w:r w:rsidRPr="008339DC">
        <w:rPr>
          <w:b/>
          <w:bCs/>
          <w:u w:val="single"/>
        </w:rPr>
        <w:t xml:space="preserve">The PRC is the outlier in this respect. Its Communist Party insists that Confucian cultures, with their </w:t>
      </w:r>
      <w:r w:rsidRPr="008339DC">
        <w:rPr>
          <w:vertAlign w:val="subscript"/>
        </w:rPr>
        <w:t>high</w:t>
      </w:r>
      <w:r w:rsidRPr="008339DC">
        <w:t xml:space="preserve"> </w:t>
      </w:r>
      <w:r w:rsidRPr="008339DC">
        <w:rPr>
          <w:b/>
          <w:bCs/>
          <w:u w:val="single"/>
        </w:rPr>
        <w:t xml:space="preserve">regard for social hierarchy and top-down authority, are inherently unsuited to liberal democracy. </w:t>
      </w:r>
      <w:r w:rsidRPr="008339DC">
        <w:rPr>
          <w:vertAlign w:val="subscript"/>
        </w:rPr>
        <w:t>Its neighbors would counter that it is Beijing’s low domestic requirement for negotiation, compromise, and justification of one’s policies that might help explain the country’s increasingly assertive and bullying behavior in East Asia as its power grows. In any event, the self-serving thesis has been contradicted by the emergence of democratic Japan and South Korea, both of which have strong Confucian characteristics.</w:t>
      </w:r>
      <w:r w:rsidRPr="008339DC">
        <w:t xml:space="preserve"> </w:t>
      </w:r>
      <w:r w:rsidRPr="008339DC">
        <w:rPr>
          <w:b/>
          <w:bCs/>
          <w:u w:val="single"/>
        </w:rPr>
        <w:t>But it is the bustling Han Chinese nation of Taiwan that decisively disproves the thesis, and the whole region, including the PRC, knows it. While this so-called renegade province makes up only 1.5 percent of the population of greater China, it is the most successful and vibrant Chinese model on offer. In contrast, the PRC is fighting the future, and even allocates almost as much to the military-trained People’s Armed Police as it does the People’s Liberation Army just to control domestic unrest and ensure the Party’s hold on power.</w:t>
      </w:r>
      <w:r w:rsidRPr="008339DC">
        <w:t xml:space="preserve"> </w:t>
      </w:r>
      <w:r w:rsidRPr="008339DC">
        <w:rPr>
          <w:vertAlign w:val="subscript"/>
        </w:rPr>
        <w:t>It is a shame, then, that President Obama has not done more to extol the virtues of Taiwanese democracy and contrast it with the PRC’s political system. A speech on the sidelines of the G-20 Summit in Brisbane was the first and only time the President lauded the emergence of democracy in Taiwan to a global audience. And even then, this occurred almost six years into his administration. Not that Obama stands alone</w:t>
      </w:r>
      <w:r w:rsidRPr="008339DC">
        <w:t xml:space="preserve">. </w:t>
      </w:r>
      <w:r w:rsidRPr="008339DC">
        <w:rPr>
          <w:b/>
          <w:bCs/>
          <w:u w:val="single"/>
        </w:rPr>
        <w:t>Some 36 years after passing the Taiwan Relations Act into law, a growing litany of humiliations to please the PRC has been heaped on Taiwan despite that country’s political and economic achievements.</w:t>
      </w:r>
      <w:r w:rsidRPr="008339DC">
        <w:t xml:space="preserve"> </w:t>
      </w:r>
      <w:r w:rsidRPr="008339DC">
        <w:rPr>
          <w:vertAlign w:val="subscript"/>
        </w:rPr>
        <w:t>This includes prohibitions on Taiwan’s President and ministers from travelling to Washington for meetings and restrictions on high-ranking U.S. military officials from visiting the island. Some way to treat a country the United States is committed to help defend against invasion.</w:t>
      </w:r>
      <w:r w:rsidRPr="008339DC">
        <w:t xml:space="preserve"> </w:t>
      </w:r>
      <w:r w:rsidRPr="008339DC">
        <w:rPr>
          <w:b/>
          <w:bCs/>
          <w:u w:val="single"/>
        </w:rPr>
        <w:t>By removing the centrality of political values in explaining and justifying U.S. policy in the Taiwan Strait, Washington has inadvertently ceded the moral high ground.</w:t>
      </w:r>
      <w:r w:rsidRPr="008339DC">
        <w:t xml:space="preserve"> </w:t>
      </w:r>
      <w:r w:rsidRPr="008339DC">
        <w:rPr>
          <w:b/>
          <w:bCs/>
          <w:u w:val="single"/>
        </w:rPr>
        <w:t>Defending Taiwan is no longer about underwriting</w:t>
      </w:r>
      <w:r w:rsidRPr="008339DC">
        <w:t xml:space="preserve"> </w:t>
      </w:r>
      <w:r w:rsidRPr="008339DC">
        <w:rPr>
          <w:vertAlign w:val="subscript"/>
        </w:rPr>
        <w:t>a liberal order in Asia that leads to</w:t>
      </w:r>
      <w:r w:rsidRPr="008339DC">
        <w:t xml:space="preserve"> </w:t>
      </w:r>
      <w:r w:rsidRPr="008339DC">
        <w:rPr>
          <w:b/>
          <w:bCs/>
          <w:u w:val="single"/>
        </w:rPr>
        <w:t>democratization</w:t>
      </w:r>
      <w:r w:rsidRPr="008339DC">
        <w:t xml:space="preserve">. </w:t>
      </w:r>
      <w:r w:rsidRPr="008339DC">
        <w:rPr>
          <w:b/>
          <w:bCs/>
          <w:u w:val="single"/>
        </w:rPr>
        <w:t>Instead, the cross-strait dispute is becoming little more than two great powers pursuing their strategic interest.</w:t>
      </w:r>
      <w:r w:rsidRPr="008339DC">
        <w:t xml:space="preserve"> </w:t>
      </w:r>
      <w:r w:rsidRPr="008339DC">
        <w:rPr>
          <w:b/>
          <w:bCs/>
          <w:u w:val="single"/>
        </w:rPr>
        <w:t>Which means Beijing’s riposte to the United States is to simply demand that it stop messing about in China’s backyard</w:t>
      </w:r>
      <w:r w:rsidRPr="008339DC">
        <w:t xml:space="preserve">. </w:t>
      </w:r>
      <w:r w:rsidRPr="008339DC">
        <w:rPr>
          <w:vertAlign w:val="subscript"/>
        </w:rPr>
        <w:t>Ma has indicated he sees the meeting with Xi as a bridge-building exercise with the mainland and will seek Beijing’s blessing for more countries to recognize Taiwan as a separate diplomatic entity within the existing “One China, Two Systems” framework, something the PRC is unlikely to acquiesce to. Fast forward only a little to next year. There will be new American and Taiwanese leaders elected, and the regional hunger for democratic governance will only increase. “One Country, Two Systems” will remain the status quo. But giving better support to Taiwan and openly propounding its way of life as the legitimate model for the mainland will help feed that hunger.</w:t>
      </w:r>
    </w:p>
    <w:p w:rsidR="006D390E" w:rsidRPr="0023705C" w:rsidRDefault="006D390E" w:rsidP="006D390E"/>
    <w:p w:rsidR="007220D3" w:rsidRDefault="007220D3" w:rsidP="007220D3">
      <w:pPr>
        <w:pStyle w:val="Heading3"/>
        <w:rPr>
          <w:rFonts w:eastAsia="Arial"/>
        </w:rPr>
      </w:pPr>
      <w:r>
        <w:rPr>
          <w:rFonts w:eastAsia="Arial"/>
        </w:rPr>
        <w:t xml:space="preserve">Alliance Bad – China </w:t>
      </w:r>
    </w:p>
    <w:p w:rsidR="007220D3" w:rsidRDefault="007220D3" w:rsidP="007220D3">
      <w:pPr>
        <w:pStyle w:val="Heading4"/>
      </w:pPr>
      <w:r>
        <w:t>US encouraged proliferation in Taiwan would allow the US to gradually draw back from its commitments as Taiwan would be able to protect itself from China- keeps US from getting involved in a potential war.</w:t>
      </w:r>
    </w:p>
    <w:p w:rsidR="007220D3" w:rsidRPr="00F666D4" w:rsidRDefault="007220D3" w:rsidP="007220D3">
      <w:pPr>
        <w:rPr>
          <w:rStyle w:val="Style13ptBold"/>
        </w:rPr>
      </w:pPr>
      <w:r>
        <w:rPr>
          <w:rStyle w:val="Style13ptBold"/>
        </w:rPr>
        <w:t xml:space="preserve">Carpenter 1998 </w:t>
      </w:r>
      <w:r w:rsidRPr="00F666D4">
        <w:t>(</w:t>
      </w:r>
      <w:r>
        <w:t xml:space="preserve">Ted Carpenter, Ted Galen Carpenter is vice president for defense and foreign policy studies at the Cato Institute, “Let Taiwan Defend itself”, CATO Institute, August 24, 1998, </w:t>
      </w:r>
      <w:hyperlink r:id="rId589" w:history="1">
        <w:r w:rsidRPr="00DE5BBA">
          <w:rPr>
            <w:rStyle w:val="Hyperlink"/>
          </w:rPr>
          <w:t>https://object.cato.org/sites/cato.org/files/pubs/pdf/pa313.pdf</w:t>
        </w:r>
      </w:hyperlink>
      <w:r>
        <w:t>, DJag)</w:t>
      </w:r>
    </w:p>
    <w:p w:rsidR="007220D3" w:rsidRDefault="007220D3" w:rsidP="007220D3">
      <w:pPr>
        <w:rPr>
          <w:sz w:val="14"/>
        </w:rPr>
      </w:pPr>
      <w:r w:rsidRPr="00DD23C1">
        <w:rPr>
          <w:sz w:val="14"/>
        </w:rPr>
        <w:t xml:space="preserve">The Third Way: Enabling Taiwan to Defend Itself Instead of trying to defend Taiwan, whether as part of a consistently pro-Taiwan policy or as a fall-back measure if the attempt to accommodate Beijing fails, </w:t>
      </w:r>
      <w:r w:rsidRPr="00D16AD6">
        <w:rPr>
          <w:rStyle w:val="StyleUnderline"/>
        </w:rPr>
        <w:t>Washington should reduce America's risk exposure by making it clear that the United States would not intervene in a PRC-Taiwanese struggle. The only politically feasible way of doing that, however, would be for Washington to liberalize its arms export policy and allow Taiwan to buy the weapons it needs to become and remain militarily self-sufficient.</w:t>
      </w:r>
      <w:r w:rsidRPr="00DD23C1">
        <w:rPr>
          <w:sz w:val="14"/>
        </w:rPr>
        <w:t xml:space="preserve"> [34] Liberalize Arms Sales--And Accept the Diplomatic Fallout There is no question that such an initiative would cause serious friction in U.S.-PRC relations. Chinese officials frequently point to U.S. statements in the August 17, 1982, which followed the summit meeting between Ronald Reagan and PRC premier Zhao Ziyang, that indicate that the United States would gradually curtail arms exports to Taiwan. Those officials further charge that the United States is already guilty of bad faith for approving additional arms exports in the 1990s--especially George Bush's authorization of F-16 fighter sales in the autumn of 1992, just before the U.S. presidential election. [35] The pertinent passage in the 1982 does support the PRC's contention that Washington has reneged on a promise: [</w:t>
      </w:r>
      <w:r w:rsidRPr="00F666D4">
        <w:rPr>
          <w:rStyle w:val="StyleUnderline"/>
        </w:rPr>
        <w:t xml:space="preserve">T]he United States Government states that it does not seek to carry out a long-term policy of arms sales to Taiwan, </w:t>
      </w:r>
      <w:r w:rsidRPr="00DD23C1">
        <w:rPr>
          <w:sz w:val="14"/>
        </w:rPr>
        <w:t>that its arms sales to Taiwan will not exceed, either in qualitative or quantitative terms the level of those supplied in recent years since the establishment of diplomatic relations between the United States and China</w:t>
      </w:r>
      <w:r w:rsidRPr="00F666D4">
        <w:rPr>
          <w:rStyle w:val="StyleUnderline"/>
        </w:rPr>
        <w:t>, and that it intends to reduce gradually its sales of arms to Taiwan, leading over a period of time to a final resolution.</w:t>
      </w:r>
      <w:r w:rsidRPr="00DD23C1">
        <w:rPr>
          <w:sz w:val="14"/>
        </w:rPr>
        <w:t xml:space="preserve"> [36] Although the passage directly follows comments noting Beijing's statement of intent to pursue a "peaceful resolution" to the Taiwan issue and therefore must be viewed in that context, there is still an apparent contradiction between the language of the 1982 and the provision in the TRA pledging the United States to "provide Taiwan with arms of a defensive character." [37] U.S. officials have consistently told Beijing, however, that the TRA is U.S. law, whereas the 1982 is merely a statement of policy on the part of the incumbent president--in that instance, Ronald Reagan. When such a conflict exists, U.S. law, not a presidential statement, prevails. Moreover, </w:t>
      </w:r>
      <w:r w:rsidRPr="00F666D4">
        <w:rPr>
          <w:rStyle w:val="StyleUnderline"/>
        </w:rPr>
        <w:t>both U.S. and PRC leaders need to recognize that the alternative to Taiwan's military self-reliance will be growing public and congressional pressure to have the United States shield the island from attack. Beijing would undoubtedly prefer the termination of U.S. arms sales to Taiwan combined with a nonintervention pledge. That option, though, is a nonstarter, given the realities of domestic American politics.</w:t>
      </w:r>
      <w:r w:rsidRPr="00DD23C1">
        <w:rPr>
          <w:sz w:val="14"/>
        </w:rPr>
        <w:t xml:space="preserve"> The Limits of Deterrence: </w:t>
      </w:r>
      <w:r w:rsidRPr="00F666D4">
        <w:rPr>
          <w:rStyle w:val="StyleUnderline"/>
        </w:rPr>
        <w:t>Although a decision to increase arms sales to Taiwan has a serious downside, given Beijing's probable reaction, a U.S. commitment to defend Taiwan is far more dangerous.</w:t>
      </w:r>
      <w:r w:rsidRPr="00DD23C1">
        <w:rPr>
          <w:sz w:val="14"/>
        </w:rPr>
        <w:t xml:space="preserve"> It would have dubious credibility and virtually invite a challenge. Lessons drawn from America's Cold-War experience with the Soviet Union may lead U.S. policymakers (and bombastic members of Congress) to make overly optimistic assumptions about the outcome of a confrontation with the PRC over Taiwan. [38] </w:t>
      </w:r>
      <w:r w:rsidRPr="00DD23C1">
        <w:rPr>
          <w:rStyle w:val="StyleUnderline"/>
        </w:rPr>
        <w:t>The credibility of a promise to defend an ally or client from a nuclear-armed adversary does not depend merely on the balance of forces</w:t>
      </w:r>
      <w:r w:rsidRPr="00DD23C1">
        <w:rPr>
          <w:sz w:val="14"/>
        </w:rPr>
        <w:t xml:space="preserve">--although that factor is certainly important. </w:t>
      </w:r>
      <w:r w:rsidRPr="00DD23C1">
        <w:rPr>
          <w:rStyle w:val="StyleUnderline"/>
        </w:rPr>
        <w:t>An equally crucial consideration is the relative importance of the issue at stake to the guarantor power and to the challenging power</w:t>
      </w:r>
      <w:r w:rsidRPr="00DD23C1">
        <w:rPr>
          <w:sz w:val="14"/>
        </w:rPr>
        <w:t xml:space="preserve">--what might be termed the "balance of fervor." The Kremlin considered it reasonably credible that the United States would risk nuclear war to keep such strategically and economically important prizes as Western Europe and Northeast Asia out of the orbit of a totalitarian superpower rival. A threat to incur the same grave risk merely to keep the PRC from absorbing Taiwan--a political entity the United States does not even officially recognize--is less credible. In December 1995 Lt. Gen. Xiong Guangkai, deputy chief of staff of the People's Liberation Army, bluntly told a prominent American visitor (former ambassador Chas. W. Freeman Jr.) </w:t>
      </w:r>
      <w:r w:rsidRPr="00DD23C1">
        <w:rPr>
          <w:rStyle w:val="StyleUnderline"/>
        </w:rPr>
        <w:t>that Beijing would not be intimidated by U.S. threats of intervention, because in the end American leaders "care a lot more about Los Angeles than they do about Taiwan." [39] Beijing is backing up its tough talk with tangible military actions. The goal of the PRC's ongoing air and naval modernization program appears to be to gain an edge over U.S. forces in the East Asian regional theater. [40] Since the United States could not credibly threaten to breach the nuclear threshold</w:t>
      </w:r>
      <w:r w:rsidRPr="00DD23C1">
        <w:rPr>
          <w:sz w:val="14"/>
        </w:rPr>
        <w:t xml:space="preserve"> (as Washington did during the confrontations in the Taiwan Strait in the mid and late 1950s</w:t>
      </w:r>
      <w:r w:rsidRPr="00DD23C1">
        <w:rPr>
          <w:rStyle w:val="StyleUnderline"/>
        </w:rPr>
        <w:t>), Beijing's implicit scenario is that Washington would have to back down, either before fighting erupted or after losing the initial engagements.</w:t>
      </w:r>
      <w:r w:rsidRPr="00DD23C1">
        <w:rPr>
          <w:sz w:val="14"/>
        </w:rPr>
        <w:t xml:space="preserve"> That is not a bad strategy, given the distance of the western Pacific theater from America's primary centers of military power. Rodman (despite advocating for East Asia a status quo U.S. security policy under which America incurs grave risks on behalf of "friends" and clients) provides a sobering picture of the problem facing the United States. "Having the capability to blow the entire U.S. Navy out of the Pacific is not the standard that the Chinese military must meet; rather, it is to raise the costs and risks to the United States of coming to the aid of [U.S.] allies and friends." [41] Over the long term, not only is the balance of fervor in a U.S.-PRC confrontation over Taiwan likely to be against the United States; the regional balance of forces may be as well. </w:t>
      </w:r>
      <w:r w:rsidRPr="00DD23C1">
        <w:rPr>
          <w:rStyle w:val="StyleUnderline"/>
        </w:rPr>
        <w:t>ROC officials also seem uncertain about the willingness of the United States to risk war with Beijing to defend Taiwan. They understand that there is no treaty commitment from the United States, and they place limited confidence in the vague provisions of the TRA. Perhaps even more important, there are no American troops stationed on Taiwan to guarantee U.S. entanglement in a conflict that might erupt</w:t>
      </w:r>
      <w:r w:rsidRPr="00DD23C1">
        <w:rPr>
          <w:sz w:val="14"/>
        </w:rPr>
        <w:t xml:space="preserve">--in marked contrast to the situation in such places as Japan and South Korea. Although President Lee asserted that, should Beijing's forces attack, the United States was "bound" under the provisions of the TRA to provide weapons, he conceded that "supplying troops would be a decision for the United States." [42] As the June 1998 Clinton-Jiang summit approached, officials in Taipei also showed signs of extreme apprehension that the two leaders would cut a deal that would undermine the island's security. [43] Taiwanese leaders are beginning to realize that only strong indigenous military forces can provide a reliable deterrent. Last year the ROC air force commissioned its first air wing of domestically built fighters. The Free China Journal admitted candidly that the project "was aimed at circumventing difficulties in procuring advanced arms from abroad, especially the United States." [44] Parris Chang urges his country to develop a similar program to build submarines, "with the transfer of technology from abroad." [45] That trend may ultimately moot the issue of American arms sales to Taiwan and the resulting tensions in U.S.-PRC relations. But it is also true that Taiwan is many years away from being capable of producing domestically all of the weapons systems that it may need for defense. Toward a Self-Sufficient Defense for Taiwan </w:t>
      </w:r>
      <w:r w:rsidRPr="00DD23C1">
        <w:rPr>
          <w:rStyle w:val="StyleUnderline"/>
        </w:rPr>
        <w:t>A promise to risk the lives of millions of Americans to defend Taiwan is a promise that rational Americans should never want their government to fulfill. The American people understandably admire the economic and political progress that Taiwan has made, and they have no wish to see the island forcibly absorbed into a still highly authoritarian PRC.</w:t>
      </w:r>
      <w:r w:rsidRPr="00DD23C1">
        <w:rPr>
          <w:sz w:val="14"/>
        </w:rPr>
        <w:t xml:space="preserve"> Taiwan is also of some economic importance to the United States, since it is America's eighth largest trading partner. [46] Nevertheless, Taiwan's political autonomy (or independence) falls far short of being the kind of vital interest for which the United States must be prepared to wage a major war. </w:t>
      </w:r>
      <w:r w:rsidRPr="00DD23C1">
        <w:rPr>
          <w:rStyle w:val="StyleUnderline"/>
        </w:rPr>
        <w:t>Even some hawks concede that</w:t>
      </w:r>
      <w:r w:rsidRPr="00DD23C1">
        <w:rPr>
          <w:sz w:val="14"/>
        </w:rPr>
        <w:t>, intrinsically</w:t>
      </w:r>
      <w:r w:rsidRPr="00DD23C1">
        <w:rPr>
          <w:rStyle w:val="StyleUnderline"/>
        </w:rPr>
        <w:t>, Taiwan is not a vital interest, but they contend that failure to defend the island against a PRC attack would destroy Washington's credibility throughout East Asia.</w:t>
      </w:r>
      <w:r w:rsidRPr="00DD23C1">
        <w:rPr>
          <w:sz w:val="14"/>
        </w:rPr>
        <w:t xml:space="preserve"> Ross Munro, director of Asian studies at the Center for Security Studies, among others, argues that "if China succeeds in taking military control of Taiwan it would gain control of Asia's vital sea lanes and the entire balance of power in Asia would shift overwhelmingly in China's favor." [47] Munro's thesis exaggerates the extent of the sea-lane control Beijing would gain, but even if true, that is an argument for Japan, South Korea, Australia, and other East Asian powers to protect Taiwan. After all, the sea-lanes are in their region, not ours. If a hostile power threatened the sea-lanes in the Gulf of Mexico, no one would expect Tokyo, Seoul, and Canberra to defend them while the United States remained on the sidelines. [48] </w:t>
      </w:r>
      <w:r w:rsidRPr="00DD23C1">
        <w:rPr>
          <w:rStyle w:val="StyleUnderline"/>
        </w:rPr>
        <w:t>There is simply no adequate strategic reason for the United States to risk war to defend Taiwan. A better option is to let Taiwan buy the weapons it needs for its own defense.</w:t>
      </w:r>
      <w:r w:rsidRPr="00DD23C1">
        <w:rPr>
          <w:sz w:val="14"/>
        </w:rPr>
        <w:t xml:space="preserve"> It should be noted that Taiwan is not asking the United States to give the weapons as a form of foreign aid; </w:t>
      </w:r>
      <w:r w:rsidRPr="00DD23C1">
        <w:rPr>
          <w:rStyle w:val="StyleUnderline"/>
        </w:rPr>
        <w:t>Taipei is willing to pay top dollar for the various systems.</w:t>
      </w:r>
      <w:r w:rsidRPr="00DD23C1">
        <w:rPr>
          <w:sz w:val="14"/>
        </w:rPr>
        <w:t xml:space="preserve"> Washington has been responsive to some requests; earlier this decade it approved sales of F-16 fighters, helicopters, and Stinger anti-aircraft missiles, for example. More recently, the Clinton administration agreed to sell several Knox-class Navy frigates along with rapid-fire Phalanx anti-aircraft guns and Harpoon anti-ship missiles--a deal valued at $300 million. [49] However, U.S. officials have thus far declined to approve sales of other crucial items, including the sophisticated AIM-120 Advanced Medium Range Air-to-Air Missile and advanced versions of the air-to-surface Maverick missile. [50] Given the Clinton administration's increasingly evident policy tilt toward Beijing, it is now even less likely that Washington will authorize such exports. Prospects have also dimmed for two other ROC objectives. The Taiwanese also want to buy attack submarines and develop, with U.S. assistance, an anti-ballistic-missile system, but Washington has thus far rebuffed both requests. Submarines are especially important to Taiwanese military planners because, unless the ROC has at least a modest fleet of subs, Beijing's navy could someday dominate the Taiwan Strait. </w:t>
      </w:r>
      <w:r w:rsidRPr="00DD23C1">
        <w:rPr>
          <w:rStyle w:val="StyleUnderline"/>
        </w:rPr>
        <w:t>A more responsive U.S. policy on such arms purchase requests from Taiwan would maximize the chances that Beijing would use only peaceful measures in its campaign to achieve reunification. Conversely, a militarily inferior Taiwan might tempt PRC leaders to consider using force and thereby precipitate an East Asian crisis.</w:t>
      </w:r>
      <w:r w:rsidRPr="00DD23C1">
        <w:rPr>
          <w:sz w:val="14"/>
        </w:rPr>
        <w:t xml:space="preserve"> University of Pennsylvania political scientist Avery Goldstein emphasizes the importance of a military balance of power across the Taiwan Strait: "</w:t>
      </w:r>
      <w:r w:rsidRPr="00DD23C1">
        <w:rPr>
          <w:rStyle w:val="StyleUnderline"/>
        </w:rPr>
        <w:t>The point is</w:t>
      </w:r>
      <w:r w:rsidRPr="00DD23C1">
        <w:rPr>
          <w:sz w:val="14"/>
        </w:rPr>
        <w:t xml:space="preserve"> not that Taiwan would easily be able to defeat an increasingly modern PLA assault. The point instead is </w:t>
      </w:r>
      <w:r w:rsidRPr="00DD23C1">
        <w:rPr>
          <w:rStyle w:val="StyleUnderline"/>
        </w:rPr>
        <w:t>that Taiwan's sustained military modernization will make it very costly for the PLA to prevail, even if others</w:t>
      </w:r>
      <w:r w:rsidRPr="00DD23C1">
        <w:rPr>
          <w:sz w:val="14"/>
        </w:rPr>
        <w:t xml:space="preserve"> (most important the United States) </w:t>
      </w:r>
      <w:r w:rsidRPr="00DD23C1">
        <w:rPr>
          <w:rStyle w:val="StyleUnderline"/>
        </w:rPr>
        <w:t>choose not to intervene.</w:t>
      </w:r>
      <w:r w:rsidRPr="00DD23C1">
        <w:rPr>
          <w:sz w:val="14"/>
        </w:rPr>
        <w:t xml:space="preserve">" [51] </w:t>
      </w:r>
      <w:r w:rsidRPr="00DD23C1">
        <w:rPr>
          <w:rStyle w:val="StyleUnderline"/>
        </w:rPr>
        <w:t>That is the essence of a "porcupine" strategy</w:t>
      </w:r>
      <w:r w:rsidRPr="00DD23C1">
        <w:rPr>
          <w:sz w:val="14"/>
        </w:rPr>
        <w:t xml:space="preserve">-- raising the probable costs to a would-be conqueror so high that no rational policymaker would contemplate launching a military strike. </w:t>
      </w:r>
      <w:r w:rsidRPr="00DD23C1">
        <w:rPr>
          <w:rStyle w:val="StyleUnderline"/>
        </w:rPr>
        <w:t>That is Taiwan's best hope for eluding conquest or intimidation and America's best hope for escaping the nightmare of being called on to defend Taiwan against a PRC attack. A strategy based on Washington's willingness to help Taiwan become militarily self-sufficient offers the only realistic prospect</w:t>
      </w:r>
      <w:r w:rsidRPr="00DD23C1">
        <w:rPr>
          <w:sz w:val="14"/>
        </w:rPr>
        <w:t xml:space="preserve"> of avoiding the Scylla looming as a result of the Clinton administration's policy of ambivalent appeasement or the Charybdis created by American warhawks who want to give an explicit pledge to shield Taiwan with U.S. military forces.</w:t>
      </w:r>
    </w:p>
    <w:p w:rsidR="007220D3" w:rsidRDefault="007220D3" w:rsidP="007220D3"/>
    <w:p w:rsidR="006D390E" w:rsidRDefault="006D390E" w:rsidP="007220D3"/>
    <w:p w:rsidR="006D390E" w:rsidRDefault="006D390E" w:rsidP="006D390E">
      <w:pPr>
        <w:pStyle w:val="Heading4"/>
      </w:pPr>
      <w:r>
        <w:t>T</w:t>
      </w:r>
      <w:r w:rsidRPr="009757FC">
        <w:t>he</w:t>
      </w:r>
      <w:r>
        <w:t xml:space="preserve"> only reason China doesn’t take back Taiwan is fear of US intervention, withdrawing support takes the US out of a potential war scenario</w:t>
      </w:r>
    </w:p>
    <w:p w:rsidR="006D390E" w:rsidRPr="003E48BC" w:rsidRDefault="006D390E" w:rsidP="006D390E">
      <w:pPr>
        <w:rPr>
          <w:rStyle w:val="Style13ptBold"/>
          <w:b w:val="0"/>
          <w:bCs w:val="0"/>
          <w:sz w:val="22"/>
        </w:rPr>
      </w:pPr>
      <w:r>
        <w:rPr>
          <w:rStyle w:val="Style13ptBold"/>
        </w:rPr>
        <w:t xml:space="preserve">Keck 2013 </w:t>
      </w:r>
      <w:r w:rsidRPr="003E48BC">
        <w:t>(</w:t>
      </w:r>
      <w:r>
        <w:t>Zachary Keck, 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“Why China Won’t Attack Taiwan”, The Diplomat, December 24, 2013, https://thediplomat.com/2013/12/why-china-wont-attack-taiwan/, DJag)</w:t>
      </w:r>
    </w:p>
    <w:p w:rsidR="006D390E" w:rsidRPr="0024092A" w:rsidRDefault="006D390E" w:rsidP="006D390E">
      <w:pPr>
        <w:rPr>
          <w:rStyle w:val="StyleUnderline"/>
        </w:rPr>
      </w:pPr>
      <w:r w:rsidRPr="0024092A">
        <w:rPr>
          <w:sz w:val="14"/>
        </w:rPr>
        <w:t xml:space="preserve">Although relatively muted in recent years, </w:t>
      </w:r>
      <w:r w:rsidRPr="009757FC">
        <w:rPr>
          <w:rStyle w:val="StyleUnderline"/>
        </w:rPr>
        <w:t>Taiwan is seen as the greatest potential flashpoint in U.S.-China relations.</w:t>
      </w:r>
      <w:r w:rsidRPr="0024092A">
        <w:rPr>
          <w:sz w:val="14"/>
        </w:rPr>
        <w:t xml:space="preserve"> Indeed, U.S. defense analysts perceive China’s expanding Anti-Access/Area Denial (A2/AD) capabilities primarily through the lens of preventing the U.S. from intervening should Beijing invade Taiwan. Consequently, the main concepts the U.S. military has developed for countering A2/AD — namely, Air-Sea Battle and a blockade approach — appear to be based on the assumption that a shooting war with China would break out over Taiwan</w:t>
      </w:r>
      <w:r w:rsidRPr="009757FC">
        <w:rPr>
          <w:rStyle w:val="StyleUnderline"/>
        </w:rPr>
        <w:t>. In many ways, the concern over Taiwan is well-placed. China covets the island far more than any other piece of real estate,</w:t>
      </w:r>
      <w:r w:rsidRPr="0024092A">
        <w:rPr>
          <w:sz w:val="14"/>
        </w:rPr>
        <w:t xml:space="preserve"> including the Diaoyu/Senkaku Islands. For CCP leaders and many ordinary Chinese</w:t>
      </w:r>
      <w:r w:rsidRPr="009757FC">
        <w:rPr>
          <w:rStyle w:val="StyleUnderline"/>
        </w:rPr>
        <w:t>,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w:t>
      </w:r>
      <w:r w:rsidRPr="0024092A">
        <w:rPr>
          <w:sz w:val="14"/>
        </w:rPr>
        <w:t xml:space="preserve"> Besides having the motivation to acquire Taiwan, China seemingly is rapidly acquiring the capability to take the island by force. </w:t>
      </w:r>
      <w:r w:rsidRPr="009757FC">
        <w:rPr>
          <w:rStyle w:val="StyleUnderline"/>
        </w:rPr>
        <w:t>In recent years, the cross-Strait military balance has rapidly shifted in Beijing’s favor, and this trend is almost certain to continue so long as China’s economy continues to grow.</w:t>
      </w:r>
      <w:r w:rsidRPr="0024092A">
        <w:rPr>
          <w:sz w:val="14"/>
        </w:rPr>
        <w:t xml:space="preserve"> Today, China has at least 1,600 ballistic missiles pointed at Taiwan, and Taiwan’s own Ministry of Defense admits that China will have sufficient military capabilities to mount a full cross-Strait attack by 2020. </w:t>
      </w:r>
      <w:r w:rsidRPr="009757FC">
        <w:rPr>
          <w:rStyle w:val="StyleUnderline"/>
        </w:rPr>
        <w:t>This has led some U.S. analysts, particularly academics of the Realist persuasion, to argue that the U.S. should gradually cede Taiwan to the People’s Republic of China.</w:t>
      </w:r>
      <w:r w:rsidRPr="0024092A">
        <w:rPr>
          <w:sz w:val="14"/>
        </w:rPr>
        <w:t xml:space="preserve"> For example, Charles Glaser argued in a controversial Foreign Affairs article in 2011 that, given the risks of nuclear war between China and the United States, “the United States should consider backing away from its commitment to Taiwan. </w:t>
      </w:r>
      <w:r w:rsidRPr="009757FC">
        <w:rPr>
          <w:rStyle w:val="StyleUnderline"/>
        </w:rPr>
        <w:t>This would remove the most obvious and contentious flash point between the United States and China and smooth the way for better relations between them in the decades to come.</w:t>
      </w:r>
      <w:r w:rsidRPr="0024092A">
        <w:rPr>
          <w:sz w:val="14"/>
        </w:rPr>
        <w:t xml:space="preserve">” Similarly, in a recent talk in Taiwan, 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w:t>
      </w:r>
      <w:r w:rsidRPr="0024092A">
        <w:rPr>
          <w:rStyle w:val="StyleUnderline"/>
        </w:rPr>
        <w:t xml:space="preserve">Although the trend lines are undoubtedly working in China’s favor, it is ultimately extremely unlikely that China will try to seize Taiwan by force. Furthermore, should it try to do this, it is unlikely to succeed. Even assuming China’s military capabilities are great enough to prevent the U.S. from intervening, there are two forces that would likely be sufficient to deter China from invading Taiwan. </w:t>
      </w:r>
      <w:r w:rsidRPr="0024092A">
        <w:rPr>
          <w:sz w:val="14"/>
        </w:rPr>
        <w:t>The first and least important is the dramatic impact this would have on how countries in the region and around the world would view such a move. Globally, China seizing Taiwan would result in it being permanently viewed as a malicious nation. Regionally, China’s invasion of Taiwan would diminish any lingering debate over how Beijing will use its growing power. Every regional power would see its own fate in Taiwan. Although Beijing would try to reassure countries by claiming that Taiwan was part of China already, and thus the operation was a domestic stability one, this narrative would be convincing to none of China’s neighbors. Consequently, Beijing would face an environment in which each state was dedicated to cooperating with others to balance against Chinese power. But the more important deterrent for China would be the uncertainty of success. To be sure, China’s military capabilities are growing to the point where it will soon be assured of its ability to quickly defeat Taiwan’s military forces</w:t>
      </w:r>
      <w:r w:rsidRPr="0024092A">
        <w:rPr>
          <w:rStyle w:val="StyleUnderline"/>
        </w:rPr>
        <w:t>. A little longer down the road it will also likely be confident that it can prevent the U.S. from intervening in the conflict. However, as recent U.S. military conflicts have adequately demonstrated, being able to defeat another nation’s armed forces and being able to pacify the country are two different things altogether.</w:t>
      </w:r>
      <w:r w:rsidRPr="0024092A">
        <w:rPr>
          <w:sz w:val="14"/>
        </w:rPr>
        <w:t xml:space="preserve"> It is in this latter aim that China’s strategy is likely to falter. Taiwanese are adamantly opposed to being incorporated into a non-Democratic China. These feelings would only harden in the aftermath of the invasion. Thus, even if it quickly defeated Taiwan’s formal military forces, the PLA would continue to have to contend with the remnants of resistance for years to come. Such a scenario would be deeply unsettling for leaders in Beijing as this defiance would likely inspire similar resistance among various groups on the mainland, starting first and foremost with ethnic minorities in the western China. Should the PLA resort to harsh oppression to squash resistance in Taiwan, this would deeply unsettle even Han Chinese on the mainland. In fact, the clear parallels with how Imperial Japan sought to pacify Taiwan and China would be lost on no one in China and elsewhere. The entire situation would be a nightmare for Chinese leaders. Consequently, they are nearly certain to avoid provoking it by invading Taiwan. The only real scenario in which they would invade Taiwan is if the island nation formally declared independence. But if Taiwanese leaders have avoided doing so to date, they are unlikely to think the idea is very wise as China goes stronger. </w:t>
      </w:r>
      <w:r w:rsidRPr="0024092A">
        <w:rPr>
          <w:rStyle w:val="StyleUnderline"/>
        </w:rPr>
        <w:t>Thus, the status-quo in the Taiwanese strait is unlikely to be changed by military force. Instead, Beijing is likely to continue drawing Taiwan closer economically, and seeking to disrupt the U.S.-Taiwanese bilateral relationship. The hope would be that leaders in Taipei will ultimately conclude that they cannot resist being absorbed into China, something China itself can facilitate this by offering favorable terms.</w:t>
      </w:r>
    </w:p>
    <w:p w:rsidR="006D390E" w:rsidRPr="00425900" w:rsidRDefault="006D390E" w:rsidP="007220D3"/>
    <w:p w:rsidR="0008358E" w:rsidRDefault="0008358E" w:rsidP="0008358E">
      <w:pPr>
        <w:pStyle w:val="Heading2"/>
      </w:pPr>
      <w:r>
        <w:t>Prolif Bad</w:t>
      </w:r>
    </w:p>
    <w:p w:rsidR="00425900" w:rsidRDefault="00425900" w:rsidP="00425900">
      <w:pPr>
        <w:pStyle w:val="Heading3"/>
      </w:pPr>
      <w:r>
        <w:t>China War – Nuclear Prolif</w:t>
      </w:r>
    </w:p>
    <w:p w:rsidR="00425900" w:rsidRPr="0082220D" w:rsidRDefault="00425900" w:rsidP="00425900">
      <w:pPr>
        <w:pStyle w:val="Heading4"/>
        <w:rPr>
          <w:rFonts w:asciiTheme="minorHAnsi" w:hAnsiTheme="minorHAnsi"/>
        </w:rPr>
      </w:pPr>
      <w:r w:rsidRPr="0082220D">
        <w:rPr>
          <w:rFonts w:asciiTheme="minorHAnsi" w:hAnsiTheme="minorHAnsi"/>
        </w:rPr>
        <w:t xml:space="preserve">War with China Going to happen if Taiwan Prolifs: China won’t allow any acts of disobedience. </w:t>
      </w:r>
    </w:p>
    <w:p w:rsidR="00425900" w:rsidRPr="0082220D" w:rsidRDefault="00425900" w:rsidP="00425900">
      <w:pPr>
        <w:rPr>
          <w:rFonts w:asciiTheme="minorHAnsi" w:hAnsiTheme="minorHAnsi"/>
        </w:rPr>
      </w:pPr>
      <w:r w:rsidRPr="0082220D">
        <w:rPr>
          <w:rStyle w:val="Style13ptBold"/>
          <w:rFonts w:asciiTheme="minorHAnsi" w:hAnsiTheme="minorHAnsi"/>
        </w:rPr>
        <w:t>Cole 2014</w:t>
      </w:r>
      <w:r w:rsidRPr="0082220D">
        <w:rPr>
          <w:rFonts w:asciiTheme="minorHAnsi" w:hAnsiTheme="minorHAnsi"/>
        </w:rPr>
        <w:t xml:space="preserve"> (J. Michael Cole. Taipai based journalist.  a Senior Fellow at the China Policy Institute University of Nottingham, a graduate in War Studies from the Royal Military College of Canada and a former analyst at the Canadian Security Intelligence Service. “War in the Taiwan Strait: Would China Invade Taiwan?” The National Interest. 8/22/14. </w:t>
      </w:r>
      <w:hyperlink r:id="rId590">
        <w:r w:rsidRPr="0082220D">
          <w:rPr>
            <w:rStyle w:val="Hyperlink"/>
            <w:rFonts w:asciiTheme="minorHAnsi" w:hAnsiTheme="minorHAnsi"/>
          </w:rPr>
          <w:t>https://nationalinterest.org/feature/war-the-taiwan-strait-would-china-invade-taiwan-11120</w:t>
        </w:r>
      </w:hyperlink>
      <w:r w:rsidRPr="0082220D">
        <w:rPr>
          <w:rFonts w:asciiTheme="minorHAnsi" w:hAnsiTheme="minorHAnsi"/>
        </w:rPr>
        <w:t xml:space="preserve">. BCK) </w:t>
      </w:r>
    </w:p>
    <w:p w:rsidR="00425900" w:rsidRDefault="00425900" w:rsidP="00425900">
      <w:pPr>
        <w:rPr>
          <w:rFonts w:asciiTheme="minorHAnsi" w:eastAsia="Arial" w:hAnsiTheme="minorHAnsi" w:cs="Arial"/>
          <w:color w:val="050607"/>
          <w:u w:val="single"/>
        </w:rPr>
      </w:pPr>
      <w:r w:rsidRPr="0082220D">
        <w:rPr>
          <w:rFonts w:asciiTheme="minorHAnsi" w:eastAsia="Arial" w:hAnsiTheme="minorHAnsi" w:cs="Arial"/>
          <w:color w:val="050607"/>
        </w:rPr>
        <w:t xml:space="preserve">Beyond doubt, </w:t>
      </w:r>
      <w:r w:rsidRPr="0082220D">
        <w:rPr>
          <w:rFonts w:asciiTheme="minorHAnsi" w:eastAsia="Arial" w:hAnsiTheme="minorHAnsi" w:cs="Arial"/>
          <w:color w:val="050607"/>
          <w:u w:val="single"/>
        </w:rPr>
        <w:t>relations across the Taiwan Strait have improved substantially since 2008—</w:t>
      </w:r>
      <w:r w:rsidRPr="0082220D">
        <w:rPr>
          <w:rFonts w:asciiTheme="minorHAnsi" w:eastAsia="Arial" w:hAnsiTheme="minorHAnsi" w:cs="Arial"/>
          <w:color w:val="050607"/>
        </w:rPr>
        <w:t>so much so that some</w:t>
      </w:r>
      <w:r w:rsidRPr="0082220D">
        <w:rPr>
          <w:rFonts w:asciiTheme="minorHAnsi" w:eastAsia="Arial" w:hAnsiTheme="minorHAnsi" w:cs="Arial"/>
          <w:color w:val="050607"/>
          <w:u w:val="single"/>
        </w:rPr>
        <w:t xml:space="preserve"> analysts have concluded that the course of the Taiwan “issue” will continue </w:t>
      </w:r>
      <w:r w:rsidRPr="0082220D">
        <w:rPr>
          <w:rFonts w:asciiTheme="minorHAnsi" w:eastAsia="Arial" w:hAnsiTheme="minorHAnsi" w:cs="Arial"/>
          <w:color w:val="050607"/>
        </w:rPr>
        <w:t>unimpeded and inexorably</w:t>
      </w:r>
      <w:r w:rsidRPr="0082220D">
        <w:rPr>
          <w:rFonts w:asciiTheme="minorHAnsi" w:eastAsia="Arial" w:hAnsiTheme="minorHAnsi" w:cs="Arial"/>
          <w:color w:val="050607"/>
          <w:u w:val="single"/>
        </w:rPr>
        <w:t xml:space="preserve"> towards even greater stability, if not “reunification.” But this is all wishful thinking.</w:t>
      </w:r>
      <w:r w:rsidRPr="0082220D">
        <w:rPr>
          <w:rFonts w:asciiTheme="minorHAnsi" w:eastAsia="Arial" w:hAnsiTheme="minorHAnsi" w:cs="Arial"/>
          <w:color w:val="050607"/>
        </w:rPr>
        <w:t xml:space="preserve"> Rapprochement has probably gone as far as it can, and whatever comes next will likely be hounded by complications, slow progress and growing opposition in Taiwan. Unable or</w:t>
      </w:r>
      <w:r w:rsidRPr="0082220D">
        <w:rPr>
          <w:rFonts w:asciiTheme="minorHAnsi" w:eastAsia="Arial" w:hAnsiTheme="minorHAnsi" w:cs="Arial"/>
          <w:color w:val="050607"/>
          <w:u w:val="single"/>
        </w:rPr>
        <w:t xml:space="preserve"> unwilling to make any proposal for unification </w:t>
      </w:r>
      <w:r w:rsidRPr="0082220D">
        <w:rPr>
          <w:rFonts w:asciiTheme="minorHAnsi" w:eastAsia="Arial" w:hAnsiTheme="minorHAnsi" w:cs="Arial"/>
          <w:color w:val="050607"/>
        </w:rPr>
        <w:t>that has any chance of</w:t>
      </w:r>
      <w:r w:rsidRPr="0082220D">
        <w:rPr>
          <w:rFonts w:asciiTheme="minorHAnsi" w:eastAsia="Arial" w:hAnsiTheme="minorHAnsi" w:cs="Arial"/>
          <w:color w:val="050607"/>
          <w:u w:val="single"/>
        </w:rPr>
        <w:t xml:space="preserve"> appealing to </w:t>
      </w:r>
      <w:r w:rsidRPr="0082220D">
        <w:rPr>
          <w:rFonts w:asciiTheme="minorHAnsi" w:eastAsia="Arial" w:hAnsiTheme="minorHAnsi" w:cs="Arial"/>
          <w:color w:val="050607"/>
        </w:rPr>
        <w:t>democratic</w:t>
      </w:r>
      <w:r w:rsidRPr="0082220D">
        <w:rPr>
          <w:rFonts w:asciiTheme="minorHAnsi" w:eastAsia="Arial" w:hAnsiTheme="minorHAnsi" w:cs="Arial"/>
          <w:color w:val="050607"/>
          <w:u w:val="single"/>
        </w:rPr>
        <w:t xml:space="preserve"> Taiwan’s 23 million people, </w:t>
      </w:r>
      <w:r w:rsidRPr="0082220D">
        <w:rPr>
          <w:rFonts w:asciiTheme="minorHAnsi" w:eastAsia="Arial" w:hAnsiTheme="minorHAnsi" w:cs="Arial"/>
          <w:color w:val="050607"/>
        </w:rPr>
        <w:t>wrong footed by the rise of Taiwan’s combative civil society,</w:t>
      </w:r>
      <w:r w:rsidRPr="0082220D">
        <w:rPr>
          <w:rFonts w:asciiTheme="minorHAnsi" w:eastAsia="Arial" w:hAnsiTheme="minorHAnsi" w:cs="Arial"/>
          <w:color w:val="050607"/>
          <w:u w:val="single"/>
        </w:rPr>
        <w:t xml:space="preserve"> and haunted by recent developments in Hong Kong, where “one country, two systems” is all but dead, China will have two options: give up on Taiwan, or use force to complete the job. Under </w:t>
      </w:r>
      <w:r w:rsidRPr="0082220D">
        <w:rPr>
          <w:rFonts w:asciiTheme="minorHAnsi" w:eastAsia="Arial" w:hAnsiTheme="minorHAnsi" w:cs="Arial"/>
          <w:color w:val="050607"/>
        </w:rPr>
        <w:t>the decisive President</w:t>
      </w:r>
      <w:r w:rsidRPr="0082220D">
        <w:rPr>
          <w:rFonts w:asciiTheme="minorHAnsi" w:eastAsia="Arial" w:hAnsiTheme="minorHAnsi" w:cs="Arial"/>
          <w:color w:val="050607"/>
          <w:u w:val="single"/>
        </w:rPr>
        <w:t xml:space="preserve"> Xi </w:t>
      </w:r>
      <w:r w:rsidRPr="0082220D">
        <w:rPr>
          <w:rFonts w:asciiTheme="minorHAnsi" w:eastAsia="Arial" w:hAnsiTheme="minorHAnsi" w:cs="Arial"/>
          <w:color w:val="050607"/>
        </w:rPr>
        <w:t>Jinping,</w:t>
      </w:r>
      <w:r w:rsidRPr="0082220D">
        <w:rPr>
          <w:rFonts w:asciiTheme="minorHAnsi" w:eastAsia="Arial" w:hAnsiTheme="minorHAnsi" w:cs="Arial"/>
          <w:color w:val="050607"/>
          <w:u w:val="single"/>
        </w:rPr>
        <w:t xml:space="preserve"> in the context of rising ultranationalism across China, and given the cost of “losing” Taiwan to the </w:t>
      </w:r>
      <w:r w:rsidRPr="0082220D">
        <w:rPr>
          <w:rFonts w:asciiTheme="minorHAnsi" w:eastAsia="Arial" w:hAnsiTheme="minorHAnsi" w:cs="Arial"/>
          <w:color w:val="050607"/>
        </w:rPr>
        <w:t>Chinese Communist Party’s</w:t>
      </w:r>
      <w:r w:rsidRPr="0082220D">
        <w:rPr>
          <w:rFonts w:asciiTheme="minorHAnsi" w:eastAsia="Arial" w:hAnsiTheme="minorHAnsi" w:cs="Arial"/>
          <w:color w:val="050607"/>
          <w:u w:val="single"/>
        </w:rPr>
        <w:t xml:space="preserve"> (CCP) credibility </w:t>
      </w:r>
      <w:r w:rsidRPr="0082220D">
        <w:rPr>
          <w:rFonts w:asciiTheme="minorHAnsi" w:eastAsia="Arial" w:hAnsiTheme="minorHAnsi" w:cs="Arial"/>
          <w:color w:val="050607"/>
        </w:rPr>
        <w:t>(at least according to Beijing’s rhetoric)</w:t>
      </w:r>
      <w:r w:rsidRPr="0082220D">
        <w:rPr>
          <w:rFonts w:asciiTheme="minorHAnsi" w:eastAsia="Arial" w:hAnsiTheme="minorHAnsi" w:cs="Arial"/>
          <w:color w:val="050607"/>
          <w:u w:val="single"/>
        </w:rPr>
        <w:t xml:space="preserve">, it is difficult to imagine that Beijing would choose the former option. Use of force, </w:t>
      </w:r>
      <w:r w:rsidRPr="0082220D">
        <w:rPr>
          <w:rFonts w:asciiTheme="minorHAnsi" w:eastAsia="Arial" w:hAnsiTheme="minorHAnsi" w:cs="Arial"/>
          <w:color w:val="050607"/>
        </w:rPr>
        <w:t>therefore,</w:t>
      </w:r>
      <w:r w:rsidRPr="0082220D">
        <w:rPr>
          <w:rFonts w:asciiTheme="minorHAnsi" w:eastAsia="Arial" w:hAnsiTheme="minorHAnsi" w:cs="Arial"/>
          <w:color w:val="050607"/>
          <w:u w:val="single"/>
        </w:rPr>
        <w:t xml:space="preserve"> would be the likely response, and </w:t>
      </w:r>
      <w:r w:rsidRPr="0082220D">
        <w:rPr>
          <w:rFonts w:asciiTheme="minorHAnsi" w:eastAsia="Arial" w:hAnsiTheme="minorHAnsi" w:cs="Arial"/>
          <w:color w:val="050607"/>
        </w:rPr>
        <w:t>hubristic</w:t>
      </w:r>
      <w:r w:rsidRPr="0082220D">
        <w:rPr>
          <w:rFonts w:asciiTheme="minorHAnsi" w:eastAsia="Arial" w:hAnsiTheme="minorHAnsi" w:cs="Arial"/>
          <w:color w:val="050607"/>
          <w:u w:val="single"/>
        </w:rPr>
        <w:t xml:space="preserve"> China </w:t>
      </w:r>
      <w:r w:rsidRPr="0082220D">
        <w:rPr>
          <w:rFonts w:asciiTheme="minorHAnsi" w:eastAsia="Arial" w:hAnsiTheme="minorHAnsi" w:cs="Arial"/>
          <w:color w:val="050607"/>
        </w:rPr>
        <w:t>might well be tempted to</w:t>
      </w:r>
      <w:r w:rsidRPr="0082220D">
        <w:rPr>
          <w:rFonts w:asciiTheme="minorHAnsi" w:eastAsia="Arial" w:hAnsiTheme="minorHAnsi" w:cs="Arial"/>
          <w:color w:val="050607"/>
          <w:u w:val="single"/>
        </w:rPr>
        <w:t xml:space="preserve"> try its luck. The widening power imbalance in the Taiwan Strait, added to (mistaken) perceptions that Taiwanese have no will to fight, has led some Chinese officials and many members of the </w:t>
      </w:r>
      <w:r w:rsidRPr="0082220D">
        <w:rPr>
          <w:rFonts w:asciiTheme="minorHAnsi" w:eastAsia="Arial" w:hAnsiTheme="minorHAnsi" w:cs="Arial"/>
          <w:color w:val="050607"/>
        </w:rPr>
        <w:t>People’s Liberation Army</w:t>
      </w:r>
      <w:r w:rsidRPr="0082220D">
        <w:rPr>
          <w:rFonts w:asciiTheme="minorHAnsi" w:eastAsia="Arial" w:hAnsiTheme="minorHAnsi" w:cs="Arial"/>
          <w:color w:val="050607"/>
          <w:u w:val="single"/>
        </w:rPr>
        <w:t xml:space="preserve"> (PLA) to conclude that the military option</w:t>
      </w:r>
      <w:r w:rsidRPr="0082220D">
        <w:rPr>
          <w:rFonts w:asciiTheme="minorHAnsi" w:eastAsia="Arial" w:hAnsiTheme="minorHAnsi" w:cs="Arial"/>
          <w:color w:val="050607"/>
        </w:rPr>
        <w:t xml:space="preserve">, which Beijing never abandoned even as relations improved, is not only a viable one, but one that could quickly resolve the issue. Granted, the ratio of annual defense expenditures reached about 12:1 in China’s favor this year (and that is only using China’s </w:t>
      </w:r>
      <w:r w:rsidRPr="0082220D">
        <w:rPr>
          <w:rFonts w:asciiTheme="minorHAnsi" w:eastAsia="Arial" w:hAnsiTheme="minorHAnsi" w:cs="Arial"/>
          <w:i/>
          <w:iCs/>
          <w:color w:val="050607"/>
        </w:rPr>
        <w:t>declared</w:t>
      </w:r>
      <w:r w:rsidRPr="0082220D">
        <w:rPr>
          <w:rFonts w:asciiTheme="minorHAnsi" w:eastAsia="Arial" w:hAnsiTheme="minorHAnsi" w:cs="Arial"/>
          <w:color w:val="050607"/>
        </w:rPr>
        <w:t xml:space="preserve"> budget). Moreover, while the United States, Taiwan’s principal security partner, has been reluctant to provide offensive military technology to Taiwan (the Taiwan Relations Act of 1979 emphasizes the </w:t>
      </w:r>
      <w:r w:rsidRPr="0082220D">
        <w:rPr>
          <w:rFonts w:asciiTheme="minorHAnsi" w:eastAsia="Arial" w:hAnsiTheme="minorHAnsi" w:cs="Arial"/>
          <w:i/>
          <w:iCs/>
          <w:color w:val="050607"/>
        </w:rPr>
        <w:t>defensive</w:t>
      </w:r>
      <w:r w:rsidRPr="0082220D">
        <w:rPr>
          <w:rFonts w:asciiTheme="minorHAnsi" w:eastAsia="Arial" w:hAnsiTheme="minorHAnsi" w:cs="Arial"/>
          <w:color w:val="050607"/>
        </w:rPr>
        <w:t xml:space="preserve"> nature of arms transfers to the island) and has abided by multilateral bodies, such as the Missile Technology Control Regime (MTCR), to regulate arms sales to Taipei, </w:t>
      </w:r>
      <w:r w:rsidRPr="0082220D">
        <w:rPr>
          <w:rFonts w:asciiTheme="minorHAnsi" w:eastAsia="Arial" w:hAnsiTheme="minorHAnsi" w:cs="Arial"/>
          <w:color w:val="050607"/>
          <w:u w:val="single"/>
        </w:rPr>
        <w:t xml:space="preserve">Beijing has relied on Russia to procure </w:t>
      </w:r>
      <w:r w:rsidRPr="0082220D">
        <w:rPr>
          <w:rFonts w:asciiTheme="minorHAnsi" w:eastAsia="Arial" w:hAnsiTheme="minorHAnsi" w:cs="Arial"/>
          <w:color w:val="050607"/>
        </w:rPr>
        <w:t>some of the most modern</w:t>
      </w:r>
      <w:r w:rsidRPr="0082220D">
        <w:rPr>
          <w:rFonts w:asciiTheme="minorHAnsi" w:eastAsia="Arial" w:hAnsiTheme="minorHAnsi" w:cs="Arial"/>
          <w:color w:val="050607"/>
          <w:u w:val="single"/>
        </w:rPr>
        <w:t xml:space="preserve"> weapons </w:t>
      </w:r>
      <w:r w:rsidRPr="0082220D">
        <w:rPr>
          <w:rFonts w:asciiTheme="minorHAnsi" w:eastAsia="Arial" w:hAnsiTheme="minorHAnsi" w:cs="Arial"/>
          <w:color w:val="050607"/>
        </w:rPr>
        <w:t>in service</w:t>
      </w:r>
      <w:r w:rsidRPr="0082220D">
        <w:rPr>
          <w:rFonts w:asciiTheme="minorHAnsi" w:eastAsia="Arial" w:hAnsiTheme="minorHAnsi" w:cs="Arial"/>
          <w:color w:val="050607"/>
          <w:u w:val="single"/>
        </w:rPr>
        <w:t xml:space="preserve">, from air defense systems to advanced fighter-aircraft. When Moscow hesitated </w:t>
      </w:r>
      <w:r w:rsidRPr="0082220D">
        <w:rPr>
          <w:rFonts w:asciiTheme="minorHAnsi" w:eastAsia="Arial" w:hAnsiTheme="minorHAnsi" w:cs="Arial"/>
          <w:color w:val="050607"/>
        </w:rPr>
        <w:t>or dragged its feet</w:t>
      </w:r>
      <w:r w:rsidRPr="0082220D">
        <w:rPr>
          <w:rFonts w:asciiTheme="minorHAnsi" w:eastAsia="Arial" w:hAnsiTheme="minorHAnsi" w:cs="Arial"/>
          <w:color w:val="050607"/>
          <w:u w:val="single"/>
        </w:rPr>
        <w:t xml:space="preserve"> in delivering the systems sought by Beijing, the PLA </w:t>
      </w:r>
      <w:r w:rsidRPr="0082220D">
        <w:rPr>
          <w:rFonts w:asciiTheme="minorHAnsi" w:eastAsia="Arial" w:hAnsiTheme="minorHAnsi" w:cs="Arial"/>
          <w:color w:val="050607"/>
        </w:rPr>
        <w:t>simply</w:t>
      </w:r>
      <w:r w:rsidRPr="0082220D">
        <w:rPr>
          <w:rFonts w:asciiTheme="minorHAnsi" w:eastAsia="Arial" w:hAnsiTheme="minorHAnsi" w:cs="Arial"/>
          <w:color w:val="050607"/>
          <w:u w:val="single"/>
        </w:rPr>
        <w:t xml:space="preserve"> turned to Ukraine to obtain what it needed. </w:t>
      </w:r>
      <w:r w:rsidRPr="0082220D">
        <w:rPr>
          <w:rFonts w:asciiTheme="minorHAnsi" w:eastAsia="Arial" w:hAnsiTheme="minorHAnsi" w:cs="Arial"/>
          <w:color w:val="050607"/>
        </w:rPr>
        <w:t>As a result,</w:t>
      </w:r>
      <w:r w:rsidRPr="0082220D">
        <w:rPr>
          <w:rFonts w:asciiTheme="minorHAnsi" w:eastAsia="Arial" w:hAnsiTheme="minorHAnsi" w:cs="Arial"/>
          <w:color w:val="050607"/>
          <w:u w:val="single"/>
        </w:rPr>
        <w:t xml:space="preserve"> the PLA today is a </w:t>
      </w:r>
      <w:r w:rsidRPr="0082220D">
        <w:rPr>
          <w:rFonts w:asciiTheme="minorHAnsi" w:eastAsia="Arial" w:hAnsiTheme="minorHAnsi" w:cs="Arial"/>
          <w:color w:val="050607"/>
        </w:rPr>
        <w:t>much</w:t>
      </w:r>
      <w:r w:rsidRPr="0082220D">
        <w:rPr>
          <w:rFonts w:asciiTheme="minorHAnsi" w:eastAsia="Arial" w:hAnsiTheme="minorHAnsi" w:cs="Arial"/>
          <w:color w:val="050607"/>
          <w:u w:val="single"/>
        </w:rPr>
        <w:t xml:space="preserve"> more formidable opponent than it was just a decade ago</w:t>
      </w:r>
      <w:r w:rsidRPr="0082220D">
        <w:rPr>
          <w:rFonts w:asciiTheme="minorHAnsi" w:eastAsia="Arial" w:hAnsiTheme="minorHAnsi" w:cs="Arial"/>
          <w:color w:val="050607"/>
        </w:rPr>
        <w:t xml:space="preserve">, when facing a much less amenable partner in Taipei, the use of force must have been a more inviting, if not likely, alternative. </w:t>
      </w:r>
      <w:r w:rsidRPr="0082220D">
        <w:rPr>
          <w:rFonts w:asciiTheme="minorHAnsi" w:eastAsia="Arial" w:hAnsiTheme="minorHAnsi" w:cs="Arial"/>
          <w:color w:val="050607"/>
          <w:u w:val="single"/>
        </w:rPr>
        <w:t xml:space="preserve">Despite the imbalance, invading Taiwan would not be a walk in the park. Relative weakness notwithstanding, the Taiwanese military fields a relatively modern force—F-16s, AH-64E attack helicopters, Kidd-class destroyers </w:t>
      </w:r>
      <w:r w:rsidRPr="0082220D">
        <w:rPr>
          <w:rFonts w:asciiTheme="minorHAnsi" w:eastAsia="Arial" w:hAnsiTheme="minorHAnsi" w:cs="Arial"/>
          <w:color w:val="050607"/>
        </w:rPr>
        <w:t>and so on</w:t>
      </w:r>
      <w:r w:rsidRPr="0082220D">
        <w:rPr>
          <w:rFonts w:asciiTheme="minorHAnsi" w:eastAsia="Arial" w:hAnsiTheme="minorHAnsi" w:cs="Arial"/>
          <w:color w:val="050607"/>
          <w:u w:val="single"/>
        </w:rPr>
        <w:t xml:space="preserve">—that could inflict </w:t>
      </w:r>
      <w:r w:rsidRPr="0082220D">
        <w:rPr>
          <w:rFonts w:asciiTheme="minorHAnsi" w:eastAsia="Arial" w:hAnsiTheme="minorHAnsi" w:cs="Arial"/>
          <w:color w:val="050607"/>
        </w:rPr>
        <w:t>a fair degree of</w:t>
      </w:r>
      <w:r w:rsidRPr="0082220D">
        <w:rPr>
          <w:rFonts w:asciiTheme="minorHAnsi" w:eastAsia="Arial" w:hAnsiTheme="minorHAnsi" w:cs="Arial"/>
          <w:color w:val="050607"/>
          <w:u w:val="single"/>
        </w:rPr>
        <w:t xml:space="preserve"> damage to invading PLA forces.</w:t>
      </w:r>
      <w:r w:rsidRPr="0082220D">
        <w:rPr>
          <w:rFonts w:asciiTheme="minorHAnsi" w:eastAsia="Arial" w:hAnsiTheme="minorHAnsi" w:cs="Arial"/>
          <w:color w:val="050607"/>
        </w:rPr>
        <w:t xml:space="preserve"> Furthermore, the fielding of offensive-defense platforms, such as the Hsiung Feng IIE land-attack cruise missile (LACM), the Hsiung Feng III supersonic antiship cruise missile and the Wan Chien—an air-to-ground, standoff, cruise missile-type missile mounted on aircraft that can be used to disable airbases and radar sites in China—would increase the potential cost of Chinese military adventurism in the Taiwan Strait. Besides technology, Taiwan’s geography also poses a challenge to invading PLA forces. As Richard Bush and Michael O’Hanlon argue in their book </w:t>
      </w:r>
      <w:r w:rsidRPr="0082220D">
        <w:rPr>
          <w:rFonts w:asciiTheme="minorHAnsi" w:eastAsia="Arial" w:hAnsiTheme="minorHAnsi" w:cs="Arial"/>
          <w:i/>
          <w:iCs/>
          <w:color w:val="050607"/>
        </w:rPr>
        <w:t>A War Like No Other</w:t>
      </w:r>
      <w:r w:rsidRPr="0082220D">
        <w:rPr>
          <w:rFonts w:asciiTheme="minorHAnsi" w:eastAsia="Arial" w:hAnsiTheme="minorHAnsi" w:cs="Arial"/>
          <w:color w:val="050607"/>
        </w:rPr>
        <w:t xml:space="preserve">, the soil composition and inclination of Taiwan’s west coast facing China, where the Taiwanese military deploys most of its antiarmor capabilities, is even less conducive to a successful amphibious assault than were the beaches of Normandy, where Allied forces changed the course of World War II, at the cost of an estimated 10,000 casualties, including 2,500 dead. </w:t>
      </w:r>
      <w:r w:rsidRPr="0082220D">
        <w:rPr>
          <w:rFonts w:asciiTheme="minorHAnsi" w:eastAsia="Arial" w:hAnsiTheme="minorHAnsi" w:cs="Arial"/>
          <w:color w:val="050607"/>
          <w:u w:val="single"/>
        </w:rPr>
        <w:t xml:space="preserve">Regardless of the impressive advances made by the PLA in recent years, </w:t>
      </w:r>
      <w:r w:rsidRPr="0082220D">
        <w:rPr>
          <w:rFonts w:asciiTheme="minorHAnsi" w:eastAsia="Arial" w:hAnsiTheme="minorHAnsi" w:cs="Arial"/>
          <w:color w:val="050607"/>
        </w:rPr>
        <w:t>the fact remains that</w:t>
      </w:r>
      <w:r w:rsidRPr="0082220D">
        <w:rPr>
          <w:rFonts w:asciiTheme="minorHAnsi" w:eastAsia="Arial" w:hAnsiTheme="minorHAnsi" w:cs="Arial"/>
          <w:color w:val="050607"/>
          <w:u w:val="single"/>
        </w:rPr>
        <w:t xml:space="preserve"> no occupation of Taiwan will </w:t>
      </w:r>
      <w:r w:rsidRPr="0082220D">
        <w:rPr>
          <w:rFonts w:asciiTheme="minorHAnsi" w:eastAsia="Arial" w:hAnsiTheme="minorHAnsi" w:cs="Arial"/>
          <w:color w:val="050607"/>
        </w:rPr>
        <w:t>ever be</w:t>
      </w:r>
      <w:r w:rsidRPr="0082220D">
        <w:rPr>
          <w:rFonts w:asciiTheme="minorHAnsi" w:eastAsia="Arial" w:hAnsiTheme="minorHAnsi" w:cs="Arial"/>
          <w:color w:val="050607"/>
          <w:u w:val="single"/>
        </w:rPr>
        <w:t xml:space="preserve"> possible without a major amphibious assault and putting enough boots on the ground. Anything short of that would fail to ensure Beijing’s control of Taiwan, and falls in the category of “limited strikes” </w:t>
      </w:r>
      <w:r w:rsidRPr="0082220D">
        <w:rPr>
          <w:rFonts w:asciiTheme="minorHAnsi" w:eastAsia="Arial" w:hAnsiTheme="minorHAnsi" w:cs="Arial"/>
          <w:color w:val="050607"/>
        </w:rPr>
        <w:t>for coercive or punitive purposes</w:t>
      </w:r>
      <w:r w:rsidRPr="0082220D">
        <w:rPr>
          <w:rFonts w:asciiTheme="minorHAnsi" w:eastAsia="Arial" w:hAnsiTheme="minorHAnsi" w:cs="Arial"/>
          <w:color w:val="050607"/>
          <w:u w:val="single"/>
        </w:rPr>
        <w:t xml:space="preserve">—not </w:t>
      </w:r>
      <w:r w:rsidRPr="0082220D">
        <w:rPr>
          <w:rFonts w:asciiTheme="minorHAnsi" w:eastAsia="Arial" w:hAnsiTheme="minorHAnsi" w:cs="Arial"/>
          <w:i/>
          <w:iCs/>
          <w:color w:val="050607"/>
          <w:u w:val="single"/>
        </w:rPr>
        <w:t>invasion</w:t>
      </w:r>
      <w:r w:rsidRPr="0082220D">
        <w:rPr>
          <w:rFonts w:asciiTheme="minorHAnsi" w:eastAsia="Arial" w:hAnsiTheme="minorHAnsi" w:cs="Arial"/>
          <w:color w:val="050607"/>
        </w:rPr>
        <w:t xml:space="preserve">. If the 1995-96 Taiwan Missile Crisis is any indication, coercive displays would accomplish very little besides encouraging Taiwanese to rally around the flag and thus undermine China’s efforts to annex Taiwan. Moreover, though damaging, Taiwan is resilient enough that it would weather such operations. </w:t>
      </w:r>
      <w:r w:rsidRPr="0082220D">
        <w:rPr>
          <w:rFonts w:asciiTheme="minorHAnsi" w:eastAsia="Arial" w:hAnsiTheme="minorHAnsi" w:cs="Arial"/>
          <w:color w:val="050607"/>
          <w:u w:val="single"/>
        </w:rPr>
        <w:t>Now, the more the PLA wants to increase its chances of conducting a successful amphibious invasion of Taiwan, the more massive and escalatory the first phase of the invasion will need to be.</w:t>
      </w:r>
      <w:r w:rsidRPr="0082220D">
        <w:rPr>
          <w:rFonts w:asciiTheme="minorHAnsi" w:eastAsia="Arial" w:hAnsiTheme="minorHAnsi" w:cs="Arial"/>
          <w:color w:val="050607"/>
        </w:rPr>
        <w:t xml:space="preserve"> Prior to sending off soldiers on naval transport ships, China would need to prepare the terrain with a major offensive by the Second Artillery Corps, involving hundreds of missile strikes against targets throughout Taiwan, such as early-warning radars, missile sites, naval bases, airstrips, amassed armor along the western coast, C4ISR systems, oil depots and central government offices. Simultaneously or prior to kinetic operations, cyberwarfare would target Taiwan’s communications systems, computers and satellites. Among other objectives, the initial phase would seek to disable Taiwan’s airbases to secure air superiority in the Taiwan Strait. Doing so is essential for a successful amphibious attack. Once this is accomplished, Taiwan’s antiarmor component, its AH-64Es, transport and remaining naval assets would be little more than target practice for the PLA Air Force (PLAAF). Here’s the catch. </w:t>
      </w:r>
      <w:r w:rsidRPr="0082220D">
        <w:rPr>
          <w:rFonts w:asciiTheme="minorHAnsi" w:eastAsia="Arial" w:hAnsiTheme="minorHAnsi" w:cs="Arial"/>
          <w:color w:val="050607"/>
          <w:u w:val="single"/>
        </w:rPr>
        <w:t xml:space="preserve">The greater </w:t>
      </w:r>
      <w:r w:rsidRPr="0082220D">
        <w:rPr>
          <w:rFonts w:asciiTheme="minorHAnsi" w:eastAsia="Arial" w:hAnsiTheme="minorHAnsi" w:cs="Arial"/>
          <w:color w:val="050607"/>
        </w:rPr>
        <w:t>the scope of</w:t>
      </w:r>
      <w:r w:rsidRPr="0082220D">
        <w:rPr>
          <w:rFonts w:asciiTheme="minorHAnsi" w:eastAsia="Arial" w:hAnsiTheme="minorHAnsi" w:cs="Arial"/>
          <w:color w:val="050607"/>
          <w:u w:val="single"/>
        </w:rPr>
        <w:t xml:space="preserve"> the initial phase, the more time </w:t>
      </w:r>
      <w:r w:rsidRPr="0082220D">
        <w:rPr>
          <w:rFonts w:asciiTheme="minorHAnsi" w:eastAsia="Arial" w:hAnsiTheme="minorHAnsi" w:cs="Arial"/>
          <w:color w:val="050607"/>
        </w:rPr>
        <w:t>will be necessary</w:t>
      </w:r>
      <w:r w:rsidRPr="0082220D">
        <w:rPr>
          <w:rFonts w:asciiTheme="minorHAnsi" w:eastAsia="Arial" w:hAnsiTheme="minorHAnsi" w:cs="Arial"/>
          <w:color w:val="050607"/>
          <w:u w:val="single"/>
        </w:rPr>
        <w:t xml:space="preserve"> for the PLA to prepare the assault, giving Taiwanese, Japanese and U.S. intelligence assets in the region </w:t>
      </w:r>
      <w:r w:rsidRPr="0082220D">
        <w:rPr>
          <w:rFonts w:asciiTheme="minorHAnsi" w:eastAsia="Arial" w:hAnsiTheme="minorHAnsi" w:cs="Arial"/>
          <w:color w:val="050607"/>
        </w:rPr>
        <w:t>greater opportunities to detect unusual activity in China and</w:t>
      </w:r>
      <w:r w:rsidRPr="0082220D">
        <w:rPr>
          <w:rFonts w:asciiTheme="minorHAnsi" w:eastAsia="Arial" w:hAnsiTheme="minorHAnsi" w:cs="Arial"/>
          <w:color w:val="050607"/>
          <w:u w:val="single"/>
        </w:rPr>
        <w:t xml:space="preserve"> more time to prepare. Knowing this, and fully aware that a successful invasion of Taiwan is also contingent on </w:t>
      </w:r>
      <w:r w:rsidRPr="0082220D">
        <w:rPr>
          <w:rFonts w:asciiTheme="minorHAnsi" w:eastAsia="Arial" w:hAnsiTheme="minorHAnsi" w:cs="Arial"/>
          <w:color w:val="050607"/>
        </w:rPr>
        <w:t>delaying or</w:t>
      </w:r>
      <w:r w:rsidRPr="0082220D">
        <w:rPr>
          <w:rFonts w:asciiTheme="minorHAnsi" w:eastAsia="Arial" w:hAnsiTheme="minorHAnsi" w:cs="Arial"/>
          <w:color w:val="050607"/>
          <w:u w:val="single"/>
        </w:rPr>
        <w:t xml:space="preserve"> preventing U.S. (and </w:t>
      </w:r>
      <w:r w:rsidRPr="0082220D">
        <w:rPr>
          <w:rFonts w:asciiTheme="minorHAnsi" w:eastAsia="Arial" w:hAnsiTheme="minorHAnsi" w:cs="Arial"/>
          <w:color w:val="050607"/>
        </w:rPr>
        <w:t>perhaps</w:t>
      </w:r>
      <w:r w:rsidRPr="0082220D">
        <w:rPr>
          <w:rFonts w:asciiTheme="minorHAnsi" w:eastAsia="Arial" w:hAnsiTheme="minorHAnsi" w:cs="Arial"/>
          <w:color w:val="050607"/>
          <w:u w:val="single"/>
        </w:rPr>
        <w:t xml:space="preserve"> Japanese) involvement, the PLA would </w:t>
      </w:r>
      <w:r w:rsidRPr="0082220D">
        <w:rPr>
          <w:rFonts w:asciiTheme="minorHAnsi" w:eastAsia="Arial" w:hAnsiTheme="minorHAnsi" w:cs="Arial"/>
          <w:color w:val="050607"/>
        </w:rPr>
        <w:t>therefore feel compelled to</w:t>
      </w:r>
      <w:r w:rsidRPr="0082220D">
        <w:rPr>
          <w:rFonts w:asciiTheme="minorHAnsi" w:eastAsia="Arial" w:hAnsiTheme="minorHAnsi" w:cs="Arial"/>
          <w:color w:val="050607"/>
          <w:u w:val="single"/>
        </w:rPr>
        <w:t xml:space="preserve"> disable U.S. and Japanese </w:t>
      </w:r>
      <w:r w:rsidRPr="0082220D">
        <w:rPr>
          <w:rFonts w:asciiTheme="minorHAnsi" w:eastAsia="Arial" w:hAnsiTheme="minorHAnsi" w:cs="Arial"/>
          <w:color w:val="050607"/>
        </w:rPr>
        <w:t>Self-Defense</w:t>
      </w:r>
      <w:r w:rsidRPr="0082220D">
        <w:rPr>
          <w:rFonts w:asciiTheme="minorHAnsi" w:eastAsia="Arial" w:hAnsiTheme="minorHAnsi" w:cs="Arial"/>
          <w:color w:val="050607"/>
          <w:u w:val="single"/>
        </w:rPr>
        <w:t xml:space="preserve"> Forces that are close enough to Taiwan that they could intervene </w:t>
      </w:r>
      <w:r w:rsidRPr="0082220D">
        <w:rPr>
          <w:rFonts w:asciiTheme="minorHAnsi" w:eastAsia="Arial" w:hAnsiTheme="minorHAnsi" w:cs="Arial"/>
          <w:color w:val="050607"/>
        </w:rPr>
        <w:t>quickly. This includes U.S. military bases in Okinawa, home to USAF F-22s, which China would probably saturate with ballistic missiles (South Korea is out, as Seoul has stated it will not countenance operations by U.S. forces on its soil in a Taiwan scenario). The U.S. Seventh Fleet, based in Yokosuka, as well as military bases on the much more distant Guam, would also likely be targeted by PLA bombers (perhaps armed with CJ-10A air-to-ground cruise missiles), submarines and warships armed with LACM variants (e.g., DH-10). Meanwhile, China’s anti-access/area denial (A2/AD) capabilities, such as the Dong Feng 21D antiship ballistic missiles, would also be activated to delay or prevent U.S. carrier battle groups from approaching the Taiwan Strait or waters in the West Pacific in Taiwan’s rear—an area that would be crucial for USAF operations and mid-air refueling, which we can assume would be necessary following the disabling of Taiwan’s air bases and airstrips. Needless to say</w:t>
      </w:r>
      <w:r w:rsidRPr="0082220D">
        <w:rPr>
          <w:rFonts w:asciiTheme="minorHAnsi" w:eastAsia="Arial" w:hAnsiTheme="minorHAnsi" w:cs="Arial"/>
          <w:color w:val="050607"/>
          <w:u w:val="single"/>
        </w:rPr>
        <w:t xml:space="preserve">, escalating to such levels as are necessary to ensure a successful amphibious invasion of Taiwan would </w:t>
      </w:r>
      <w:r w:rsidRPr="0082220D">
        <w:rPr>
          <w:rFonts w:asciiTheme="minorHAnsi" w:eastAsia="Arial" w:hAnsiTheme="minorHAnsi" w:cs="Arial"/>
          <w:color w:val="050607"/>
        </w:rPr>
        <w:t>not only</w:t>
      </w:r>
      <w:r w:rsidRPr="0082220D">
        <w:rPr>
          <w:rFonts w:asciiTheme="minorHAnsi" w:eastAsia="Arial" w:hAnsiTheme="minorHAnsi" w:cs="Arial"/>
          <w:color w:val="050607"/>
          <w:u w:val="single"/>
        </w:rPr>
        <w:t xml:space="preserve"> give China’s opponents more time to prepare </w:t>
      </w:r>
      <w:r w:rsidRPr="0082220D">
        <w:rPr>
          <w:rFonts w:asciiTheme="minorHAnsi" w:eastAsia="Arial" w:hAnsiTheme="minorHAnsi" w:cs="Arial"/>
          <w:color w:val="050607"/>
        </w:rPr>
        <w:t>(early warnings from massive preparations across China’s military regions),</w:t>
      </w:r>
      <w:r w:rsidRPr="0082220D">
        <w:rPr>
          <w:rFonts w:asciiTheme="minorHAnsi" w:eastAsia="Arial" w:hAnsiTheme="minorHAnsi" w:cs="Arial"/>
          <w:color w:val="050607"/>
          <w:u w:val="single"/>
        </w:rPr>
        <w:t xml:space="preserve"> it would also make the U</w:t>
      </w:r>
      <w:r w:rsidRPr="0082220D">
        <w:rPr>
          <w:rFonts w:asciiTheme="minorHAnsi" w:eastAsia="Arial" w:hAnsiTheme="minorHAnsi" w:cs="Arial"/>
          <w:color w:val="050607"/>
        </w:rPr>
        <w:t>nited</w:t>
      </w:r>
      <w:r w:rsidRPr="0082220D">
        <w:rPr>
          <w:rFonts w:asciiTheme="minorHAnsi" w:eastAsia="Arial" w:hAnsiTheme="minorHAnsi" w:cs="Arial"/>
          <w:color w:val="050607"/>
          <w:u w:val="single"/>
        </w:rPr>
        <w:t xml:space="preserve"> S</w:t>
      </w:r>
      <w:r w:rsidRPr="0082220D">
        <w:rPr>
          <w:rFonts w:asciiTheme="minorHAnsi" w:eastAsia="Arial" w:hAnsiTheme="minorHAnsi" w:cs="Arial"/>
          <w:color w:val="050607"/>
        </w:rPr>
        <w:t>tate</w:t>
      </w:r>
      <w:r w:rsidRPr="0082220D">
        <w:rPr>
          <w:rFonts w:asciiTheme="minorHAnsi" w:eastAsia="Arial" w:hAnsiTheme="minorHAnsi" w:cs="Arial"/>
          <w:color w:val="050607"/>
          <w:u w:val="single"/>
        </w:rPr>
        <w:t xml:space="preserve">s’, and </w:t>
      </w:r>
      <w:r w:rsidRPr="0082220D">
        <w:rPr>
          <w:rFonts w:asciiTheme="minorHAnsi" w:eastAsia="Arial" w:hAnsiTheme="minorHAnsi" w:cs="Arial"/>
          <w:color w:val="050607"/>
        </w:rPr>
        <w:t>possibly</w:t>
      </w:r>
      <w:r w:rsidRPr="0082220D">
        <w:rPr>
          <w:rFonts w:asciiTheme="minorHAnsi" w:eastAsia="Arial" w:hAnsiTheme="minorHAnsi" w:cs="Arial"/>
          <w:color w:val="050607"/>
          <w:u w:val="single"/>
        </w:rPr>
        <w:t xml:space="preserve"> Japan’s, entry into the war likelier, which </w:t>
      </w:r>
      <w:r w:rsidRPr="0082220D">
        <w:rPr>
          <w:rFonts w:asciiTheme="minorHAnsi" w:eastAsia="Arial" w:hAnsiTheme="minorHAnsi" w:cs="Arial"/>
          <w:color w:val="050607"/>
        </w:rPr>
        <w:t>it turn</w:t>
      </w:r>
      <w:r w:rsidRPr="0082220D">
        <w:rPr>
          <w:rFonts w:asciiTheme="minorHAnsi" w:eastAsia="Arial" w:hAnsiTheme="minorHAnsi" w:cs="Arial"/>
          <w:color w:val="050607"/>
          <w:u w:val="single"/>
        </w:rPr>
        <w:t xml:space="preserve"> would undermine Beijing’s efforts to grab Taiwan.</w:t>
      </w:r>
      <w:r w:rsidRPr="0082220D">
        <w:rPr>
          <w:rFonts w:asciiTheme="minorHAnsi" w:eastAsia="Arial" w:hAnsiTheme="minorHAnsi" w:cs="Arial"/>
          <w:color w:val="050607"/>
        </w:rPr>
        <w:t xml:space="preserve"> The irony is that the type of limited military operations that are </w:t>
      </w:r>
      <w:r w:rsidRPr="0082220D">
        <w:rPr>
          <w:rFonts w:asciiTheme="minorHAnsi" w:eastAsia="Arial" w:hAnsiTheme="minorHAnsi" w:cs="Arial"/>
          <w:i/>
          <w:iCs/>
          <w:color w:val="050607"/>
        </w:rPr>
        <w:t>least likely</w:t>
      </w:r>
      <w:r w:rsidRPr="0082220D">
        <w:rPr>
          <w:rFonts w:asciiTheme="minorHAnsi" w:eastAsia="Arial" w:hAnsiTheme="minorHAnsi" w:cs="Arial"/>
          <w:color w:val="050607"/>
        </w:rPr>
        <w:t xml:space="preserve"> to prompt a U.S. or Japanese intervention in a Taiwan contingency are also the least likely to create an environment in which PLA forces have a good chance of taking over Taiwan, while risking to turn the entire Taiwanese population against China. Conversely, the immensity and complexity of what would be required to ensure a successful amphibious invasion of Taiwan is such that Beijing will only go down that road in extreme cases (unilateral declaration of independence by Taiwan, which seems unlikely at this point, or domestic unrest in China encouraging external distractions or actions by a PLA gone “rogue”). The greatest danger, therefore, lies in the grey zone in between, in situations where Beijing believes it can achieve its military objectives using force against Taiwan </w:t>
      </w:r>
      <w:r w:rsidRPr="0082220D">
        <w:rPr>
          <w:rFonts w:asciiTheme="minorHAnsi" w:eastAsia="Arial" w:hAnsiTheme="minorHAnsi" w:cs="Arial"/>
          <w:i/>
          <w:iCs/>
          <w:color w:val="050607"/>
        </w:rPr>
        <w:t>and</w:t>
      </w:r>
      <w:r w:rsidRPr="0082220D">
        <w:rPr>
          <w:rFonts w:asciiTheme="minorHAnsi" w:eastAsia="Arial" w:hAnsiTheme="minorHAnsi" w:cs="Arial"/>
          <w:color w:val="050607"/>
        </w:rPr>
        <w:t xml:space="preserve"> get away with it, because the U.S. military is caught up in operations elsewhere (Iraq, Afghanistan, North Korea) or because Washington, as Beijing interprets it, has signaled weakness. Hubris can play such tricks on the human mind and, therefore, lead to serious miscalculation. U.S. (and Japanese) ambiguity on whether it would intervene if Taiwan were attacked has run its course. It may have worked when China was the weaker party in the Taiwan Strait, and when the priority of decision makers in Beijing was to develop China’s economy, which necessitated regional stability. This is no longer the case. As China’s behavior in the East and South China Seas has made clear since 2009 or so, the “peaceful rise” is over. Although this doesn’t mean that regional powers and the United States should gang up on China, clearer signaling is now necessary. </w:t>
      </w:r>
      <w:r w:rsidRPr="0082220D">
        <w:rPr>
          <w:rFonts w:asciiTheme="minorHAnsi" w:eastAsia="Arial" w:hAnsiTheme="minorHAnsi" w:cs="Arial"/>
          <w:color w:val="050607"/>
          <w:u w:val="single"/>
        </w:rPr>
        <w:t xml:space="preserve">Beijing must be made to understand that if it crosses certain lines, its behavior will be met with countervailing actions. </w:t>
      </w:r>
    </w:p>
    <w:p w:rsidR="00425900" w:rsidRDefault="00425900" w:rsidP="00425900">
      <w:pPr>
        <w:rPr>
          <w:rFonts w:asciiTheme="minorHAnsi" w:eastAsia="Arial" w:hAnsiTheme="minorHAnsi" w:cs="Arial"/>
          <w:color w:val="050607"/>
          <w:u w:val="single"/>
        </w:rPr>
      </w:pPr>
    </w:p>
    <w:p w:rsidR="00425900" w:rsidRDefault="00425900" w:rsidP="00425900">
      <w:pPr>
        <w:rPr>
          <w:rFonts w:asciiTheme="minorHAnsi" w:eastAsia="Arial" w:hAnsiTheme="minorHAnsi" w:cs="Arial"/>
          <w:color w:val="050607"/>
          <w:u w:val="single"/>
        </w:rPr>
      </w:pPr>
    </w:p>
    <w:p w:rsidR="00425900" w:rsidRDefault="00425900" w:rsidP="00425900">
      <w:pPr>
        <w:pStyle w:val="Heading4"/>
      </w:pPr>
      <w:r>
        <w:t>Taiwanese nukes would destabilize Asia and the threatening nature could lead to a nuclear confrontation with China.</w:t>
      </w:r>
    </w:p>
    <w:p w:rsidR="00425900" w:rsidRPr="0078767A" w:rsidRDefault="00425900" w:rsidP="00425900">
      <w:pPr>
        <w:rPr>
          <w:rStyle w:val="Style13ptBold"/>
        </w:rPr>
      </w:pPr>
      <w:r>
        <w:rPr>
          <w:rStyle w:val="Style13ptBold"/>
        </w:rPr>
        <w:t xml:space="preserve">Mizokami 18 </w:t>
      </w:r>
      <w:r w:rsidRPr="0078767A">
        <w:t>(</w:t>
      </w:r>
      <w:r>
        <w:t xml:space="preserve">Kyle Mizokami, Kyle Mizokami is a writer based in San Francisco who has appeared in The Diplomat, Foreign Policy, War is Boring and The Daily Beast. In 2009 he cofounded the defense and security blog Japan Security Watch, “China’s Worst Nightmare: Imagine If Taiwan Had Nuclear Weapons”, National Interest, April 19, 2018, </w:t>
      </w:r>
      <w:hyperlink r:id="rId591" w:history="1">
        <w:r w:rsidRPr="00DE5BBA">
          <w:rPr>
            <w:rStyle w:val="Hyperlink"/>
          </w:rPr>
          <w:t>https://nationalinterest.org/blog/the-buzz/chinas-worst-nightmare-imagine-if-taiwan-had-nuclear-weapons-25463</w:t>
        </w:r>
      </w:hyperlink>
      <w:r>
        <w:t>, DJag)</w:t>
      </w:r>
    </w:p>
    <w:p w:rsidR="00425900" w:rsidRDefault="00425900" w:rsidP="00425900">
      <w:pPr>
        <w:rPr>
          <w:rStyle w:val="StyleUnderline"/>
        </w:rPr>
      </w:pPr>
      <w:r w:rsidRPr="00F909BB">
        <w:rPr>
          <w:rStyle w:val="StyleUnderline"/>
        </w:rPr>
        <w:t xml:space="preserve"> “Another, far worse possibility is that Taiwan could have developed a larger, city-killing bomb.</w:t>
      </w:r>
      <w:r w:rsidRPr="0078767A">
        <w:rPr>
          <w:sz w:val="12"/>
        </w:rPr>
        <w:t xml:space="preserve"> This could have been used to threaten Beijing directly, </w:t>
      </w:r>
      <w:r w:rsidRPr="00F909BB">
        <w:rPr>
          <w:rStyle w:val="StyleUnderline"/>
        </w:rPr>
        <w:t>trading the destruction of one government for another, and would have been a more useful deterrent.</w:t>
      </w:r>
      <w:r w:rsidRPr="0078767A">
        <w:rPr>
          <w:sz w:val="12"/>
        </w:rPr>
        <w:t xml:space="preserve"> Still, the 1,800-mile distance it would take to deliver a nuke on Beijing was at the time as insurmountable as the Taiwan Strait itself. Not even Israel had the technology to assist in developing long-range missiles or aircraft to deliver such a nuke.” </w:t>
      </w:r>
      <w:r w:rsidRPr="00F909BB">
        <w:rPr>
          <w:rStyle w:val="StyleUnderline"/>
        </w:rPr>
        <w:t>It would have been one of the greatest crises of postwar Asia: the revelation of a Taiwanese atomic bomb. For Taiwan, the bomb would have evened the odds against a numerically superior foe. For China, a bomb would have been casus belli, justification for an attack on the island country it considered a rogue province.</w:t>
      </w:r>
      <w:r w:rsidRPr="0078767A">
        <w:rPr>
          <w:sz w:val="12"/>
        </w:rPr>
        <w:t xml:space="preserve"> Active from the 1960s to the 1980s, Taipei’s efforts to develop nuclear weapons were finally abandoned due to diplomatic pressure by its most important ally, the United States. Taiwan’s nuclear program goes back to 1964, when </w:t>
      </w:r>
      <w:r w:rsidRPr="00F909BB">
        <w:rPr>
          <w:rStyle w:val="StyleUnderline"/>
        </w:rPr>
        <w:t>the People’s Republic of China tested its first nuclear device.</w:t>
      </w:r>
      <w:r w:rsidRPr="0078767A">
        <w:rPr>
          <w:sz w:val="12"/>
        </w:rPr>
        <w:t xml:space="preserve"> The test was not exactly a surprise to outside observers, but </w:t>
      </w:r>
      <w:r w:rsidRPr="00F909BB">
        <w:rPr>
          <w:rStyle w:val="StyleUnderline"/>
        </w:rPr>
        <w:t>it was still Taiwan’s nightmare come true.</w:t>
      </w:r>
      <w:r w:rsidRPr="0078767A">
        <w:rPr>
          <w:sz w:val="12"/>
        </w:rPr>
        <w:t xml:space="preserve"> Chinese and Taiwanese air and naval forces occasionally skirmished, and it threatened to turn into all-out war. Suddenly Taipei was confronted with the possibility that such a war could turn nuclear. Even just one nuclear device detonated on an island the size of Maryland would have devastating consequences for the civilian population. From Taiwan’s perspective, a nuclear arsenal would be the ultimate guarantor of national sovereignty. Even if the United States split with the country, as it eventually did, Taiwanese nukes would keep the Chinese People’s Liberation Army at bay, a deterrent not only against Chinese nuclear power, but against conventional forces as well. In hindsight, this would have had a good chance of success, as North Korea’s own procurement of nuclear weapons has made the United States and South Korea reluctant to retaliate over the country’s various military provocations. The Taiwanese bomb program began in 1967, using the Chung-Shan Institute of Science and Technology’s Institute for Nuclear Energy Research as a cover. In 1969, Canada sold the country a heavy-water nuclear research reactor as a prelude to what it hoped were commercial energy-producing reactor sales—none too soon, as the Trudeau government recognized the People’s Republic of China in 1970. The reactor, known as the Taiwan Research Reactor, went critical in 1973, and Taiwan set about creating a stockpile of weapons-grade plutonium. Taiwan’s nuclear program was under careful surveillance by the United States, which recognized Taiwan as the rightful Chinese government and protected the country from the mainland. Still, </w:t>
      </w:r>
      <w:r w:rsidRPr="0078767A">
        <w:rPr>
          <w:rStyle w:val="StyleUnderline"/>
        </w:rPr>
        <w:t>Washington was afraid a Taiwanese bomb would unnecessarily enrage China, and by 1966 took steps to prevent the bomb from happening.</w:t>
      </w:r>
      <w:r w:rsidRPr="0078767A">
        <w:rPr>
          <w:sz w:val="12"/>
        </w:rPr>
        <w:t xml:space="preserve"> Washington ensured that Taiwanese reactors fell under International Atomic Energy Agency guidelines, which would prevent diversion of nuclear fuel for the purposes of building a weapon. But the entire point of the program was to build a weapon, and it was inevitable that Taiwan would be caught in the act. In 1975, the CIA reported, “Taipei conducts its small nuclear program with a weapon option clearly in mind, and it will be in a position to fabricate a nuclear device after five years or so.” At this point, the United States, Germany, France, Norway and Israel had all supplied assistance. The program had procured heavy water from America and uranium from South Africa. In 1976–77, the IAEA inspected the activities at the military-run Institute for Nuclear Energy Research. The IAEA discovered discrepancies in the Taiwanese program, and in 1976, the United States protested the nuclear-weapons program. In response, the island government promised to “henceforth not engage in any activities relating to reprocessing.” Despite the promise, in 1977 the United States again detected suspicious activities at INER. The U.S. State Department demanded changes to Taiwan’s research program that were more in line with peaceful research than nuclear weapons, but stopped short of demanding Taiwan cease all nuclear research and development. In 1978 the United States yet again detected a covert program, this time a secret uranium-reprocessing program, and forced Taiwan to stop. After being caught in the act many times, Taiwan’s nuclear-weapons program went into a period of dormancy. In the mid-1980s, the program was started up again, and INER was detected building a uranium-reprocessing facility that violated the commitments Taiwan made in the 1970s. In December 1987, Col. Chang Hsien-yi, the deputy director of INER and a longtime CIA asset, defected to the United States with proof of Taiwan’s nuclear program. The previously top-secret material was used to confront the Taiwanese government, which ended its nuclear program once and for all in 1988. At the time of Colonel Chang’s defection, Taiwan is thought to have been just one or two years away from a bomb. What kind of bomb was Taiwan attempting to develop? Two possibilities are low-yield tactical nuclear weapons and a higher-yield city killer. A tactical nuclear weapon would be useful to target the mainland ports, airfields and headquarters driving a Chinese invasion of Taiwan. While that wouldn’t initially be of much help on the invasion beachheads, it might bring the logistics supporting such an invasion to a halt. This tactical nuke would probably have been delivered by the Ching Feng, a.k.a. the “Green Bee,” a short-range tactical missile that bore an uncanny resemblance to the U.S.-made Lance missile. There are rumors the missile was actually of Israeli origin, having been drawn from stocks supplied by the United States, or developed based on Lance technology. Another, far worse possibility is that Taiwan could have developed a larger, city-killing bomb. This could have been used to threaten Beijing directly, trading the destruction of one government for another, and would have been a more useful deterrent. Still, the 1,800-mile distance it would take to deliver a nuke on Beijing was at the time as insurmountable as the Taiwan Strait itself. Not even Israel had the technology to assist in developing long-range missiles or aircraft to deliver such a nuke. </w:t>
      </w:r>
      <w:r w:rsidRPr="0078767A">
        <w:rPr>
          <w:rStyle w:val="StyleUnderline"/>
        </w:rPr>
        <w:t>Taiwan’s nuclear-weapons program, although understandable, was ill considered. A Taiwanese-Chinese nuclear standoff would have destabilized the entire region—ironic, considering Taiwan was seeking nuclear weapons to stabilize its defense posture. There was really no military dilemma that Taiwanese nuclear weapons would have decisively solved; any strike would have only been made worse by the inevitable Chinese nuclear counterattack.</w:t>
      </w:r>
    </w:p>
    <w:p w:rsidR="00425900" w:rsidRDefault="00425900" w:rsidP="00425900">
      <w:pPr>
        <w:rPr>
          <w:rFonts w:asciiTheme="minorHAnsi" w:eastAsia="Arial" w:hAnsiTheme="minorHAnsi" w:cs="Arial"/>
          <w:color w:val="050607"/>
          <w:u w:val="single"/>
        </w:rPr>
      </w:pPr>
    </w:p>
    <w:p w:rsidR="00E0600C" w:rsidRPr="00E0600C" w:rsidRDefault="00E0600C" w:rsidP="007220D3">
      <w:pPr>
        <w:pStyle w:val="Heading3"/>
      </w:pPr>
      <w:r>
        <w:t>China War – Conventional Prolif</w:t>
      </w:r>
    </w:p>
    <w:p w:rsidR="00E0600C" w:rsidRPr="0082220D" w:rsidRDefault="00E0600C" w:rsidP="00E0600C">
      <w:pPr>
        <w:pStyle w:val="Heading4"/>
        <w:rPr>
          <w:rFonts w:asciiTheme="minorHAnsi" w:hAnsiTheme="minorHAnsi"/>
        </w:rPr>
      </w:pPr>
      <w:r w:rsidRPr="0082220D">
        <w:rPr>
          <w:rFonts w:asciiTheme="minorHAnsi" w:hAnsiTheme="minorHAnsi"/>
        </w:rPr>
        <w:t xml:space="preserve">Taiwan in the process of buying weapons from the United States: this will anger China. </w:t>
      </w:r>
    </w:p>
    <w:p w:rsidR="00E0600C" w:rsidRPr="0082220D" w:rsidRDefault="00E0600C" w:rsidP="00E0600C">
      <w:pPr>
        <w:rPr>
          <w:rFonts w:asciiTheme="minorHAnsi" w:hAnsiTheme="minorHAnsi"/>
        </w:rPr>
      </w:pPr>
      <w:r w:rsidRPr="0082220D">
        <w:rPr>
          <w:rStyle w:val="Style13ptBold"/>
          <w:rFonts w:asciiTheme="minorHAnsi" w:hAnsiTheme="minorHAnsi"/>
        </w:rPr>
        <w:t>Stone and Zengerle 2019</w:t>
      </w:r>
      <w:r w:rsidRPr="0082220D">
        <w:rPr>
          <w:rFonts w:asciiTheme="minorHAnsi" w:hAnsiTheme="minorHAnsi"/>
        </w:rPr>
        <w:t xml:space="preserve"> (Mike Stone and Patricia Zengerle.  Correspondents at Reuters. “U.S. pursues sale of over $2 billion in weapons to Taiwan, sources say, angering China”, Reuters, June 5 2019, </w:t>
      </w:r>
      <w:hyperlink r:id="rId592">
        <w:r w:rsidRPr="0082220D">
          <w:rPr>
            <w:rStyle w:val="Hyperlink"/>
            <w:rFonts w:asciiTheme="minorHAnsi" w:hAnsiTheme="minorHAnsi"/>
          </w:rPr>
          <w:t>https://www.reuters.com/article/us-usa-taiwan-exclusive/exclusive-u-s-pursues-sale-of-over-2-billion-in-weapons-to-taiwan-sources-say-angering-china-idUSKCN1T62CA</w:t>
        </w:r>
      </w:hyperlink>
      <w:r w:rsidRPr="0082220D">
        <w:rPr>
          <w:rFonts w:asciiTheme="minorHAnsi" w:hAnsiTheme="minorHAnsi"/>
        </w:rPr>
        <w:t xml:space="preserve">. BCK) </w:t>
      </w:r>
    </w:p>
    <w:p w:rsidR="00E0600C" w:rsidRPr="00E0600C" w:rsidRDefault="00E0600C" w:rsidP="00E0600C">
      <w:pPr>
        <w:rPr>
          <w:rFonts w:asciiTheme="minorHAnsi" w:hAnsiTheme="minorHAnsi"/>
        </w:rPr>
      </w:pPr>
      <w:r w:rsidRPr="0082220D">
        <w:rPr>
          <w:rFonts w:asciiTheme="minorHAnsi" w:eastAsia="Arial" w:hAnsiTheme="minorHAnsi" w:cs="Arial"/>
          <w:color w:val="313132"/>
          <w:u w:val="single"/>
        </w:rPr>
        <w:t>The United States is pursuing the sale of more than $2 billion worth of tanks and weapons to Taiwan</w:t>
      </w:r>
      <w:r w:rsidRPr="0082220D">
        <w:rPr>
          <w:rFonts w:asciiTheme="minorHAnsi" w:eastAsia="Arial" w:hAnsiTheme="minorHAnsi" w:cs="Arial"/>
          <w:color w:val="313132"/>
        </w:rPr>
        <w:t xml:space="preserve">, four people familiar with the negotiations said, </w:t>
      </w:r>
      <w:r w:rsidRPr="0082220D">
        <w:rPr>
          <w:rFonts w:asciiTheme="minorHAnsi" w:eastAsia="Arial" w:hAnsiTheme="minorHAnsi" w:cs="Arial"/>
          <w:color w:val="313132"/>
          <w:u w:val="single"/>
        </w:rPr>
        <w:t>sparking anger from Beijing which is already involved in an escalating trade war with Washington. A</w:t>
      </w:r>
      <w:r w:rsidRPr="0082220D">
        <w:rPr>
          <w:rFonts w:asciiTheme="minorHAnsi" w:eastAsia="Arial" w:hAnsiTheme="minorHAnsi" w:cs="Arial"/>
          <w:color w:val="313132"/>
        </w:rPr>
        <w:t>n informal</w:t>
      </w:r>
      <w:r w:rsidRPr="0082220D">
        <w:rPr>
          <w:rFonts w:asciiTheme="minorHAnsi" w:eastAsia="Arial" w:hAnsiTheme="minorHAnsi" w:cs="Arial"/>
          <w:color w:val="313132"/>
          <w:u w:val="single"/>
        </w:rPr>
        <w:t xml:space="preserve"> notification of the proposed sale has been sent to the U.S. Congress,</w:t>
      </w:r>
      <w:r w:rsidRPr="0082220D">
        <w:rPr>
          <w:rFonts w:asciiTheme="minorHAnsi" w:eastAsia="Arial" w:hAnsiTheme="minorHAnsi" w:cs="Arial"/>
          <w:color w:val="313132"/>
        </w:rPr>
        <w:t xml:space="preserve"> the four sources said on condition of anonymity because they were not authorized to speak about the possible deal. </w:t>
      </w:r>
      <w:r w:rsidRPr="0082220D">
        <w:rPr>
          <w:rFonts w:asciiTheme="minorHAnsi" w:eastAsia="Arial" w:hAnsiTheme="minorHAnsi" w:cs="Arial"/>
          <w:color w:val="313132"/>
          <w:u w:val="single"/>
        </w:rPr>
        <w:t>The potential sale included 108 General Dynamics Corp M1A2 Abrams tanks worth around $2 billion as well as anti-tank and anti-aircraft munitions</w:t>
      </w:r>
      <w:r w:rsidRPr="0082220D">
        <w:rPr>
          <w:rFonts w:asciiTheme="minorHAnsi" w:eastAsia="Arial" w:hAnsiTheme="minorHAnsi" w:cs="Arial"/>
          <w:color w:val="313132"/>
        </w:rPr>
        <w:t xml:space="preserve">, three of the sources said. Taiwan has been interested in refreshing its existing U.S.-made battle tank inventory, which includes M60 Patton tanks. </w:t>
      </w:r>
      <w:r w:rsidRPr="0082220D">
        <w:rPr>
          <w:rFonts w:asciiTheme="minorHAnsi" w:eastAsia="Arial" w:hAnsiTheme="minorHAnsi" w:cs="Arial"/>
          <w:color w:val="313132"/>
          <w:u w:val="single"/>
        </w:rPr>
        <w:t xml:space="preserve">The United States is the main arms supplier to Taiwan, which China deems its own and has never renounced the use of force to bring the self-ruled island under its control. Taiwan President Tsai Ing-wen said in March Washington was responding positively to Taipei’s requests for new arms sales to bolster its defenses </w:t>
      </w:r>
      <w:r w:rsidRPr="0082220D">
        <w:rPr>
          <w:rFonts w:asciiTheme="minorHAnsi" w:eastAsia="Arial" w:hAnsiTheme="minorHAnsi" w:cs="Arial"/>
          <w:color w:val="313132"/>
        </w:rPr>
        <w:t>in the face of pressure from China.</w:t>
      </w:r>
      <w:r w:rsidRPr="0082220D">
        <w:rPr>
          <w:rFonts w:asciiTheme="minorHAnsi" w:eastAsia="Arial" w:hAnsiTheme="minorHAnsi" w:cs="Arial"/>
          <w:color w:val="313132"/>
          <w:u w:val="single"/>
        </w:rPr>
        <w:t xml:space="preserve"> The United States has no formal ties with Taiwan but is bound by law to help provide it with the provide it with the means to defend itself.</w:t>
      </w:r>
      <w:r w:rsidRPr="0082220D">
        <w:rPr>
          <w:rFonts w:asciiTheme="minorHAnsi" w:eastAsia="Arial" w:hAnsiTheme="minorHAnsi" w:cs="Arial"/>
          <w:color w:val="313132"/>
        </w:rPr>
        <w:t xml:space="preserve"> China and the United States are engaged in a fierce trade war, with clashes over Taiwan and the South China Sea exacerbating tensions. A spokesman for the State Department, which oversees foreign military sales, said the U.S. government does not comment on or confirm potential or pending arms sales or transfers before they have been formally notified to Congress. T</w:t>
      </w:r>
      <w:r w:rsidRPr="0082220D">
        <w:rPr>
          <w:rFonts w:asciiTheme="minorHAnsi" w:eastAsia="Arial" w:hAnsiTheme="minorHAnsi" w:cs="Arial"/>
          <w:color w:val="313132"/>
          <w:u w:val="single"/>
        </w:rPr>
        <w:t xml:space="preserve">he congressional notifications included a variety of anti-tank munitions, </w:t>
      </w:r>
      <w:r w:rsidRPr="0082220D">
        <w:rPr>
          <w:rFonts w:asciiTheme="minorHAnsi" w:eastAsia="Arial" w:hAnsiTheme="minorHAnsi" w:cs="Arial"/>
          <w:color w:val="313132"/>
        </w:rPr>
        <w:t>including 409 Raytheon Co and Lockheed Martin Corp-made Javelin missiles worth as much as $129 million</w:t>
      </w:r>
      <w:r w:rsidRPr="0082220D">
        <w:rPr>
          <w:rFonts w:asciiTheme="minorHAnsi" w:eastAsia="Arial" w:hAnsiTheme="minorHAnsi" w:cs="Arial"/>
          <w:color w:val="313132"/>
          <w:u w:val="single"/>
        </w:rPr>
        <w:t>,</w:t>
      </w:r>
      <w:r w:rsidRPr="0082220D">
        <w:rPr>
          <w:rFonts w:asciiTheme="minorHAnsi" w:eastAsia="Arial" w:hAnsiTheme="minorHAnsi" w:cs="Arial"/>
          <w:color w:val="313132"/>
        </w:rPr>
        <w:t xml:space="preserve"> two of the sources said. </w:t>
      </w:r>
      <w:r w:rsidRPr="0082220D">
        <w:rPr>
          <w:rFonts w:asciiTheme="minorHAnsi" w:eastAsia="Arial" w:hAnsiTheme="minorHAnsi" w:cs="Arial"/>
          <w:color w:val="313132"/>
          <w:u w:val="single"/>
        </w:rPr>
        <w:t>The notifications also included 1,240 TOW anti-tank missiles worth as much as $299 million,</w:t>
      </w:r>
      <w:r w:rsidRPr="0082220D">
        <w:rPr>
          <w:rFonts w:asciiTheme="minorHAnsi" w:eastAsia="Arial" w:hAnsiTheme="minorHAnsi" w:cs="Arial"/>
          <w:color w:val="313132"/>
        </w:rPr>
        <w:t xml:space="preserve"> one of the sources said. </w:t>
      </w:r>
      <w:r w:rsidRPr="0082220D">
        <w:rPr>
          <w:rFonts w:asciiTheme="minorHAnsi" w:eastAsia="Arial" w:hAnsiTheme="minorHAnsi" w:cs="Arial"/>
          <w:color w:val="313132"/>
          <w:u w:val="single"/>
        </w:rPr>
        <w:t>There were also 250 stinger missiles worth as much as $223 million in the notification,</w:t>
      </w:r>
      <w:r w:rsidRPr="0082220D">
        <w:rPr>
          <w:rFonts w:asciiTheme="minorHAnsi" w:eastAsia="Arial" w:hAnsiTheme="minorHAnsi" w:cs="Arial"/>
          <w:color w:val="313132"/>
        </w:rPr>
        <w:t xml:space="preserve"> the source said. Stingers are often used in portable anti-aircraft weapons systems.means to defend itself.</w:t>
      </w:r>
      <w:r w:rsidRPr="0082220D">
        <w:rPr>
          <w:rFonts w:asciiTheme="minorHAnsi" w:eastAsia="Arial" w:hAnsiTheme="minorHAnsi" w:cs="Arial"/>
          <w:color w:val="313132"/>
          <w:u w:val="single"/>
        </w:rPr>
        <w:t xml:space="preserve"> China and the United States are engaged in a fierce trade war, with clashes over Taiwan and the South China Sea exacerbating tensions.</w:t>
      </w:r>
      <w:r w:rsidRPr="0082220D">
        <w:rPr>
          <w:rFonts w:asciiTheme="minorHAnsi" w:eastAsia="Arial" w:hAnsiTheme="minorHAnsi" w:cs="Arial"/>
          <w:color w:val="313132"/>
        </w:rPr>
        <w:t xml:space="preserve"> Taiwan’s Defense Ministry confirmed it had requested those weapons and that the request was proceeding normally. </w:t>
      </w:r>
      <w:r w:rsidRPr="0082220D">
        <w:rPr>
          <w:rFonts w:asciiTheme="minorHAnsi" w:eastAsia="Arial" w:hAnsiTheme="minorHAnsi" w:cs="Arial"/>
          <w:color w:val="313132"/>
          <w:u w:val="single"/>
        </w:rPr>
        <w:t>The U.S. commitment to providing Taiwan with the weapons to defend itself helps Taiwan’s military to raise its combat abilities, consolidates the Taiwan-U.S. security partnership and ensures Taiwan’s security,</w:t>
      </w:r>
      <w:r w:rsidRPr="0082220D">
        <w:rPr>
          <w:rFonts w:asciiTheme="minorHAnsi" w:eastAsia="Arial" w:hAnsiTheme="minorHAnsi" w:cs="Arial"/>
          <w:color w:val="313132"/>
        </w:rPr>
        <w:t xml:space="preserve"> the ministry said in a statement. </w:t>
      </w:r>
      <w:r w:rsidRPr="0082220D">
        <w:rPr>
          <w:rFonts w:asciiTheme="minorHAnsi" w:eastAsia="Arial" w:hAnsiTheme="minorHAnsi" w:cs="Arial"/>
          <w:color w:val="313132"/>
          <w:u w:val="single"/>
        </w:rPr>
        <w:t xml:space="preserve">The Chinese government condemned the planned sale. “We are severely concerned about the U.S. move and are firmly against U.S. arms sales to Taiwan,” </w:t>
      </w:r>
      <w:r w:rsidRPr="0082220D">
        <w:rPr>
          <w:rFonts w:asciiTheme="minorHAnsi" w:eastAsia="Arial" w:hAnsiTheme="minorHAnsi" w:cs="Arial"/>
          <w:color w:val="313132"/>
        </w:rPr>
        <w:t>Foreign Ministry spokesman Geng Shuang told a daily news briefing in Beijing.</w:t>
      </w:r>
      <w:r w:rsidRPr="0082220D">
        <w:rPr>
          <w:rFonts w:asciiTheme="minorHAnsi" w:eastAsia="Arial" w:hAnsiTheme="minorHAnsi" w:cs="Arial"/>
          <w:color w:val="313132"/>
          <w:u w:val="single"/>
        </w:rPr>
        <w:t xml:space="preserve"> China urges the United States to stop arms sales to Taiwan and prudently deal with issues relating to Taiwan to prevent harm to bilateral relations and peace and stability in the Taiwan Strait, </w:t>
      </w:r>
      <w:r w:rsidRPr="0082220D">
        <w:rPr>
          <w:rFonts w:asciiTheme="minorHAnsi" w:eastAsia="Arial" w:hAnsiTheme="minorHAnsi" w:cs="Arial"/>
          <w:color w:val="313132"/>
        </w:rPr>
        <w:t xml:space="preserve">he added. </w:t>
      </w:r>
      <w:r w:rsidRPr="0082220D">
        <w:rPr>
          <w:rFonts w:asciiTheme="minorHAnsi" w:eastAsia="Arial" w:hAnsiTheme="minorHAnsi" w:cs="Arial"/>
          <w:b/>
          <w:bCs/>
          <w:color w:val="313132"/>
        </w:rPr>
        <w:t xml:space="preserve"> </w:t>
      </w:r>
      <w:r w:rsidRPr="0082220D">
        <w:rPr>
          <w:rFonts w:asciiTheme="minorHAnsi" w:eastAsia="Arial" w:hAnsiTheme="minorHAnsi" w:cs="Arial"/>
          <w:color w:val="313132"/>
        </w:rPr>
        <w:t>U.S. President Donald Trump’s administration rolled out a long-awaited overhaul of U.S. arms export policy in 2018 aimed at expanding sales to allies, saying it would bolster the American defense industry and create jobs at home. Trump’s trade adviser Peter Navarro was one of the administration’s architects of that policy. Navarro, a China hawk, wrote about the possible sale of tanks to Taiwan in a March opinion column in the New York Times ahead of a presidential trip to the Lima,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w:t>
      </w:r>
    </w:p>
    <w:p w:rsidR="00E0600C" w:rsidRDefault="00E0600C" w:rsidP="00E0600C"/>
    <w:p w:rsidR="00E0600C" w:rsidRDefault="00E0600C" w:rsidP="00E0600C">
      <w:pPr>
        <w:pStyle w:val="Heading4"/>
      </w:pPr>
      <w:r>
        <w:t xml:space="preserve">Arms sales escalate tensions and could lead to a pre-emptive strike from China </w:t>
      </w:r>
    </w:p>
    <w:p w:rsidR="00E0600C" w:rsidRPr="00AF5C00" w:rsidRDefault="00E0600C" w:rsidP="00E0600C">
      <w:pPr>
        <w:rPr>
          <w:rStyle w:val="Style13ptBold"/>
        </w:rPr>
      </w:pPr>
      <w:r>
        <w:rPr>
          <w:rStyle w:val="Style13ptBold"/>
        </w:rPr>
        <w:t xml:space="preserve">Wangshu 2017 </w:t>
      </w:r>
      <w:r>
        <w:t xml:space="preserve">(Luo Wangshu, Journalist for China Daily USA, and previously a journalist for several other news sources revolving around Asia, “Arms Race Would Harm ‘Only Taiwan”’, China Daily, March 30, 2017, </w:t>
      </w:r>
      <w:hyperlink r:id="rId593" w:history="1">
        <w:r w:rsidRPr="00DE5BBA">
          <w:rPr>
            <w:rStyle w:val="Hyperlink"/>
          </w:rPr>
          <w:t>http://www.chinadaily.com.cn/china/2017-03/30/content_28735180.htm</w:t>
        </w:r>
      </w:hyperlink>
      <w:r>
        <w:t>, DJag)</w:t>
      </w:r>
    </w:p>
    <w:p w:rsidR="00E0600C" w:rsidRDefault="00E0600C" w:rsidP="00E0600C">
      <w:pPr>
        <w:rPr>
          <w:sz w:val="14"/>
        </w:rPr>
      </w:pPr>
      <w:r w:rsidRPr="00AF5C00">
        <w:rPr>
          <w:sz w:val="14"/>
        </w:rPr>
        <w:t xml:space="preserve">Turning to foreign weapons and strategies described as 'dead end' </w:t>
      </w:r>
      <w:r w:rsidRPr="00AF5C00">
        <w:rPr>
          <w:rStyle w:val="StyleUnderline"/>
        </w:rPr>
        <w:t>The Chinese mainland strongly opposes any form of military and official exchanges between Taiwan and foreign nations that have diplomatic ties with China</w:t>
      </w:r>
      <w:r w:rsidRPr="00AF5C00">
        <w:rPr>
          <w:sz w:val="14"/>
        </w:rPr>
        <w:t>, an official said on Wednesday</w:t>
      </w:r>
      <w:r w:rsidRPr="00AF5C00">
        <w:rPr>
          <w:rStyle w:val="StyleUnderline"/>
        </w:rPr>
        <w:t>. "An arms race will only harm Taiwan compatriots," Ma Xiaoguang</w:t>
      </w:r>
      <w:r w:rsidRPr="00AF5C00">
        <w:rPr>
          <w:sz w:val="14"/>
        </w:rPr>
        <w:t xml:space="preserve">, spokesman for the Taiwan Affairs Office of the State Council, said at a regular news briefing. </w:t>
      </w:r>
      <w:r w:rsidRPr="00AF5C00">
        <w:rPr>
          <w:rStyle w:val="StyleUnderline"/>
        </w:rPr>
        <w:t>He spoke in response to Taiwan leader Tsai Ing-wen this month publicly describing arms sales from the United States as one of Taiwan's pillars for cross-Straits stability</w:t>
      </w:r>
      <w:r w:rsidRPr="00AF5C00">
        <w:rPr>
          <w:sz w:val="14"/>
        </w:rPr>
        <w:t xml:space="preserve">. She also attended a ceremony to unveil the island's submarine program. </w:t>
      </w:r>
      <w:r w:rsidRPr="00AF5C00">
        <w:rPr>
          <w:rStyle w:val="StyleUnderline"/>
        </w:rPr>
        <w:t>"As the gap of comprehensive power and strength between Taiwan and the mainland widens, it will be a dead end if the Taiwan administration attempts to guard its wrongful political path through foreign arms sales, aggressive weapons development and even a 'military strategy' bluff,</w:t>
      </w:r>
      <w:r w:rsidRPr="00AF5C00">
        <w:rPr>
          <w:sz w:val="14"/>
        </w:rPr>
        <w:t>" Ma said</w:t>
      </w:r>
      <w:r w:rsidRPr="00AF5C00">
        <w:rPr>
          <w:rStyle w:val="StyleUnderline"/>
        </w:rPr>
        <w:t>. It would only increase tension and confrontation between the two sides</w:t>
      </w:r>
      <w:r w:rsidRPr="00AF5C00">
        <w:rPr>
          <w:sz w:val="14"/>
        </w:rPr>
        <w:t xml:space="preserve"> and hinder the island's social and economic development, he added. Ma reiterated that the foundation of the peaceful development of cross-Straits relations lies in opposing "Taiwan independence" and adhering to the 1992 Consensus. "We hope the Taiwan side can get back on the right track," he said. "</w:t>
      </w:r>
      <w:r w:rsidRPr="00AF5C00">
        <w:rPr>
          <w:rStyle w:val="StyleUnderline"/>
        </w:rPr>
        <w:t>If we just let things go their way, I think both sides know very well about the risks and influence it will bring to cross-Straits relations, peace and stability ... and the future of Taiwan.</w:t>
      </w:r>
      <w:r w:rsidRPr="00AF5C00">
        <w:rPr>
          <w:sz w:val="14"/>
        </w:rPr>
        <w:t>" Wang Hailiang, a researcher of Taiwan studies at the Shanghai Academy of Social Sciences, said: "</w:t>
      </w:r>
      <w:r w:rsidRPr="00AF5C00">
        <w:rPr>
          <w:rStyle w:val="StyleUnderline"/>
        </w:rPr>
        <w:t>The mainland won't allow Taiwan to develop aggressive arms. If the island goes too far, the mainland will take proper action.</w:t>
      </w:r>
      <w:r w:rsidRPr="00AF5C00">
        <w:rPr>
          <w:sz w:val="14"/>
        </w:rPr>
        <w:t xml:space="preserve">" In December, China expressed strong opposition to the US Congress passing the National Defense Authorization Act for Fiscal Year 2017, which facilitates military exchanges between the US and Taiwan. Ma also responded to arms sales by the US to Taiwan last year by saying China hoped the new US administration would abide by the one-China policy and the three joint China-US communiques on Taiwan. </w:t>
      </w:r>
    </w:p>
    <w:p w:rsidR="00E0600C" w:rsidRDefault="00E0600C" w:rsidP="00E0600C"/>
    <w:p w:rsidR="00E0600C" w:rsidRDefault="00E0600C" w:rsidP="00E0600C"/>
    <w:p w:rsidR="006D390E" w:rsidRDefault="006D390E" w:rsidP="006D390E">
      <w:pPr>
        <w:pStyle w:val="Heading3"/>
        <w:rPr>
          <w:rFonts w:eastAsia="Arial"/>
        </w:rPr>
      </w:pPr>
      <w:r>
        <w:rPr>
          <w:rFonts w:eastAsia="Arial"/>
        </w:rPr>
        <w:t>China War – NFU</w:t>
      </w:r>
    </w:p>
    <w:p w:rsidR="006D390E" w:rsidRDefault="006D390E" w:rsidP="006D390E">
      <w:pPr>
        <w:pStyle w:val="Heading4"/>
      </w:pPr>
      <w:r>
        <w:t>China could break its NFU over Taiwan proliferation or independence and cause nuclear war with the US</w:t>
      </w:r>
    </w:p>
    <w:p w:rsidR="006D390E" w:rsidRPr="00D16AD6" w:rsidRDefault="006D390E" w:rsidP="006D390E">
      <w:pPr>
        <w:rPr>
          <w:rStyle w:val="Style13ptBold"/>
        </w:rPr>
      </w:pPr>
      <w:r>
        <w:rPr>
          <w:rStyle w:val="Style13ptBold"/>
        </w:rPr>
        <w:t xml:space="preserve">Lowsen 2017 </w:t>
      </w:r>
      <w:r w:rsidRPr="00D16AD6">
        <w:t>(</w:t>
      </w:r>
      <w:r>
        <w:t xml:space="preserve">Ben Lowsen, Ben Lowsen is a specialist in Chinese political and security affairs working as a China advisor for the U.S. Air Force’s Checkmate office. Ben’s experience includes policy and strategy coordination, military-to-military engagement, intelligence production and analysis, and bilateral negotiation, “Would China Use Nuclear Weapons in a War With Taiwan?”, The Diplomat, February 17, 2017, </w:t>
      </w:r>
      <w:hyperlink r:id="rId594" w:history="1">
        <w:r w:rsidRPr="00DE5BBA">
          <w:rPr>
            <w:rStyle w:val="Hyperlink"/>
          </w:rPr>
          <w:t>https://thediplomat.com/2017/02/would-china-use-nuclear-weapons-in-a-war-with-taiwan/</w:t>
        </w:r>
      </w:hyperlink>
      <w:r>
        <w:t>, DJag)</w:t>
      </w:r>
    </w:p>
    <w:p w:rsidR="006D390E" w:rsidRDefault="006D390E" w:rsidP="006D390E">
      <w:pPr>
        <w:rPr>
          <w:sz w:val="14"/>
        </w:rPr>
      </w:pPr>
      <w:r w:rsidRPr="00D16AD6">
        <w:rPr>
          <w:sz w:val="14"/>
        </w:rPr>
        <w:t xml:space="preserve">On October 28 of last year, </w:t>
      </w:r>
      <w:r w:rsidRPr="00317B14">
        <w:rPr>
          <w:rStyle w:val="StyleUnderline"/>
        </w:rPr>
        <w:t>the Carnegie Foundation</w:t>
      </w:r>
      <w:r w:rsidRPr="00D16AD6">
        <w:rPr>
          <w:sz w:val="14"/>
        </w:rPr>
        <w:t xml:space="preserve"> in Washington, D.C. </w:t>
      </w:r>
      <w:r w:rsidRPr="00317B14">
        <w:rPr>
          <w:rStyle w:val="StyleUnderline"/>
        </w:rPr>
        <w:t xml:space="preserve">hosted a panel of Chinese scholars and officials to discuss Chinese nuclear thinking. </w:t>
      </w:r>
      <w:r w:rsidRPr="00D16AD6">
        <w:rPr>
          <w:sz w:val="14"/>
        </w:rPr>
        <w:t xml:space="preserve">During the event, </w:t>
      </w:r>
      <w:r w:rsidRPr="00317B14">
        <w:rPr>
          <w:rStyle w:val="StyleUnderline"/>
        </w:rPr>
        <w:t>two former officials</w:t>
      </w:r>
      <w:r w:rsidRPr="00D16AD6">
        <w:rPr>
          <w:sz w:val="14"/>
        </w:rPr>
        <w:t>—retired diplomat Sha Zukang and retired PLA major general Yao Yunzhu—</w:t>
      </w:r>
      <w:r w:rsidRPr="00317B14">
        <w:rPr>
          <w:rStyle w:val="StyleUnderline"/>
        </w:rPr>
        <w:t>offered their opinions on how China might react to a U.S. military intervention if a crisis were to take place concerning Taiwan. Yao was quite direct: “China’s No First Use policy will not change, not only in the Taiwan scenario but in other scenarios as well, and we have 100 percent confidence that we can deal with the Taiwan independence issue by peaceful means and, if necessary, non-peaceful means.”</w:t>
      </w:r>
      <w:r w:rsidRPr="00D16AD6">
        <w:rPr>
          <w:sz w:val="14"/>
        </w:rPr>
        <w:t xml:space="preserve"> Unsurprising, but then Sha drew legs on the snake: “And, to add [to] what General Yao said, at any cost we will certainly do the job on our own. … I wish it would never happen, but it’s a wish. But </w:t>
      </w:r>
      <w:r w:rsidRPr="00317B14">
        <w:rPr>
          <w:rStyle w:val="StyleUnderline"/>
        </w:rPr>
        <w:t>we have to think of the worst scenario … [if] this scenario appeared and China were cornered, as I said earlier, we had no choice but to do the job at any cost.”</w:t>
      </w:r>
      <w:r w:rsidRPr="00D16AD6">
        <w:rPr>
          <w:sz w:val="14"/>
        </w:rPr>
        <w:t xml:space="preserve"> Had this been a discussion of a Taiwan scenario, Sha’s comment may have passed with little notice, simply an expression of national resolve. But in a discussion of nuclear policy, it led the audience to a very different and chilling conclusion, expressed in the next audience member’s comment: “</w:t>
      </w:r>
      <w:r w:rsidRPr="00317B14">
        <w:rPr>
          <w:rStyle w:val="StyleUnderline"/>
        </w:rPr>
        <w:t>It seemed like there was an implied threat to use nuclear weapons in a scenario with China China’s public policy seems clear enough: it will not use nuclear weapons without first absorbing a nuclear attack.</w:t>
      </w:r>
      <w:r w:rsidRPr="00D16AD6">
        <w:rPr>
          <w:sz w:val="14"/>
        </w:rPr>
        <w:t xml:space="preserve"> It claims that its arsenal is not constructed to target an opponent’s nuclear or command and control capabilities, but rather to deter a nuclear attack by punishing the enemy populace (countervalue targeting). There are undoubtedly details China keeps guarded, but that does not change its outward policy. </w:t>
      </w:r>
      <w:r w:rsidRPr="00317B14">
        <w:rPr>
          <w:rStyle w:val="StyleUnderline"/>
        </w:rPr>
        <w:t>Whether intended</w:t>
      </w:r>
      <w:r w:rsidRPr="00D16AD6">
        <w:rPr>
          <w:sz w:val="14"/>
        </w:rPr>
        <w:t xml:space="preserve"> by Sha </w:t>
      </w:r>
      <w:r w:rsidRPr="00D16AD6">
        <w:rPr>
          <w:rStyle w:val="StyleUnderline"/>
        </w:rPr>
        <w:t>or not, the audience’s inference reminds us that a country with nuclear weapons can decide to use them at any time, regardless of policy. Ironically, the very emergencies envisioned by a nuclear policy would be so traumatic as to call any previous policy into question. Thus the threat of nuclear attack always remains as a deterrent to preventing governmental collapse, regardless of policy.</w:t>
      </w:r>
      <w:r w:rsidRPr="00D16AD6">
        <w:rPr>
          <w:sz w:val="14"/>
        </w:rPr>
        <w:t xml:space="preserve"> There is however a human instinct to prevent annihilation, such that even under the threat of regime collapse leaders would think twice before launching a senseless strike. They would trust that our better angels would win out in the future, even if they themselves weren’t around to see it. For these leaders, nuclear weapons may be a deterrent only, not a usable weapon. Sadly and frighteningly, in contrast, the ruthlessness of a regime like North Korea’s makes it less likely to acknowledge others’ humanity. Its paranoia and readiness to employ any means in its own survival should make all other nations wary of the possibility of a nuclear attack out of spite, even in response to a purely internal threat. China by all accounts, however, is well beyond the stage of needing such desperate measures to stave off collapse. </w:t>
      </w:r>
      <w:r w:rsidRPr="00D16AD6">
        <w:rPr>
          <w:rStyle w:val="StyleUnderline"/>
        </w:rPr>
        <w:t>Quite apart from the debate over whether a leader would actually use nuclear weapons, it is possible that a nation seeking to become a “great nation” might very well have an impulse to upgrade its nuclear arsenal and policy commensurate with its new status.</w:t>
      </w:r>
      <w:r w:rsidRPr="00D16AD6">
        <w:rPr>
          <w:sz w:val="14"/>
        </w:rPr>
        <w:t xml:space="preserve"> Thus Sha’s apparent equivocation may not have been a snake’s legs, but rather a glimpse at a hidden dragon.</w:t>
      </w:r>
    </w:p>
    <w:p w:rsidR="006D390E" w:rsidRDefault="006D390E" w:rsidP="006D390E">
      <w:pPr>
        <w:rPr>
          <w:rFonts w:asciiTheme="minorHAnsi" w:eastAsia="Arial" w:hAnsiTheme="minorHAnsi" w:cs="Arial"/>
          <w:color w:val="050607"/>
          <w:u w:val="single"/>
        </w:rPr>
      </w:pPr>
    </w:p>
    <w:p w:rsidR="006D390E" w:rsidRDefault="006D390E" w:rsidP="006D390E">
      <w:pPr>
        <w:rPr>
          <w:rFonts w:asciiTheme="minorHAnsi" w:eastAsia="Arial" w:hAnsiTheme="minorHAnsi" w:cs="Arial"/>
          <w:color w:val="050607"/>
          <w:u w:val="single"/>
        </w:rPr>
      </w:pPr>
    </w:p>
    <w:p w:rsidR="006D390E" w:rsidRDefault="006D390E" w:rsidP="006D390E">
      <w:pPr>
        <w:pStyle w:val="Heading4"/>
      </w:pPr>
      <w:r>
        <w:t xml:space="preserve">China NFU means no nuclear escalation – but that could break if Taiwan prolifs </w:t>
      </w:r>
    </w:p>
    <w:p w:rsidR="006D390E" w:rsidRDefault="006D390E" w:rsidP="006D390E">
      <w:r w:rsidRPr="008C5FD1">
        <w:rPr>
          <w:rStyle w:val="Heading4Char"/>
        </w:rPr>
        <w:t>Cunningham and Fravel 2015</w:t>
      </w:r>
      <w:r>
        <w:t xml:space="preserve"> (</w:t>
      </w:r>
      <w:r w:rsidRPr="00746CD0">
        <w:t>Fiona S. Cunningham</w:t>
      </w:r>
      <w:r>
        <w:t xml:space="preserve"> and M. Taylor Fravel, Cunningham studies technology and conflict in East Asia. Her research focuses on how countries leverage nuclear, space, cyber, and missile technology for coercion. Fravel is the Arthur and Ruth Sloan Professor of Political Science and a member of the Security Studies Program at the Massachusetts Institute of Technology, “Assuring Assured Retaliation: China's Nuclear Posture and U.S.-China Strategic Stability”, The MIT Press Journals, November 20, 2015, </w:t>
      </w:r>
      <w:hyperlink r:id="rId595" w:history="1">
        <w:r w:rsidRPr="00DE5BBA">
          <w:rPr>
            <w:rStyle w:val="Hyperlink"/>
          </w:rPr>
          <w:t>https://www.mitpressjournals.org/doi/full/10.1162/ISEC_a_00215</w:t>
        </w:r>
      </w:hyperlink>
      <w:r>
        <w:t>, DJag)</w:t>
      </w:r>
    </w:p>
    <w:p w:rsidR="006D390E" w:rsidRDefault="006D390E" w:rsidP="006D390E">
      <w:pPr>
        <w:rPr>
          <w:rStyle w:val="StyleUnderline"/>
        </w:rPr>
      </w:pPr>
      <w:r w:rsidRPr="00746CD0">
        <w:rPr>
          <w:sz w:val="14"/>
        </w:rPr>
        <w:t xml:space="preserve">CHINA'S NUCLEAR POLICY AND STRATEGY: </w:t>
      </w:r>
      <w:r w:rsidRPr="005E77A9">
        <w:rPr>
          <w:rStyle w:val="StyleUnderline"/>
        </w:rPr>
        <w:t>Chinese concerns about U.S. capabilities are likely to further underscore the ambiguity that China has allowed to persist regarding its no-first-use policy.</w:t>
      </w:r>
      <w:r w:rsidRPr="00746CD0">
        <w:rPr>
          <w:sz w:val="14"/>
        </w:rPr>
        <w:t xml:space="preserve"> In the mid-2000s, </w:t>
      </w:r>
      <w:r w:rsidRPr="005E77A9">
        <w:rPr>
          <w:rStyle w:val="StyleUnderline"/>
        </w:rPr>
        <w:t>a debate over whether to maintain the policy occurred within China amid concerns about a future conflict over Taiwan's unification involving the United States.</w:t>
      </w:r>
      <w:r w:rsidRPr="00746CD0">
        <w:rPr>
          <w:sz w:val="14"/>
        </w:rPr>
        <w:t xml:space="preserve"> The debate was prompted in large part by the prospect of conventional strikes against Chinese nuclear capabilities and nonnuclear strategic targets, such as the Three Gorges Dam.70 </w:t>
      </w:r>
      <w:r w:rsidRPr="005E77A9">
        <w:rPr>
          <w:rStyle w:val="StyleUnderline"/>
        </w:rPr>
        <w:t xml:space="preserve">Outside China, analysts closely monitored the debate </w:t>
      </w:r>
      <w:r w:rsidRPr="00746CD0">
        <w:rPr>
          <w:sz w:val="14"/>
        </w:rPr>
        <w:t xml:space="preserve">for a number of reasons. The 2004 Science of Second Artillery Campaigns suggested that publicly lowering the threshold for the </w:t>
      </w:r>
      <w:r w:rsidRPr="005E77A9">
        <w:rPr>
          <w:rStyle w:val="StyleUnderline"/>
        </w:rPr>
        <w:t>use of nuclear weapons would be one option that China could choose to deter conventional attacks against its nuclear facilities and other major strategic targets.</w:t>
      </w:r>
      <w:r w:rsidRPr="00746CD0">
        <w:rPr>
          <w:sz w:val="14"/>
        </w:rPr>
        <w:t xml:space="preserve"> Although any decision to alter the no-first-use policy would be made by China's top party leaders and not the commanders of the Second Artillery, this suggested change in China's declaratory policy garnered a great deal of attention from foreign analysts</w:t>
      </w:r>
      <w:r w:rsidRPr="005E77A9">
        <w:rPr>
          <w:rStyle w:val="StyleUnderline"/>
        </w:rPr>
        <w:t>. The result of this debate was that China maintained the no-first-use policy, but the debate itself created some ambiguity as to whether the pledge was, in fact, unconditional.</w:t>
      </w:r>
      <w:r w:rsidRPr="00746CD0">
        <w:rPr>
          <w:sz w:val="14"/>
        </w:rPr>
        <w:t xml:space="preserve">71 </w:t>
      </w:r>
      <w:r w:rsidRPr="005E77A9">
        <w:rPr>
          <w:rStyle w:val="StyleUnderline"/>
        </w:rPr>
        <w:t>The creation of such ambiguity had a deterrent effect by forcing potential adversaries to assess the merits of conventional attacks on nuclear targets or perhaps even on nonnuclear strategic targets.</w:t>
      </w:r>
      <w:r w:rsidRPr="00746CD0">
        <w:rPr>
          <w:sz w:val="14"/>
        </w:rPr>
        <w:t xml:space="preserve"> U.S. sensitivity to possible changes in Chinese nuclear policy was revealed when the 2013 edition of China's defense white paper lacked an explicit reference to China's no-first-use pledge.72 Nevertheless, to the degree that China views the United States as continuing to pursue strategic primacy, especially through its CPGS capabilities, China has strong incentives to maintain some ambiguity regarding the pledge. Moreover, the Science of Military Strategy indicated that such debates could strengthen China's deterrent. One tactic for strengthening China's deterrent is described as “expanding thinking” (tuozhan silu), in which “sometimes allowing different people to speak with different voices can have an even better deterrent effect than speaking with the same voice.”73 </w:t>
      </w:r>
      <w:r w:rsidRPr="005E77A9">
        <w:rPr>
          <w:rStyle w:val="StyleUnderline"/>
        </w:rPr>
        <w:t>Chinese sources indicate that China is unlikely to alter its nuclear strategy. That is, the pursuit of a lean and effective force to conduct a retaliatory campaign to deter a first strike against China remains the basis of China's nuclear strategy.</w:t>
      </w:r>
      <w:r w:rsidRPr="00746CD0">
        <w:rPr>
          <w:sz w:val="14"/>
        </w:rPr>
        <w:t xml:space="preserve"> Even though China is expanding the size and sophistication of its arsenal, sources and individuals consulted for this article indicate, in essence, that China will seek to achieve the goals contained in its current strategy and not pursue new ones, such as the ability to conduct a first strike on an adversary's nuclear weapons. As the Science of Military Strategy describes, “</w:t>
      </w:r>
      <w:r w:rsidRPr="005E77A9">
        <w:rPr>
          <w:rStyle w:val="StyleUnderline"/>
        </w:rPr>
        <w:t xml:space="preserve">China's nuclear force employment follows the principle of ‘striking after the enemy has struck’ (houfa zhiren); a nuclear counterattack is the only type (yangshi) of combat employment for Chinese nuclear forces. The relative superiority or inferiority of China's nuclear counterattack capability directly influences the effectiveness of its nuclear deterrence. </w:t>
      </w:r>
      <w:r w:rsidRPr="00746CD0">
        <w:rPr>
          <w:sz w:val="14"/>
        </w:rPr>
        <w:t xml:space="preserve">Therefore, the fundamental goals of the development of the Second Artillery are to effectively increase the number of missiles to ensure that a sufficient number are available for a nuclear counterattack, and to increase the effectiveness of an actual nuclear counterattack.”74 </w:t>
      </w:r>
      <w:r w:rsidRPr="00746CD0">
        <w:rPr>
          <w:rStyle w:val="StyleUnderline"/>
        </w:rPr>
        <w:t>The main challenge from China's perspective is how best to achieve a secure second-strike capability in light of the continued development of missiles defenses and various long-range conventional strike capabilities. The principal reason for maintaining the strategy of assured retaliation is</w:t>
      </w:r>
      <w:r w:rsidRPr="00746CD0">
        <w:rPr>
          <w:sz w:val="14"/>
        </w:rPr>
        <w:t xml:space="preserve"> that the views of China's leaders regarding the utility of nuclear weapons remain unchanged. That is, </w:t>
      </w:r>
      <w:r w:rsidRPr="00746CD0">
        <w:rPr>
          <w:rStyle w:val="StyleUnderline"/>
        </w:rPr>
        <w:t>China's leaders continue to see nuclear weapons as being useful only for deterring nuclear coercion and nuclear attacks against China.</w:t>
      </w:r>
      <w:r w:rsidRPr="00746CD0">
        <w:rPr>
          <w:sz w:val="14"/>
        </w:rPr>
        <w:t xml:space="preserve"> In December 2012, for example, President Xi Jinping visited the Second Artillery's Eighth Party Congress and described the Second Artillery as being “the core of our country's strategic deterrence,” echoing the language used by previous leaders.75 Likewise, doctrinal materials published throughout the 2000s continue to refer to the nuclear counterattack campaign as the only campaign for China's nuclear forces and generally describe it in the same way. The emphasis on only one campaign for the use of China's nuclear weapons is consistent with long-standing views about the utility of such weapons.76 </w:t>
      </w:r>
      <w:r w:rsidRPr="00746CD0">
        <w:rPr>
          <w:rStyle w:val="StyleUnderline"/>
        </w:rPr>
        <w:t>The constraining effect of leadership beliefs could weaken if substantial changes in technology arise to enable a first-use posture, but these beliefs appear to be stable at present.</w:t>
      </w:r>
    </w:p>
    <w:p w:rsidR="006D390E" w:rsidRPr="0082220D" w:rsidRDefault="006D390E" w:rsidP="006D390E">
      <w:pPr>
        <w:rPr>
          <w:rFonts w:asciiTheme="minorHAnsi" w:eastAsia="Arial" w:hAnsiTheme="minorHAnsi" w:cs="Arial"/>
          <w:color w:val="050607"/>
          <w:u w:val="single"/>
        </w:rPr>
      </w:pPr>
    </w:p>
    <w:p w:rsidR="006D390E" w:rsidRDefault="006D390E" w:rsidP="006D390E"/>
    <w:p w:rsidR="007220D3" w:rsidRDefault="007220D3" w:rsidP="007220D3">
      <w:pPr>
        <w:pStyle w:val="Heading3"/>
      </w:pPr>
      <w:r>
        <w:t xml:space="preserve">Indepdence </w:t>
      </w:r>
      <w:r w:rsidR="006D390E">
        <w:t xml:space="preserve">Bad – China </w:t>
      </w:r>
    </w:p>
    <w:p w:rsidR="007220D3" w:rsidRDefault="007220D3" w:rsidP="007220D3">
      <w:pPr>
        <w:pStyle w:val="Heading4"/>
      </w:pPr>
      <w:r>
        <w:t xml:space="preserve">Arms sales are testing China’s limits and pushing Tsai closer to indepdence </w:t>
      </w:r>
    </w:p>
    <w:p w:rsidR="007220D3" w:rsidRPr="00D1609D" w:rsidRDefault="007220D3" w:rsidP="007220D3">
      <w:pPr>
        <w:rPr>
          <w:rStyle w:val="Style13ptBold"/>
        </w:rPr>
      </w:pPr>
      <w:r>
        <w:rPr>
          <w:rStyle w:val="Style13ptBold"/>
        </w:rPr>
        <w:t xml:space="preserve">Tay 2019 </w:t>
      </w:r>
      <w:r w:rsidRPr="00D1609D">
        <w:t>(</w:t>
      </w:r>
      <w:r>
        <w:t xml:space="preserve">Shirley Tay, Shirley Tay is an intern for CNBC.com out of the Asia Pacific headquarters in Singapore, “As US-China relations sour, Taiwan’s value as a ‘chess piece’ may rise”, CNBC, June 11, 2019, </w:t>
      </w:r>
      <w:hyperlink r:id="rId596" w:history="1">
        <w:r w:rsidRPr="00DE5BBA">
          <w:rPr>
            <w:rStyle w:val="Hyperlink"/>
          </w:rPr>
          <w:t>https://www.cnbc.com/2019/06/11/as-us-china-relations-sour-taiwans-value-as-a-chess-piece-may-rise.html</w:t>
        </w:r>
      </w:hyperlink>
      <w:r>
        <w:t>, DJag))</w:t>
      </w:r>
    </w:p>
    <w:p w:rsidR="007220D3" w:rsidRDefault="007220D3" w:rsidP="007220D3">
      <w:pPr>
        <w:rPr>
          <w:sz w:val="14"/>
        </w:rPr>
      </w:pPr>
      <w:r w:rsidRPr="00612483">
        <w:rPr>
          <w:rStyle w:val="StyleUnderline"/>
        </w:rPr>
        <w:t>As the United States and China remain deadlocked in a deepening dispute over trade and technology, some experts say Taiwan’s value as a bargaining chip has increased.</w:t>
      </w:r>
      <w:r w:rsidRPr="00D1609D">
        <w:rPr>
          <w:sz w:val="14"/>
        </w:rPr>
        <w:t xml:space="preserve"> </w:t>
      </w:r>
      <w:r w:rsidRPr="00612483">
        <w:rPr>
          <w:rStyle w:val="StyleUnderline"/>
        </w:rPr>
        <w:t>The self-governed island</w:t>
      </w:r>
      <w:r w:rsidRPr="00D1609D">
        <w:rPr>
          <w:sz w:val="14"/>
        </w:rPr>
        <w:t xml:space="preserve"> — which Beijing deems to be a renegade Chinese province — </w:t>
      </w:r>
      <w:r w:rsidRPr="00612483">
        <w:rPr>
          <w:rStyle w:val="StyleUnderline"/>
        </w:rPr>
        <w:t>is one of many flashpoints in the rivalry between the world’s two superpowers. Taiwan has always been a “chess piece” that Washington can play with in U.S.-China relations</w:t>
      </w:r>
      <w:r w:rsidRPr="00D1609D">
        <w:rPr>
          <w:sz w:val="14"/>
        </w:rPr>
        <w:t xml:space="preserve">, said Zhiqun Zhu, a professor of political science and international relations at Bucknell University. </w:t>
      </w:r>
      <w:r w:rsidRPr="00612483">
        <w:rPr>
          <w:rStyle w:val="StyleUnderline"/>
        </w:rPr>
        <w:t>“Taiwan’s value to the U.S. will only increase as tensions between the U.S. and China escalate,”</w:t>
      </w:r>
      <w:r w:rsidRPr="00D1609D">
        <w:rPr>
          <w:sz w:val="14"/>
        </w:rPr>
        <w:t xml:space="preserve"> Zhu told CNBC. Under the Chinese Communist Party’s “One China” policy, the self-ruled island is part of mainland China. Chinese President Xi Jinping has said before that China “must be and will be” reunified with Taiwan — by force if necessary. However, </w:t>
      </w:r>
      <w:r w:rsidRPr="00612483">
        <w:rPr>
          <w:rStyle w:val="StyleUnderline"/>
        </w:rPr>
        <w:t>recent military and diplomatic actions from Washington have been seen by Beijing as U.S. support for Taiwan’s independence movement.</w:t>
      </w:r>
      <w:r w:rsidRPr="00D1609D">
        <w:rPr>
          <w:sz w:val="14"/>
        </w:rPr>
        <w:t xml:space="preserve"> At the Shangri-la dialogue defense summit in Singapore last weekend, Chinese Lieutenant General Shao Yuanming said </w:t>
      </w:r>
      <w:r w:rsidRPr="00612483">
        <w:rPr>
          <w:rStyle w:val="StyleUnderline"/>
        </w:rPr>
        <w:t>Washington’s support for Taipei has sent “terribly wrong signals to Taiwan’s independence forces, which could undermine regional peace and stability. ” “If anyone wants to separate Taiwan from the country,</w:t>
      </w:r>
      <w:r w:rsidRPr="00D1609D">
        <w:rPr>
          <w:sz w:val="14"/>
        </w:rPr>
        <w:t xml:space="preserve"> the Chinese military will resolutely defend the unity of our motherland at all costs,” Shao added. ‘Upgrade’ in US-Taiwan relations The U.S. using Taiwan as a card is a new factor in the dynamic of the trilateral relationship that “really did not exist” before President Donald Trump came into power, said Bonnie Glaser, senior advisor for Asia at Washington-based think tank Center for Strategic and International Studies (CSIS). “</w:t>
      </w:r>
      <w:r w:rsidRPr="00612483">
        <w:rPr>
          <w:rStyle w:val="StyleUnderline"/>
        </w:rPr>
        <w:t>Trump is a transactional president and he often seems to be willing to put anything on the table</w:t>
      </w:r>
      <w:r w:rsidRPr="00D1609D">
        <w:rPr>
          <w:sz w:val="14"/>
        </w:rPr>
        <w:t xml:space="preserve">,” she told CNBC. On the military front, </w:t>
      </w:r>
      <w:r w:rsidRPr="00612483">
        <w:rPr>
          <w:rStyle w:val="StyleUnderline"/>
        </w:rPr>
        <w:t>the Trump administration has ramped up arms sales to Taipei over the years, invoking the ire of Beijing. Washington is reportedly preparing a sale of more than $2 billion worth of tanks and weapons to Taiwan.</w:t>
      </w:r>
      <w:r w:rsidRPr="00D1609D">
        <w:rPr>
          <w:sz w:val="14"/>
        </w:rPr>
        <w:t xml:space="preserve"> Diplomatic issues have also come to the fore. In May, high-level security officials from the U.S. and Taiwan met for the first time in nearly four decades, drawing an angry response from Beijing. Chinese foreign ministry spokesperson Lu Kang said </w:t>
      </w:r>
      <w:r w:rsidRPr="00612483">
        <w:rPr>
          <w:rStyle w:val="StyleUnderline"/>
        </w:rPr>
        <w:t>Beijing is “strongly dissatisfied” with and “resolutely opposed” to any official meetings between the U.S. and Taiwan. “I believe we’re inching closer &amp; closer to Beijing’s redline on US-Taiwan senior official mtgs</w:t>
      </w:r>
      <w:r w:rsidRPr="00D1609D">
        <w:rPr>
          <w:sz w:val="14"/>
        </w:rPr>
        <w:t xml:space="preserve">--those that are publicized at least,” Derek Grossman, a senior defense analyst at California-based think tank Rand Corporation, said on Twitter after the U.S.-Taiwan meeting. Grossman told CNBC on email that his understanding is that such meetings “have been ongoing for some time in private.” “My hunch is that </w:t>
      </w:r>
      <w:r w:rsidRPr="00D1609D">
        <w:rPr>
          <w:rStyle w:val="StyleUnderline"/>
        </w:rPr>
        <w:t>it was publicized this time via intentional leak from one or both sides to signal to China that the upgrade in U.S.-Taiwan relations is here to stay,</w:t>
      </w:r>
      <w:r w:rsidRPr="00D1609D">
        <w:rPr>
          <w:sz w:val="14"/>
        </w:rPr>
        <w:t xml:space="preserve">” he added. Taiwan’s next leader is key Taiwan is set to have its presidential elections in January 2020 — and experts said the polls would likely determine the direction of cross-strait ties. Grossman said that </w:t>
      </w:r>
      <w:r w:rsidRPr="00D1609D">
        <w:rPr>
          <w:rStyle w:val="StyleUnderline"/>
        </w:rPr>
        <w:t>if the incumbent Taiwanese president Tsai Ing-Wen is re-elected, which is “likely,” cross-strait tensions are likely to escalate further</w:t>
      </w:r>
      <w:r w:rsidRPr="00D1609D">
        <w:rPr>
          <w:sz w:val="14"/>
        </w:rPr>
        <w:t xml:space="preserve"> from 2020 to 2024. China has ‘whole host of tools’ that can really hurt Taiwan: Professor Glaser from CSIS echoed that sentiment, adding that if a candidate from the independence-leaning Democratic Progressive Party was elected, China would ratchet up military, diplomatic and economic pressure. “I </w:t>
      </w:r>
      <w:r w:rsidRPr="00D1609D">
        <w:rPr>
          <w:rStyle w:val="StyleUnderline"/>
        </w:rPr>
        <w:t xml:space="preserve">think the Chinese would be worried that there’s always this potential for things to go in a very negative direction </w:t>
      </w:r>
      <w:r w:rsidRPr="00276B0B">
        <w:rPr>
          <w:rStyle w:val="Emphasis"/>
        </w:rPr>
        <w:t>because the combination of Trump being president and the possibility that Tsai gets re-elected … could really embolden Tsai to move toward the direction of independence,</w:t>
      </w:r>
      <w:r w:rsidRPr="00D1609D">
        <w:rPr>
          <w:sz w:val="14"/>
        </w:rPr>
        <w:t>” she added. According to Grossman, the best hope for keeping tensions under wraps would be if a candidate from the opposition Kuomintang (KMT) party wins the next Taiwan presidential race and recognizes the “One China” policy. Derek Grossman: SENIOR DEFENSE ANALYST AT RAND CORPORATION That said, Grossman added, public opinion polling in Taiwan has shown that voters will not likely support the opposition KMT in doing so. “</w:t>
      </w:r>
      <w:r w:rsidRPr="00D1609D">
        <w:rPr>
          <w:rStyle w:val="StyleUnderline"/>
        </w:rPr>
        <w:t>The Taiwanese have been observing how China’s ‘One Country, Two Systems’ approach has worked out in Hong Kong, and it isn’t too inspiring,”</w:t>
      </w:r>
      <w:r w:rsidRPr="00D1609D">
        <w:rPr>
          <w:sz w:val="14"/>
        </w:rPr>
        <w:t xml:space="preserve"> Grossman added. A public opinion survey conducted by the Taiwan’s Mainland Affairs Council in May also found that 83.6% of Taiwan opposes Xi’s “one country, two systems” policy. A ‘small’ risk of escalation Asked if an armed conflict was a possibility, Grossman said: “Absolutely a risk — albeit a small one.” However, he emphasized that he did not want to get anyone alarmed, and highlighted that “those out there saying the risk is very high are probably wrong.” “I would say the risk has escalated under Tsai from maybe a 1% to 5% chance of armed conflict,” Grossman added. “But that’s still uncomfortably high considering that China has nuclear weapons and the U.S., also with nukes, would likely intervene to save Taiwan were China to invade or attack the island.” Similarly, Bucknell’s Zhu said that while the possibility of an escalation is always present, in reality, “neither side wants to face military confrontation.” However, economic and diplomatic confrontations are “highly likely,” he added. That may come in the form of Beijing poaching the island’s allies to ramp up pressure on Taiwan as cross-strait tensions escalate, he said. “Economically, Taiwan is heavily dependent on the mainland market, so China could restrict Taiwan’s agricultural exports to the mainland.” Washington should “carefully deliberate” its exchanges with Taiwan and ensure the wrong signals are not sent to Beijing, Glaser from CSIS pointed out. “China could miscalculate and think the United States would get involved in a conflict, and that would really be a very dangerous situation,” she added.</w:t>
      </w:r>
    </w:p>
    <w:p w:rsidR="007220D3" w:rsidRPr="007220D3" w:rsidRDefault="007220D3" w:rsidP="007220D3">
      <w:r>
        <w:tab/>
      </w:r>
    </w:p>
    <w:p w:rsidR="007220D3" w:rsidRDefault="007220D3" w:rsidP="007220D3">
      <w:pPr>
        <w:pStyle w:val="Heading4"/>
      </w:pPr>
      <w:r>
        <w:t>China will not be hesitant to start war with Taiwan should it declare independence</w:t>
      </w:r>
    </w:p>
    <w:p w:rsidR="007220D3" w:rsidRDefault="007220D3" w:rsidP="007220D3">
      <w:r w:rsidRPr="00D70346">
        <w:rPr>
          <w:rStyle w:val="Style13ptBold"/>
        </w:rPr>
        <w:t>Mearsheimer</w:t>
      </w:r>
      <w:r>
        <w:rPr>
          <w:rStyle w:val="Style13ptBold"/>
        </w:rPr>
        <w:t xml:space="preserve"> 2014</w:t>
      </w:r>
      <w:r w:rsidRPr="00D70346">
        <w:t xml:space="preserve"> (</w:t>
      </w:r>
      <w:r>
        <w:t xml:space="preserve">John J. Mearsheimer, John Joseph Mearsheimer is an American political scientist and international relations scholar. He is the R. Wendell Harrison Distinguished Service Professor at the University of Chicago.  “Say Goodbye to Taiwan”, The National Interest, February 25, 2014, </w:t>
      </w:r>
      <w:hyperlink r:id="rId597" w:history="1">
        <w:r w:rsidRPr="00DE5BBA">
          <w:rPr>
            <w:rStyle w:val="Hyperlink"/>
          </w:rPr>
          <w:t>https://nationalinterest.org/article/say-goodbye-taiwan-9931</w:t>
        </w:r>
      </w:hyperlink>
      <w:r>
        <w:t>, DJag)</w:t>
      </w:r>
    </w:p>
    <w:p w:rsidR="007220D3" w:rsidRDefault="007220D3" w:rsidP="007220D3">
      <w:pPr>
        <w:rPr>
          <w:sz w:val="14"/>
        </w:rPr>
      </w:pPr>
      <w:r w:rsidRPr="00D70346">
        <w:rPr>
          <w:sz w:val="14"/>
        </w:rPr>
        <w:t xml:space="preserve">WHAT ARE the implications for Taiwan of China’s continued rise? Not today. Not next year. No, </w:t>
      </w:r>
      <w:r w:rsidRPr="00A92A66">
        <w:rPr>
          <w:rStyle w:val="StyleUnderline"/>
        </w:rPr>
        <w:t>the real dilemma Taiwan will confront looms in the decades ahead, when China, whose continued economic growth seems likely although not a sure thing, is far more powerful than it is today.</w:t>
      </w:r>
      <w:r w:rsidRPr="00D70346">
        <w:rPr>
          <w:sz w:val="14"/>
        </w:rPr>
        <w:t xml:space="preserve"> Contemporary China does not possess significant military power; its military forces are inferior, and not by a small margin, to those of the United States. Beijing would be making a huge mistake to pick a fight with the American military nowadays. China, in other words, is constrained by the present global balance of power, which is clearly stacked in America’s favor. But power is rarely static. The real question that is often overlooked is what happens in a future world in which the balance of power has shifted sharply against Taiwan and the United States, in which China controls much more relative power than it does today, and in which China is in roughly the same economic and military league as the United States. In essence: a world in which China is much less constrained than it is today. That world may seem forbidding, even ominous, but it is one that may be coming. It is my firm conviction </w:t>
      </w:r>
      <w:r w:rsidRPr="00A92A66">
        <w:rPr>
          <w:rStyle w:val="StyleUnderline"/>
        </w:rPr>
        <w:t>that the continuing rise of China will have huge consequences for Taiwan, almost all of which will be bad. Not only will China be much more powerful than it is today, but it will also remain deeply committed to making Taiwan part of China. Moreover, China will try to dominate Asia the way the United States dominates the Western Hemisphere, which means it will seek to reduce, if not eliminate, the American military presence in Asia.</w:t>
      </w:r>
      <w:r w:rsidRPr="00D70346">
        <w:rPr>
          <w:sz w:val="14"/>
        </w:rPr>
        <w:t xml:space="preserve"> The United States, of course, will resist mightily, and go to great lengths to contain China’s growing power. The ensuing security competition will not be good for Taiwan, no matter how it turns out in the end. Time is not on Taiwan’s side. Herewith, a guide to what is likely to ensue between the United States, China and Taiwan. </w:t>
      </w:r>
      <w:r w:rsidRPr="00A92A66">
        <w:rPr>
          <w:rStyle w:val="StyleUnderline"/>
        </w:rPr>
        <w:t>IN AN ideal world, most Taiwanese would like their country to gain de jure independence and become a legitimate sovereign state in the international system. This outcome is especially attractive because a strong Taiwanese identity—separate from a Chinese identity—has blossomed in Taiwan over the past sixty-five years. Many of those people who identify themselves as Taiwanese would like their own nation-state, and they have little interest in being a province of mainland China.</w:t>
      </w:r>
      <w:r w:rsidRPr="00D70346">
        <w:rPr>
          <w:sz w:val="14"/>
        </w:rPr>
        <w:t xml:space="preserve"> According to National Chengchi University’s Election Study Center, in 1992, 17.6 percent of the people living in Taiwan identified as Taiwanese only. By June 2013, that number was 57.5 percent, a clear majority. Only 3.6 percent of those surveyed identified as Chinese only. Furthermore, the 2011 Taiwan National Security Survey found that if one assumes China would not attack Taiwan if it declared its independence, 80.2 percent of Taiwanese would in fact opt for independence. Another recent poll found that about 80 percent of Taiwanese view Taiwan and China as different countries. However</w:t>
      </w:r>
      <w:r w:rsidRPr="00D70346">
        <w:rPr>
          <w:rStyle w:val="StyleUnderline"/>
        </w:rPr>
        <w:t>, Taiwan is not going to gain formal independence in the foreseeable future, mainly because China would not tolerate that outcome. In fact, China has made it clear that it would go to war against Taiwan if the island declares its independence. The antisecession law, which China passed in 2005, says explicitly that “the state shall employ nonpeaceful means and other necessary measures” if Taiwan moves toward de jure independence.</w:t>
      </w:r>
      <w:r w:rsidRPr="00D70346">
        <w:rPr>
          <w:sz w:val="14"/>
        </w:rPr>
        <w:t xml:space="preserve"> It is also worth noting that the United States does not recognize Taiwan as a sovereign country, and according to President Obama, Washington “fully supports a one-China policy.” </w:t>
      </w:r>
    </w:p>
    <w:p w:rsidR="007220D3" w:rsidRDefault="007220D3" w:rsidP="007220D3">
      <w:pPr>
        <w:rPr>
          <w:sz w:val="14"/>
        </w:rPr>
      </w:pPr>
    </w:p>
    <w:p w:rsidR="007220D3" w:rsidRDefault="007220D3" w:rsidP="007220D3">
      <w:pPr>
        <w:rPr>
          <w:sz w:val="14"/>
        </w:rPr>
      </w:pPr>
    </w:p>
    <w:p w:rsidR="007220D3" w:rsidRPr="00AB5DCC" w:rsidRDefault="007220D3" w:rsidP="007220D3">
      <w:pPr>
        <w:pStyle w:val="Heading4"/>
      </w:pPr>
      <w:r w:rsidRPr="00AB5DCC">
        <w:t>A substantial Taiwanese pro-independence movement will trigger Cross-Strait War</w:t>
      </w:r>
    </w:p>
    <w:p w:rsidR="007220D3" w:rsidRPr="00AB5DCC" w:rsidRDefault="007220D3" w:rsidP="007220D3">
      <w:r w:rsidRPr="00AB5DCC">
        <w:rPr>
          <w:rStyle w:val="Style13ptBold"/>
        </w:rPr>
        <w:t>Yuwen 2018</w:t>
      </w:r>
      <w:r w:rsidRPr="00AB5DCC">
        <w:t xml:space="preserve"> (Deng Yuwen is an independent political commentator and international relations scholar. He is currently a visiting scholar at the University of Nottingham, and a member of council at the Beijing Reform and Development Institute, “Why China will wait until 2030 to take back Taiwan – unless the island forces Xi Jinping’s hand,” South China Morning Post, 26 November 2018, https://www.scmp.com/comment/insight-opinion/united-states/article/2174705/why-china-will-wait-until-2030-take-back)</w:t>
      </w:r>
    </w:p>
    <w:p w:rsidR="007220D3" w:rsidRPr="00AB5DCC" w:rsidRDefault="007220D3" w:rsidP="007220D3">
      <w:pPr>
        <w:rPr>
          <w:b/>
          <w:bCs/>
          <w:u w:val="single"/>
        </w:rPr>
      </w:pPr>
      <w:r w:rsidRPr="00AB5DCC">
        <w:rPr>
          <w:vertAlign w:val="subscript"/>
        </w:rPr>
        <w:t>Considering that</w:t>
      </w:r>
      <w:r w:rsidRPr="00AB5DCC">
        <w:t xml:space="preserve"> </w:t>
      </w:r>
      <w:r w:rsidRPr="00AB5DCC">
        <w:rPr>
          <w:b/>
          <w:bCs/>
          <w:u w:val="single"/>
        </w:rPr>
        <w:t>Xi would</w:t>
      </w:r>
      <w:r w:rsidRPr="00AB5DCC">
        <w:t xml:space="preserve"> </w:t>
      </w:r>
      <w:r w:rsidRPr="00AB5DCC">
        <w:rPr>
          <w:vertAlign w:val="subscript"/>
        </w:rPr>
        <w:t>want the glory of the recovery of Taiwan for himself, a suitable time to</w:t>
      </w:r>
      <w:r w:rsidRPr="00AB5DCC">
        <w:t xml:space="preserve"> </w:t>
      </w:r>
      <w:r w:rsidRPr="00AB5DCC">
        <w:rPr>
          <w:b/>
          <w:bCs/>
          <w:u w:val="single"/>
        </w:rPr>
        <w:t>retake the island should be near the end of his reign, in 2030</w:t>
      </w:r>
      <w:r w:rsidRPr="00AB5DCC">
        <w:rPr>
          <w:vertAlign w:val="subscript"/>
        </w:rPr>
        <w:t xml:space="preserve">. Complications could ensue – the world, especially the West, could impose sanctions or carry out a military intervention – and China would need two to three years, or a little longer, to clean up the mess. Then, in 2035, right on schedule, it could announce its achievement of the goal of basic modernisation. Beijing won't admit it, but Taiwanese society is drifting away </w:t>
      </w:r>
      <w:r w:rsidRPr="00AB5DCC">
        <w:rPr>
          <w:b/>
          <w:bCs/>
          <w:u w:val="single"/>
        </w:rPr>
        <w:t>The</w:t>
      </w:r>
      <w:r w:rsidRPr="00AB5DCC">
        <w:t xml:space="preserve"> </w:t>
      </w:r>
      <w:r w:rsidRPr="00AB5DCC">
        <w:rPr>
          <w:vertAlign w:val="subscript"/>
        </w:rPr>
        <w:t>above</w:t>
      </w:r>
      <w:r w:rsidRPr="00AB5DCC">
        <w:t xml:space="preserve"> </w:t>
      </w:r>
      <w:r w:rsidRPr="00AB5DCC">
        <w:rPr>
          <w:b/>
          <w:bCs/>
          <w:u w:val="single"/>
        </w:rPr>
        <w:t>analysis is based on the general logic of Chinese strategy, but unforeseen factors may influence the outcome. For example, Xi did not expect the trade war</w:t>
      </w:r>
      <w:r w:rsidRPr="00AB5DCC">
        <w:t xml:space="preserve">. </w:t>
      </w:r>
      <w:r w:rsidRPr="00AB5DCC">
        <w:rPr>
          <w:b/>
          <w:bCs/>
          <w:u w:val="single"/>
        </w:rPr>
        <w:t>In the next decade</w:t>
      </w:r>
      <w:r w:rsidRPr="00AB5DCC">
        <w:t xml:space="preserve">, </w:t>
      </w:r>
      <w:r w:rsidRPr="00AB5DCC">
        <w:rPr>
          <w:vertAlign w:val="subscript"/>
        </w:rPr>
        <w:t xml:space="preserve">three </w:t>
      </w:r>
      <w:r w:rsidRPr="00AB5DCC">
        <w:rPr>
          <w:b/>
          <w:bCs/>
          <w:u w:val="single"/>
        </w:rPr>
        <w:t>variables could force him to move forward his timetable for retaking Taiwan</w:t>
      </w:r>
      <w:r w:rsidRPr="00AB5DCC">
        <w:t xml:space="preserve">. </w:t>
      </w:r>
      <w:r w:rsidRPr="00AB5DCC">
        <w:rPr>
          <w:vertAlign w:val="subscript"/>
        </w:rPr>
        <w:t>First, Sino-American relations could worsen further, if Washington’s support for Taipei crosses Beijing’s red line. Second,</w:t>
      </w:r>
      <w:r w:rsidRPr="00AB5DCC">
        <w:t xml:space="preserve"> </w:t>
      </w:r>
      <w:r w:rsidRPr="00AB5DCC">
        <w:rPr>
          <w:b/>
          <w:bCs/>
          <w:u w:val="single"/>
        </w:rPr>
        <w:t xml:space="preserve">the situation in Taiwan could spin out of control, if independence forces gain political dominance and hold a referendum to rename the island . </w:t>
      </w:r>
      <w:r w:rsidRPr="00AB5DCC">
        <w:rPr>
          <w:vertAlign w:val="subscript"/>
        </w:rPr>
        <w:t>Third, the Chinese public could become increasingly impatient with the status quo of self-rule in Taiwan.</w:t>
      </w:r>
      <w:r w:rsidRPr="00AB5DCC">
        <w:t xml:space="preserve"> </w:t>
      </w:r>
      <w:r w:rsidRPr="00AB5DCC">
        <w:rPr>
          <w:b/>
          <w:bCs/>
          <w:u w:val="single"/>
        </w:rPr>
        <w:t>Su Chi, a former secretary general of Taiwan’s National Security Council, recently analysed the Chinese Communist Party’s past use of military force . He concluded that whenever its sovereign, territorial or national security was threatened, Beijing would go to war, no matter how difficult its internal situation was or how heavy the price it would have to pay.</w:t>
      </w:r>
      <w:r w:rsidRPr="00AB5DCC">
        <w:t xml:space="preserve"> </w:t>
      </w:r>
      <w:r w:rsidRPr="00AB5DCC">
        <w:rPr>
          <w:b/>
          <w:bCs/>
          <w:u w:val="single"/>
        </w:rPr>
        <w:t>The Taiwan issue is related to China’s sovereignty, and is an unbearable burden on Beijing</w:t>
      </w:r>
      <w:r w:rsidRPr="00AB5DCC">
        <w:t xml:space="preserve">. </w:t>
      </w:r>
      <w:r w:rsidRPr="00AB5DCC">
        <w:rPr>
          <w:vertAlign w:val="subscript"/>
        </w:rPr>
        <w:t>Deng Xiaoping once said no Chinese leader could risk losing Hong Kong, thereby repeating a humiliating episode of Chinese history. In 1982 , he told Margaret Thatcher that if China did not take back Hong Kong, it would mean that the Chinese government was another late Qing government and that the Chinese leadership was another Li Hongzhang . It remains true that no Chinese leader can risk losing Taiwan. I’m making this assessment to remind the international community of the dangers facing Taiwan. We must not treat them lightly. In particular,</w:t>
      </w:r>
      <w:r w:rsidRPr="00AB5DCC">
        <w:t xml:space="preserve"> </w:t>
      </w:r>
      <w:r w:rsidRPr="00AB5DCC">
        <w:rPr>
          <w:b/>
          <w:bCs/>
          <w:u w:val="single"/>
        </w:rPr>
        <w:t>the government and people of Taiwan should be careful not to give China an excuse to retake the island by force.</w:t>
      </w:r>
    </w:p>
    <w:p w:rsidR="007220D3" w:rsidRDefault="007220D3" w:rsidP="007220D3">
      <w:pPr>
        <w:rPr>
          <w:b/>
          <w:bCs/>
          <w:sz w:val="27"/>
          <w:szCs w:val="27"/>
          <w:u w:val="single"/>
        </w:rPr>
      </w:pPr>
    </w:p>
    <w:p w:rsidR="007220D3" w:rsidRDefault="007220D3" w:rsidP="007220D3">
      <w:pPr>
        <w:rPr>
          <w:b/>
          <w:bCs/>
          <w:sz w:val="27"/>
          <w:szCs w:val="27"/>
          <w:u w:val="single"/>
        </w:rPr>
      </w:pPr>
    </w:p>
    <w:p w:rsidR="007220D3" w:rsidRDefault="007220D3" w:rsidP="007220D3">
      <w:pPr>
        <w:pStyle w:val="Heading4"/>
        <w:tabs>
          <w:tab w:val="left" w:pos="5145"/>
        </w:tabs>
      </w:pPr>
      <w:r>
        <w:t>Trump takes that nuclear</w:t>
      </w:r>
      <w:r>
        <w:tab/>
      </w:r>
    </w:p>
    <w:p w:rsidR="007220D3" w:rsidRPr="004C3959" w:rsidRDefault="007220D3" w:rsidP="007220D3">
      <w:pPr>
        <w:rPr>
          <w:rStyle w:val="Style13ptBold"/>
        </w:rPr>
      </w:pPr>
      <w:r>
        <w:rPr>
          <w:rStyle w:val="Style13ptBold"/>
        </w:rPr>
        <w:t xml:space="preserve">Harrington and Rofer 2019 </w:t>
      </w:r>
      <w:r w:rsidRPr="004C3959">
        <w:t>(</w:t>
      </w:r>
      <w:r>
        <w:t xml:space="preserve">Anne Harrington and Cheryl Rofer, Anne Harrington is a Lecturer in International Relations at Cardiff University. Cheryl Rofer writes scientific and political commentary. She was a chemist at the Los Alamos National Laboratory for 35 years, “There Is No Check on Trump’s Rage Going Nuclear”, Foreign Policy, May 22, 2019, </w:t>
      </w:r>
      <w:hyperlink r:id="rId598" w:history="1">
        <w:r w:rsidRPr="00DE5BBA">
          <w:rPr>
            <w:rStyle w:val="Hyperlink"/>
          </w:rPr>
          <w:t>https://foreignpolicy.com/2019/05/22/theres-no-check-on-trumps-rage-going-nuclear/</w:t>
        </w:r>
      </w:hyperlink>
      <w:r>
        <w:t xml:space="preserve">, DJag) </w:t>
      </w:r>
    </w:p>
    <w:p w:rsidR="007220D3" w:rsidRDefault="007220D3" w:rsidP="007220D3">
      <w:pPr>
        <w:rPr>
          <w:sz w:val="14"/>
        </w:rPr>
      </w:pPr>
      <w:r w:rsidRPr="004C3959">
        <w:rPr>
          <w:rStyle w:val="StyleUnderline"/>
        </w:rPr>
        <w:t>Donald Trump is taking the United States back to an earlier time</w:t>
      </w:r>
      <w:r w:rsidRPr="004C3959">
        <w:rPr>
          <w:sz w:val="14"/>
        </w:rPr>
        <w:t xml:space="preserve">—one most people thought had been left behind. </w:t>
      </w:r>
      <w:r w:rsidRPr="004C3959">
        <w:rPr>
          <w:rStyle w:val="StyleUnderline"/>
        </w:rPr>
        <w:t>His aggressive boorishness, entitlement, and belief that he can do whatever he wants are qualities from an age when men’s control was assumed, and others stayed silent. And nowhere is his retrograde masculinity more dangerous than in his control of the nuclear button.</w:t>
      </w:r>
      <w:r w:rsidRPr="004C3959">
        <w:rPr>
          <w:sz w:val="14"/>
        </w:rPr>
        <w:t xml:space="preserve"> As president of the United States, Trump has absolute authority to launch nuclear weapons—without anyone else’s consent. In the past, it was taken for granted that the president would follow an established protocol that included consultation with the military, his cabinet, and others before taking such a grave step, but Trump is not legally bound to these procedures. </w:t>
      </w:r>
      <w:r w:rsidRPr="004C3959">
        <w:rPr>
          <w:rStyle w:val="StyleUnderline"/>
        </w:rPr>
        <w:t>Presidential launch authority is a matter of directive and precedent rather than specific law. Trump’s bravado, penchant for inflated rhetoric, and impulsive decision-making style</w:t>
      </w:r>
      <w:r w:rsidRPr="004C3959">
        <w:rPr>
          <w:sz w:val="14"/>
        </w:rPr>
        <w:t>—including catching his leadership off guard by informing them of policy directives via tweet—</w:t>
      </w:r>
      <w:r w:rsidRPr="004C3959">
        <w:rPr>
          <w:rStyle w:val="StyleUnderline"/>
        </w:rPr>
        <w:t>have stoked old fears about placing the authority to launch in the wrong hands.</w:t>
      </w:r>
      <w:r w:rsidRPr="004C3959">
        <w:rPr>
          <w:sz w:val="14"/>
        </w:rPr>
        <w:t xml:space="preserve"> So has his constant violation of once cherished presidential norms, including refusing to make public his tax returns and failing to read his daily intelligence brief. </w:t>
      </w:r>
      <w:r w:rsidRPr="004C3959">
        <w:rPr>
          <w:rStyle w:val="StyleUnderline"/>
        </w:rPr>
        <w:t>Debates about launch authority have always been intimately bound up with whether we consider nukes’ function to be primarily military or political. Nuclear weapons are so destructive that, since the bombs were dropped on Hiroshima and Nagasaki, even the explicit threat of their use has been sparing. They have been used as political deterrents and levers, instead of direct weapons of war. Reserving launch authority for the president was a key way to emphasize the political nature of the nuclear mission.</w:t>
      </w:r>
      <w:r w:rsidRPr="004C3959">
        <w:rPr>
          <w:sz w:val="14"/>
        </w:rPr>
        <w:t xml:space="preserve"> Historians trace the precedent of presidential launch authority to President Harry Truman’s decision to check his generals’ use of nuclear weapons.Historians trace the precedent of presidential launch authority to President Harry Truman’s decision to check his generals’ use of nuclear weapons. After destroying Hiroshima and Nagasaki, they planned to bomb a third Japanese city, but Truman forbade them to carry out the attack without his express consent and ultimately decided against it. According to Truman’s commerce secretary, Henry Wallace, the president thought killing “another 100,000 people was too horrible.” By assuming personal responsibility for the launch order, Truman started a tradition of differentiating this new technology from conventional weapons. </w:t>
      </w:r>
      <w:r w:rsidRPr="004C3959">
        <w:rPr>
          <w:rStyle w:val="StyleUnderline"/>
        </w:rPr>
        <w:t>Reserving launch authority for the president not only underscored the special status of nuclear weapons as a political asset, but it also took them out of the hands of the generals</w:t>
      </w:r>
      <w:r w:rsidRPr="004C3959">
        <w:rPr>
          <w:sz w:val="14"/>
        </w:rPr>
        <w:t xml:space="preserve">—men like Gen. Curtis LeMay. LeMay was a laconic man’s man, known for his ruthlessness and impolitic statements. During World War II, he directed the firebombing of 63 Japanese cities, killing hundreds of thousands of people. It was LeMay who relayed the orders for the atomic bombing of Hiroshima and Nagasaki and later, as the head of Strategic Air Command (SAC), oversaw the war plans for an all-out nuclear attack against the Soviet Union. LeMay had no patience for subordinating operational effectiveness to moral concerns, or what he referred to as an American “phobia” against the use of nuclear weapons. </w:t>
      </w:r>
    </w:p>
    <w:p w:rsidR="007220D3" w:rsidRDefault="007220D3" w:rsidP="007220D3">
      <w:pPr>
        <w:rPr>
          <w:b/>
          <w:bCs/>
          <w:sz w:val="27"/>
          <w:szCs w:val="27"/>
          <w:u w:val="single"/>
        </w:rPr>
      </w:pPr>
    </w:p>
    <w:p w:rsidR="007220D3" w:rsidRPr="00AB5DCC" w:rsidRDefault="007220D3" w:rsidP="007220D3">
      <w:pPr>
        <w:pStyle w:val="Heading4"/>
      </w:pPr>
      <w:r w:rsidRPr="00AB5DCC">
        <w:t>Slight indications of external countries supporting Taiwanese independence will result in conflict.</w:t>
      </w:r>
    </w:p>
    <w:p w:rsidR="007220D3" w:rsidRPr="00AB5DCC" w:rsidRDefault="007220D3" w:rsidP="007220D3">
      <w:r w:rsidRPr="00AB5DCC">
        <w:rPr>
          <w:rStyle w:val="Style13ptBold"/>
        </w:rPr>
        <w:t>Jiangtao 2019</w:t>
      </w:r>
      <w:r w:rsidRPr="00AB5DCC">
        <w:t xml:space="preserve"> (Shi Jiangtao was a former diplomat, Shi Jiangtao has worked as a China reporter at the Post for more than a decade. He's involved in political, social and environmental development in China, “Is Xi Jinping’s Taiwan reunification push hastening a US-China clash,?” South China Morning Post, January 13, 2019, https://www.scmp.com/news/china/diplomacy/article/2181600/xi-jinpings-taiwan-reunification-push-hastening-us-china-clash)</w:t>
      </w:r>
    </w:p>
    <w:p w:rsidR="007220D3" w:rsidRPr="00AB5DCC" w:rsidRDefault="007220D3" w:rsidP="007220D3">
      <w:pPr>
        <w:rPr>
          <w:vertAlign w:val="subscript"/>
        </w:rPr>
      </w:pPr>
      <w:r w:rsidRPr="00AB5DCC">
        <w:rPr>
          <w:b/>
          <w:bCs/>
          <w:u w:val="single"/>
        </w:rPr>
        <w:t>Beijing’s renewed push for reunification with Taiwan has exposed the fragility of the balance of power in the Taiwan Strait</w:t>
      </w:r>
      <w:r w:rsidRPr="00AB5DCC">
        <w:t xml:space="preserve"> – </w:t>
      </w:r>
      <w:r w:rsidRPr="00AB5DCC">
        <w:rPr>
          <w:b/>
          <w:bCs/>
          <w:u w:val="single"/>
        </w:rPr>
        <w:t>a relationship increasingly in question with</w:t>
      </w:r>
      <w:r w:rsidRPr="00AB5DCC">
        <w:t xml:space="preserve"> </w:t>
      </w:r>
      <w:r w:rsidRPr="00AB5DCC">
        <w:rPr>
          <w:vertAlign w:val="subscript"/>
        </w:rPr>
        <w:t>China and the United States locked in a superpower rivalry over trade and</w:t>
      </w:r>
      <w:r w:rsidRPr="00AB5DCC">
        <w:t xml:space="preserve"> </w:t>
      </w:r>
      <w:r w:rsidRPr="00AB5DCC">
        <w:rPr>
          <w:b/>
          <w:bCs/>
          <w:u w:val="single"/>
        </w:rPr>
        <w:t>geopolitical friction</w:t>
      </w:r>
      <w:r w:rsidRPr="00AB5DCC">
        <w:t xml:space="preserve">. </w:t>
      </w:r>
      <w:r w:rsidRPr="00AB5DCC">
        <w:rPr>
          <w:b/>
          <w:bCs/>
          <w:u w:val="single"/>
        </w:rPr>
        <w:t>Government advisers and analysts warn that</w:t>
      </w:r>
      <w:r w:rsidRPr="00AB5DCC">
        <w:rPr>
          <w:vertAlign w:val="subscript"/>
        </w:rPr>
        <w:t xml:space="preserve"> the deadlocked</w:t>
      </w:r>
      <w:r w:rsidRPr="00AB5DCC">
        <w:t xml:space="preserve"> </w:t>
      </w:r>
      <w:r w:rsidRPr="00AB5DCC">
        <w:rPr>
          <w:b/>
          <w:bCs/>
          <w:u w:val="single"/>
        </w:rPr>
        <w:t>cross-strait relations are entering a dangerous period</w:t>
      </w:r>
      <w:r w:rsidRPr="00AB5DCC">
        <w:t xml:space="preserve">, </w:t>
      </w:r>
      <w:r w:rsidRPr="00AB5DCC">
        <w:rPr>
          <w:vertAlign w:val="subscript"/>
        </w:rPr>
        <w:t>with an expectation of escalating tensions in the months ahead as an increasingly isolated Taipei tilts further towards Washington, seeking a hedge against Beijing’s aggressive pressure campaign. The self-governed island’s fate – the most disruptive factor in Beijing’s complex relations with Washington – could touch off a chain reaction that exacerbates the strain on bilateral ties, already mired in a protracted trade war and escalating technology race, they say. In a speech that may have set the tone for Beijing’s Taiwan policy for years to come, President Xi Jinping last week said both sides should begin talks on reunification to end decades of animosity. Describing the Taiwan question as a historical trauma for the Chinese nation, Xi said the island must be reunited with Beijing under “one country, two systems”, a model applied in Hong Kong and Macau. Despite his conciliatory overture – coming amid a stalemate that began when Tsai Ing-wen of the independence-leaning Democratic Progressive Party was elected as Taiwan’s president in 2016 –</w:t>
      </w:r>
      <w:r w:rsidRPr="00AB5DCC">
        <w:t xml:space="preserve"> </w:t>
      </w:r>
      <w:r w:rsidRPr="00AB5DCC">
        <w:rPr>
          <w:b/>
          <w:bCs/>
          <w:u w:val="single"/>
        </w:rPr>
        <w:t>Xi insisted that Beijing would not renounce the use of force, which he claimed was aimed at pro-independence forces in Taiwan and the “interference of external forces”,</w:t>
      </w:r>
      <w:r w:rsidRPr="00AB5DCC">
        <w:t xml:space="preserve"> </w:t>
      </w:r>
      <w:r w:rsidRPr="00AB5DCC">
        <w:rPr>
          <w:vertAlign w:val="subscript"/>
        </w:rPr>
        <w:t>a veiled reference to Washington. Taiwan launches into combat training with plans for live-fire drill However, his proposal for unification talks was met with robust criticism from Taiwan as Tsai accused Beijing of undermining the island’s vibrant democratic process and called on Xi to respect Taiwan’s existence. Tsai firmly rejected Xi’s proposal and, for the first time she took power, removed her deliberate ambiguity over the impasse over the “1992 consensus”, a tacit agreement between Beijing and Taiwan’s then Kuomintang administration that there is “one China”, but each side can interpret that as it likes. Analysts say tensions are set to rise over Taiwan as the rivalry between Beijing and Washington intensifies and leaders in Taipei and Washington adopt a tougher stance on Beijing in the lead-up to major elections next year. In their recent comments, “Xi appeared determined and confident while Tsai held firm to her anti-China position”, said Zhiqun Zhu, a professor of international relations and director of the China Institute at Bucknell University in Pennsylvania.</w:t>
      </w:r>
    </w:p>
    <w:p w:rsidR="007220D3" w:rsidRPr="003D2EAE" w:rsidRDefault="007220D3" w:rsidP="007220D3"/>
    <w:p w:rsidR="00425900" w:rsidRPr="00425900" w:rsidRDefault="00425900" w:rsidP="00425900"/>
    <w:p w:rsidR="00E0600C" w:rsidRDefault="00E0600C" w:rsidP="00E0600C">
      <w:pPr>
        <w:pStyle w:val="Heading3"/>
      </w:pPr>
      <w:r>
        <w:t>Japan Relations High</w:t>
      </w:r>
    </w:p>
    <w:p w:rsidR="00E0600C" w:rsidRPr="00094F6F" w:rsidRDefault="00E0600C" w:rsidP="00E0600C">
      <w:pPr>
        <w:pStyle w:val="Heading4"/>
      </w:pPr>
      <w:r w:rsidRPr="00094F6F">
        <w:t>Japan and Taiwan relations high, but constrained due to Japanese fear of China</w:t>
      </w:r>
    </w:p>
    <w:p w:rsidR="00E0600C" w:rsidRPr="00094F6F" w:rsidRDefault="00E0600C" w:rsidP="00E0600C">
      <w:pPr>
        <w:rPr>
          <w:rFonts w:asciiTheme="minorHAnsi" w:hAnsiTheme="minorHAnsi"/>
        </w:rPr>
      </w:pPr>
      <w:r w:rsidRPr="00094F6F">
        <w:rPr>
          <w:rStyle w:val="Style13ptBold"/>
        </w:rPr>
        <w:t>Hornung Jeffrey 2018</w:t>
      </w:r>
      <w:r w:rsidRPr="00094F6F">
        <w:t xml:space="preserve"> (Jeffrey W. Hornung is a political scientist. He specializes in Japanese security and foreign policies, East Asian security issues, and U.S. foreign and defense policies in the Asia-Pacific region, including its alliances, “Strong but constrained Japan-Taiwan ties”, Brookings Institute, March 13, 2018, https://www.brookings.edu/opinions/strong-but-constrained-japan-taiwan-ties/)</w:t>
      </w:r>
    </w:p>
    <w:p w:rsidR="00E0600C" w:rsidRPr="00094F6F" w:rsidRDefault="00E0600C" w:rsidP="00E0600C">
      <w:pPr>
        <w:rPr>
          <w:rFonts w:asciiTheme="minorHAnsi" w:eastAsia="Times New Roman" w:hAnsiTheme="minorHAnsi" w:cs="Calibri"/>
          <w:color w:val="101010"/>
        </w:rPr>
      </w:pPr>
      <w:r w:rsidRPr="00094F6F">
        <w:rPr>
          <w:rFonts w:asciiTheme="minorHAnsi" w:eastAsia="Times New Roman" w:hAnsiTheme="minorHAnsi" w:cs="Calibri"/>
          <w:b/>
          <w:bCs/>
          <w:color w:val="101010"/>
          <w:u w:val="single"/>
        </w:rPr>
        <w:t>Japan has no formal role in cross-Taiwan Strait relations.</w:t>
      </w:r>
      <w:r w:rsidRPr="00094F6F">
        <w:rPr>
          <w:rFonts w:asciiTheme="minorHAnsi" w:eastAsia="Times New Roman" w:hAnsiTheme="minorHAnsi" w:cs="Calibri"/>
          <w:color w:val="101010"/>
          <w:vertAlign w:val="subscript"/>
        </w:rPr>
        <w:t xml:space="preserve">over the past two decades, Tokyo has tweaked domestic security policies and constitutional interpretations, </w:t>
      </w:r>
      <w:r w:rsidRPr="00094F6F">
        <w:rPr>
          <w:rFonts w:asciiTheme="minorHAnsi" w:eastAsia="Times New Roman" w:hAnsiTheme="minorHAnsi" w:cs="Calibri"/>
          <w:b/>
          <w:bCs/>
          <w:color w:val="101010"/>
          <w:u w:val="single"/>
        </w:rPr>
        <w:t>and</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revised the Guidelines for U.S.-Japan Defense Cooperation twice, which, together, expand the scope of activities that the Japanese Self-Defense Forces (SDF) are theoretically permitted to perform and the geographical areas in which they can operate. While this enhancement in Japan’s defense posture has helped position it to play a greater role in regional security, often overlooked are independent efforts taken by Tokyo to improve ties with Taipei. Japan’s relations with Taiwan are exceptional, but they exist alongside Japan’s complex relationship with the People’s Republic of China (PRC).[2] </w:t>
      </w:r>
      <w:r w:rsidRPr="00094F6F">
        <w:rPr>
          <w:rFonts w:asciiTheme="minorHAnsi" w:eastAsia="Times New Roman" w:hAnsiTheme="minorHAnsi" w:cs="Calibri"/>
          <w:b/>
          <w:bCs/>
          <w:color w:val="101010"/>
          <w:u w:val="single"/>
        </w:rPr>
        <w:t xml:space="preserve">Because of Japan’s “One China” policy, its </w:t>
      </w:r>
      <w:r w:rsidRPr="00094F6F">
        <w:rPr>
          <w:rFonts w:asciiTheme="minorHAnsi" w:eastAsia="Times New Roman" w:hAnsiTheme="minorHAnsi" w:cs="Calibri"/>
          <w:color w:val="101010"/>
          <w:u w:val="single"/>
        </w:rPr>
        <w:t>bilateral</w:t>
      </w:r>
      <w:r w:rsidRPr="00094F6F">
        <w:rPr>
          <w:rFonts w:asciiTheme="minorHAnsi" w:eastAsia="Times New Roman" w:hAnsiTheme="minorHAnsi" w:cs="Calibri"/>
          <w:b/>
          <w:bCs/>
          <w:color w:val="101010"/>
          <w:u w:val="single"/>
        </w:rPr>
        <w:t xml:space="preserve"> ties with Taiwan </w:t>
      </w:r>
      <w:r w:rsidRPr="00094F6F">
        <w:rPr>
          <w:rFonts w:asciiTheme="minorHAnsi" w:eastAsia="Times New Roman" w:hAnsiTheme="minorHAnsi" w:cs="Calibri"/>
          <w:color w:val="101010"/>
          <w:u w:val="single"/>
        </w:rPr>
        <w:t>effectively</w:t>
      </w:r>
      <w:r w:rsidRPr="00094F6F">
        <w:rPr>
          <w:rFonts w:asciiTheme="minorHAnsi" w:eastAsia="Times New Roman" w:hAnsiTheme="minorHAnsi" w:cs="Calibri"/>
          <w:b/>
          <w:bCs/>
          <w:color w:val="101010"/>
          <w:u w:val="single"/>
        </w:rPr>
        <w:t xml:space="preserve"> are a function of its </w:t>
      </w:r>
      <w:r w:rsidRPr="00094F6F">
        <w:rPr>
          <w:rFonts w:asciiTheme="minorHAnsi" w:eastAsia="Times New Roman" w:hAnsiTheme="minorHAnsi" w:cs="Calibri"/>
          <w:color w:val="101010"/>
          <w:u w:val="single"/>
        </w:rPr>
        <w:t>bilateral</w:t>
      </w:r>
      <w:r w:rsidRPr="00094F6F">
        <w:rPr>
          <w:rFonts w:asciiTheme="minorHAnsi" w:eastAsia="Times New Roman" w:hAnsiTheme="minorHAnsi" w:cs="Calibri"/>
          <w:b/>
          <w:bCs/>
          <w:color w:val="101010"/>
          <w:u w:val="single"/>
        </w:rPr>
        <w:t xml:space="preserve"> ties with the PRC. Despite a trend of strengthening ties between Japan and Taiwan, Japan’s relationship with the PRC will </w:t>
      </w:r>
      <w:r w:rsidRPr="00094F6F">
        <w:rPr>
          <w:rFonts w:asciiTheme="minorHAnsi" w:eastAsia="Times New Roman" w:hAnsiTheme="minorHAnsi" w:cs="Calibri"/>
          <w:color w:val="101010"/>
          <w:u w:val="single"/>
        </w:rPr>
        <w:t>continue to</w:t>
      </w:r>
      <w:r w:rsidRPr="00094F6F">
        <w:rPr>
          <w:rFonts w:asciiTheme="minorHAnsi" w:eastAsia="Times New Roman" w:hAnsiTheme="minorHAnsi" w:cs="Calibri"/>
          <w:b/>
          <w:bCs/>
          <w:color w:val="101010"/>
          <w:u w:val="single"/>
        </w:rPr>
        <w:t xml:space="preserve"> dictate </w:t>
      </w:r>
      <w:r w:rsidRPr="00094F6F">
        <w:rPr>
          <w:rFonts w:asciiTheme="minorHAnsi" w:eastAsia="Times New Roman" w:hAnsiTheme="minorHAnsi" w:cs="Calibri"/>
          <w:color w:val="101010"/>
          <w:u w:val="single"/>
        </w:rPr>
        <w:t>how fast and how far any Japanese administration can push bilateral</w:t>
      </w:r>
      <w:r w:rsidRPr="00094F6F">
        <w:rPr>
          <w:rFonts w:asciiTheme="minorHAnsi" w:eastAsia="Times New Roman" w:hAnsiTheme="minorHAnsi" w:cs="Calibri"/>
          <w:b/>
          <w:bCs/>
          <w:color w:val="101010"/>
          <w:u w:val="single"/>
        </w:rPr>
        <w:t xml:space="preserve"> ties with Taiwan</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Author Jeffrey W. Hornung Political Scientist - RAND Corporation Japan’s colonization of Taiwan began in 1895. Throughout the early 20th century, Imperial Japan continued a slow expansion until the 1930s, when military leadership took over the reins of power in Tokyo and began to aggressively expand throughout Asia. This drive for empire, and Tokyo’s official control over Taiwan, ended in defeat in 1945. With the signing of the San Francisco Peace Treaty in September 1951 and the Treaty of Peace between Japan and the Republic of China in April 1952, Japan officially gave up all claims to Taiwan. Upon attaining independence from the occupation of the United States in 1952, the Japanese leadership followed the United States in maintaining diplomatic relations with the Republic of China on Taiwan, rather than with the People’s Republic of China in Beijing. Yet Japanese leadership understood that for post-war recovery, trade with mainland China would be indispensable. This, in turn, informed an ambivalent China policy that inclined Tokyo toward a de facto “Two Chinas” policy from the very beginning. In September 1972, Japan instituted its own version of a “One China” policy and recognized the government of the People’s Republic of China as the sole legal government of China. It established diplomatic relations with Beijing and relegated Japan-Taiwan relations to a nongovernmental, working-level basis. In the Japan-China Joint Communique, Tokyo stated its understanding of the PRC’s stance that Taiwan is an inalienable part of the territory of the PRC, </w:t>
      </w:r>
      <w:r w:rsidRPr="00094F6F">
        <w:rPr>
          <w:rFonts w:asciiTheme="minorHAnsi" w:eastAsia="Times New Roman" w:hAnsiTheme="minorHAnsi" w:cs="Calibri"/>
          <w:b/>
          <w:bCs/>
          <w:color w:val="101010"/>
          <w:u w:val="single"/>
        </w:rPr>
        <w:t>but</w:t>
      </w:r>
      <w:r w:rsidRPr="00094F6F">
        <w:rPr>
          <w:rFonts w:asciiTheme="minorHAnsi" w:eastAsia="Times New Roman" w:hAnsiTheme="minorHAnsi" w:cs="Calibri"/>
          <w:color w:val="101010"/>
          <w:vertAlign w:val="subscript"/>
        </w:rPr>
        <w:t xml:space="preserve"> did not adopt that as its own position.[3] Japan’s “One-China” policy places real limits on what Japan can do with Taiwan.</w:t>
      </w:r>
      <w:r w:rsidRPr="00094F6F">
        <w:rPr>
          <w:rFonts w:asciiTheme="minorHAnsi" w:eastAsia="Times New Roman" w:hAnsiTheme="minorHAnsi" w:cs="Calibri"/>
          <w:color w:val="101010"/>
          <w:u w:val="single"/>
          <w:vertAlign w:val="subscript"/>
        </w:rPr>
        <w:t xml:space="preserve"> </w:t>
      </w:r>
      <w:r w:rsidRPr="00094F6F">
        <w:rPr>
          <w:rFonts w:asciiTheme="minorHAnsi" w:eastAsia="Times New Roman" w:hAnsiTheme="minorHAnsi" w:cs="Calibri"/>
          <w:color w:val="101010"/>
          <w:vertAlign w:val="subscript"/>
        </w:rPr>
        <w:t>For example, it prohibits Japan from sending an ambassador to Taipei. Instead, in 1972 Japan established the Interchange Association to act as Japan’s de facto embassy. For its part, Taiwan created the Association of East Asian Relations. Even under these conditions,</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Japan-Taiwan relations have not only been stable, but in recent years, flourished.</w:t>
      </w:r>
      <w:r w:rsidRPr="00094F6F">
        <w:rPr>
          <w:rFonts w:asciiTheme="minorHAnsi" w:eastAsia="Times New Roman" w:hAnsiTheme="minorHAnsi" w:cs="Calibri"/>
          <w:color w:val="101010"/>
        </w:rPr>
        <w:t xml:space="preserve"> While </w:t>
      </w:r>
      <w:r w:rsidRPr="00094F6F">
        <w:rPr>
          <w:rFonts w:asciiTheme="minorHAnsi" w:eastAsia="Times New Roman" w:hAnsiTheme="minorHAnsi" w:cs="Calibri"/>
          <w:color w:val="101010"/>
          <w:u w:val="single"/>
        </w:rPr>
        <w:t>trade remains a mainstay of their relationship</w:t>
      </w:r>
      <w:r w:rsidRPr="00094F6F">
        <w:rPr>
          <w:rFonts w:asciiTheme="minorHAnsi" w:eastAsia="Times New Roman" w:hAnsiTheme="minorHAnsi" w:cs="Calibri"/>
          <w:color w:val="101010"/>
          <w:vertAlign w:val="subscript"/>
        </w:rPr>
        <w:t>, including robust two-way flows of capital and technology, people-to-people exchanges continue to thrive. In 2016, roughly 1.9 million Japanese visited Taiwan while approximately 4.17 million residents of Taiwan visited Japan. This positions Taiwan as an important origin of travelers to Japan and destination for Japanese. The number of Taiwan residents coming into Japan ranks third, behind the PRC and South Korea, while Japanese visitors to Taiwan rank fourth, behind the United States, China</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u w:val="single"/>
        </w:rPr>
        <w:t>and</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South Korea. An open skies agreement signed in 2011 to liberalize bilateral commercial aviation exchanges has played a significant role in promoting engagement, leading to an increase in flights. These people-to-people ties are fundamental to today’s strong bilateral relations</w:t>
      </w:r>
      <w:r w:rsidRPr="00094F6F">
        <w:rPr>
          <w:rFonts w:asciiTheme="minorHAnsi" w:eastAsia="Times New Roman" w:hAnsiTheme="minorHAnsi" w:cs="Calibri"/>
          <w:color w:val="101010"/>
          <w:u w:val="single"/>
          <w:vertAlign w:val="subscript"/>
        </w:rPr>
        <w:t xml:space="preserve">. </w:t>
      </w:r>
      <w:r w:rsidRPr="00094F6F">
        <w:rPr>
          <w:rFonts w:asciiTheme="minorHAnsi" w:eastAsia="Times New Roman" w:hAnsiTheme="minorHAnsi" w:cs="Calibri"/>
          <w:color w:val="101010"/>
          <w:u w:val="single"/>
        </w:rPr>
        <w:t>Politically, Japanese Prime Minister Shinzo Abe and Taiwan President Tsai Ing-wen have enjoyed close personal ties</w:t>
      </w:r>
      <w:r w:rsidRPr="00094F6F">
        <w:rPr>
          <w:rFonts w:asciiTheme="minorHAnsi" w:eastAsia="Times New Roman" w:hAnsiTheme="minorHAnsi" w:cs="Calibri"/>
          <w:b/>
          <w:bCs/>
          <w:color w:val="101010"/>
          <w:u w:val="single"/>
        </w:rPr>
        <w:t>.</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While still a presidential candidate, Tsai visited Japan’s Cabinet Office building, which is located right behind Abe’s office. Although nothing was ever confirmed, there was speculation that Tsai and Abe met directly. Shortly after Tsai was elected president in 2016, Abe, as well as Japan’s then-Foreign Minister Fumio Kishida, sent “unprecedented” congratulatory messages for her victory, marking the first time such senior Japanese officials issued such communication to a president-elect of Taiwan. This was reciprocated in October 2017 when Tsai sent a congratulatory note to Abe on his party’s victory in parliamentary elections. Diplomatically, the two sides have also made significant changes. Bucking the PRC’s efforts to force countries and international organizations to use the term “Chinese Taipei” instead of “Taiwan,” in January 2017 Japan changed the name of its Interchange Association to the Japan-Taiwan Exchange Association to explicitly reflect the organization’s role in Taiwan. Shortly thereafter, Taiwan’s Association of East Asian Relations changed its name to the Taiwan-Japan Relations Association. In March 2017, Japan’s Ministry of Internal Affairs and Communications sent Vice Minister Jiro Akama to Taiwan to attend a tourism promotion event in his official capacity. The visit was significant given that Akama represented the highest-level government representative to officially visit Taiwan since 1972. Related • Taiwan’s health care system: The next 20 years • Beijing’s goal is re-unification with Taiwan—Why can’t it get there? • Taiwan’s UN Dilemma: To Be or Not To Be Even with issues that touch on security, small but important steps have been taken. In October 2016, the two sides held an inaugural maritime cooperation dialogue that focused on opportunities for collaboration on a wide range of maritime issues such as fisheries, scientific research, and collaboration between their coast guards. At the second meeting </w:t>
      </w:r>
      <w:r w:rsidRPr="00094F6F">
        <w:rPr>
          <w:rFonts w:asciiTheme="minorHAnsi" w:eastAsia="Times New Roman" w:hAnsiTheme="minorHAnsi" w:cs="Calibri"/>
          <w:b/>
          <w:bCs/>
          <w:color w:val="101010"/>
          <w:u w:val="single"/>
        </w:rPr>
        <w:t>in</w:t>
      </w:r>
      <w:r w:rsidRPr="00094F6F">
        <w:rPr>
          <w:rFonts w:asciiTheme="minorHAnsi" w:eastAsia="Times New Roman" w:hAnsiTheme="minorHAnsi" w:cs="Calibri"/>
          <w:b/>
          <w:bCs/>
          <w:color w:val="101010"/>
          <w:u w:val="single"/>
          <w:vertAlign w:val="subscript"/>
        </w:rPr>
        <w:t xml:space="preserve"> </w:t>
      </w:r>
      <w:r w:rsidRPr="00094F6F">
        <w:rPr>
          <w:rFonts w:asciiTheme="minorHAnsi" w:eastAsia="Times New Roman" w:hAnsiTheme="minorHAnsi" w:cs="Calibri"/>
          <w:b/>
          <w:bCs/>
          <w:color w:val="101010"/>
          <w:u w:val="single"/>
        </w:rPr>
        <w:t xml:space="preserve">December 2017, they even signed a memorandum of understanding (MOU) on maritime search and rescue operations </w:t>
      </w:r>
      <w:r w:rsidRPr="00094F6F">
        <w:rPr>
          <w:rFonts w:asciiTheme="minorHAnsi" w:eastAsia="Times New Roman" w:hAnsiTheme="minorHAnsi" w:cs="Calibri"/>
          <w:color w:val="101010"/>
          <w:u w:val="single"/>
        </w:rPr>
        <w:t>to allow vessels and rescue staff from either side to help in the event of a maritime emergency near Okinotorishima, an uninhabited atoll housing a research station in the Western Pacific</w:t>
      </w:r>
      <w:r w:rsidRPr="00094F6F">
        <w:rPr>
          <w:rFonts w:asciiTheme="minorHAnsi" w:eastAsia="Times New Roman" w:hAnsiTheme="minorHAnsi" w:cs="Calibri"/>
          <w:b/>
          <w:bCs/>
          <w:color w:val="101010"/>
          <w:u w:val="single"/>
        </w:rPr>
        <w:t>. These changes signal that Japan and Taiwan can deepen ties within the existing framework of Japan’s “One China” policy</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These shifts are possible because, despite Taiwan facing an increasingly narrow diplomatic environment, a broad consensus exists in Tokyo on the importance of strong ties with Taiwan. Related Books • Dilemmas of a Trading Nation By Mireya Solís 2017 • Chinese Politics in the Xi Jinping Era By Cheng Li 2016 • Hong Kong in the Shadow of China By Richard C. Bush 2016 In a strategic sense, Japan’s overarching aim is to promote a free and open Indo-Pacific region. In this strategy, Japan places a premium on maintaining the status quo in the international order. Strengthening ties with actors that share common values like democracy and free markets is a means toward that goal. Seen in this light, </w:t>
      </w:r>
      <w:r w:rsidRPr="00094F6F">
        <w:rPr>
          <w:rFonts w:asciiTheme="minorHAnsi" w:eastAsia="Times New Roman" w:hAnsiTheme="minorHAnsi" w:cs="Calibri"/>
          <w:b/>
          <w:bCs/>
          <w:color w:val="101010"/>
          <w:u w:val="single"/>
        </w:rPr>
        <w:t>Taiwan and Japan share common values and a mutual interest in</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maintaining the status quo and </w:t>
      </w:r>
      <w:r w:rsidRPr="00094F6F">
        <w:rPr>
          <w:rFonts w:asciiTheme="minorHAnsi" w:eastAsia="Times New Roman" w:hAnsiTheme="minorHAnsi" w:cs="Calibri"/>
          <w:b/>
          <w:bCs/>
          <w:color w:val="101010"/>
          <w:u w:val="single"/>
        </w:rPr>
        <w:t>putting pressure on mainland China when it violates</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the norms and </w:t>
      </w:r>
      <w:r w:rsidRPr="00094F6F">
        <w:rPr>
          <w:rFonts w:asciiTheme="minorHAnsi" w:eastAsia="Times New Roman" w:hAnsiTheme="minorHAnsi" w:cs="Calibri"/>
          <w:b/>
          <w:bCs/>
          <w:color w:val="101010"/>
          <w:u w:val="single"/>
        </w:rPr>
        <w:t>rules underpinning the international order</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In</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a</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narrower sense,</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Japan sees Taiwan as a strategic partner in its long-term battle against China</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Over the past decade, the aggressive behavior exhibited by China in the East and South China Seas has pushed Tokyo toward closer strategic partnerships with many countries throughout the Asia-Pacific region. The more prominent are the relationships Japan has nurtured with Australia and India, and to a lesser extent, the Philippines and Vietnam. The same motivation underlying these closer ties is behind Tokyo’s pursuit for warmer relations with Taiwan, as both actors confront a similar security challenge from mainland China. This does not mean that bilateral Japan-Taiwan ties remain trouble-free. One long-standing issue is the ownership of the Senkaku Islands. While Japan insists that the islands are Japanese territory and maintains administrative control over them, Taiwan claims sovereignty over them, as does the PRC. Calling them the Diaoyutai Islands, falling under the jurisdiction of Yilan County, Taiwan counters Japan’s ownership and argues that its sovereignty over the islands is undisputable based on location, historical evidence, geological composition, and international law. Related, but of lesser gravity, is Taiwan’s dispute of Japan’s claim to a 400,000-square-kilometer exclusive economic zone (EEZ) around Okinotorishima. Rather than claiming sovereignty, Taiwan seeks access to the fishing around the atoll. Another issue stemming from Japan’s imperial expansion is that of “comfort women.” While Japan’s colonization and related historical issues are not as problematic with Taiwan as they are with South Korea or mainland China, Taipei still seeks a formal apology and compensation from Tokyo for the roughly 2,000 women who were identified as comfort women. A lesser known dispute, and shorter in the historical record, stems from Japan’s March 11, 2011 triple disaster. Despite being seven years ago, Taiwan retains a ban on importing food produced in the prefectures exposed to radiation from the Fukushima Daiichi Nuclear Power Plant, much to the consternation of Tokyo.</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What is remarkabl</w:t>
      </w:r>
      <w:r w:rsidRPr="00094F6F">
        <w:rPr>
          <w:rFonts w:asciiTheme="minorHAnsi" w:eastAsia="Times New Roman" w:hAnsiTheme="minorHAnsi" w:cs="Calibri"/>
          <w:color w:val="101010"/>
        </w:rPr>
        <w:t>e a</w:t>
      </w:r>
      <w:r w:rsidRPr="00094F6F">
        <w:rPr>
          <w:rFonts w:asciiTheme="minorHAnsi" w:eastAsia="Times New Roman" w:hAnsiTheme="minorHAnsi" w:cs="Calibri"/>
          <w:color w:val="101010"/>
          <w:vertAlign w:val="subscript"/>
        </w:rPr>
        <w:t xml:space="preserve">bout these problems </w:t>
      </w:r>
      <w:r w:rsidRPr="00094F6F">
        <w:rPr>
          <w:rFonts w:asciiTheme="minorHAnsi" w:eastAsia="Times New Roman" w:hAnsiTheme="minorHAnsi" w:cs="Calibri"/>
          <w:b/>
          <w:bCs/>
          <w:color w:val="101010"/>
          <w:u w:val="single"/>
        </w:rPr>
        <w:t>is that Japan and Taiwan have been able to set aside</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these</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contentious issues and find ways to manage them.</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The bilateral problems are real, but they never threaten to derail relations. For example, despite being unable to agree on the Senkaku Islands, the two sides concluded almost three decades of negotiations on a civil fishery agreement in April 2013 by excluding the territorial seas around the islands. Under this agreement, the two sides agreed to handle fisheries issues stemming from overlapping EEZs and discuss resource conservation and common fishing rules, and exempted their fishing boats from each other’s law enforcement agencies. Remarkably, Abe remained committed even though local fishermen, particularly those in Okinawa, were not happy about the deal. Similarly, even after Taiwan’s opposition to Japan’s claim to Okinotorishima’s EEZ and Japan detaining a Taiwan fishing vessel in April 2016 that sailed close to the atoll, the two sides were able to reach the 2017 MOU on search and rescue near the atoll. And, although Japan took South Korea to the World Trade Organization (WTO) regarding restrictions Seoul imposed on seafood imports after the 2011 disaster, Japan did not take Taiwan to the WTO regarding Taipei’s food import ban. Instead, Tokyo relied on diplomatic channels and the Japanese Chamber of Commerce and Industry. In January 2018, Taiwan began to show signs that it was open to relaxing the ban. Despite switching official diplomatic recognition from Taipei to Beijing in 1972, Japan’s fundamental proclivity to maintain a de facto “Two Chinas” policy has not changed. This is because as importantly as Tokyo views Taipei, and has worked to maintain and deepen that relationship, the depth of bilateral ties remains a derivative of Tokyo’s relations with Beijing. Regardless of the consensus in Tokyo regarding the importance of Taipei, there is a stronger consensus throughout the Japanese government on the importance of maintaining peaceful and stable relations with Beijing.</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 xml:space="preserve">China is one of Japan’s largest trade partners, but is also identified as one of Japan’s biggest security challenges and a threat to Japanese sovereignty. </w:t>
      </w:r>
      <w:r w:rsidRPr="00094F6F">
        <w:rPr>
          <w:rFonts w:asciiTheme="minorHAnsi" w:eastAsia="Times New Roman" w:hAnsiTheme="minorHAnsi" w:cs="Calibri"/>
          <w:color w:val="101010"/>
          <w:u w:val="single"/>
        </w:rPr>
        <w:t>While not intending to belittle the importance of Taiwan to Japan,</w:t>
      </w:r>
      <w:r w:rsidRPr="00094F6F">
        <w:rPr>
          <w:rFonts w:asciiTheme="minorHAnsi" w:eastAsia="Times New Roman" w:hAnsiTheme="minorHAnsi" w:cs="Calibri"/>
          <w:b/>
          <w:bCs/>
          <w:color w:val="101010"/>
          <w:u w:val="single"/>
        </w:rPr>
        <w:t xml:space="preserve"> the reality of Japan-PRC ties trumps any argument for Japan pushing faster and further in its relations with Taiwan</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In practice, this has meant that when reaching out to Taipei, Tokyo maintains a constant focus on Beijing’s response. While unspoken, this has given China an indirect role in Japan-Taiwan relations and sets real limitations on how fast and how far Japan’s relationship with Taiwan can progress. But there is an important caveat. Poor relations between Beijing and Tokyo provide Japan with the latitude to seek improved ties with Taipei to hit back on Beijing. In other words, Japan can play a “Taiwan card” against the PRC. It is not a coincidence that most of the improvements in Japan-Taiwan ties since Abe came into office came against a backdrop of spiraling Beijing-Tokyo relations. Still, given how much Tokyo considers Beijing in its outreach to Taiwan, how will bilateral ties between Tokyo and Taipei progress? It is safe to say that Japan will seek to maintain relations with Taiwan. But with Tokyo-Beijing ties showing signs of stabilizing, particularly as the two countries prepare to mark the 40th anniversary of their peace and friendship treaty, it is uncertain whether Tokyo will advocate further deepening of ties with Taipei. Should it seek to do so, this will likely be on low-profile projects and largely within existing frameworks. This is because Tokyo will continue to balance its ties with Taipei and Beijing. Looking ahead, three areas are likely to remain predominant in bilateral ties: diplomacy, economics, and non-traditional security issues. Supporting Taiwan’s efforts to maintain international space: Tokyo recognizes the reality that regional issues are better managed if as many regional actors as possible have a role to play or voice to be heard. Japan understands that Taiwan is in a protracted defensive battle against a narrowing diplomatic space. Currently, Taiwan only has 20 formal diplomatic allies.</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Within the framework of its “One China” policy, Japan has supported Taiwan diplomatically when it can, both bilaterally and multilaterally.</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In 2005, Japan exempted residents of Taiwan from having to obtain visas for visits of 90 days or less. And where possible, Japan has supported Taiwan’s inclusion in international organizations and fora, such as becoming a member of Asia-Pacific Economic Cooperation (APEC), an observer in the World Health Organization, and participating in the International Civil Aviation Organization. It is also known that Japanese diplomats talk to other countries in the region to reinforce the importance of Taiwan and the negative impact China has on the regional order. Looking ahead, regardless of the status of Tokyo-Beijing ties, Japan will continue to maintain existing agreements and dialogues with Taiwan, promote its diplomatic presence and importance in international fora, and support President Tsai’s southbound policy emphasizing ties with Southeast and South Asia. It will also continue to support a peaceful resolution to cross-Strait relations. Maintaining robust economic ties: It is in Japan’s interest to maintain robust bilateral economic ties with Taiwan. In keeping with past steps that sought bilateral improvements within existing frameworks, it is likely that Japan and Taiwan will find a resolution to Taiwan’s food import ban, particularly given the positive signals coming from Taipei regarding this issue. </w:t>
      </w:r>
      <w:r w:rsidRPr="00094F6F">
        <w:rPr>
          <w:rFonts w:asciiTheme="minorHAnsi" w:eastAsia="Times New Roman" w:hAnsiTheme="minorHAnsi" w:cs="Calibri"/>
          <w:b/>
          <w:bCs/>
          <w:color w:val="101010"/>
          <w:u w:val="single"/>
        </w:rPr>
        <w:t>But</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 xml:space="preserve">bilateral ties are likely to be tested by Taipei’s desire to join the Comprehensive and Progressive Agreement for Trans-Pacific Partnership (CPTPP). Taipei has already expressed a strong interest to Japan to take part in the second round of negotiations. </w:t>
      </w:r>
      <w:r w:rsidRPr="00094F6F">
        <w:rPr>
          <w:rFonts w:asciiTheme="minorHAnsi" w:eastAsia="Times New Roman" w:hAnsiTheme="minorHAnsi" w:cs="Calibri"/>
          <w:b/>
          <w:bCs/>
          <w:color w:val="101010"/>
          <w:u w:val="single"/>
        </w:rPr>
        <w:t>Supporting Taiwan</w:t>
      </w:r>
      <w:r w:rsidRPr="00094F6F">
        <w:rPr>
          <w:rFonts w:asciiTheme="minorHAnsi" w:eastAsia="Times New Roman" w:hAnsiTheme="minorHAnsi" w:cs="Calibri"/>
          <w:color w:val="101010"/>
        </w:rPr>
        <w:t xml:space="preserve"> in this endeavor </w:t>
      </w:r>
      <w:r w:rsidRPr="00094F6F">
        <w:rPr>
          <w:rFonts w:asciiTheme="minorHAnsi" w:eastAsia="Times New Roman" w:hAnsiTheme="minorHAnsi" w:cs="Calibri"/>
          <w:b/>
          <w:bCs/>
          <w:color w:val="101010"/>
          <w:u w:val="single"/>
        </w:rPr>
        <w:t>will be difficult politically for Tokyo, because such support would raise significant tensions with Beijing who would see Japanese backing of Taiwan as violating its “One China” policy</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b/>
          <w:bCs/>
          <w:color w:val="101010"/>
          <w:u w:val="single"/>
        </w:rPr>
        <w:t>Still, Japan has an interest in Taiwan’s involvement as this would support Tokyo’s strategy of maintaining a free and open Indo-Pacific and would represent a critical actor in maintaining the rules-based order</w:t>
      </w:r>
      <w:r w:rsidRPr="00094F6F">
        <w:rPr>
          <w:rFonts w:asciiTheme="minorHAnsi" w:eastAsia="Times New Roman" w:hAnsiTheme="minorHAnsi" w:cs="Calibri"/>
          <w:color w:val="101010"/>
        </w:rPr>
        <w:t xml:space="preserve">. </w:t>
      </w:r>
      <w:r w:rsidRPr="00094F6F">
        <w:rPr>
          <w:rFonts w:asciiTheme="minorHAnsi" w:eastAsia="Times New Roman" w:hAnsiTheme="minorHAnsi" w:cs="Calibri"/>
          <w:color w:val="101010"/>
          <w:vertAlign w:val="subscript"/>
        </w:rPr>
        <w:t>While this means Japan could potentially entertain the notion of Taiwan’s involvement in the trade agreement, it is unlikely to openly advocate for it. This will be particularly true should Japan-China relations continue to stabilize. Continue to support non-traditional security areas: Japan’s westernmost inhabited island of Yonaguni is roughly 70 miles from Taiwan. The Senkaku Islands lie about another 90 miles further north. The proximity means that the surrounding waters are filled with fishing trawlers as well as ships from their respective coast guards. Since the inaugural maritime dialogue in 2016, the two sides have actively discussed maritime-related issues to deconflict any potential friction points between them. At a time when Japan and China have agreed to a crisis management and communication mechanism to avoid sea and air clashes, Tokyo may find the need to create an analogue mechanism with Taipei for risk control at sea. This could easily be pursued through their existing maritime dialogue. Another potential area would be diplomatic or non-military coordination or cooperation on humanitarian assistance and disaster relief (HA/DR) issues. This could involve stockpiling materials or sharing past operational experiences</w:t>
      </w:r>
    </w:p>
    <w:p w:rsidR="00E0600C" w:rsidRDefault="00E0600C" w:rsidP="00E0600C"/>
    <w:p w:rsidR="00E0600C" w:rsidRDefault="00E0600C" w:rsidP="00E0600C"/>
    <w:p w:rsidR="00E0600C" w:rsidRPr="00094F6F" w:rsidRDefault="00E0600C" w:rsidP="00E0600C">
      <w:pPr>
        <w:pStyle w:val="Heading4"/>
      </w:pPr>
      <w:r w:rsidRPr="00094F6F">
        <w:t>Japan’s anti-Taiwanese independence stance is contingent upon Chinese military strength</w:t>
      </w:r>
    </w:p>
    <w:p w:rsidR="00E0600C" w:rsidRPr="00094F6F" w:rsidRDefault="00E0600C" w:rsidP="00E0600C">
      <w:r w:rsidRPr="00094F6F">
        <w:rPr>
          <w:rStyle w:val="Style13ptBold"/>
        </w:rPr>
        <w:t>Noble 2005</w:t>
      </w:r>
      <w:r w:rsidRPr="00094F6F">
        <w:t xml:space="preserve"> (Gregory W. Noble was an Associate Professor, Institute of Social Science, The University of Tokyo Professor, Institute of Social Science, The University of Tokyo, “What can Taiwan (and the United States) Expect from Japan, Cambridge University Press, 2005, https://www.jstor.org/stable/pdf/23417886.pdf?refreqid=excelsior%3A78d6c0627ececdeb247324862affb1fe)</w:t>
      </w:r>
    </w:p>
    <w:p w:rsidR="00E0600C" w:rsidRPr="00094F6F" w:rsidRDefault="00E0600C" w:rsidP="00E0600C">
      <w:pPr>
        <w:rPr>
          <w:rFonts w:asciiTheme="minorHAnsi" w:hAnsiTheme="minorHAnsi" w:cs="Calibri"/>
          <w:vertAlign w:val="subscript"/>
        </w:rPr>
      </w:pPr>
      <w:r w:rsidRPr="00094F6F">
        <w:rPr>
          <w:rFonts w:asciiTheme="minorHAnsi" w:hAnsiTheme="minorHAnsi"/>
          <w:vertAlign w:val="subscript"/>
        </w:rPr>
        <w:t>The emergence of democracy in Taiwan, the 1989 Tiananmen incident, and the growth in Chinese economic strength and military capabilities combined with a U.S. policy increasingly supportive of Taiwan to overcome the obscurity to which Japan banished Taiwan after it extended diplomatic relations to the PRC in 1972. Increased Japanese sympathy toward Taiwan and antipathy toward mainland China led to a series of moves to improve treatment of Taiwan, including enhanced transportation links, greater convenience and status in visas, a higher level and frequency of official contacts, posting of a military attaché, and expressions of support for Taiwan's participation in regional and international organizations. Nevertheless, despite the election and reelection of nationalistic political leaders inclined to take a hard line on China in Taiwan (Chen Shui-bian), the United States (George W. Bush), and Japan (Koizumi Jun'ichiro),</w:t>
      </w:r>
      <w:r w:rsidRPr="00094F6F">
        <w:rPr>
          <w:rFonts w:asciiTheme="minorHAnsi" w:hAnsiTheme="minorHAnsi"/>
        </w:rPr>
        <w:t xml:space="preserve"> </w:t>
      </w:r>
      <w:r w:rsidRPr="00094F6F">
        <w:rPr>
          <w:rFonts w:asciiTheme="minorHAnsi" w:hAnsiTheme="minorHAnsi"/>
          <w:b/>
          <w:bCs/>
          <w:u w:val="single"/>
        </w:rPr>
        <w:t xml:space="preserve">Japan remains firmly wedded to a One China policy that opposes </w:t>
      </w:r>
      <w:r w:rsidRPr="00094F6F">
        <w:rPr>
          <w:rFonts w:asciiTheme="minorHAnsi" w:hAnsiTheme="minorHAnsi"/>
          <w:vertAlign w:val="subscript"/>
        </w:rPr>
        <w:t>both the use of force by the mainland and</w:t>
      </w:r>
      <w:r w:rsidRPr="00094F6F">
        <w:rPr>
          <w:rFonts w:asciiTheme="minorHAnsi" w:hAnsiTheme="minorHAnsi"/>
          <w:b/>
          <w:bCs/>
          <w:u w:val="single"/>
        </w:rPr>
        <w:t xml:space="preserve"> a declaration by Taiwan of independence from China</w:t>
      </w:r>
      <w:r w:rsidRPr="00094F6F">
        <w:rPr>
          <w:rFonts w:asciiTheme="minorHAnsi" w:hAnsiTheme="minorHAnsi"/>
        </w:rPr>
        <w:t xml:space="preserve">. </w:t>
      </w:r>
      <w:r w:rsidRPr="00094F6F">
        <w:rPr>
          <w:rFonts w:asciiTheme="minorHAnsi" w:hAnsiTheme="minorHAnsi"/>
          <w:b/>
          <w:bCs/>
          <w:u w:val="single"/>
        </w:rPr>
        <w:t xml:space="preserve">Nor do major breakthroughs appear to be in the offing. </w:t>
      </w:r>
      <w:r w:rsidRPr="00094F6F">
        <w:rPr>
          <w:rFonts w:asciiTheme="minorHAnsi" w:hAnsiTheme="minorHAnsi"/>
          <w:vertAlign w:val="subscript"/>
        </w:rPr>
        <w:t>Cultural and historical ties between Taiwan and Japan have gradually faded, despite the efforts of the DPP to reinforce them, though some second- and third generation LDP politicians have inherited a supportive stance, and Taiwan remains a potent issue on which Japanese nationalists can challenge China. The appeal of democracy as a universal value linking Japan with Taiwan—but not with the mainland—is significant, especially for the Democratic Party of Japan, which has emerged as a serious challenger to the LDP. The DPJ, however, is also much more cautious than the LDP about the use of force in foreign affairs, and if it were to come to power it would face pressure to modify some of its more idealistic stances. Moreover, while Taiwan is of unique significance to nationalists committed to rationalizing the legitimacy of prewar Japanese aggression</w:t>
      </w:r>
      <w:r w:rsidRPr="00094F6F">
        <w:rPr>
          <w:rFonts w:asciiTheme="minorHAnsi" w:hAnsiTheme="minorHAnsi"/>
        </w:rPr>
        <w:t xml:space="preserve">, </w:t>
      </w:r>
      <w:r w:rsidRPr="00094F6F">
        <w:rPr>
          <w:rFonts w:asciiTheme="minorHAnsi" w:hAnsiTheme="minorHAnsi"/>
          <w:b/>
          <w:bCs/>
          <w:u w:val="single"/>
        </w:rPr>
        <w:t>for</w:t>
      </w:r>
      <w:r w:rsidRPr="00094F6F">
        <w:rPr>
          <w:rFonts w:asciiTheme="minorHAnsi" w:hAnsiTheme="minorHAnsi"/>
        </w:rPr>
        <w:t xml:space="preserve"> </w:t>
      </w:r>
      <w:r w:rsidRPr="00094F6F">
        <w:rPr>
          <w:rFonts w:asciiTheme="minorHAnsi" w:hAnsiTheme="minorHAnsi"/>
          <w:vertAlign w:val="subscript"/>
        </w:rPr>
        <w:t>advocates of democracy, Taiwan is only one case among many, albeit a nearby one. Finally, while Taiwan and</w:t>
      </w:r>
      <w:r w:rsidRPr="00094F6F">
        <w:rPr>
          <w:rFonts w:asciiTheme="minorHAnsi" w:hAnsiTheme="minorHAnsi"/>
        </w:rPr>
        <w:t xml:space="preserve"> </w:t>
      </w:r>
      <w:r w:rsidRPr="00094F6F">
        <w:rPr>
          <w:rFonts w:asciiTheme="minorHAnsi" w:hAnsiTheme="minorHAnsi"/>
          <w:b/>
          <w:bCs/>
          <w:u w:val="single"/>
        </w:rPr>
        <w:t>Japan</w:t>
      </w:r>
      <w:r w:rsidRPr="00094F6F">
        <w:rPr>
          <w:rFonts w:asciiTheme="minorHAnsi" w:hAnsiTheme="minorHAnsi"/>
        </w:rPr>
        <w:t xml:space="preserve"> </w:t>
      </w:r>
      <w:r w:rsidRPr="00094F6F">
        <w:rPr>
          <w:rFonts w:asciiTheme="minorHAnsi" w:hAnsiTheme="minorHAnsi"/>
          <w:vertAlign w:val="subscript"/>
        </w:rPr>
        <w:t>share deep-seated</w:t>
      </w:r>
      <w:r w:rsidRPr="00094F6F">
        <w:rPr>
          <w:rFonts w:asciiTheme="minorHAnsi" w:hAnsiTheme="minorHAnsi"/>
        </w:rPr>
        <w:t xml:space="preserve"> </w:t>
      </w:r>
      <w:r w:rsidRPr="00094F6F">
        <w:rPr>
          <w:rFonts w:asciiTheme="minorHAnsi" w:hAnsiTheme="minorHAnsi"/>
          <w:b/>
          <w:bCs/>
          <w:u w:val="single"/>
        </w:rPr>
        <w:t>concerns about the increasing sophistication and reach of China's military capabilities</w:t>
      </w:r>
      <w:r w:rsidRPr="00094F6F">
        <w:rPr>
          <w:rFonts w:asciiTheme="minorHAnsi" w:hAnsiTheme="minorHAnsi"/>
          <w:b/>
          <w:bCs/>
          <w:u w:val="single"/>
          <w:vertAlign w:val="subscript"/>
        </w:rPr>
        <w:t xml:space="preserve">, </w:t>
      </w:r>
      <w:r w:rsidRPr="00094F6F">
        <w:rPr>
          <w:rFonts w:asciiTheme="minorHAnsi" w:hAnsiTheme="minorHAnsi"/>
          <w:vertAlign w:val="subscript"/>
        </w:rPr>
        <w:t>the specific threats facing the two sides are quite different. Taiwan's greatest fear is invasion or blockade and it is deeply concerned that the shifting military and political balance implies that time is not on Taiwan's side. For Japan, in contrast, the biggest threat comes from North Korea, where China is more of an ally than a competitor. Japan is quite content with the status quo across the Taiwan Strait, increasingly reliant on the Chinese economy, and probably increasing</w:t>
      </w:r>
    </w:p>
    <w:p w:rsidR="00E0600C" w:rsidRDefault="00E0600C" w:rsidP="00E0600C"/>
    <w:p w:rsidR="00E0600C" w:rsidRDefault="00E0600C" w:rsidP="00E0600C"/>
    <w:p w:rsidR="0008358E" w:rsidRDefault="0008358E" w:rsidP="0008358E">
      <w:pPr>
        <w:pStyle w:val="Heading2"/>
      </w:pPr>
    </w:p>
    <w:p w:rsidR="0008358E" w:rsidRDefault="0008358E" w:rsidP="00F777BC">
      <w:pPr>
        <w:pStyle w:val="Heading1"/>
      </w:pPr>
      <w:r>
        <w:t>Nuclear Orientalism</w:t>
      </w:r>
    </w:p>
    <w:p w:rsidR="007D5870" w:rsidRDefault="007D5870" w:rsidP="007D5870">
      <w:pPr>
        <w:pStyle w:val="Heading2"/>
      </w:pPr>
      <w:r>
        <w:t>Generic Links</w:t>
      </w:r>
    </w:p>
    <w:p w:rsidR="007D5870" w:rsidRDefault="007D5870" w:rsidP="007D5870">
      <w:pPr>
        <w:pStyle w:val="Heading3"/>
      </w:pPr>
      <w:r>
        <w:t>Deterrence-Liberal Order</w:t>
      </w:r>
    </w:p>
    <w:p w:rsidR="007D5870" w:rsidRPr="0054717C" w:rsidRDefault="007D5870" w:rsidP="007D5870">
      <w:pPr>
        <w:pStyle w:val="Heading4"/>
      </w:pPr>
      <w:bookmarkStart w:id="2" w:name="_Hlk534573379"/>
      <w:r>
        <w:t xml:space="preserve">The codification of deterrence upholds the Western liberal order designed to marginalize and disempower the global South. </w:t>
      </w:r>
    </w:p>
    <w:p w:rsidR="007D5870" w:rsidRPr="0054717C" w:rsidRDefault="007D5870" w:rsidP="007D5870">
      <w:r w:rsidRPr="006E7822">
        <w:rPr>
          <w:rStyle w:val="Style13ptBold"/>
        </w:rPr>
        <w:t>Chung 14</w:t>
      </w:r>
      <w:r w:rsidRPr="0054717C">
        <w:rPr>
          <w:rStyle w:val="Style13ptBold"/>
          <w:sz w:val="28"/>
        </w:rPr>
        <w:t xml:space="preserve"> </w:t>
      </w:r>
      <w:r w:rsidRPr="0054717C">
        <w:t xml:space="preserve">Alex H. Chung, M.A. (UNSW) AFAIM, Postcolonial Perspectives on Nuclear Non-Proliferation, November 2014, Conference Paper for the ISAC-ISSS Joint Annual Conference 2014, 14-16 November 2014, Lyndon B. Johnson School of Public Affairs, University of Texas, Austin. </w:t>
      </w:r>
      <w:hyperlink r:id="rId599" w:history="1">
        <w:r w:rsidRPr="0054717C">
          <w:rPr>
            <w:rStyle w:val="Hyperlink"/>
          </w:rPr>
          <w:t>http://web.isanet.org/Web/Conferences/ISSS%20Austin%202014/Archive/44aedf1a-f8b9-49ad-8411-1d43fecbd202.pdf</w:t>
        </w:r>
      </w:hyperlink>
      <w:r w:rsidRPr="0054717C">
        <w:t xml:space="preserve"> </w:t>
      </w:r>
    </w:p>
    <w:p w:rsidR="007D5870" w:rsidRPr="0054717C" w:rsidRDefault="007D5870" w:rsidP="007D5870">
      <w:pPr>
        <w:rPr>
          <w:sz w:val="16"/>
        </w:rPr>
      </w:pPr>
      <w:r w:rsidRPr="0054717C">
        <w:rPr>
          <w:sz w:val="16"/>
        </w:rPr>
        <w:t xml:space="preserve">Postcolonial Perspectives: The World from the ‘Other’ Side Security studies have traditionally been concerned with relations between ‘great powers’, within a hierarchy of stronger and weaker sovereign territorial states (Barkawi &amp; Laffey 2006, p. 329). The field of security politics has largely been blind to and </w:t>
      </w:r>
      <w:r w:rsidRPr="00BE51A2">
        <w:rPr>
          <w:sz w:val="16"/>
        </w:rPr>
        <w:t xml:space="preserve">disregarded the security needs and interests of ‘small’ or ‘weak’ states by conceptualising security primarily around the organisation of ‘great power’ politics, underpinned by Eurocentric and racist assumptions (Biswas, forthcoming 2012). “Security studies is by and for Western powers,” (Barkawi &amp; Laffey 2006, p. 344). </w:t>
      </w:r>
      <w:r w:rsidRPr="00BE51A2">
        <w:rPr>
          <w:rStyle w:val="StyleUnderline"/>
        </w:rPr>
        <w:t>There exists a rather limited awareness in international relations</w:t>
      </w:r>
      <w:r w:rsidRPr="00BE51A2">
        <w:rPr>
          <w:sz w:val="16"/>
        </w:rPr>
        <w:t xml:space="preserve"> (IR) </w:t>
      </w:r>
      <w:r w:rsidRPr="00BE51A2">
        <w:rPr>
          <w:rStyle w:val="StyleUnderline"/>
        </w:rPr>
        <w:t>of ‘non-Western’ perspectives on global politics</w:t>
      </w:r>
      <w:r w:rsidRPr="00BE51A2">
        <w:rPr>
          <w:sz w:val="16"/>
        </w:rPr>
        <w:t xml:space="preserve">, thus </w:t>
      </w:r>
      <w:r w:rsidRPr="00BE51A2">
        <w:rPr>
          <w:rStyle w:val="StyleUnderline"/>
        </w:rPr>
        <w:t>constructing</w:t>
      </w:r>
      <w:r w:rsidRPr="00BE51A2">
        <w:rPr>
          <w:sz w:val="16"/>
        </w:rPr>
        <w:t xml:space="preserve"> what Ken Booth remarked as </w:t>
      </w:r>
      <w:r w:rsidRPr="00BE51A2">
        <w:rPr>
          <w:rStyle w:val="StyleUnderline"/>
        </w:rPr>
        <w:t>IR’s “ethnocentric, masculinised, northern and top-down” formulation</w:t>
      </w:r>
      <w:r w:rsidRPr="00BE51A2">
        <w:rPr>
          <w:sz w:val="16"/>
        </w:rPr>
        <w:t xml:space="preserve"> (Bilgin 2008, p. 6- 7). </w:t>
      </w:r>
      <w:r w:rsidRPr="00BE51A2">
        <w:rPr>
          <w:rStyle w:val="StyleUnderline"/>
        </w:rPr>
        <w:t>Within the international system</w:t>
      </w:r>
      <w:r w:rsidRPr="00BE51A2">
        <w:rPr>
          <w:sz w:val="16"/>
        </w:rPr>
        <w:t>, “</w:t>
      </w:r>
      <w:r w:rsidRPr="00BE51A2">
        <w:rPr>
          <w:rStyle w:val="StyleUnderline"/>
        </w:rPr>
        <w:t>the</w:t>
      </w:r>
      <w:r w:rsidRPr="00BE51A2">
        <w:rPr>
          <w:sz w:val="16"/>
        </w:rPr>
        <w:t xml:space="preserve"> taken-for-granted </w:t>
      </w:r>
      <w:r w:rsidRPr="00BE51A2">
        <w:rPr>
          <w:rStyle w:val="StyleUnderline"/>
        </w:rPr>
        <w:t>historical geographies that underpin security systematically understate and misrepresent the role of what we now call the global South in security relations</w:t>
      </w:r>
      <w:r w:rsidRPr="00BE51A2">
        <w:rPr>
          <w:sz w:val="16"/>
        </w:rPr>
        <w:t xml:space="preserve">,” (Barkawi &amp; Laffey 2006, p. 330). </w:t>
      </w:r>
      <w:r w:rsidRPr="00BE51A2">
        <w:rPr>
          <w:rStyle w:val="StyleUnderline"/>
        </w:rPr>
        <w:t>Western constituted social science and humanities have largely ignored the impact of the postcolonial agenda and the Global South and on international norms and practices</w:t>
      </w:r>
      <w:r w:rsidRPr="00BE51A2">
        <w:rPr>
          <w:sz w:val="16"/>
        </w:rPr>
        <w:t xml:space="preserve"> (Grovogui 2011, p. 178). </w:t>
      </w:r>
      <w:r w:rsidRPr="00BE51A2">
        <w:rPr>
          <w:rStyle w:val="StyleUnderline"/>
        </w:rPr>
        <w:t>Agency is presumed</w:t>
      </w:r>
      <w:r w:rsidRPr="00BE51A2">
        <w:rPr>
          <w:sz w:val="16"/>
        </w:rPr>
        <w:t xml:space="preserve"> to be </w:t>
      </w:r>
      <w:r w:rsidRPr="00BE51A2">
        <w:rPr>
          <w:rStyle w:val="StyleUnderline"/>
        </w:rPr>
        <w:t>in the hands of the ‘great powers’</w:t>
      </w:r>
      <w:r w:rsidRPr="00BE51A2">
        <w:rPr>
          <w:sz w:val="16"/>
        </w:rPr>
        <w:t xml:space="preserve"> </w:t>
      </w:r>
      <w:r w:rsidRPr="00BE51A2">
        <w:rPr>
          <w:rStyle w:val="StyleUnderline"/>
        </w:rPr>
        <w:t>and western political perspectives are constructed as and considered</w:t>
      </w:r>
      <w:r w:rsidRPr="00BE51A2">
        <w:rPr>
          <w:sz w:val="16"/>
        </w:rPr>
        <w:t xml:space="preserve"> to be </w:t>
      </w:r>
      <w:r w:rsidRPr="00BE51A2">
        <w:rPr>
          <w:rStyle w:val="StyleUnderline"/>
        </w:rPr>
        <w:t>the pinnacle of international norms</w:t>
      </w:r>
      <w:r w:rsidRPr="00BE51A2">
        <w:rPr>
          <w:sz w:val="16"/>
        </w:rPr>
        <w:t xml:space="preserve"> (Barkawi &amp; Laffey 2006, p. 340). This paper seeks to approach the question of nuclear security and nuclear nonproliferation from the perspective of those states that see themselves as marginalised by an unequal global security architecture, and demonstrate how </w:t>
      </w:r>
      <w:r w:rsidRPr="00BE51A2">
        <w:rPr>
          <w:rStyle w:val="StyleUnderline"/>
        </w:rPr>
        <w:t>the current nuclear nonproliferation regime perpetuates logics of Eurocentric and colonial violence and inequity</w:t>
      </w:r>
      <w:r w:rsidRPr="00BE51A2">
        <w:rPr>
          <w:sz w:val="16"/>
        </w:rPr>
        <w:t xml:space="preserve">. Nuclear weapons were introduced to the world over 65 years ago by the United States with the purpose of winning a war against the Axis powers of Japan and Germany (Daadler &amp; Lodal 2008, p. 80). </w:t>
      </w:r>
      <w:r w:rsidRPr="00BE51A2">
        <w:rPr>
          <w:rStyle w:val="StyleUnderline"/>
        </w:rPr>
        <w:t>The destructive nature of nuclear weapons presents a tremendous existential threat</w:t>
      </w:r>
      <w:r w:rsidRPr="00BE51A2">
        <w:rPr>
          <w:sz w:val="16"/>
        </w:rPr>
        <w:t xml:space="preserve"> to the safety and security of the world. In the words of Rajiv Gandhi, addressing the UN General Assembly on 9 June 1988, “Nuclear war will not mean the death of a hundred million people. Or even a thousand million. </w:t>
      </w:r>
      <w:r w:rsidRPr="00BE51A2">
        <w:rPr>
          <w:rStyle w:val="StyleUnderline"/>
        </w:rPr>
        <w:t>It will mean the</w:t>
      </w:r>
      <w:r w:rsidRPr="00BE51A2">
        <w:rPr>
          <w:sz w:val="16"/>
        </w:rPr>
        <w:t xml:space="preserve"> extinction of four thousand million: the </w:t>
      </w:r>
      <w:r w:rsidRPr="00BE51A2">
        <w:rPr>
          <w:rStyle w:val="StyleUnderline"/>
        </w:rPr>
        <w:t>end of life as we know it on our planet earth</w:t>
      </w:r>
      <w:r w:rsidRPr="00BE51A2">
        <w:rPr>
          <w:sz w:val="16"/>
        </w:rPr>
        <w:t xml:space="preserve">,” (Shultz et al. 2007, p. 2). Accordingly, </w:t>
      </w:r>
      <w:r w:rsidRPr="00BE51A2">
        <w:rPr>
          <w:rStyle w:val="StyleUnderline"/>
        </w:rPr>
        <w:t>the</w:t>
      </w:r>
      <w:r w:rsidRPr="00BE51A2">
        <w:rPr>
          <w:sz w:val="16"/>
        </w:rPr>
        <w:t xml:space="preserve"> Nuclear Non-Proliferation Treaty (</w:t>
      </w:r>
      <w:r w:rsidRPr="00BE51A2">
        <w:rPr>
          <w:rStyle w:val="StyleUnderline"/>
        </w:rPr>
        <w:t>NPT</w:t>
      </w:r>
      <w:r w:rsidRPr="00BE51A2">
        <w:rPr>
          <w:sz w:val="16"/>
        </w:rPr>
        <w:t xml:space="preserve">) </w:t>
      </w:r>
      <w:r w:rsidRPr="00BE51A2">
        <w:rPr>
          <w:rStyle w:val="StyleUnderline"/>
        </w:rPr>
        <w:t>envisioned the end of nuclear weapons</w:t>
      </w:r>
      <w:r w:rsidRPr="00BE51A2">
        <w:rPr>
          <w:sz w:val="16"/>
        </w:rPr>
        <w:t xml:space="preserve">, as the most universally accepted arms control agreement with 189 state members, by recognising five Nuclear Weapon States (NWS) – the US, Russia, China, France, and Britain (Peterson 2010). In return for the promise by all NWS states to completely disarm, and assistance in the acquisition of civilian nuclear energy technology, all Non-Nuclear Weapon States (NNWS) forever forego obtaining nuclear weapons, thereby preventing horizontal proliferation with the stated goal of complete global nuclear disarmament (Gusterson 1999, p. 113). It is significant to note that </w:t>
      </w:r>
      <w:r w:rsidRPr="00BE51A2">
        <w:rPr>
          <w:rStyle w:val="StyleUnderline"/>
        </w:rPr>
        <w:t xml:space="preserve">international institutions such as the UN and the nuclear non-proliferation regime “are largely the product of interstate diplomacy </w:t>
      </w:r>
      <w:r w:rsidRPr="00BE51A2">
        <w:rPr>
          <w:rStyle w:val="Emphasis"/>
        </w:rPr>
        <w:t>dominated by Western great powers</w:t>
      </w:r>
      <w:r w:rsidRPr="00BE51A2">
        <w:rPr>
          <w:rStyle w:val="StyleUnderline"/>
        </w:rPr>
        <w:t>,”</w:t>
      </w:r>
      <w:r w:rsidRPr="00BE51A2">
        <w:rPr>
          <w:sz w:val="16"/>
        </w:rPr>
        <w:t xml:space="preserve"> (Barkawi &amp; Laffey 2006, p. 331). </w:t>
      </w:r>
      <w:r w:rsidRPr="00BE51A2">
        <w:rPr>
          <w:rStyle w:val="StyleUnderline"/>
        </w:rPr>
        <w:t>The five NWS states also hold the five permanent member seats on the</w:t>
      </w:r>
      <w:r w:rsidRPr="00BE51A2">
        <w:rPr>
          <w:sz w:val="16"/>
        </w:rPr>
        <w:t xml:space="preserve"> United Nations Security Council (</w:t>
      </w:r>
      <w:r w:rsidRPr="00BE51A2">
        <w:rPr>
          <w:rStyle w:val="StyleUnderline"/>
        </w:rPr>
        <w:t>UNSC</w:t>
      </w:r>
      <w:r w:rsidRPr="00BE51A2">
        <w:rPr>
          <w:sz w:val="16"/>
        </w:rPr>
        <w:t xml:space="preserve">), leading some to criticise </w:t>
      </w:r>
      <w:r w:rsidRPr="00BE51A2">
        <w:rPr>
          <w:rStyle w:val="StyleUnderline"/>
        </w:rPr>
        <w:t>the NPT</w:t>
      </w:r>
      <w:r w:rsidRPr="00BE51A2">
        <w:rPr>
          <w:sz w:val="16"/>
        </w:rPr>
        <w:t xml:space="preserve"> for </w:t>
      </w:r>
      <w:r w:rsidRPr="00BE51A2">
        <w:rPr>
          <w:rStyle w:val="StyleUnderline"/>
        </w:rPr>
        <w:t>legitimising and institutionalising nuclear power at the hands of the very few</w:t>
      </w:r>
      <w:r w:rsidRPr="00BE51A2">
        <w:rPr>
          <w:sz w:val="16"/>
        </w:rPr>
        <w:t xml:space="preserve">, and at the same time prohibiting the pursuit of nuclear security by the rest of the world (Biswas 2001, p. 486; Biswas, forthcoming 2012). While there have been symbolic reductions in the nuclear stockpiles of the NWS states via bilateral and multilateral treaties, </w:t>
      </w:r>
      <w:r w:rsidRPr="00BE51A2">
        <w:rPr>
          <w:rStyle w:val="StyleUnderline"/>
        </w:rPr>
        <w:t>the indefinite and unconditional extension of the NPT in 1995 continues to legitimise the existence of nuclear weapons in the hands of the</w:t>
      </w:r>
      <w:r w:rsidRPr="00BE51A2">
        <w:rPr>
          <w:sz w:val="16"/>
        </w:rPr>
        <w:t xml:space="preserve"> </w:t>
      </w:r>
      <w:r w:rsidRPr="00BE51A2">
        <w:rPr>
          <w:rStyle w:val="StyleUnderline"/>
        </w:rPr>
        <w:t>NWS</w:t>
      </w:r>
      <w:r w:rsidRPr="00BE51A2">
        <w:rPr>
          <w:sz w:val="16"/>
        </w:rPr>
        <w:t>/P-5</w:t>
      </w:r>
      <w:r w:rsidRPr="00BE51A2">
        <w:rPr>
          <w:rStyle w:val="StyleUnderline"/>
        </w:rPr>
        <w:t>, allowing them to modernise their nuclear arsenals, and engage in vertical nuclear proliferation without interference from the international community</w:t>
      </w:r>
      <w:r w:rsidRPr="00BE51A2">
        <w:rPr>
          <w:sz w:val="16"/>
        </w:rPr>
        <w:t xml:space="preserve"> (Singh 1998, p. 41). </w:t>
      </w:r>
      <w:r w:rsidRPr="00BE51A2">
        <w:rPr>
          <w:rStyle w:val="StyleUnderline"/>
        </w:rPr>
        <w:t>The exclusive nature</w:t>
      </w:r>
      <w:r w:rsidRPr="00BE51A2">
        <w:rPr>
          <w:sz w:val="16"/>
        </w:rPr>
        <w:t xml:space="preserve"> of the NPT and the alignment of NWS status with the UNSC P-5 </w:t>
      </w:r>
      <w:r w:rsidRPr="00BE51A2">
        <w:rPr>
          <w:rStyle w:val="StyleUnderline"/>
        </w:rPr>
        <w:t>is indicative of an international regime that perpetuates logics of colonial violence, oppression, and inequity as represented by the emblematic clash between nuclear “haves” and nuclear “have-nots”</w:t>
      </w:r>
      <w:r w:rsidRPr="00BE51A2">
        <w:rPr>
          <w:sz w:val="16"/>
        </w:rPr>
        <w:t xml:space="preserve"> (Biswas 2001, p. 486; Peterson 2010). As such, the institutionalised demarcation of NWS and NNWS states has led to accusations of “nuclear apartheid” (Biswas 2001, p. 486; Singh 1998, p. 48). Put simply, </w:t>
      </w:r>
      <w:r w:rsidRPr="00BE51A2">
        <w:rPr>
          <w:rStyle w:val="StyleUnderline"/>
        </w:rPr>
        <w:t>“nuclear apartheid” highlights the material inequalities in the distribution of global nuclear resources – “inequities that are written into, institutionalised, and legitimised through some of the major arms-control treaties, creating an elite club of nuclear ‘haves’ with exclusive rights to maintain nuclear arsenals that are to be denied to the vast majority of nuclear ‘have nots’,”</w:t>
      </w:r>
      <w:r w:rsidRPr="00BE51A2">
        <w:rPr>
          <w:sz w:val="16"/>
        </w:rPr>
        <w:t xml:space="preserve"> (Biswas 2001, p. 486). This is evidenced by </w:t>
      </w:r>
      <w:r w:rsidRPr="00BE51A2">
        <w:rPr>
          <w:rStyle w:val="StyleUnderline"/>
        </w:rPr>
        <w:t>the United States having “worked diligently to preserve its nuclear supremacy</w:t>
      </w:r>
      <w:r w:rsidRPr="00BE51A2">
        <w:rPr>
          <w:sz w:val="16"/>
        </w:rPr>
        <w:t xml:space="preserve">” since 1945; by </w:t>
      </w:r>
      <w:r w:rsidRPr="00BE51A2">
        <w:rPr>
          <w:rStyle w:val="StyleUnderline"/>
        </w:rPr>
        <w:t>attempting to keep the nuclear “secret” in perpetuity, by limiting America’s European allies’ ability to command atomic weapons independently, and endeavouring, unsuccessfully, to keep the Middle East and South Asia free of nuclear weapons</w:t>
      </w:r>
      <w:r w:rsidRPr="00BE51A2">
        <w:rPr>
          <w:sz w:val="16"/>
        </w:rPr>
        <w:t xml:space="preserve"> (Maddock cited in Rotter 2011, p. 1175). Resistance to Northern domination of the international system is often delegitimised by the West, leading to labels such as ‘rogue states’ or ‘terrorism’. The term ‘rogue state’ is used in political science literature to describe, “a class of states that combines the seeming irrationality and fanaticism of terror groups with the military assets of states,” (Rose 2011, p. 1). ‘</w:t>
      </w:r>
      <w:r w:rsidRPr="00BE51A2">
        <w:rPr>
          <w:rStyle w:val="StyleUnderline"/>
        </w:rPr>
        <w:t>Rogue states’ are presumed to lack rationality, presenting a significant and unpredictable danger</w:t>
      </w:r>
      <w:r w:rsidRPr="00BE51A2">
        <w:rPr>
          <w:sz w:val="16"/>
        </w:rPr>
        <w:t>, as a result of “underlying presumed bad intent of its leadership,” (Smith 2000, p. 119). “</w:t>
      </w:r>
      <w:r w:rsidRPr="00BE51A2">
        <w:rPr>
          <w:rStyle w:val="StyleUnderline"/>
        </w:rPr>
        <w:t>The claim to rational decision-making is frequently used by great powers to justify the possession of nuclear weapons. Conversely, the purported lack of rationality on the part of other states, particularly revolutionary regimes like Cuba or Iran, is routinely invoked to explain why they cannot be trusted with nuclear weapons</w:t>
      </w:r>
      <w:r w:rsidRPr="00BE51A2">
        <w:rPr>
          <w:sz w:val="16"/>
        </w:rPr>
        <w:t xml:space="preserve">,” (Barkawi &amp; Laffey 2006, p. 338). This is coupled with the common perception in the West that, “while we can live with the nuclear weapons of the five official nuclear nations for the indefinite future, the proliferation of nuclear weapons to nuclear-threshold states in the Third World, especially the Islamic world, would be enormously dangerous,” (Gusterson 1999, p. 112). The following sections will demonstrate how the Eurocentric nature of neorealist and liberal approaches to nuclear proliferation perpetuate logics of colonial violence and inequity, via critical analysis through postcolonial paradigms. NeoRealists and the ‘Traditional’ Nuclear Paradigm </w:t>
      </w:r>
      <w:r w:rsidRPr="00BE51A2">
        <w:rPr>
          <w:rStyle w:val="StyleUnderline"/>
        </w:rPr>
        <w:t>The traditional neo-realist security paradigm perceives nuclear weapons as either “deterrents against overwhelming conventional military threats or as coercive tools to compel changes in the status quo,”</w:t>
      </w:r>
      <w:r w:rsidRPr="00BE51A2">
        <w:rPr>
          <w:sz w:val="16"/>
        </w:rPr>
        <w:t xml:space="preserve"> (Sagan 1997, p. 57). Realist and neo-realist nuclear perspectives were underpinned by the MAD (Mutually Assured Destruction) doctrine – wherein state actors maximise their security by behaving ‘rationally’, given the anarchic nature of the world (Seliktar 2011, p. 190). For neorealists, the end of the ‘Cold War’ marked the end of the bipolar distribution of power that was considered to be more stable than the introduction of the post-Cold War multipolar arrangement of power. This resulted in the acceleration of nuclear proliferation (Chafetz 1993, p. 127). </w:t>
      </w:r>
      <w:r w:rsidRPr="00BE51A2">
        <w:rPr>
          <w:rStyle w:val="StyleUnderline"/>
        </w:rPr>
        <w:t>Anxiety over proliferation persisted after the Cold War due to the fact that those considered ‘rogue states’ were among those hoping to join the ‘nuclear club’, thus igniting serious debate on ‘rationality’</w:t>
      </w:r>
      <w:r w:rsidRPr="00BE51A2">
        <w:rPr>
          <w:sz w:val="16"/>
        </w:rPr>
        <w:t xml:space="preserve"> (Seliktar 2011, p. 191). </w:t>
      </w:r>
      <w:r w:rsidRPr="00BE51A2">
        <w:rPr>
          <w:rStyle w:val="StyleUnderline"/>
        </w:rPr>
        <w:t>Promoters of ‘planned’ or ‘managed’ proliferation</w:t>
      </w:r>
      <w:r w:rsidRPr="00BE51A2">
        <w:rPr>
          <w:sz w:val="16"/>
        </w:rPr>
        <w:t xml:space="preserve"> such as Waltz </w:t>
      </w:r>
      <w:r w:rsidRPr="00BE51A2">
        <w:rPr>
          <w:rStyle w:val="StyleUnderline"/>
        </w:rPr>
        <w:t>see the proliferation of nuclear weapons as both inevitable and not a cause for alarm, given the overwhelming power of nuclear deterrence; “the ability of a state, not to defend itself, but to threaten an adversary with unacceptable damage if attacked,”</w:t>
      </w:r>
      <w:r w:rsidRPr="00BE51A2">
        <w:rPr>
          <w:sz w:val="16"/>
        </w:rPr>
        <w:t xml:space="preserve"> (Gavin 2012, p. 574). Many </w:t>
      </w:r>
      <w:r w:rsidRPr="00BE51A2">
        <w:rPr>
          <w:rStyle w:val="StyleUnderline"/>
        </w:rPr>
        <w:t>neorealist</w:t>
      </w:r>
      <w:r w:rsidRPr="00BE51A2">
        <w:rPr>
          <w:sz w:val="16"/>
        </w:rPr>
        <w:t xml:space="preserve"> </w:t>
      </w:r>
      <w:r w:rsidRPr="00BE51A2">
        <w:rPr>
          <w:rStyle w:val="StyleUnderline"/>
        </w:rPr>
        <w:t>political scientists</w:t>
      </w:r>
      <w:r w:rsidRPr="00BE51A2">
        <w:rPr>
          <w:sz w:val="16"/>
        </w:rPr>
        <w:t xml:space="preserve">, including Bruce Bueno de Mesquita, William Riker, and John Mearsheimer have </w:t>
      </w:r>
      <w:r w:rsidRPr="00BE51A2">
        <w:rPr>
          <w:rStyle w:val="StyleUnderline"/>
        </w:rPr>
        <w:t>promoted the ‘managed’ or ‘planned’ proliferation argument</w:t>
      </w:r>
      <w:r w:rsidRPr="00BE51A2">
        <w:rPr>
          <w:sz w:val="16"/>
        </w:rPr>
        <w:t xml:space="preserve">, advocating for the spread of nuclear weapons into key areas, such as Ukraine and Germany, where non-nuclear states face nuclear armed enemies, based on the belief that “the chance of bilateral conflict becoming nuclear decreases to zero when all nations are nuclear armed,” (Sagan 1994, p. 66). </w:t>
      </w:r>
      <w:r w:rsidRPr="00BE51A2">
        <w:rPr>
          <w:rStyle w:val="StyleUnderline"/>
        </w:rPr>
        <w:t>The basis for the neorealists’ confidence in deterrence is the ‘long peace’ maintained between the United States and the Soviet Union during the ‘Cold War’</w:t>
      </w:r>
      <w:r w:rsidRPr="00BE51A2">
        <w:rPr>
          <w:sz w:val="16"/>
        </w:rPr>
        <w:t xml:space="preserve"> (Sagan 1994, p. 66). However, even supporters of ‘managed’ or ‘planned’ proliferation in the neorealist school do not agree with uncontrolled nuclear proliferation (Frankel 1993, p. 39). In the debate surrounding deterrence and its applicability to ‘rogue states’, Mearsheimer stated that the “logic of controlled proliferation might not extend to Third World dictatorships,” (Seliktar 2011, p. 192). </w:t>
      </w:r>
      <w:r w:rsidRPr="00BE51A2">
        <w:rPr>
          <w:rStyle w:val="StyleUnderline"/>
        </w:rPr>
        <w:t>For realists, IR theory is based on great power politics</w:t>
      </w:r>
      <w:r w:rsidRPr="00BE51A2">
        <w:rPr>
          <w:sz w:val="16"/>
        </w:rPr>
        <w:t xml:space="preserve"> (Barkawi &amp; Laffey 2006, p. 331). </w:t>
      </w:r>
      <w:r w:rsidRPr="00BE51A2">
        <w:rPr>
          <w:rStyle w:val="Emphasis"/>
        </w:rPr>
        <w:t>Neorealist and realist perspectives on nuclear proliferation are based on ‘rationality’ constructed via Western dominated narratives of World War II and the ‘Cold War’</w:t>
      </w:r>
      <w:r w:rsidRPr="00BE51A2">
        <w:rPr>
          <w:sz w:val="16"/>
        </w:rPr>
        <w:t xml:space="preserve"> (Biswas, forthcoming 2012; Frankel 1993, p. 40). </w:t>
      </w:r>
      <w:r w:rsidRPr="00BE51A2">
        <w:rPr>
          <w:rStyle w:val="StyleUnderline"/>
        </w:rPr>
        <w:t>The Eurocentric IR paradigm regards the weak and powerless as “marginal or derivative elements of world politics</w:t>
      </w:r>
      <w:r w:rsidRPr="00BE51A2">
        <w:rPr>
          <w:sz w:val="16"/>
        </w:rPr>
        <w:t xml:space="preserve">,” (Barkawi &amp; Laffey 2006, p. 332). Rationality and objectivity are firmly attributed to ‘great powers’ as demonstrated by the scholarly analysis of the ‘Cuban Missile Crisis’. </w:t>
      </w:r>
      <w:r w:rsidRPr="00BE51A2">
        <w:rPr>
          <w:rStyle w:val="StyleUnderline"/>
        </w:rPr>
        <w:t>Cubans were depicted as politicised, whereas Americans and Soviets were characterised as apolitical</w:t>
      </w:r>
      <w:r w:rsidRPr="00BE51A2">
        <w:rPr>
          <w:sz w:val="16"/>
        </w:rPr>
        <w:t xml:space="preserve"> (Barkawi &amp; Laffey 2006, p. 338). </w:t>
      </w:r>
      <w:r w:rsidRPr="00BE51A2">
        <w:rPr>
          <w:rStyle w:val="StyleUnderline"/>
        </w:rPr>
        <w:t>Agency rests on the ‘great powers’, while the security interests and actions of ‘weak’ states in the ‘Global South’, such as Cuba, are conveniently ignored or disregarded</w:t>
      </w:r>
      <w:r w:rsidRPr="00BE51A2">
        <w:rPr>
          <w:sz w:val="16"/>
        </w:rPr>
        <w:t xml:space="preserve"> (Barkawi &amp; Laffey 2006, p. 329; Biswas, forthcoming 2012). </w:t>
      </w:r>
      <w:r w:rsidRPr="00BE51A2">
        <w:rPr>
          <w:rStyle w:val="StyleUnderline"/>
        </w:rPr>
        <w:t>The</w:t>
      </w:r>
      <w:r w:rsidRPr="00BE51A2">
        <w:rPr>
          <w:sz w:val="16"/>
        </w:rPr>
        <w:t xml:space="preserve"> one-sided and Eurocentric </w:t>
      </w:r>
      <w:r w:rsidRPr="00BE51A2">
        <w:rPr>
          <w:rStyle w:val="StyleUnderline"/>
        </w:rPr>
        <w:t>logic of ‘planned’ proliferation, which promotes horizontal proliferation to those states that neorealists deem ‘rational’ and ‘objective’</w:t>
      </w:r>
      <w:r w:rsidRPr="00BE51A2">
        <w:rPr>
          <w:sz w:val="16"/>
        </w:rPr>
        <w:t xml:space="preserve"> </w:t>
      </w:r>
      <w:r w:rsidRPr="00BE51A2">
        <w:rPr>
          <w:rStyle w:val="Emphasis"/>
        </w:rPr>
        <w:t>is merely a reproduction of the superpower-based ‘Cold War’ era thinking</w:t>
      </w:r>
      <w:r w:rsidRPr="00BE51A2">
        <w:rPr>
          <w:sz w:val="16"/>
        </w:rPr>
        <w:t xml:space="preserve">. </w:t>
      </w:r>
      <w:r w:rsidRPr="00BE51A2">
        <w:rPr>
          <w:rStyle w:val="StyleUnderline"/>
        </w:rPr>
        <w:t>These ideologies disregarded the agency of the ‘weak’ and ‘powerless’, and the importance of the Global South or ‘Third World’ in affecting international affairs</w:t>
      </w:r>
      <w:r w:rsidRPr="00BE51A2">
        <w:rPr>
          <w:sz w:val="16"/>
        </w:rPr>
        <w:t xml:space="preserve">, </w:t>
      </w:r>
      <w:r w:rsidRPr="00BE51A2">
        <w:rPr>
          <w:rStyle w:val="StyleUnderline"/>
        </w:rPr>
        <w:t>and arbitrarily assigned rationality and objectivity to the great powers</w:t>
      </w:r>
      <w:r w:rsidRPr="00BE51A2">
        <w:rPr>
          <w:sz w:val="16"/>
        </w:rPr>
        <w:t xml:space="preserve">. </w:t>
      </w:r>
      <w:r w:rsidRPr="00BE51A2">
        <w:rPr>
          <w:rStyle w:val="StyleUnderline"/>
        </w:rPr>
        <w:t>While the end the ‘Cold War’ transformed</w:t>
      </w:r>
      <w:r w:rsidRPr="00BE51A2">
        <w:rPr>
          <w:sz w:val="16"/>
        </w:rPr>
        <w:t xml:space="preserve"> and ameliorated much of </w:t>
      </w:r>
      <w:r w:rsidRPr="00BE51A2">
        <w:rPr>
          <w:rStyle w:val="StyleUnderline"/>
        </w:rPr>
        <w:t>the security concerns of Europe and the West, it did little to resolve the widespread feelings of insecurity elsewhere in the world</w:t>
      </w:r>
      <w:r w:rsidRPr="00BE51A2">
        <w:rPr>
          <w:sz w:val="16"/>
        </w:rPr>
        <w:t xml:space="preserve"> (Biswas, forthcoming 2012; Singh 1998, p. 41). </w:t>
      </w:r>
      <w:r w:rsidRPr="00BE51A2">
        <w:rPr>
          <w:rStyle w:val="StyleUnderline"/>
        </w:rPr>
        <w:t>The ‘Cold War’</w:t>
      </w:r>
      <w:r w:rsidRPr="00BE51A2">
        <w:rPr>
          <w:sz w:val="16"/>
        </w:rPr>
        <w:t xml:space="preserve"> </w:t>
      </w:r>
      <w:r w:rsidRPr="00BE51A2">
        <w:rPr>
          <w:rStyle w:val="StyleUnderline"/>
        </w:rPr>
        <w:t>in</w:t>
      </w:r>
      <w:r w:rsidRPr="00BE51A2">
        <w:rPr>
          <w:sz w:val="16"/>
        </w:rPr>
        <w:t xml:space="preserve"> many </w:t>
      </w:r>
      <w:r w:rsidRPr="00BE51A2">
        <w:rPr>
          <w:rStyle w:val="StyleUnderline"/>
        </w:rPr>
        <w:t>nonWestern parts of the world</w:t>
      </w:r>
      <w:r w:rsidRPr="00BE51A2">
        <w:rPr>
          <w:sz w:val="16"/>
        </w:rPr>
        <w:t xml:space="preserve">, including </w:t>
      </w:r>
      <w:r w:rsidRPr="00BE51A2">
        <w:rPr>
          <w:rStyle w:val="StyleUnderline"/>
        </w:rPr>
        <w:t>Vietnam, Korea, Afghanistan, and the many other states that served as proxies for superpower rivalry, were in fact very real and very ‘hot’</w:t>
      </w:r>
      <w:r w:rsidRPr="00BE51A2">
        <w:rPr>
          <w:sz w:val="16"/>
        </w:rPr>
        <w:t xml:space="preserve"> (Biswas, forthcoming 2012). </w:t>
      </w:r>
      <w:r w:rsidRPr="00BE51A2">
        <w:rPr>
          <w:rStyle w:val="Emphasis"/>
        </w:rPr>
        <w:t>The deterrence logic that serves as the fundamental basis for neorealist proliferation theory has been derived from the postwar period of bipolarity</w:t>
      </w:r>
      <w:r w:rsidRPr="00BE51A2">
        <w:rPr>
          <w:sz w:val="16"/>
        </w:rPr>
        <w:t xml:space="preserve"> (Frankel 1993, p. 40). </w:t>
      </w:r>
      <w:r w:rsidRPr="00BE51A2">
        <w:rPr>
          <w:rStyle w:val="StyleUnderline"/>
        </w:rPr>
        <w:t>Through the myopic lenses of neorealist proliferation theory, no consideration is given to ‘vertical proliferation’ of the great powers</w:t>
      </w:r>
      <w:r w:rsidRPr="00BE51A2">
        <w:rPr>
          <w:sz w:val="16"/>
        </w:rPr>
        <w:t xml:space="preserve">, specifically in the United States and Russia. </w:t>
      </w:r>
      <w:r w:rsidRPr="00BE51A2">
        <w:rPr>
          <w:rStyle w:val="StyleUnderline"/>
        </w:rPr>
        <w:t>Such</w:t>
      </w:r>
      <w:r w:rsidRPr="00BE51A2">
        <w:rPr>
          <w:sz w:val="16"/>
        </w:rPr>
        <w:t xml:space="preserve"> </w:t>
      </w:r>
      <w:r w:rsidRPr="00BE51A2">
        <w:rPr>
          <w:rStyle w:val="StyleUnderline"/>
        </w:rPr>
        <w:t>proliferation is not viewed as a problem</w:t>
      </w:r>
      <w:r w:rsidRPr="00BE51A2">
        <w:rPr>
          <w:sz w:val="16"/>
        </w:rPr>
        <w:t xml:space="preserve">, nor is the possibility of a global convention abolishing nuclear weapons, as proposed by various nonaligned nations, especially India, been discussed as a practical solution to the security dilemma that nuclear weapons pose (Gusterson 1999, p. 114). The </w:t>
      </w:r>
      <w:r w:rsidRPr="00BE51A2">
        <w:rPr>
          <w:rStyle w:val="StyleUnderline"/>
        </w:rPr>
        <w:t>‘managed’ proliferation solution that many neorealists ascribe to is nonetheless racialised and Eurocentric</w:t>
      </w:r>
      <w:r w:rsidRPr="00BE51A2">
        <w:rPr>
          <w:sz w:val="16"/>
        </w:rPr>
        <w:t>. Waltz suggests that in a new multipolar world, Germany, Japan, and possibly Italy should be allowed to acquire nuclear weapons (Seliktar 2011, p. 192). ‘</w:t>
      </w:r>
      <w:r w:rsidRPr="00BE51A2">
        <w:rPr>
          <w:rStyle w:val="StyleUnderline"/>
        </w:rPr>
        <w:t>Planned’ or ‘managed’ proliferation is simply a convenient euphemism for deciding which state should receive approval to acquire nuclear weapons based on an arbitrary, Eurocentric, and subjective assessment of rationality.</w:t>
      </w:r>
      <w:r w:rsidRPr="00BE51A2">
        <w:rPr>
          <w:sz w:val="16"/>
        </w:rPr>
        <w:t xml:space="preserve"> </w:t>
      </w:r>
      <w:r w:rsidRPr="00BE51A2">
        <w:rPr>
          <w:rStyle w:val="StyleUnderline"/>
        </w:rPr>
        <w:t>The neorealist perspective merely serves to perpetuate an already flawed and unequal system, continuing to put the ‘West’ or the ‘North’ on some type of intellectual pedestal that affirms its own image of rationality and objectivity, thereby denying any meaningful agency or possibility of equality for all states in the world</w:t>
      </w:r>
      <w:r w:rsidRPr="00BE51A2">
        <w:rPr>
          <w:sz w:val="16"/>
        </w:rPr>
        <w:t>.</w:t>
      </w:r>
    </w:p>
    <w:bookmarkEnd w:id="2"/>
    <w:p w:rsidR="007D5870" w:rsidRDefault="007D5870" w:rsidP="007D5870">
      <w:pPr>
        <w:pStyle w:val="Heading3"/>
      </w:pPr>
      <w:r>
        <w:t xml:space="preserve">Deterence Bad- Patriarchy </w:t>
      </w:r>
    </w:p>
    <w:p w:rsidR="007D5870" w:rsidRDefault="007D5870" w:rsidP="007D5870">
      <w:pPr>
        <w:pStyle w:val="Heading4"/>
      </w:pPr>
      <w:r>
        <w:t>Regulation of who is deemed an acceptable “custodian” of nuclear weapons functions at the intersection of orientalism and sexism; inhibits scrutiny into the irrationality of “legitimate” nuclear states</w:t>
      </w:r>
    </w:p>
    <w:p w:rsidR="007D5870" w:rsidRDefault="007D5870" w:rsidP="007D5870">
      <w:pPr>
        <w:rPr>
          <w:sz w:val="16"/>
          <w:szCs w:val="16"/>
        </w:rPr>
      </w:pPr>
      <w:r w:rsidRPr="00EC3512">
        <w:rPr>
          <w:rStyle w:val="Style13ptBold"/>
        </w:rPr>
        <w:t xml:space="preserve">Biswas 2016 </w:t>
      </w:r>
      <w:r w:rsidRPr="00EC3512">
        <w:rPr>
          <w:sz w:val="16"/>
          <w:szCs w:val="16"/>
        </w:rPr>
        <w:t xml:space="preserve">(Shampa Biswas is Paul Garrett Professor of Political Science at Whitman College. Her teaching and research interests are in postcolonial International Relations, international security, globalization, nationalism, and gender. “Finger on the Nuclear Button: Gender, Responsibility and Nuclear Custodianship,” E-International Relations, August 24, 2016, </w:t>
      </w:r>
      <w:hyperlink r:id="rId600" w:history="1">
        <w:r w:rsidRPr="00EC3512">
          <w:rPr>
            <w:rStyle w:val="Hyperlink"/>
            <w:sz w:val="16"/>
            <w:szCs w:val="16"/>
          </w:rPr>
          <w:t>https://www.e-ir.info/2016/08/24/finger-on-the-nuclear-button-gender-responsibility-and-nuclear-custodianship/</w:t>
        </w:r>
      </w:hyperlink>
      <w:r w:rsidRPr="00EC3512">
        <w:rPr>
          <w:sz w:val="16"/>
          <w:szCs w:val="16"/>
        </w:rPr>
        <w:t xml:space="preserve"> rw)</w:t>
      </w:r>
    </w:p>
    <w:p w:rsidR="007D5870" w:rsidRPr="00C77353" w:rsidRDefault="007D5870" w:rsidP="007D5870">
      <w:r>
        <w:t>[**we reject the use of racialized and classist language**]</w:t>
      </w:r>
    </w:p>
    <w:p w:rsidR="007D5870" w:rsidRDefault="007D5870" w:rsidP="007D5870">
      <w:pPr>
        <w:rPr>
          <w:sz w:val="16"/>
        </w:rPr>
      </w:pPr>
      <w:r w:rsidRPr="001F39B4">
        <w:rPr>
          <w:sz w:val="16"/>
        </w:rPr>
        <w:t xml:space="preserve">Recent discussions of the upcoming US Presidential elections have raised questions about Donald Trump’s emotional fitness to be in charge of the US nuclear weapons program. </w:t>
      </w:r>
      <w:r w:rsidRPr="00C77353">
        <w:rPr>
          <w:rStyle w:val="StyleUnderline"/>
        </w:rPr>
        <w:t xml:space="preserve">This article is an analysis of the </w:t>
      </w:r>
      <w:r w:rsidRPr="00C77353">
        <w:rPr>
          <w:rStyle w:val="Emphasis"/>
        </w:rPr>
        <w:t>gendered assumptions</w:t>
      </w:r>
      <w:r w:rsidRPr="00C77353">
        <w:rPr>
          <w:rStyle w:val="StyleUnderline"/>
        </w:rPr>
        <w:t xml:space="preserve"> that determine questions of </w:t>
      </w:r>
      <w:r w:rsidRPr="00C77353">
        <w:rPr>
          <w:rStyle w:val="Emphasis"/>
        </w:rPr>
        <w:t>responsible custodianship of nuclear weapons</w:t>
      </w:r>
      <w:r w:rsidRPr="001F39B4">
        <w:rPr>
          <w:sz w:val="16"/>
        </w:rPr>
        <w:t xml:space="preserve">, both within and outside the US. In particular, </w:t>
      </w:r>
      <w:r w:rsidRPr="00C77353">
        <w:rPr>
          <w:rStyle w:val="StyleUnderline"/>
        </w:rPr>
        <w:t>I examine questions about nuclear weapons possession and use that are precluded by using temperament as the barometer for determining nuclear custodianship</w:t>
      </w:r>
      <w:r w:rsidRPr="001F39B4">
        <w:rPr>
          <w:sz w:val="16"/>
        </w:rPr>
        <w:t xml:space="preserve">. A Feminist Moment: What would happen if a female President had her finger on the “nuclear button”[1]? A long-held prejudice appeared to automatically disqualify women from running for political leadership of the most powerful nations of the world. If it was the case, as </w:t>
      </w:r>
      <w:r w:rsidRPr="00C77353">
        <w:rPr>
          <w:rStyle w:val="StyleUnderline"/>
        </w:rPr>
        <w:t>this prejudice held, that women are led by emotion over reason, much is at stake when a woman leader has her finger on that proverbial nuclear button. The entire discourse of nuclear deterrence is, after all, premised on the ability to exercise rationality.</w:t>
      </w:r>
      <w:r w:rsidRPr="001F39B4">
        <w:rPr>
          <w:sz w:val="16"/>
        </w:rPr>
        <w:t xml:space="preserve"> What was widely thought to have kept the Cold War “cold” was the rational calculation made by the leaders of the two superpowers that it was irrational to launch a first nuclear strike when you expected a retaliatory devastating second strike. This was the logic underlying the doctrine we know as Mutual Assured Destruction (MAD) – </w:t>
      </w:r>
      <w:r w:rsidRPr="00C77353">
        <w:rPr>
          <w:rStyle w:val="StyleUnderline"/>
        </w:rPr>
        <w:t>a logic that was incumbent on the ability of political leaders to exercise calm, cool, calculating reason at times of enormous stress</w:t>
      </w:r>
      <w:r w:rsidRPr="001F39B4">
        <w:rPr>
          <w:sz w:val="16"/>
        </w:rPr>
        <w:t xml:space="preserve"> in order to prevent the annihilation of the world. In other words, you could not afford to be mad if you wanted MAD to work. And </w:t>
      </w:r>
      <w:r w:rsidRPr="00C77353">
        <w:rPr>
          <w:rStyle w:val="StyleUnderline"/>
        </w:rPr>
        <w:t>women, it was thought, are prone to get mad sometimes, especially at that infamous “time of the month”.</w:t>
      </w:r>
      <w:r w:rsidRPr="001F39B4">
        <w:rPr>
          <w:sz w:val="16"/>
        </w:rPr>
        <w:t xml:space="preserve"> A prejudice that had long obstructed women from participation in the public sphere – as voters and as workers – seemed to linger even longer when it came to the question of a female US commander-in-chief with access to the codes that could unleash nuclear havoc on the world.[2] So there is much cause for celebration in the fact that recent political discourse has contrasted the two candidates for the US Presidential race, and declared Hillary Clinton, a woman, a far more responsible custodian of nuclear weapons than the blustery and unpredictable Donald Trump. Hillary Clinton herself helped contribute toward subverting this patriarchal discourse, offering up her credentials as a reasoned and seasoned administrator against an overly impulsive opponent. </w:t>
      </w:r>
      <w:r w:rsidRPr="00C77353">
        <w:rPr>
          <w:rStyle w:val="StyleUnderline"/>
        </w:rPr>
        <w:t xml:space="preserve">Amidst the celebrations of the </w:t>
      </w:r>
      <w:r w:rsidRPr="001F39B4">
        <w:rPr>
          <w:sz w:val="16"/>
        </w:rPr>
        <w:t>historic occasion marking the</w:t>
      </w:r>
      <w:r w:rsidRPr="00C77353">
        <w:rPr>
          <w:rStyle w:val="StyleUnderline"/>
        </w:rPr>
        <w:t xml:space="preserve"> nomination of the first female candidate </w:t>
      </w:r>
      <w:r w:rsidRPr="001F39B4">
        <w:rPr>
          <w:sz w:val="16"/>
        </w:rPr>
        <w:t>of a major political party to be contesting the US Presidential election</w:t>
      </w:r>
      <w:r w:rsidRPr="00C77353">
        <w:rPr>
          <w:rStyle w:val="StyleUnderline"/>
        </w:rPr>
        <w:t>, Hillary Clinton addressed the Democratic National Convention in Cleveland, Ohio, and evoked this spectre of Donald Trump as President –</w:t>
      </w:r>
      <w:r w:rsidRPr="001F39B4">
        <w:rPr>
          <w:sz w:val="16"/>
        </w:rPr>
        <w:t xml:space="preserve"> “Imagine, if you dare imagine, imagine him in the Oval Office facing a real crisis. A man you can bait with a tweet is not a man we can trust with nuclear weapons.” </w:t>
      </w:r>
      <w:r w:rsidRPr="00C77353">
        <w:rPr>
          <w:rStyle w:val="StyleUnderline"/>
        </w:rPr>
        <w:t xml:space="preserve">Dressed in white to honor the history of the women’s suffrage movement, Clinton resorted to that most effective of liberal feminist tactics – arguing, with evidence, that women, too, can be trusted to exercise reason and rationality – but also, and in an ironic twist, </w:t>
      </w:r>
      <w:r w:rsidRPr="00C77353">
        <w:rPr>
          <w:rStyle w:val="Emphasis"/>
        </w:rPr>
        <w:t>unwittingly feminized her seemingly mad and macho opponent</w:t>
      </w:r>
      <w:r w:rsidRPr="00C77353">
        <w:rPr>
          <w:rStyle w:val="StyleUnderline"/>
        </w:rPr>
        <w:t xml:space="preserve"> by suggesting that a man so led by emotions could not be trusted with nuclear weapons</w:t>
      </w:r>
      <w:r w:rsidRPr="001F39B4">
        <w:rPr>
          <w:sz w:val="16"/>
        </w:rPr>
        <w:t xml:space="preserve">.[3] Donald Trump, after all, has fashioned himself as a “man’s man” of a Presidential candidate – hinting at his phallic prowess in a Republican primary debate, raising questions about Clinton’s fragility as well as her mental stability, and even attributing a female news anchor’s challenge of his sexism to her emotional time of the month. For feminists, there is surely some comfort in the way that Hillary Clinton quite literally turned the tables on Trump – inverting the gender binary that had for centuries kept women from public office – in effect, making him the overly-emotional candidate on whom one could not depend for responsible custodianship of the nation’s nuclear arsenal. Clinton’s charge appeared to have taken on some traction. When asked about her comments at a press conference following the convention, President Obama echoed the concern about Trump’s mental fitness that Clinton had expressed. </w:t>
      </w:r>
      <w:r w:rsidRPr="00EC3512">
        <w:rPr>
          <w:rStyle w:val="StyleUnderline"/>
        </w:rPr>
        <w:t>The news media ran with this story, and most major media outlets questioned Donald Trump’s emotional “fit” for a job in which he, if elected, would have virtually unchecked power to launch a nuclear attack on whim.</w:t>
      </w:r>
      <w:r w:rsidRPr="001F39B4">
        <w:rPr>
          <w:sz w:val="16"/>
        </w:rPr>
        <w:t xml:space="preserve"> Clinton’s convention speech brought renewed attention to some of the unconventional and often eyebrow-raising statements Trump had previously made about nuclear weapons possession and use. Going against the non-proliferation agenda of US security policy, Trump had, for instance, suggested that he would not be averse to South Korean, Japanese, or Saudi Arabian nuclearization. Although the campaign denied this, Joe Scarborough of MSNBC reported that an unnamed source had claimed that Trump had made multiple inquiries about nuclear use. Earlier in the year, Trump had said that he would not rule out using nuclear weapons against Europe. And of course, it had appeared quite early on in the campaign season that Donald Trump did not quite get the nuclear triad – the three-pronged approach of US nuclear strategy that relies on air-borne bombers, land-based missiles, and sea-launched submarines – thus demonstrating his overall lack of nuclear policy knowledge. Against this, Hillary Clinton’s long experience in foreign policy matters, especially as Secretary of the US Department of State, appeared to inspire confidence in her ability to understand, formulate, and execute sensible policy and sound decision-making. </w:t>
      </w:r>
      <w:r w:rsidRPr="00EC3512">
        <w:rPr>
          <w:rStyle w:val="StyleUnderline"/>
        </w:rPr>
        <w:t>In contrast to Trump, her calm, reasoned statements appear quite measured, and have invited much less scrutiny of Clinton’s own relatively hawkish views on nuclear use.</w:t>
      </w:r>
      <w:r w:rsidRPr="001F39B4">
        <w:rPr>
          <w:sz w:val="16"/>
        </w:rPr>
        <w:t xml:space="preserve">[4] In effect, Clinton appears to have been ratified as much more responsible than Trump to press that nuclear button, if needed. Without erasing the significance of this gendered role reversal, I would like to raise a few larger questions. </w:t>
      </w:r>
      <w:r w:rsidRPr="00EC3512">
        <w:rPr>
          <w:rStyle w:val="StyleUnderline"/>
        </w:rPr>
        <w:t>From what kinds of questions does this triumphant moment of feminist achievement deflect? What do we not ask about nuclear custodianship when we ask which of these two current candidates for the US presidency should have their finger on the nuclear button?</w:t>
      </w:r>
      <w:r w:rsidRPr="001F39B4">
        <w:rPr>
          <w:sz w:val="16"/>
        </w:rPr>
        <w:t xml:space="preserve"> Responsible Custodianship of Nuclear Weapons: The question of responsible custodianship of nuclear weapons has had a long history when considering who should or should not have access to nuclear weapons on the international stage. Indeed, </w:t>
      </w:r>
      <w:r w:rsidRPr="00EC3512">
        <w:rPr>
          <w:rStyle w:val="StyleUnderline"/>
        </w:rPr>
        <w:t>assumptions about rational versus emotional fingers on the nuclear button are in a sense embedded within the nuclear non-proliferation regime</w:t>
      </w:r>
      <w:r w:rsidRPr="001F39B4">
        <w:rPr>
          <w:sz w:val="16"/>
        </w:rPr>
        <w:t xml:space="preserve">. One can begin with the shining star of this regime – the 1968 Nuclear Non-Proliferation Treaty (NPT) – whose primary purpose is to prevent the proliferation of nuclear weapons beyond a small club of states that had developed and tested a weapon before 1967. That leaves </w:t>
      </w:r>
      <w:r w:rsidRPr="00EC3512">
        <w:rPr>
          <w:rStyle w:val="StyleUnderline"/>
        </w:rPr>
        <w:t>five states – US, Russia, UK, France, and China</w:t>
      </w:r>
      <w:r w:rsidRPr="001F39B4">
        <w:rPr>
          <w:sz w:val="16"/>
        </w:rPr>
        <w:t xml:space="preserve"> – not coincidentally the veto-wielding permanent members of the United Nations Security Council, as </w:t>
      </w:r>
      <w:r w:rsidRPr="00EC3512">
        <w:rPr>
          <w:rStyle w:val="StyleUnderline"/>
        </w:rPr>
        <w:t>the only legitimate custodians of nuclear weapons</w:t>
      </w:r>
      <w:r w:rsidRPr="001F39B4">
        <w:rPr>
          <w:sz w:val="16"/>
        </w:rPr>
        <w:t xml:space="preserve">.[5] Much has been made about Article VI of that treaty that urges (but does not require) this exclusive nuclear club to work towards disarmament, but it is clear that none of the five nuclear weapons states has shown any inclination to eliminate their stockpiles. Rather, </w:t>
      </w:r>
      <w:r w:rsidRPr="00EC3512">
        <w:rPr>
          <w:rStyle w:val="StyleUnderline"/>
        </w:rPr>
        <w:t>each of them considers nuclear weapons an integral aspect of their strategic doctrines</w:t>
      </w:r>
      <w:r w:rsidRPr="001F39B4">
        <w:rPr>
          <w:sz w:val="16"/>
        </w:rPr>
        <w:t xml:space="preserve">. Together they possess over 16,000 nuclear weapons, of which US and Russian stockpiles account for 93 percent. Indeed, occasional gestures toward disarmament that appear to emerge from powerful nuclear states like the US eventually get pushed aside toward an argument for retaining custody of nuclear weapons. In fact, in that other nuclear triad of “disarmament, arms control, and nonproliferation”, </w:t>
      </w:r>
      <w:r w:rsidRPr="00EC3512">
        <w:rPr>
          <w:rStyle w:val="StyleUnderline"/>
        </w:rPr>
        <w:t>US policy has entirely ignored disarmament</w:t>
      </w:r>
      <w:r w:rsidRPr="001F39B4">
        <w:rPr>
          <w:sz w:val="16"/>
        </w:rPr>
        <w:t xml:space="preserve">, has put some efforts toward arms control[6], and has focused the bulk of its efforts on non-proliferation.[7] </w:t>
      </w:r>
      <w:r w:rsidRPr="00EC3512">
        <w:rPr>
          <w:rStyle w:val="Emphasis"/>
        </w:rPr>
        <w:t>Disarmament</w:t>
      </w:r>
      <w:r w:rsidRPr="00EC3512">
        <w:rPr>
          <w:rStyle w:val="StyleUnderline"/>
        </w:rPr>
        <w:t xml:space="preserve">, in other words, </w:t>
      </w:r>
      <w:r w:rsidRPr="00EC3512">
        <w:rPr>
          <w:rStyle w:val="Emphasis"/>
        </w:rPr>
        <w:t xml:space="preserve">is a goal always deferred in favor of an argument for making sure that the </w:t>
      </w:r>
      <w:r w:rsidRPr="00EC3512">
        <w:rPr>
          <w:rStyle w:val="Emphasis"/>
          <w:u w:val="thick"/>
        </w:rPr>
        <w:t>right fingers</w:t>
      </w:r>
      <w:r w:rsidRPr="00EC3512">
        <w:rPr>
          <w:rStyle w:val="Emphasis"/>
        </w:rPr>
        <w:t xml:space="preserve"> are on the nuclear button</w:t>
      </w:r>
      <w:r w:rsidRPr="00EC3512">
        <w:rPr>
          <w:rStyle w:val="StyleUnderline"/>
        </w:rPr>
        <w:t>.</w:t>
      </w:r>
      <w:r w:rsidRPr="001F39B4">
        <w:rPr>
          <w:sz w:val="16"/>
        </w:rPr>
        <w:t xml:space="preserve"> Let me provide two examples. President Obama’s lofty words that dreamed aloud of a world without nuclear weapons in a famous speech delivered at Prague early in his career were followed shortly after by a trillion-dollars investment in a ten-year modernization of the US nuclear weapons cache. If one were to make any predictions on the basis of Hillary Clinton’s foreign policy positions and record, arguably more militaristic than Obama, in a context in which she is being depicted as an heir to the Obama legacy, there is little cause to be optimistic about the possibility of US nuclear disarmament under a Clinton presidency. In a similar vein, the “gang of four” – a group of former politicians and policy makers who were at one times fierce defenders of nuclear weapons and have now emerged as an unconventional group of disarmament activists – made a surprisingly strong statement arguing for universal nuclear disarmament, only to walk it back in due course to reiterate the need for the US to maintain its deterrent capacity.[8] </w:t>
      </w:r>
      <w:r w:rsidRPr="00EC3512">
        <w:rPr>
          <w:rStyle w:val="StyleUnderline"/>
        </w:rPr>
        <w:t xml:space="preserve">Why can’t the “nuclear five” ever get rid of their weapons? What presumptions about rationality and irrationality as it exists in the world end up servicing an argument for continued US fingers on the nuclear button? </w:t>
      </w:r>
      <w:r w:rsidRPr="001D24A8">
        <w:rPr>
          <w:rStyle w:val="StyleUnderline"/>
        </w:rPr>
        <w:t xml:space="preserve">“Nuclear Orientalism” is the term </w:t>
      </w:r>
      <w:r w:rsidRPr="001F39B4">
        <w:rPr>
          <w:sz w:val="16"/>
        </w:rPr>
        <w:t>that Hugh Gusterson uses</w:t>
      </w:r>
      <w:r w:rsidRPr="001D24A8">
        <w:rPr>
          <w:rStyle w:val="StyleUnderline"/>
        </w:rPr>
        <w:t xml:space="preserve"> to describe the </w:t>
      </w:r>
      <w:r w:rsidRPr="001F39B4">
        <w:rPr>
          <w:sz w:val="16"/>
        </w:rPr>
        <w:t>widely shared</w:t>
      </w:r>
      <w:r w:rsidRPr="001D24A8">
        <w:rPr>
          <w:rStyle w:val="StyleUnderline"/>
        </w:rPr>
        <w:t xml:space="preserve"> perception of </w:t>
      </w:r>
      <w:r w:rsidRPr="001F39B4">
        <w:rPr>
          <w:sz w:val="16"/>
        </w:rPr>
        <w:t>third world or</w:t>
      </w:r>
      <w:r w:rsidRPr="001D24A8">
        <w:rPr>
          <w:rStyle w:val="StyleUnderline"/>
        </w:rPr>
        <w:t xml:space="preserve"> non-Western nuclear irrationality vis-à-vis presumptions of the safe and reliable possession of nuclear weapons by Western nuclear democracies</w:t>
      </w:r>
      <w:r w:rsidRPr="001F39B4">
        <w:rPr>
          <w:sz w:val="16"/>
        </w:rPr>
        <w:t xml:space="preserve"> (Gusterson, 1999). </w:t>
      </w:r>
      <w:r w:rsidRPr="001D24A8">
        <w:rPr>
          <w:rStyle w:val="StyleUnderline"/>
        </w:rPr>
        <w:t>Gusterson points to the pervasiveness of these characterizations in media coverage and respected journals, as well as amongst politicians, policy makers, and even nuclear scientists – despite all the evidence of safety mishaps and near-accidents among existing nuclear weapons states</w:t>
      </w:r>
      <w:r w:rsidRPr="001F39B4">
        <w:rPr>
          <w:sz w:val="16"/>
        </w:rPr>
        <w:t xml:space="preserve"> (Gusterson, 1999). </w:t>
      </w:r>
      <w:r w:rsidRPr="001D24A8">
        <w:rPr>
          <w:rStyle w:val="StyleUnderline"/>
        </w:rPr>
        <w:t xml:space="preserve">In many </w:t>
      </w:r>
      <w:r w:rsidRPr="001F39B4">
        <w:rPr>
          <w:sz w:val="16"/>
        </w:rPr>
        <w:t xml:space="preserve">such accounts, </w:t>
      </w:r>
      <w:r w:rsidRPr="001D24A8">
        <w:rPr>
          <w:rStyle w:val="Emphasis"/>
        </w:rPr>
        <w:t xml:space="preserve">a feminized </w:t>
      </w:r>
      <w:r w:rsidRPr="009854BF">
        <w:rPr>
          <w:rStyle w:val="Emphasis"/>
          <w:strike/>
        </w:rPr>
        <w:t>third world</w:t>
      </w:r>
      <w:r>
        <w:rPr>
          <w:rStyle w:val="Emphasis"/>
        </w:rPr>
        <w:t xml:space="preserve"> [global south]</w:t>
      </w:r>
      <w:r w:rsidRPr="001D24A8">
        <w:rPr>
          <w:rStyle w:val="Emphasis"/>
        </w:rPr>
        <w:t xml:space="preserve"> given over to impulse and passion that cannot be trusted to exercise restraint stands against a (male) West</w:t>
      </w:r>
      <w:r w:rsidRPr="001D24A8">
        <w:rPr>
          <w:rStyle w:val="StyleUnderline"/>
        </w:rPr>
        <w:t xml:space="preserve"> </w:t>
      </w:r>
      <w:r w:rsidRPr="001F39B4">
        <w:rPr>
          <w:sz w:val="16"/>
        </w:rPr>
        <w:t xml:space="preserve">thoroughly in charge and in control.[9] </w:t>
      </w:r>
      <w:r w:rsidRPr="001D24A8">
        <w:rPr>
          <w:rStyle w:val="StyleUnderline"/>
        </w:rPr>
        <w:t xml:space="preserve">A </w:t>
      </w:r>
      <w:r w:rsidRPr="001F39B4">
        <w:rPr>
          <w:sz w:val="16"/>
        </w:rPr>
        <w:t>different kind of</w:t>
      </w:r>
      <w:r w:rsidRPr="001D24A8">
        <w:rPr>
          <w:rStyle w:val="StyleUnderline"/>
        </w:rPr>
        <w:t xml:space="preserve"> patriarchal discourse has attributed the possession of nuclear weapons themselves as potent </w:t>
      </w:r>
      <w:r w:rsidRPr="001D24A8">
        <w:rPr>
          <w:rStyle w:val="Emphasis"/>
        </w:rPr>
        <w:t>signs of masculine virility,</w:t>
      </w:r>
      <w:r w:rsidRPr="001D24A8">
        <w:rPr>
          <w:rStyle w:val="StyleUnderline"/>
        </w:rPr>
        <w:t xml:space="preserve"> marking the boundaries of a powerful self from weak, feminine others </w:t>
      </w:r>
      <w:r w:rsidRPr="001F39B4">
        <w:rPr>
          <w:sz w:val="16"/>
        </w:rPr>
        <w:t xml:space="preserve">(Cohn, 1987, 1993).[10] </w:t>
      </w:r>
      <w:r w:rsidRPr="001D24A8">
        <w:rPr>
          <w:rStyle w:val="StyleUnderline"/>
        </w:rPr>
        <w:t xml:space="preserve">This </w:t>
      </w:r>
      <w:r w:rsidRPr="001F39B4">
        <w:rPr>
          <w:sz w:val="16"/>
        </w:rPr>
        <w:t>sort of</w:t>
      </w:r>
      <w:r w:rsidRPr="001D24A8">
        <w:rPr>
          <w:rStyle w:val="StyleUnderline"/>
        </w:rPr>
        <w:t xml:space="preserve"> emotional attachment to nuclear weapons may, </w:t>
      </w:r>
      <w:r w:rsidRPr="001F39B4">
        <w:rPr>
          <w:sz w:val="16"/>
        </w:rPr>
        <w:t>in part,</w:t>
      </w:r>
      <w:r w:rsidRPr="001D24A8">
        <w:rPr>
          <w:rStyle w:val="StyleUnderline"/>
        </w:rPr>
        <w:t xml:space="preserve"> explain why nuclear disarmament is so hard to put into practice.</w:t>
      </w:r>
      <w:r w:rsidRPr="001F39B4">
        <w:rPr>
          <w:sz w:val="16"/>
        </w:rPr>
        <w:t xml:space="preserve"> In other words, </w:t>
      </w:r>
      <w:r w:rsidRPr="001D24A8">
        <w:rPr>
          <w:rStyle w:val="StyleUnderline"/>
        </w:rPr>
        <w:t>gendered assumptions thoroughly suffuse nuclear discourse – and the custodianship of nuclear weapons has produced</w:t>
      </w:r>
      <w:r w:rsidRPr="001F39B4">
        <w:rPr>
          <w:sz w:val="16"/>
        </w:rPr>
        <w:t xml:space="preserve"> both </w:t>
      </w:r>
      <w:r w:rsidRPr="001D24A8">
        <w:rPr>
          <w:rStyle w:val="StyleUnderline"/>
        </w:rPr>
        <w:t xml:space="preserve">a kind of masculinist nationalism </w:t>
      </w:r>
      <w:r w:rsidRPr="001F39B4">
        <w:rPr>
          <w:sz w:val="16"/>
        </w:rPr>
        <w:t xml:space="preserve">that generates a deep investment in their retention by existing nuclear weapons </w:t>
      </w:r>
      <w:r w:rsidRPr="001D24A8">
        <w:rPr>
          <w:rStyle w:val="StyleUnderline"/>
        </w:rPr>
        <w:t>and</w:t>
      </w:r>
      <w:r w:rsidRPr="001F39B4">
        <w:rPr>
          <w:sz w:val="16"/>
        </w:rPr>
        <w:t xml:space="preserve"> also </w:t>
      </w:r>
      <w:r w:rsidRPr="001D24A8">
        <w:rPr>
          <w:rStyle w:val="StyleUnderline"/>
        </w:rPr>
        <w:t>claims about paternalist guardianship by responsible custodians</w:t>
      </w:r>
      <w:r w:rsidRPr="001F39B4">
        <w:rPr>
          <w:sz w:val="16"/>
        </w:rPr>
        <w:t xml:space="preserve"> that keeps such weapons exclusive. What is important to point out here is that </w:t>
      </w:r>
      <w:r w:rsidRPr="001D24A8">
        <w:rPr>
          <w:rStyle w:val="StyleUnderline"/>
        </w:rPr>
        <w:t>anxieties about nuclear custodianship in the hands of non-Westerners</w:t>
      </w:r>
      <w:r w:rsidRPr="001F39B4">
        <w:rPr>
          <w:sz w:val="16"/>
        </w:rPr>
        <w:t xml:space="preserve"> </w:t>
      </w:r>
      <w:r w:rsidRPr="001D24A8">
        <w:rPr>
          <w:rStyle w:val="StyleUnderline"/>
        </w:rPr>
        <w:t xml:space="preserve">deflects attention from </w:t>
      </w:r>
      <w:r w:rsidRPr="001F39B4">
        <w:rPr>
          <w:sz w:val="16"/>
        </w:rPr>
        <w:t xml:space="preserve">the belligerent foreign </w:t>
      </w:r>
      <w:r w:rsidRPr="001D24A8">
        <w:rPr>
          <w:rStyle w:val="StyleUnderline"/>
        </w:rPr>
        <w:t>policies and practices of powerful nuclear states</w:t>
      </w:r>
      <w:r w:rsidRPr="001F39B4">
        <w:rPr>
          <w:sz w:val="16"/>
        </w:rPr>
        <w:t xml:space="preserve">, sometimes in direct response to proliferation concerns. Indeed, </w:t>
      </w:r>
      <w:r w:rsidRPr="00103ECC">
        <w:rPr>
          <w:rStyle w:val="StyleUnderline"/>
        </w:rPr>
        <w:t>a group of scholars</w:t>
      </w:r>
      <w:r w:rsidRPr="001F39B4">
        <w:rPr>
          <w:sz w:val="16"/>
        </w:rPr>
        <w:t xml:space="preserve"> and commentators have explicitly </w:t>
      </w:r>
      <w:r w:rsidRPr="00103ECC">
        <w:rPr>
          <w:rStyle w:val="StyleUnderline"/>
        </w:rPr>
        <w:t>called on the US to</w:t>
      </w:r>
      <w:r w:rsidRPr="001F39B4">
        <w:rPr>
          <w:sz w:val="16"/>
        </w:rPr>
        <w:t xml:space="preserve"> not just retain but also </w:t>
      </w:r>
      <w:r w:rsidRPr="00103ECC">
        <w:rPr>
          <w:rStyle w:val="StyleUnderline"/>
        </w:rPr>
        <w:t>fortify its nuclear weapons arsenals to keep at bay the unpredictable, inscrutable and potentially undeterrable</w:t>
      </w:r>
      <w:r w:rsidRPr="001F39B4">
        <w:rPr>
          <w:sz w:val="16"/>
        </w:rPr>
        <w:t xml:space="preserve"> stalwarts and </w:t>
      </w:r>
      <w:r w:rsidRPr="00103ECC">
        <w:rPr>
          <w:rStyle w:val="StyleUnderline"/>
        </w:rPr>
        <w:t>rogues of “the second nuclear age</w:t>
      </w:r>
      <w:r w:rsidRPr="001F39B4">
        <w:rPr>
          <w:sz w:val="16"/>
        </w:rPr>
        <w:t xml:space="preserve">. For such thinkers, </w:t>
      </w:r>
      <w:r w:rsidRPr="00103ECC">
        <w:rPr>
          <w:rStyle w:val="StyleUnderline"/>
        </w:rPr>
        <w:t xml:space="preserve">the functioning of deterrence requires the sort of enlightened Western thinking utterly lacking among unenlightened non-Western states. </w:t>
      </w:r>
      <w:r w:rsidRPr="001F39B4">
        <w:rPr>
          <w:sz w:val="16"/>
        </w:rPr>
        <w:t xml:space="preserve">(Payne, 1996; Bracken, 2012). </w:t>
      </w:r>
      <w:r w:rsidRPr="00103ECC">
        <w:rPr>
          <w:rStyle w:val="StyleUnderline"/>
        </w:rPr>
        <w:t>This</w:t>
      </w:r>
      <w:r w:rsidRPr="001F39B4">
        <w:rPr>
          <w:sz w:val="16"/>
        </w:rPr>
        <w:t xml:space="preserve">, then, </w:t>
      </w:r>
      <w:r w:rsidRPr="00103ECC">
        <w:rPr>
          <w:rStyle w:val="StyleUnderline"/>
        </w:rPr>
        <w:t>become the basis for an argument for not just for keeping US fingers on the nuclear button, but for a far more aggressive policy to seek nuclear primacy</w:t>
      </w:r>
      <w:r w:rsidRPr="001F39B4">
        <w:rPr>
          <w:sz w:val="16"/>
        </w:rPr>
        <w:t xml:space="preserve">, urging the Obama administration to invest in useable nuclear weapons (Liber and Press 2006, 2009, 2011) In the end, it appears that </w:t>
      </w:r>
      <w:r w:rsidRPr="00103ECC">
        <w:rPr>
          <w:rStyle w:val="StyleUnderline"/>
        </w:rPr>
        <w:t>in a world where (gendered) assumptions about non-Western irrationality and unpredictability run</w:t>
      </w:r>
      <w:r w:rsidRPr="001F39B4">
        <w:rPr>
          <w:sz w:val="16"/>
        </w:rPr>
        <w:t xml:space="preserve"> so </w:t>
      </w:r>
      <w:r w:rsidRPr="00103ECC">
        <w:rPr>
          <w:rStyle w:val="StyleUnderline"/>
        </w:rPr>
        <w:t>deep</w:t>
      </w:r>
      <w:r w:rsidRPr="001F39B4">
        <w:rPr>
          <w:sz w:val="16"/>
        </w:rPr>
        <w:t xml:space="preserve">, </w:t>
      </w:r>
      <w:r w:rsidRPr="00103ECC">
        <w:rPr>
          <w:rStyle w:val="StyleUnderline"/>
        </w:rPr>
        <w:t xml:space="preserve">the case for </w:t>
      </w:r>
      <w:r w:rsidRPr="001F39B4">
        <w:rPr>
          <w:sz w:val="16"/>
        </w:rPr>
        <w:t>US/</w:t>
      </w:r>
      <w:r w:rsidRPr="00103ECC">
        <w:rPr>
          <w:rStyle w:val="StyleUnderline"/>
        </w:rPr>
        <w:t>Western nuclear weapons possession will always remain compelling, and disarmament can forever be postponed</w:t>
      </w:r>
      <w:r w:rsidRPr="001F39B4">
        <w:rPr>
          <w:sz w:val="16"/>
        </w:rPr>
        <w:t xml:space="preserve">. But how might US custodianship of nuclear weapons look from the more feminized parts of the world? Thus, for instance, those who have been on the short end of US interventionism in Iraq or Libya recently may not feel particularly comforted by US custody of nuclear weapons, whether the finger on that button be that of Trump or Clinton. Perhaps Iran’s desire for nuclear weapons was not just an emotional, prideful response to its declining global status as argued in some quarters, but made rational sense when considered from a realist geostrategic perspective that would see its security needs as a response to its encirclement by US military presence all around its borders. From the perspective of non-nuclear weapons states who are not allies or friends of the mighty US or fans of its muscular foreign policy, the choice between an impulsive male Presidential candidate who is arguing for a more nativist, insular approach to foreign policy and a rational, experienced female Presidential candidate with a record of military interventionism may not seem like much of a choice at all. In other words, </w:t>
      </w:r>
      <w:r w:rsidRPr="00103ECC">
        <w:rPr>
          <w:rStyle w:val="StyleUnderline"/>
        </w:rPr>
        <w:t xml:space="preserve">what is occluded by a discourse of fear about the nuclear irrationality of </w:t>
      </w:r>
      <w:r w:rsidRPr="009854BF">
        <w:rPr>
          <w:rStyle w:val="StyleUnderline"/>
          <w:strike/>
        </w:rPr>
        <w:t>third world</w:t>
      </w:r>
      <w:r>
        <w:rPr>
          <w:rStyle w:val="StyleUnderline"/>
        </w:rPr>
        <w:t xml:space="preserve"> [global south]</w:t>
      </w:r>
      <w:r w:rsidRPr="00103ECC">
        <w:rPr>
          <w:rStyle w:val="StyleUnderline"/>
        </w:rPr>
        <w:t xml:space="preserve"> or non-Western states is </w:t>
      </w:r>
      <w:r w:rsidRPr="00103ECC">
        <w:rPr>
          <w:rStyle w:val="Emphasis"/>
        </w:rPr>
        <w:t>a scrutiny of the alleged “rationality” of the legitimate custodians of nuclear weapons</w:t>
      </w:r>
      <w:r w:rsidRPr="00103ECC">
        <w:rPr>
          <w:rStyle w:val="StyleUnderline"/>
        </w:rPr>
        <w:t>, and especially the US. On what basis should we trust the rational restraint of the only country in the world to have ever used an atomic weapon</w:t>
      </w:r>
      <w:r w:rsidRPr="001F39B4">
        <w:rPr>
          <w:sz w:val="16"/>
        </w:rPr>
        <w:t xml:space="preserve">, that continues to be </w:t>
      </w:r>
      <w:r w:rsidRPr="00103ECC">
        <w:rPr>
          <w:rStyle w:val="StyleUnderline"/>
        </w:rPr>
        <w:t>an aggressive and interventionist global power with</w:t>
      </w:r>
      <w:r w:rsidRPr="001F39B4">
        <w:rPr>
          <w:sz w:val="16"/>
        </w:rPr>
        <w:t xml:space="preserve"> the most expansive string of </w:t>
      </w:r>
      <w:r w:rsidRPr="00103ECC">
        <w:rPr>
          <w:rStyle w:val="StyleUnderline"/>
        </w:rPr>
        <w:t>military bases around the world</w:t>
      </w:r>
      <w:r w:rsidRPr="001F39B4">
        <w:rPr>
          <w:sz w:val="16"/>
        </w:rPr>
        <w:t xml:space="preserve">, </w:t>
      </w:r>
      <w:r w:rsidRPr="00103ECC">
        <w:rPr>
          <w:rStyle w:val="StyleUnderline"/>
        </w:rPr>
        <w:t xml:space="preserve">that spends more on its military than the next twenty countries </w:t>
      </w:r>
      <w:r w:rsidRPr="001F39B4">
        <w:rPr>
          <w:sz w:val="16"/>
        </w:rPr>
        <w:t xml:space="preserve">in the world, and </w:t>
      </w:r>
      <w:r w:rsidRPr="00103ECC">
        <w:rPr>
          <w:rStyle w:val="StyleUnderline"/>
        </w:rPr>
        <w:t>who</w:t>
      </w:r>
      <w:r w:rsidRPr="001F39B4">
        <w:rPr>
          <w:sz w:val="16"/>
        </w:rPr>
        <w:t xml:space="preserve">, disarmament rhetoric aside, continues to </w:t>
      </w:r>
      <w:r w:rsidRPr="00103ECC">
        <w:rPr>
          <w:rStyle w:val="StyleUnderline"/>
        </w:rPr>
        <w:t>possess 4,670 nuclear warheads</w:t>
      </w:r>
      <w:r w:rsidRPr="001F39B4">
        <w:rPr>
          <w:sz w:val="16"/>
        </w:rPr>
        <w:t xml:space="preserve">, far in excess of anything that it needs as a credible deterrent force against any power in the world?[11] </w:t>
      </w:r>
      <w:r w:rsidRPr="00103ECC">
        <w:rPr>
          <w:rStyle w:val="Emphasis"/>
        </w:rPr>
        <w:t>If temperament wasn’t our barometer for responding to the question of who should have his or her finger on the nuclear button, perhaps we can start asking more pointed questions about whether and how much access to nuclear weapons any US president should have.</w:t>
      </w:r>
      <w:r w:rsidRPr="001F39B4">
        <w:rPr>
          <w:sz w:val="16"/>
        </w:rPr>
        <w:t xml:space="preserve"> I would like to raise three such questions here: Rather than focus on the madness of a political aspirant for President, we might be better served by asking how mad it is that the leader of an aggressive state with such enormous killing power has no effective checks on the use of nuclear weapons. That the US President can launch a nuclear attack unilaterally, whether to attack or retaliate, without any legal requirement to check with Congress or even the State Department is an issue that needs vigorous public discussion. Rather than evince shock at Donald Trump’s questions about why the US cannot use nuclear weapons, perhaps it may be useful to discuss why the US, unlike some other nuclear weapons states, refuses to adopt a “no first-use” policy. Some have urged President Obama to adopt such a policy before he departs from office in a few months. Rather than rest assured that a calm and collected Hillary Clinton has her finger on the nuclear button, perhaps we need to ask why the US has so many nuclear weapons in the first place, many on hair-trigger alert, and how much damage, in human lives and resources, continues to be wrought just from that possession. The dangers of nuclear weapons lie not just in their possible future use, but also in their enormous opportunity costs in the present and the toxicity their production and maintenance discharges in the bodies of workers and the environments of communities that house nuclear projects far into the future (Masco, 2006; Hecht, 2012; Krupar, 2013). In many ways</w:t>
      </w:r>
      <w:r w:rsidRPr="001F39B4">
        <w:rPr>
          <w:rStyle w:val="StyleUnderline"/>
        </w:rPr>
        <w:t>, a focus on temperament is a distraction from the really important policy issues that pertain to the US nuclear weapons program</w:t>
      </w:r>
      <w:r w:rsidRPr="001F39B4">
        <w:rPr>
          <w:sz w:val="16"/>
        </w:rPr>
        <w:t xml:space="preserve"> – issues on which the Presidential candidates have had very little of substance to say. Unfortunately, the small window to discuss such issues that appeared to have opened as a result of Clinton’s convention speech and some of Trump’s outrageous comments was </w:t>
      </w:r>
      <w:r w:rsidRPr="001F39B4">
        <w:rPr>
          <w:rStyle w:val="StyleUnderline"/>
        </w:rPr>
        <w:t>a truly missed opportunity to open up a serious debate about the role of nuclear weapons in a post-Cold War world, the ethics of maintaining such a lethal force with long term toxic consequences, and the possibilities for nuclear disarmament in such a world</w:t>
      </w:r>
      <w:r w:rsidRPr="001F39B4">
        <w:rPr>
          <w:sz w:val="16"/>
        </w:rPr>
        <w:t xml:space="preserve">. Fortunately, </w:t>
      </w:r>
      <w:r w:rsidRPr="001F39B4">
        <w:rPr>
          <w:rStyle w:val="StyleUnderline"/>
        </w:rPr>
        <w:t xml:space="preserve">there is much we can learn from feminist theory in asking these kinds of more serious and consequential questions </w:t>
      </w:r>
      <w:r w:rsidRPr="001F39B4">
        <w:rPr>
          <w:sz w:val="16"/>
        </w:rPr>
        <w:t>(Cohn and Ruddick, 2004). Conclusion: There is considerable reason to worry about Donald Trump as US president with easy access to one of the deadliest forces in the world. But neither should we rest assured with Hillary Clinton’s fingers on the nuclear button. Indeed, if we set aside discussions of (gendered) temperamental suitability to exercise nuclear control, we might be able to focus much more on Hillary Clinton’s own foreign policy record, and even more so on the larger imperial history of a United States that now stands in a post-Cold War world as a singularly powerful state with a mighty war machine at its disposal. If we set aside our expectations for women leaders to meet the masculinist standards of state leadership – whether that be demonstrating the requisite level of aggression or proving the ability to exercise rationality – perhaps we may begin to ask political candidates for public office much more substantive feminist questions on the possibilities for disarmament, the conditions for peace, and the pathways to justice.</w:t>
      </w:r>
    </w:p>
    <w:p w:rsidR="007D5870" w:rsidRDefault="007D5870" w:rsidP="007D5870"/>
    <w:p w:rsidR="007D5870" w:rsidRDefault="007D5870" w:rsidP="007D5870">
      <w:pPr>
        <w:pStyle w:val="Heading4"/>
      </w:pPr>
      <w:r>
        <w:t>Gendered terms surrounding nuclear proliferation in reference to Eastern nations are utilized in order to enforce patriarchal standards</w:t>
      </w:r>
    </w:p>
    <w:p w:rsidR="007D5870" w:rsidRDefault="007D5870" w:rsidP="007D5870">
      <w:r w:rsidRPr="00E15C61">
        <w:rPr>
          <w:rStyle w:val="Style13ptBold"/>
        </w:rPr>
        <w:t>Urwin 2017</w:t>
      </w:r>
      <w:r w:rsidRPr="00E15C61">
        <w:t xml:space="preserve">(Jessica A. Urwin, Senior Lecturer De Montfort University, “More bang for your buck: Nuclear weapons and their enactment of colonial and gendered power”, ANU Undergraduate Research Journal Volume 8, 8/30/17, </w:t>
      </w:r>
      <w:hyperlink r:id="rId601" w:history="1">
        <w:r w:rsidRPr="00E15C61">
          <w:rPr>
            <w:rStyle w:val="Hyperlink"/>
          </w:rPr>
          <w:t>http://studentjournals.anu.edu.au/index.php/aurj/article/view/27</w:t>
        </w:r>
      </w:hyperlink>
      <w:r w:rsidRPr="00E15C61">
        <w:t>, AEN)</w:t>
      </w:r>
    </w:p>
    <w:p w:rsidR="007D5870" w:rsidRPr="003524FF" w:rsidRDefault="007D5870" w:rsidP="007D5870">
      <w:pPr>
        <w:rPr>
          <w:rStyle w:val="StyleUnderline"/>
        </w:rPr>
      </w:pPr>
      <w:r w:rsidRPr="003524FF">
        <w:rPr>
          <w:sz w:val="16"/>
        </w:rPr>
        <w:t xml:space="preserve">In a highly gendered world, </w:t>
      </w:r>
      <w:r w:rsidRPr="00F31D5D">
        <w:rPr>
          <w:rStyle w:val="StyleUnderline"/>
        </w:rPr>
        <w:t xml:space="preserve">there is no surprise that security discourse, specifically within the nuclear weapons regime, is </w:t>
      </w:r>
      <w:r w:rsidRPr="003524FF">
        <w:rPr>
          <w:sz w:val="16"/>
        </w:rPr>
        <w:t xml:space="preserve">also </w:t>
      </w:r>
      <w:r w:rsidRPr="00F31D5D">
        <w:rPr>
          <w:rStyle w:val="StyleUnderline"/>
        </w:rPr>
        <w:t>gendered</w:t>
      </w:r>
      <w:r w:rsidRPr="003524FF">
        <w:rPr>
          <w:sz w:val="16"/>
        </w:rPr>
        <w:t xml:space="preserve">. </w:t>
      </w:r>
      <w:r w:rsidRPr="00F31D5D">
        <w:rPr>
          <w:rStyle w:val="StyleUnderline"/>
        </w:rPr>
        <w:t xml:space="preserve">Masculine and patriarchal language does a lot of work within the nuclear weapons regime and feminising those outside of it. </w:t>
      </w:r>
      <w:r w:rsidRPr="003524FF">
        <w:rPr>
          <w:sz w:val="16"/>
        </w:rPr>
        <w:t xml:space="preserve">The feminist critique of nuclear weapons within this article will begin with Carol Cohn’s work before exploring various other avenues of research. Despite being published in 1987 amidst a dramatically different security environment, Carol Cohn’s work remains pertinent. Questions of patriarchy and feminisation on a world stage will also be discussed, along with an exploration of the highly gendered relationship between India and Pakistan. What will become clear is that </w:t>
      </w:r>
      <w:r w:rsidRPr="00F31D5D">
        <w:rPr>
          <w:rStyle w:val="StyleUnderline"/>
        </w:rPr>
        <w:t xml:space="preserve">notions of gender and the nuclear weapons regime cannot be separated. </w:t>
      </w:r>
      <w:r w:rsidRPr="00F31D5D">
        <w:rPr>
          <w:rStyle w:val="Emphasis"/>
        </w:rPr>
        <w:t>Nuclear weapons discourse is inherently gendered and sexualised</w:t>
      </w:r>
      <w:r w:rsidRPr="00F31D5D">
        <w:rPr>
          <w:rStyle w:val="StyleUnderline"/>
        </w:rPr>
        <w:t>,</w:t>
      </w:r>
      <w:r w:rsidRPr="003524FF">
        <w:rPr>
          <w:sz w:val="16"/>
        </w:rPr>
        <w:t xml:space="preserve"> as has been explored at length in Carol Cohn’s ‘Sex and Death in the Rational World of Defense Intellectuals’. As mentioned, this piece is dated in terms of when it was published, but remains an important reference point for feminists exploring security. What Cohn demonstrated in ‘Sex and Death’ is that there is a highly sexualised ‘technostrategic’ language that defence intellectuals employ to describe nuclear weapons.31 This </w:t>
      </w:r>
      <w:r w:rsidRPr="00F31D5D">
        <w:rPr>
          <w:rStyle w:val="StyleUnderline"/>
        </w:rPr>
        <w:t>sexualisation and gendering of nuclear weapons happens in a variety of ways</w:t>
      </w:r>
      <w:r w:rsidRPr="003524FF">
        <w:rPr>
          <w:sz w:val="16"/>
        </w:rPr>
        <w:t xml:space="preserve">, some more nuanced than others. </w:t>
      </w:r>
      <w:r w:rsidRPr="00F31D5D">
        <w:rPr>
          <w:rStyle w:val="StyleUnderline"/>
        </w:rPr>
        <w:t>Starting with the most obvious, Cohn quotes intellectuals as having talked in regard to ‘orgasmic whumps’, ‘getting more bang for your buck’, and the idea that one nation may be ‘a little harder than us’.</w:t>
      </w:r>
      <w:r w:rsidRPr="003524FF">
        <w:rPr>
          <w:sz w:val="16"/>
        </w:rPr>
        <w:t xml:space="preserve">32 </w:t>
      </w:r>
      <w:r w:rsidRPr="00F31D5D">
        <w:rPr>
          <w:rStyle w:val="StyleUnderline"/>
        </w:rPr>
        <w:t>These phrases present inherently dominant forms of sexualisation, whereby sex is tied directly into the act of building arsenals and detonating weapons. To further this sexualisation of the bomb, French nuclear strategists began naming missile craters after women, as these sites were where their masculine bombs were ‘penetrating’ Mother Earth.</w:t>
      </w:r>
      <w:r w:rsidRPr="003524FF">
        <w:rPr>
          <w:sz w:val="16"/>
        </w:rPr>
        <w:t xml:space="preserve">33 While seemingly graphic, </w:t>
      </w:r>
      <w:r w:rsidRPr="00F31D5D">
        <w:rPr>
          <w:rStyle w:val="StyleUnderline"/>
        </w:rPr>
        <w:t>this highlights the casual nature with which this technostrategic language is wielded.</w:t>
      </w:r>
      <w:r w:rsidRPr="003524FF">
        <w:rPr>
          <w:sz w:val="16"/>
        </w:rPr>
        <w:t xml:space="preserve"> </w:t>
      </w:r>
      <w:r w:rsidRPr="00F31D5D">
        <w:rPr>
          <w:rStyle w:val="StyleUnderline"/>
        </w:rPr>
        <w:t>This casualness becomes highly problematic for security studies as the use of nuclear weapons becomes inherently sexualised, working to marginalise femininity on a world stage. Furthering this marginalisation of femininity in place of masculinity, Cohn discusses the gendered nature of deterrence</w:t>
      </w:r>
      <w:r w:rsidRPr="003524FF">
        <w:rPr>
          <w:sz w:val="16"/>
        </w:rPr>
        <w:t xml:space="preserve">. Mutually Assured Destruction (also known as MAD) and the deterrence policies that it encouraged is an inherently gendered process, whereby </w:t>
      </w:r>
      <w:r w:rsidRPr="00F31D5D">
        <w:rPr>
          <w:rStyle w:val="StyleUnderline"/>
        </w:rPr>
        <w:t>the apparently ‘feminine’ idea of engaging in diplomatic discussions and negotiations is seen as negative</w:t>
      </w:r>
      <w:r w:rsidRPr="003524FF">
        <w:rPr>
          <w:sz w:val="16"/>
        </w:rPr>
        <w:t xml:space="preserve">.34 Instead, </w:t>
      </w:r>
      <w:r w:rsidRPr="00F31D5D">
        <w:rPr>
          <w:rStyle w:val="StyleUnderline"/>
        </w:rPr>
        <w:t>the highly masculine act of building up one’s arsenal in order to assure deterrence became the main objective of the Cold War</w:t>
      </w:r>
      <w:r w:rsidRPr="003524FF">
        <w:rPr>
          <w:sz w:val="16"/>
        </w:rPr>
        <w:t xml:space="preserve">. While this article has only briefly drawn on Cohn’s extensive work, </w:t>
      </w:r>
      <w:r w:rsidRPr="00F31D5D">
        <w:rPr>
          <w:rStyle w:val="StyleUnderline"/>
        </w:rPr>
        <w:t>there are clear and important links between gender and nuclear weapons to be drawn.</w:t>
      </w:r>
      <w:r w:rsidRPr="003524FF">
        <w:rPr>
          <w:sz w:val="16"/>
        </w:rPr>
        <w:t xml:space="preserve"> </w:t>
      </w:r>
      <w:r w:rsidRPr="00F31D5D">
        <w:rPr>
          <w:rStyle w:val="StyleUnderline"/>
        </w:rPr>
        <w:t>The discursive sexualisation of nuclear weapons and their use has ensured that the nuclear weapons regime remains a bastion of patriarchal masculinity.</w:t>
      </w:r>
      <w:r w:rsidRPr="003524FF">
        <w:rPr>
          <w:sz w:val="16"/>
        </w:rPr>
        <w:t xml:space="preserve"> </w:t>
      </w:r>
      <w:r w:rsidRPr="00F31D5D">
        <w:rPr>
          <w:rStyle w:val="StyleUnderline"/>
        </w:rPr>
        <w:t>Through rhetorical constructions of nuclear weapons states as global ‘father figures’, nuclear weapons can be seen to be gendered in favour of patriarchal constructions of power.</w:t>
      </w:r>
      <w:r w:rsidRPr="003524FF">
        <w:rPr>
          <w:sz w:val="16"/>
        </w:rPr>
        <w:t xml:space="preserve"> </w:t>
      </w:r>
      <w:r w:rsidRPr="00F31D5D">
        <w:rPr>
          <w:rStyle w:val="StyleUnderline"/>
        </w:rPr>
        <w:t>Nuclear weapons, especially in the hands of states such as the US, create a father–son dynamic that legitimises the actions of these states on a world stage.</w:t>
      </w:r>
      <w:r w:rsidRPr="003524FF">
        <w:rPr>
          <w:sz w:val="16"/>
        </w:rPr>
        <w:t xml:space="preserve">35 Obsessed with the monitoring and prevention of horizontal proliferation, the US maintains that it is their role, as a patriarchal figurehead, to pursue global peace. </w:t>
      </w:r>
      <w:r w:rsidRPr="00F31D5D">
        <w:rPr>
          <w:rStyle w:val="StyleUnderline"/>
        </w:rPr>
        <w:t>This patriarchal responsibility has been used to justify the US’s interference in a number of regimes’ pursuit of weapons, while also creating the basis for Western opinions on ‘Third World’ nuclear weapons as a whole</w:t>
      </w:r>
      <w:r w:rsidRPr="003524FF">
        <w:rPr>
          <w:sz w:val="16"/>
        </w:rPr>
        <w:t xml:space="preserve">.36 In the pursuit of nuclear capabilities by Iran, India, Pakistan and North Korea, the US and their fellow nuclear weapons states have expressed severe reservations under the guise of retaining global peace.37 In regard to Iran, they maintain that their peaceful pursuit of nuclear energy is an ‘inalienable right’, therefore the US has no business interfering in their domestic politics.38 </w:t>
      </w:r>
      <w:r w:rsidRPr="00F31D5D">
        <w:rPr>
          <w:rStyle w:val="StyleUnderline"/>
        </w:rPr>
        <w:t xml:space="preserve">Often the development of peaceful nuclear power programs within the global South are perceived with suspicion by nuclear weapons states. The United States consider it within their ‘fatherly’ duty to discourage the development of nuclear capabilities, even those of a peaceful nature, for fear of weapons development. </w:t>
      </w:r>
      <w:r w:rsidRPr="003524FF">
        <w:rPr>
          <w:sz w:val="16"/>
        </w:rPr>
        <w:t xml:space="preserve">The patriarchal way in which the five nuclear weapons states dominate the security agenda in regard to these weapons is considered to be natural as ‘younger countries simply could not be trusted to know what was good for them’, therefore their ‘parents need … to set limits for their children’.39 </w:t>
      </w:r>
      <w:r w:rsidRPr="00F31D5D">
        <w:rPr>
          <w:rStyle w:val="StyleUnderline"/>
        </w:rPr>
        <w:t>The legal wielding of nuclear weapons, as defined by the NPT, is seen to be a marker of a patriarchally dominant and responsible state. It is this patriarchal dynamic that allows nuclear weapons states to interfere in international politics, dictating whose nuclear weapons pose a threat and whose doesn’t</w:t>
      </w:r>
      <w:r w:rsidRPr="00F31D5D">
        <w:rPr>
          <w:rStyle w:val="Emphasis"/>
        </w:rPr>
        <w:t>. By creating an inherently gendered relationship between those who have nuclear weapons, and those who don’t, the security agenda along with wider power constructs are built upon highly patriarchal notions of whose opinions matter and whose do not</w:t>
      </w:r>
      <w:r w:rsidRPr="00F31D5D">
        <w:rPr>
          <w:rStyle w:val="StyleUnderline"/>
        </w:rPr>
        <w:t>. The relationship between nuclear weapons states and non-nuclear weapons states is a highly gendered one with the possession of nuclear weapons linked to virility and masculinity.</w:t>
      </w:r>
      <w:r w:rsidRPr="003524FF">
        <w:rPr>
          <w:sz w:val="16"/>
        </w:rPr>
        <w:t xml:space="preserve"> In conjunction with the obviously phallic aesthetic utilised in bomb manufacturing, bombs can be gendered in the way that they metaphorically represent male virility.40 The nuclear arms race was largely underpinned by a masculine desire to gain superiority over other states, often referred to as ‘missile envy’.41 In a more contemporary context</w:t>
      </w:r>
      <w:r w:rsidRPr="00F31D5D">
        <w:rPr>
          <w:rStyle w:val="StyleUnderline"/>
        </w:rPr>
        <w:t>, ‘rogue states’ have justified their pursuit of nuclear weapons in regard to this masculine potency</w:t>
      </w:r>
      <w:r w:rsidRPr="003524FF">
        <w:rPr>
          <w:sz w:val="16"/>
        </w:rPr>
        <w:t xml:space="preserve">. Referring to India’s ‘peaceful’ nuclear test, Hindu nationalist politician Bal Thackeray said, ‘We have to prove that we are not eunuchs’.42 This particular statement is very direct in its representation of nuclear weapons as a symbol of male potency. India has furthered this idea of nuclear weapons being essential for masculine power through the expression of their annoyance at the US’s interference in their nuclear weapons regime. They claim that the US would not stop until ‘India … has carried out a complete emasculation of its nuclear establishment’.43 In this way, nuclear disarmament is paralleled strongly with emasculation. </w:t>
      </w:r>
      <w:r w:rsidRPr="00F31D5D">
        <w:rPr>
          <w:rStyle w:val="StyleUnderline"/>
        </w:rPr>
        <w:t>Emasculation is often equated with femininity, painting nonnuclear weapons states in an inherently feminine light. Adding to these gendered relations, states pursuing weapons, such as India, are considered to be irrational, emotional and passionate.</w:t>
      </w:r>
      <w:r w:rsidRPr="003524FF">
        <w:rPr>
          <w:sz w:val="16"/>
        </w:rPr>
        <w:t xml:space="preserve">44 In terms of gender dynamics, </w:t>
      </w:r>
      <w:r w:rsidRPr="00F31D5D">
        <w:rPr>
          <w:rStyle w:val="StyleUnderline"/>
        </w:rPr>
        <w:t>these traits are seen as inherently feminine, especially in unfavourable comparison with the rational, potent and security-centric West</w:t>
      </w:r>
      <w:r w:rsidRPr="003524FF">
        <w:rPr>
          <w:sz w:val="16"/>
        </w:rPr>
        <w:t xml:space="preserve">. </w:t>
      </w:r>
      <w:r w:rsidRPr="00F31D5D">
        <w:rPr>
          <w:rStyle w:val="StyleUnderline"/>
        </w:rPr>
        <w:t xml:space="preserve">It is clear that a lack of nuclear weapons is, on many levels, considered feminine. </w:t>
      </w:r>
      <w:r w:rsidRPr="003524FF">
        <w:rPr>
          <w:sz w:val="16"/>
        </w:rPr>
        <w:t xml:space="preserve">By linking nuclear weapons so closely with masculine potency, the security and nuclear weapons regimes become structured along similar lines. Nuclear weapons states remain at the head of these agendas, dictating power structures by virtue of masculine domination. India’s and Pakistan’s nuclear rivalry is built upon gendered grounds and is justified in regard to protecting the ‘nation and women’.45 During the 1947 partition riots between India and Pakistan, a number of women were sexually assaulted in a violent and targeted manner. Due to the sanctity of women in both of these societies, this treatment of women was seen as the ultimate disrespect by both sides.46 This conflict and the raping of women is still used as justification for both Pakistan’s and India’s nuclear posture. In this way, </w:t>
      </w:r>
      <w:r w:rsidRPr="003524FF">
        <w:rPr>
          <w:rStyle w:val="StyleUnderline"/>
        </w:rPr>
        <w:t>nuclear weapons become a tool for protecting women, rather than as an irrational and unnecessary military measure. Pakistan, while referring to its desire for nuclear weapons, discusses how ‘blood is spilled to keep blood pure’.47 This particular quote was used in reference to Pakistan protecting their women from unwarranted attention and sexual violence from India.</w:t>
      </w:r>
      <w:r w:rsidRPr="003524FF">
        <w:rPr>
          <w:sz w:val="16"/>
        </w:rPr>
        <w:t xml:space="preserve"> To further the connection made between women and their nuclear posture, Pakistan consistently talks of ‘the nation and women’.48 Failing to separate the two attempts to provide rational justification for their nuclear weapons in the form of protecting their women. When questioned about their posture, they asked: ‘Should we not uphold our tradition of protecting the dignity, honour, and security of our nation and women?’49 Further referral to Pakistan as the ‘motherland’ works to cement the notions of protecting femininity and protecting the nation.50 In response to these beliefs, India stated: ‘We need to be armed and equipped with nuclear weapons so that they [Pakistan] learn to respect us, our sisters, and our nation.’51 Both of these states, particularly in opposition of one another, adopt highly gendered narratives. This works to create an inseparable link between fulfilling masculine obligations to protect women and protecting the state</w:t>
      </w:r>
      <w:r w:rsidRPr="003524FF">
        <w:rPr>
          <w:rStyle w:val="StyleUnderline"/>
        </w:rPr>
        <w:t>. In this way, women are used as a justification for nuclear weapons leading to an inherent gendering of the regime and the power structures it produces.</w:t>
      </w:r>
    </w:p>
    <w:p w:rsidR="007D5870" w:rsidRDefault="007D5870" w:rsidP="007D5870"/>
    <w:p w:rsidR="007D5870" w:rsidRPr="00436C78" w:rsidRDefault="007D5870" w:rsidP="007D5870">
      <w:pPr>
        <w:pStyle w:val="Heading4"/>
      </w:pPr>
      <w:r>
        <w:t>Deterrence theory has a disproportionately negative impact on women in countries that partake in nuclear proliferation</w:t>
      </w:r>
    </w:p>
    <w:p w:rsidR="007D5870" w:rsidRDefault="007D5870" w:rsidP="007D5870">
      <w:r w:rsidRPr="006B67DA">
        <w:rPr>
          <w:rStyle w:val="Style13ptBold"/>
        </w:rPr>
        <w:t>Cohn and Ruddick 2003</w:t>
      </w:r>
      <w:r>
        <w:rPr>
          <w:rStyle w:val="Style13ptBold"/>
        </w:rPr>
        <w:t xml:space="preserve"> </w:t>
      </w:r>
      <w:r w:rsidRPr="00003E9F">
        <w:rPr>
          <w:sz w:val="16"/>
          <w:szCs w:val="16"/>
        </w:rPr>
        <w:t xml:space="preserve">(Carol Cohn and Sara Ruddick, founding director of the Consortium on Gender, Security and Human Rights, and a leader in the scholarly community addressing issues of gender in global politics, armed conflict and security and Ruddick earned a B.A. at Vassar College in 1957 and a Ph.D. from Harvard University in 1964, “A Feminist Ethical Perspective on Weapons of Mass Destruction”, 2003, </w:t>
      </w:r>
      <w:hyperlink r:id="rId602" w:history="1">
        <w:r w:rsidRPr="00003E9F">
          <w:rPr>
            <w:rStyle w:val="Hyperlink"/>
            <w:sz w:val="16"/>
            <w:szCs w:val="16"/>
          </w:rPr>
          <w:t>https://genderandsecurity.org/sites/default/files/carol_cohn_and_sara_ruddick_working_paper_104.pdf</w:t>
        </w:r>
      </w:hyperlink>
      <w:r w:rsidRPr="00003E9F">
        <w:rPr>
          <w:sz w:val="16"/>
          <w:szCs w:val="16"/>
        </w:rPr>
        <w:t>, AEN)</w:t>
      </w:r>
    </w:p>
    <w:p w:rsidR="007D5870" w:rsidRPr="00C4701C" w:rsidRDefault="007D5870" w:rsidP="007D5870">
      <w:pPr>
        <w:rPr>
          <w:u w:val="single"/>
        </w:rPr>
      </w:pPr>
      <w:r w:rsidRPr="00CD60E8">
        <w:rPr>
          <w:sz w:val="16"/>
        </w:rPr>
        <w:t xml:space="preserve">Question Three asks whether it is ethical to develop and deploy WMD as deterrents only. That is, </w:t>
      </w:r>
      <w:r w:rsidRPr="003C3AB0">
        <w:rPr>
          <w:rStyle w:val="StyleUnderline"/>
        </w:rPr>
        <w:t>it asks the classic question of whether it is ethical to have weapons and threaten to use then, even if it is not ethical to use those weapons militarily</w:t>
      </w:r>
      <w:r w:rsidRPr="00CD60E8">
        <w:rPr>
          <w:sz w:val="16"/>
        </w:rPr>
        <w:t xml:space="preserve">. As the question is framed, then, </w:t>
      </w:r>
      <w:r w:rsidRPr="00B53FFD">
        <w:rPr>
          <w:rStyle w:val="StyleUnderline"/>
        </w:rPr>
        <w:t xml:space="preserve">“development” and “deployment” appear not as phenomena subject to ethical scrutiny unto themselves, but merely as way-stations, as adjuncts subsumed under what is taken to be the core ethical issue, which is seen as deterrence. </w:t>
      </w:r>
      <w:r w:rsidRPr="00CD60E8">
        <w:rPr>
          <w:sz w:val="16"/>
        </w:rPr>
        <w:t xml:space="preserve">This formulation does not work for us. </w:t>
      </w:r>
      <w:r w:rsidRPr="00B53FFD">
        <w:rPr>
          <w:rStyle w:val="StyleUnderline"/>
        </w:rPr>
        <w:t>We need to</w:t>
      </w:r>
      <w:r w:rsidRPr="00CD60E8">
        <w:rPr>
          <w:sz w:val="16"/>
        </w:rPr>
        <w:t xml:space="preserve"> pause and </w:t>
      </w:r>
      <w:r w:rsidRPr="00B53FFD">
        <w:rPr>
          <w:rStyle w:val="StyleUnderline"/>
        </w:rPr>
        <w:t>recognize that there are really several questions enfolded in that one.</w:t>
      </w:r>
      <w:r w:rsidRPr="00CD60E8">
        <w:rPr>
          <w:sz w:val="16"/>
        </w:rPr>
        <w:t xml:space="preserve"> </w:t>
      </w:r>
      <w:r w:rsidRPr="00B53FFD">
        <w:rPr>
          <w:rStyle w:val="StyleUnderline"/>
        </w:rPr>
        <w:t>We must not only ask about the ethical status of deterrence, but also whether its entailments – development and deployment – are themselves ethical</w:t>
      </w:r>
      <w:r w:rsidRPr="00CD60E8">
        <w:rPr>
          <w:sz w:val="16"/>
        </w:rPr>
        <w:t xml:space="preserve">.27 </w:t>
      </w:r>
      <w:r w:rsidRPr="00B53FFD">
        <w:rPr>
          <w:rStyle w:val="StyleUnderline"/>
        </w:rPr>
        <w:t>One of the constitutive positions of anti-war feminism is that in thinking about weapons and wars, we must accord full weight to their daily effects on the lives of women.</w:t>
      </w:r>
      <w:r w:rsidRPr="00CD60E8">
        <w:rPr>
          <w:sz w:val="16"/>
        </w:rPr>
        <w:t xml:space="preserve"> We then find that the </w:t>
      </w:r>
      <w:r w:rsidRPr="00B53FFD">
        <w:rPr>
          <w:rStyle w:val="StyleUnderline"/>
        </w:rPr>
        <w:t>development and deployment of nuclear weapons, even when they are not used in warfare, exacts immense economic costs that particularly affect women.</w:t>
      </w:r>
      <w:r w:rsidRPr="00CD60E8">
        <w:rPr>
          <w:sz w:val="16"/>
        </w:rPr>
        <w:t xml:space="preserve"> In the words of a recent Indian feminist essay: “</w:t>
      </w:r>
      <w:r w:rsidRPr="00B53FFD">
        <w:rPr>
          <w:rStyle w:val="StyleUnderline"/>
        </w:rPr>
        <w:t xml:space="preserve">The social costs of nuclear weaponisation in a country where the basic needs of shelter, food and water, electricity, health and education have not been met are obvious.... </w:t>
      </w:r>
      <w:r w:rsidRPr="00CD60E8">
        <w:rPr>
          <w:sz w:val="16"/>
        </w:rPr>
        <w:t xml:space="preserve">[S]ince </w:t>
      </w:r>
      <w:r w:rsidRPr="00B53FFD">
        <w:rPr>
          <w:rStyle w:val="StyleUnderline"/>
        </w:rPr>
        <w:t>patriarchal family norms place the task of looking after the daily needs of the family mainly upon women</w:t>
      </w:r>
      <w:r w:rsidRPr="00CD60E8">
        <w:rPr>
          <w:sz w:val="16"/>
        </w:rPr>
        <w:t xml:space="preserve">, </w:t>
      </w:r>
      <w:r w:rsidRPr="00B53FFD">
        <w:rPr>
          <w:rStyle w:val="StyleUnderline"/>
        </w:rPr>
        <w:t>scarcity of resources always hits women the hardest.</w:t>
      </w:r>
      <w:r w:rsidRPr="00CD60E8">
        <w:rPr>
          <w:sz w:val="16"/>
        </w:rPr>
        <w:t xml:space="preserve"> Less food for the family inevitably means an even smaller share for women and female children just as </w:t>
      </w:r>
      <w:r w:rsidRPr="00B53FFD">
        <w:rPr>
          <w:rStyle w:val="StyleUnderline"/>
        </w:rPr>
        <w:t>water shortages mean an increase in women’s labour</w:t>
      </w:r>
      <w:r w:rsidRPr="00CD60E8">
        <w:rPr>
          <w:sz w:val="16"/>
        </w:rPr>
        <w:t xml:space="preserve"> who have to spend more time and energy in fetching water from distant places at odd hours of the day.”28 While </w:t>
      </w:r>
      <w:r w:rsidRPr="00B53FFD">
        <w:rPr>
          <w:rStyle w:val="StyleUnderline"/>
        </w:rPr>
        <w:t>the US</w:t>
      </w:r>
      <w:r w:rsidRPr="00CD60E8">
        <w:rPr>
          <w:sz w:val="16"/>
        </w:rPr>
        <w:t xml:space="preserve"> is not as poor a nation as India, Pakistan, or Russia, it </w:t>
      </w:r>
      <w:r w:rsidRPr="00B53FFD">
        <w:rPr>
          <w:rStyle w:val="StyleUnderline"/>
        </w:rPr>
        <w:t>has remained, throughout the nuclear age, a country in which poverty and hunger are rife, health care still unaffordable to many, low-cost housing unavailable, with crumbling public schools and infrastructure, all while the American nuclear weapons program has come at the cost of 4.5 trillion dollars</w:t>
      </w:r>
      <w:r w:rsidRPr="00CD60E8">
        <w:rPr>
          <w:sz w:val="16"/>
        </w:rPr>
        <w:t xml:space="preserve">.29 In addition to being economically costly, </w:t>
      </w:r>
      <w:r w:rsidRPr="00B53FFD">
        <w:rPr>
          <w:rStyle w:val="StyleUnderline"/>
        </w:rPr>
        <w:t>nuclear weapons development has medical and political costs</w:t>
      </w:r>
      <w:r w:rsidRPr="00CD60E8">
        <w:rPr>
          <w:sz w:val="16"/>
        </w:rPr>
        <w:t xml:space="preserve">. In the US program, many people have been exposed to high levels of radiation, including uranium miners; workers at reactors and processing facilities; the quarter of a million military personnel who took place in “atomic battlefield” exercises; “downwinders” from test sites; and Marshallese Islanders.30 Politically, </w:t>
      </w:r>
      <w:r w:rsidRPr="00B53FFD">
        <w:rPr>
          <w:rStyle w:val="StyleUnderline"/>
        </w:rPr>
        <w:t>nuclear regimes require a level of secrecy and security measures that exclude the majority of citizens, and in most countries, all women, from defense policy and decision- making</w:t>
      </w:r>
      <w:r w:rsidRPr="00CD60E8">
        <w:rPr>
          <w:sz w:val="16"/>
        </w:rPr>
        <w:t xml:space="preserve">.”31 </w:t>
      </w:r>
      <w:r w:rsidRPr="00B53FFD">
        <w:rPr>
          <w:rStyle w:val="StyleUnderline"/>
        </w:rPr>
        <w:t>From the perspective of women’s lives, we see not only the costs of the development of nuclear weapons, but also the spiritual, social and psychological costs of deployment.</w:t>
      </w:r>
      <w:r w:rsidRPr="00CD60E8">
        <w:rPr>
          <w:sz w:val="16"/>
        </w:rPr>
        <w:t xml:space="preserve"> One cost, according to some feminists, is that “</w:t>
      </w:r>
      <w:r w:rsidRPr="00B53FFD">
        <w:rPr>
          <w:rStyle w:val="StyleUnderline"/>
        </w:rPr>
        <w:t>Nuclearisation produces social consent for increasing levels of violence.</w:t>
      </w:r>
      <w:r w:rsidRPr="00CD60E8">
        <w:rPr>
          <w:sz w:val="16"/>
        </w:rPr>
        <w:t xml:space="preserve">32 Another cost, for many, is that </w:t>
      </w:r>
      <w:r w:rsidRPr="00B53FFD">
        <w:rPr>
          <w:rStyle w:val="StyleUnderline"/>
        </w:rPr>
        <w:t>nuclear weapons create high levels of tension, insecurity and fear</w:t>
      </w:r>
      <w:r w:rsidRPr="00CD60E8">
        <w:rPr>
          <w:sz w:val="16"/>
        </w:rPr>
        <w:t xml:space="preserve">. As Arundhati Roy puts it, nuclear weapons “[i]nform our dreams. They bury themselves like meat hooks deep in the base of our brains.”33 Further, feminists are concerned about the effect of nuclear policy on moral thought, on ideas about gender, and how the two intersect. </w:t>
      </w:r>
      <w:r w:rsidRPr="00B53FFD">
        <w:rPr>
          <w:rStyle w:val="StyleUnderline"/>
        </w:rPr>
        <w:t>Nuclear development may legitimize male aggression, and breed the idea that nuclear explosions give a ‘virility’ to the nation which men as individuals can somehow also share.</w:t>
      </w:r>
      <w:r w:rsidRPr="00CD60E8">
        <w:rPr>
          <w:sz w:val="16"/>
        </w:rPr>
        <w:t xml:space="preserve"> </w:t>
      </w:r>
      <w:r w:rsidRPr="00B53FFD">
        <w:rPr>
          <w:rStyle w:val="Emphasis"/>
        </w:rPr>
        <w:t>[T]he strange character of nuclear policy- making not only sidelines moral and ethical questions, but genders them. This elite gets to be represented as rational, scientific, modern, and of course masculine, while ethical questions, questions about the social and environmental costs are made to seem emotional, effeminate, regressive and not modern</w:t>
      </w:r>
      <w:r w:rsidRPr="00CD60E8">
        <w:rPr>
          <w:rStyle w:val="StyleUnderline"/>
        </w:rPr>
        <w:t>. This rather dangerous way of thinking, which suggests that questions about human life and welfare are somehow neither modern nor properly masculine questions, or that men have no capacity and concern for peace and morality, can have disastrous consequences for both men and women.</w:t>
      </w:r>
      <w:r w:rsidRPr="00CD60E8">
        <w:rPr>
          <w:sz w:val="16"/>
        </w:rPr>
        <w:t xml:space="preserve">34 </w:t>
      </w:r>
      <w:r w:rsidRPr="00CD60E8">
        <w:rPr>
          <w:rStyle w:val="Emphasis"/>
        </w:rPr>
        <w:t xml:space="preserve">All in all, we find the daily costs of WMD development and deployment staggeringly high – in and of themselves sufficient to prevent deterrence from being an ethical moral option. </w:t>
      </w:r>
      <w:r w:rsidRPr="00CD60E8">
        <w:rPr>
          <w:sz w:val="16"/>
        </w:rPr>
        <w:t xml:space="preserve">A so-called “realist” response to this judgement might well pay lip-service to the “moral niceties” it embodies, but then argue that deterrence is worth those costs. Or, perhaps to be more accurate, it might argue that the results of a nuclear attack would be so catastrophic that the rest of these considerations are really an irrelevant distraction; deterring a WMD attack on our homeland is the precondition on which political freedom and social life depend, and so it must be thought about in a class by itself. We make two rejoinders to this claim. First, we note that </w:t>
      </w:r>
      <w:r w:rsidRPr="00CD60E8">
        <w:rPr>
          <w:rStyle w:val="StyleUnderline"/>
        </w:rPr>
        <w:t>in the culture of nuclear defense intellectuals, even raising the issue of costs is delegitimized, in large part through its association with “the feminine.” It is the kind of thing that “hysterical housewives” do</w:t>
      </w:r>
      <w:r w:rsidRPr="00CD60E8">
        <w:rPr>
          <w:sz w:val="16"/>
        </w:rPr>
        <w:t xml:space="preserve">; something done by people not tough and hard enough to look harsh “reality” in the eye, unsentimentally; not strong enough to separate their feelings from theorizing mass death; people who don’t have “the stones for war.” </w:t>
      </w:r>
      <w:r w:rsidRPr="00CD60E8">
        <w:rPr>
          <w:rStyle w:val="StyleUnderline"/>
        </w:rPr>
        <w:t>Feminist analysis rejects the cultural division of meaning which devalues anything associated with women or femininity.</w:t>
      </w:r>
      <w:r w:rsidRPr="00CD60E8">
        <w:rPr>
          <w:sz w:val="16"/>
        </w:rPr>
        <w:t xml:space="preserve"> It sees in that same cultural valuing of the so-called “masculine” over the so-called “feminine” an explanation of why it appears so self-evident to many that what is called “military necessity” should appropriately be prioritized over all other human necessities. And it questions the assumptions that bestow the mantle of “realism” on such a constrained focus on weapons and state power. Rather than simply being an “objective” reflection of political reality, we understand this thought system as 1) a partial and distorted picture of reality, and 2) a major contributor to creating the very circumstances it purports to describe and protect against. Second, just as feminists tend to be skeptical about the efficacy of violence, they might be equally skeptical about the efficacy of deterrence. Or, to put it another way, if war is a “lie,” so is deterrence. This is not, of course, to say that deterrence as a phenomena never occurs; no doubt one opponent is sometimes deterred from attacking another by the fear of retaliation. But rather deterrence as a theory, a discourse and set of practices underwritten by that discourse, is a fiction. Deterrence theory is an elaborate, abstract conceptual edifice, which posits a hypothetical relation between two different sets of weapons systems – or rather, between abstractions of two different sets of weapons systems, for in fact, as both common sense and military expertise tells us, human error and technological imperfection mean that one could not actually expect real weapons to function in the ways simply assumed in deterrence theory. </w:t>
      </w:r>
      <w:r w:rsidRPr="00CD60E8">
        <w:rPr>
          <w:rStyle w:val="StyleUnderline"/>
        </w:rPr>
        <w:t>Because deterrence theory sets in play the hypothetical representations of various weapons systems, rather than assessments of how they would actually perform or fail to perform in warfare, it can be nearly infinitely elaborated</w:t>
      </w:r>
      <w:r w:rsidRPr="00CD60E8">
        <w:rPr>
          <w:sz w:val="16"/>
        </w:rPr>
        <w:t xml:space="preserve">, in a never ending regression of intercontinental ballistic missile gaps and theater warfare gaps and tactical “mini- nuke” gaps, ad infinitum, thus legitimating both massive vertical proliferation and arms racing. </w:t>
      </w:r>
      <w:r w:rsidRPr="00CD60E8">
        <w:rPr>
          <w:rStyle w:val="Emphasis"/>
        </w:rPr>
        <w:t xml:space="preserve">Deterrence theory is also a fiction in that it depends upon “rational actors,” for whom what counts as “rational” is the same, independent of culture, history, or individual difference. </w:t>
      </w:r>
      <w:r w:rsidRPr="00CD60E8">
        <w:rPr>
          <w:sz w:val="16"/>
        </w:rPr>
        <w:t xml:space="preserve">It depends on those “rational actors” perfectly understanding the meaning of “signals” communicated by military actions, despite dependence on technologies that sometimes malfunction; despite cultural difference and the lack of communication that is part of being political enemies; despite the difficulties of ensuring mutual understanding even when best friends make direct face-to- face statements to each other. </w:t>
      </w:r>
      <w:r w:rsidRPr="00CD60E8">
        <w:rPr>
          <w:rStyle w:val="StyleUnderline"/>
        </w:rPr>
        <w:t xml:space="preserve">It depends on those same “rational actors” engaging in a very specific kind of calculus that includes one set of variables </w:t>
      </w:r>
      <w:r w:rsidRPr="00CD60E8">
        <w:rPr>
          <w:sz w:val="16"/>
        </w:rPr>
        <w:t>(e.g., weapons size, deliverability, survivability, as well as the “credibility” of their and their opponent’s threats</w:t>
      </w:r>
      <w:r w:rsidRPr="00CD60E8">
        <w:rPr>
          <w:rStyle w:val="StyleUnderline"/>
        </w:rPr>
        <w:t>), and excludes other variables</w:t>
      </w:r>
      <w:r w:rsidRPr="00CD60E8">
        <w:rPr>
          <w:sz w:val="16"/>
        </w:rPr>
        <w:t xml:space="preserve"> (such as domestic political pressures, economics, or individual subjectivity). </w:t>
      </w:r>
      <w:r w:rsidRPr="00CD60E8">
        <w:rPr>
          <w:rStyle w:val="StyleUnderline"/>
        </w:rPr>
        <w:t xml:space="preserve">What is striking from a feminist perspective is that even while “realists” may worry that some opponents are so “insufficiently rational” as to be undeterrable, this does not lead them to search for a more reliable form of ensuring security, or an approach that is not so weapons-dependent. </w:t>
      </w:r>
      <w:r w:rsidRPr="00CD60E8">
        <w:rPr>
          <w:sz w:val="16"/>
        </w:rPr>
        <w:t xml:space="preserve">Cynthia Cockburn, in her study of women’s peace projects in conflict zones, describes one of the women’s activities as helping each other give up “dangerous day dreams.”35 </w:t>
      </w:r>
      <w:r w:rsidRPr="00CD60E8">
        <w:rPr>
          <w:rStyle w:val="StyleUnderline"/>
        </w:rPr>
        <w:t>From a feminist anti-war perspective, having WMD as deterrents is a dangerous dream</w:t>
      </w:r>
      <w:r w:rsidRPr="00CD60E8">
        <w:rPr>
          <w:sz w:val="16"/>
        </w:rPr>
        <w:t xml:space="preserve">. The dream of perfect rationality and control which underwrites deterrence theory is a dangerous dream, since it legitimates constructing a system that only could be (relatively) safe if that perfect rationality and control were actually possible. Deterrence theory itself is a dangerous dream because it justifies producing and deploying WMD, thereby making their accidental or purposive use possible (and far more likely) than if they were not produced at all, nor deployed in such numbers. “Realists” are quick to point out the dangers of not having WMD for deterrence when other states have them. </w:t>
      </w:r>
      <w:r w:rsidRPr="00CD60E8">
        <w:rPr>
          <w:rStyle w:val="StyleUnderline"/>
        </w:rPr>
        <w:t>Feminist perspectives suggest that that danger only appears so self-evidently greater than the danger of having WMD if you discount as “soft” serious attention to the costs of development and deployment.</w:t>
      </w:r>
    </w:p>
    <w:p w:rsidR="007D5870" w:rsidRPr="007B484F" w:rsidRDefault="007D5870" w:rsidP="007D5870">
      <w:pPr>
        <w:rPr>
          <w:sz w:val="16"/>
        </w:rPr>
      </w:pPr>
    </w:p>
    <w:p w:rsidR="007D5870" w:rsidRDefault="007D5870" w:rsidP="007D5870">
      <w:pPr>
        <w:pStyle w:val="Heading4"/>
      </w:pPr>
      <w:r>
        <w:t>Coloniality and gendered language in combination with strict control of nuclear proliferation enforce international hierarchies</w:t>
      </w:r>
    </w:p>
    <w:p w:rsidR="007D5870" w:rsidRPr="00E15C61" w:rsidRDefault="007D5870" w:rsidP="007D5870">
      <w:r w:rsidRPr="00E15C61">
        <w:rPr>
          <w:rStyle w:val="Style13ptBold"/>
        </w:rPr>
        <w:t>Urwin 2017</w:t>
      </w:r>
      <w:r w:rsidRPr="00E15C61">
        <w:t xml:space="preserve">(Jessica A. Urwin, Senior Lecturer De Montfort University, “More bang for your buck: Nuclear weapons and their enactment of colonial and gendered power”, ANU Undergraduate Research Journal Volume 8, 8/30/17, </w:t>
      </w:r>
      <w:hyperlink r:id="rId603" w:history="1">
        <w:r w:rsidRPr="00E15C61">
          <w:rPr>
            <w:rStyle w:val="Hyperlink"/>
          </w:rPr>
          <w:t>http://studentjournals.anu.edu.au/index.php/aurj/article/view/27</w:t>
        </w:r>
      </w:hyperlink>
      <w:r w:rsidRPr="00E15C61">
        <w:t>, AEN)</w:t>
      </w:r>
    </w:p>
    <w:p w:rsidR="007D5870" w:rsidRPr="003F37C8" w:rsidRDefault="007D5870" w:rsidP="007D5870">
      <w:pPr>
        <w:rPr>
          <w:sz w:val="16"/>
        </w:rPr>
      </w:pPr>
      <w:r w:rsidRPr="003F37C8">
        <w:rPr>
          <w:sz w:val="16"/>
        </w:rPr>
        <w:t xml:space="preserve">In various areas of postcolonial feminist scholarship, </w:t>
      </w:r>
      <w:r w:rsidRPr="003524FF">
        <w:rPr>
          <w:rStyle w:val="StyleUnderline"/>
        </w:rPr>
        <w:t>strong connections are made between security issues, such as international conflict, and gendered and colonial reflections of power.</w:t>
      </w:r>
      <w:r w:rsidRPr="003F37C8">
        <w:rPr>
          <w:sz w:val="16"/>
        </w:rPr>
        <w:t xml:space="preserve"> In particular, </w:t>
      </w:r>
      <w:r w:rsidRPr="003524FF">
        <w:rPr>
          <w:rStyle w:val="StyleUnderline"/>
        </w:rPr>
        <w:t>postcolonial feminists have discussed at length the strategic feminisation of colonised bodies, especially ‘Third World’ countries.</w:t>
      </w:r>
      <w:r w:rsidRPr="003F37C8">
        <w:rPr>
          <w:sz w:val="16"/>
        </w:rPr>
        <w:t xml:space="preserve"> In an example of this scholarship, Melanie Richter-Montpetit addresses the treatment of detainees at Abu Ghraib prison, arguing that US torture of Iraqi detainees was a strategically gendered incident aimed at colonising the detainees through feminisation.52 </w:t>
      </w:r>
      <w:r w:rsidRPr="003524FF">
        <w:rPr>
          <w:rStyle w:val="StyleUnderline"/>
        </w:rPr>
        <w:t>While various issues</w:t>
      </w:r>
      <w:r w:rsidRPr="003F37C8">
        <w:rPr>
          <w:sz w:val="16"/>
        </w:rPr>
        <w:t xml:space="preserve"> such as these </w:t>
      </w:r>
      <w:r w:rsidRPr="003524FF">
        <w:rPr>
          <w:rStyle w:val="StyleUnderline"/>
        </w:rPr>
        <w:t>have been discussed as examples of this ‘gendered colonisation’, literature in relation to nuclear weapons in this field is scarce.</w:t>
      </w:r>
      <w:r w:rsidRPr="003F37C8">
        <w:rPr>
          <w:sz w:val="16"/>
        </w:rPr>
        <w:t xml:space="preserve"> The final part of this article will therefore attempt to highlight the links between colonisation and gender in the nuclear weapons regime. </w:t>
      </w:r>
      <w:r w:rsidRPr="003524FF">
        <w:rPr>
          <w:rStyle w:val="StyleUnderline"/>
        </w:rPr>
        <w:t>Masculine discourses of power surrounding nuclear weapons work to colonise lands and people.</w:t>
      </w:r>
      <w:r w:rsidRPr="003F37C8">
        <w:rPr>
          <w:sz w:val="16"/>
        </w:rPr>
        <w:t xml:space="preserve"> As mentioned, </w:t>
      </w:r>
      <w:r w:rsidRPr="003524FF">
        <w:rPr>
          <w:rStyle w:val="StyleUnderline"/>
        </w:rPr>
        <w:t>nuclear weapons states have often justified their interference in other states’ politics due to a patriarchal need to enforce the nonproliferation agenda</w:t>
      </w:r>
      <w:r w:rsidRPr="003F37C8">
        <w:rPr>
          <w:sz w:val="16"/>
        </w:rPr>
        <w:t xml:space="preserve">.53 Furthering this, </w:t>
      </w:r>
      <w:r w:rsidRPr="003524FF">
        <w:rPr>
          <w:rStyle w:val="StyleUnderline"/>
        </w:rPr>
        <w:t>there is a highly masculinised discourse that accompanies nuclear weapons and their possession by nuclear weapons states.</w:t>
      </w:r>
      <w:r w:rsidRPr="003F37C8">
        <w:rPr>
          <w:sz w:val="16"/>
        </w:rPr>
        <w:t xml:space="preserve"> This was alluded to in the discussion of ‘emasculation’ in regards to disarmament. </w:t>
      </w:r>
      <w:r w:rsidRPr="003524FF">
        <w:rPr>
          <w:rStyle w:val="StyleUnderline"/>
        </w:rPr>
        <w:t>The masculine rhetoric of nuclear weapons states works to discursively colonise states and people. By virtue of nuclear weapons representing state virility, those who possess them wield a masculinised colonial power over all others</w:t>
      </w:r>
      <w:r w:rsidRPr="003F37C8">
        <w:rPr>
          <w:sz w:val="16"/>
        </w:rPr>
        <w:t xml:space="preserve">.54 Due to the fact that imperial colonisation is no longer fashionable, the colonisation to which this article eludes comes in a variety of forms. One could attribute the P5’s domination of the UN Security Council as an example of political colonisation, whereby access to veto works as a colonising tool to pursue personal interests. This has significant implications for security as it is the interests of masculine states that define referent objects and issues of importance within the security agenda. Additionally, </w:t>
      </w:r>
      <w:r w:rsidRPr="003F37C8">
        <w:rPr>
          <w:rStyle w:val="StyleUnderline"/>
        </w:rPr>
        <w:t>the association drawn between the masculinised and patriarchal considerations of nuclear weapons states as responsible, mature and rational works to cement colonised notions in global politics.</w:t>
      </w:r>
      <w:r w:rsidRPr="003F37C8">
        <w:rPr>
          <w:sz w:val="16"/>
        </w:rPr>
        <w:t xml:space="preserve">55 The simple existence and </w:t>
      </w:r>
      <w:r w:rsidRPr="003F37C8">
        <w:rPr>
          <w:rStyle w:val="StyleUnderline"/>
        </w:rPr>
        <w:t>use of terms such as ‘Third World’ refers directly to this discursive colonisation, whereby masculine patriarchal states, such as the P5 are able to mould the language and considerations of the security agenda</w:t>
      </w:r>
      <w:r w:rsidRPr="003F37C8">
        <w:rPr>
          <w:sz w:val="16"/>
        </w:rPr>
        <w:t xml:space="preserve">.56 </w:t>
      </w:r>
      <w:r w:rsidRPr="003F37C8">
        <w:rPr>
          <w:rStyle w:val="StyleUnderline"/>
        </w:rPr>
        <w:t>The feminised ‘Third World’ is considered in opposition to the masculine, rational, responsible and politically mature ‘First World’.</w:t>
      </w:r>
      <w:r w:rsidRPr="003F37C8">
        <w:rPr>
          <w:sz w:val="16"/>
        </w:rPr>
        <w:t xml:space="preserve"> Putting emphasis on masculinised discourse in regard to nuclear weapons has assured the security agenda remains colonised by seemingly ‘masculine’ states. </w:t>
      </w:r>
      <w:r w:rsidRPr="003F37C8">
        <w:rPr>
          <w:rStyle w:val="StyleUnderline"/>
        </w:rPr>
        <w:t>The feminising of ‘rogue states’ in an enactment of colonial superiority</w:t>
      </w:r>
      <w:r w:rsidRPr="003F37C8">
        <w:rPr>
          <w:sz w:val="16"/>
        </w:rPr>
        <w:t xml:space="preserve"> is commonplace within the nuclear weapons regime. Richter-Montpetit claims that the feminising nature of torture at Abu Ghraib was aimed at colonising the citizens of apparent ‘rogue states’.57 By using female interrogators to feminise Iraqi men, the US military enacted colonial and masculine authority over them.58 </w:t>
      </w:r>
      <w:r w:rsidRPr="003F37C8">
        <w:rPr>
          <w:rStyle w:val="StyleUnderline"/>
        </w:rPr>
        <w:t>Enactments of colonial power are therefore tied closely to notions of race and gender. Identifying the ways in which this example of torture is a form of masculinised colonisation, nuclear weapons can be seen to work in similar ways.</w:t>
      </w:r>
      <w:r w:rsidRPr="003F37C8">
        <w:rPr>
          <w:sz w:val="16"/>
        </w:rPr>
        <w:t xml:space="preserve"> This is particularly evident when one considers the feminised and racialised ways in which ‘rogue states’ are characterised. </w:t>
      </w:r>
      <w:r w:rsidRPr="003F37C8">
        <w:rPr>
          <w:rStyle w:val="StyleUnderline"/>
        </w:rPr>
        <w:t>Attributing ‘rogue states’ with seemingly ‘feminine’ qualities such as having a ‘yearning’, ‘longing’, or ‘passion’ for nuclear weapons, works to delegitimise their interests in favour of the masculine nuclear weapons states.</w:t>
      </w:r>
      <w:r w:rsidRPr="003F37C8">
        <w:rPr>
          <w:sz w:val="16"/>
        </w:rPr>
        <w:t xml:space="preserve">59 ‘Rogue states’ are treated this way in an attempt to justify the colonially driven, ‘strong male and adult hand of America’.60 These apparent ‘feminine’ traits do extensive work to delegitimise the security concerns of these ‘rogue states’. </w:t>
      </w:r>
      <w:r w:rsidRPr="003F37C8">
        <w:rPr>
          <w:rStyle w:val="StyleUnderline"/>
        </w:rPr>
        <w:t xml:space="preserve">Their emphasis on certain security concerns are deemed irrational, or deceptive as they are considered to be fabricated in an attempt to justify nuclear weapons development. </w:t>
      </w:r>
      <w:r w:rsidRPr="003F37C8">
        <w:rPr>
          <w:sz w:val="16"/>
        </w:rPr>
        <w:t xml:space="preserve">Many states deemed ‘rogue’ by the US identify Western power and US political interference as among their top security concerns.61 While this is characteristic of a variety of states, especially those that have found themselves war-ravaged due to US intervention, or were previous subjects of imperial rule, such concerns are not given voice within the security agenda. Instead, </w:t>
      </w:r>
      <w:r w:rsidRPr="003F37C8">
        <w:rPr>
          <w:rStyle w:val="StyleUnderline"/>
        </w:rPr>
        <w:t>concerns about the irrationality and volatility of apparent ‘rogue states’ come to the fore, often leading to Western intervention of some form.</w:t>
      </w:r>
      <w:r w:rsidRPr="003F37C8">
        <w:rPr>
          <w:sz w:val="16"/>
        </w:rPr>
        <w:t xml:space="preserve">62 </w:t>
      </w:r>
      <w:r w:rsidRPr="003F37C8">
        <w:rPr>
          <w:rStyle w:val="StyleUnderline"/>
        </w:rPr>
        <w:t xml:space="preserve">The colonial way ‘rogue states’ are deemed feminine by the West has large implications for the power dynamics found within the security agenda. The feminisation of ‘rogue states’ ensures the domination of Western security concerns on a world stage. </w:t>
      </w:r>
      <w:r w:rsidRPr="003F37C8">
        <w:rPr>
          <w:sz w:val="16"/>
        </w:rPr>
        <w:t xml:space="preserve">The pursuit of non-proliferation by the US can be seen as an enactment of their patriarchal power, yet their inability to disarm highlights their colonial desires. Aforementioned was the notion that the US, and other nuclear weapons states, are involved heavily in the non-proliferation regime by virtue of a patriarchal obligation. By encouraging states to comply with the NPT and its various proliferation prevention measures, the US can be seen to fulfil their role as a global father figure, providing guidance for less mature states. In conjunction with this, many non-nuclear weapons states have criticised the US for their involvement in the nonproliferation regime, irrespective of their possession of the world’s largest nuclear arsenal.63 Especially prevalent in the discourses of states such as India, </w:t>
      </w:r>
      <w:r w:rsidRPr="003F37C8">
        <w:rPr>
          <w:rStyle w:val="StyleUnderline"/>
        </w:rPr>
        <w:t xml:space="preserve">the US’s inability to disarm is considered highly hypocritical in light of their interference in ‘rogue states’. </w:t>
      </w:r>
      <w:r w:rsidRPr="003F37C8">
        <w:rPr>
          <w:sz w:val="16"/>
        </w:rPr>
        <w:t xml:space="preserve">One Indian reporter in The Hindu captured this sentiment: No one has asked the US, which claims that it has worked tirelessly for global peace for the past 50 years or so, how many global resources were wasted in building the enormous arsenals of nuclear weapons, missiles, submarines, aircraft etc.64 This captures the discussed notion that </w:t>
      </w:r>
      <w:r w:rsidRPr="003F37C8">
        <w:rPr>
          <w:rStyle w:val="StyleUnderline"/>
        </w:rPr>
        <w:t>the US’s pursuit of non-proliferation as a ‘father figure’ has been seen to overshadow and conceal the fact that the US is yet to dramatically reduce their arms</w:t>
      </w:r>
      <w:r w:rsidRPr="003F37C8">
        <w:rPr>
          <w:sz w:val="16"/>
        </w:rPr>
        <w:t xml:space="preserve"> under Article VI of the NPT.65 </w:t>
      </w:r>
      <w:r w:rsidRPr="003F37C8">
        <w:rPr>
          <w:rStyle w:val="StyleUnderline"/>
        </w:rPr>
        <w:t>The retention of nuclear weapons by the US ensures they remain dominant on the world stage, able to colonise ‘lesser’ states through political and institutional manipulation.</w:t>
      </w:r>
      <w:r w:rsidRPr="003F37C8">
        <w:rPr>
          <w:sz w:val="16"/>
        </w:rPr>
        <w:t xml:space="preserve"> The fact that the US’s colonial desires remain largely unchallenged by the international security agenda means that they are able to continue dominating this arena through patriarchal means. By addressing how security highlights gendered and colonial dynamics within the nuclear weapons regime, this article has worked to problematise the current security agenda and the issues it deems important. Security matters in the way that it demonstrates the political world order, especially in regard to the patriarchal and colonial domination of nuclear weapons states over the wider regime. </w:t>
      </w:r>
      <w:r w:rsidRPr="003F37C8">
        <w:rPr>
          <w:rStyle w:val="StyleUnderline"/>
        </w:rPr>
        <w:t>Masculinity and colonial power are given pre-eminence in the nuclear regime, and this carries through to the international security agenda.</w:t>
      </w:r>
      <w:r w:rsidRPr="003F37C8">
        <w:rPr>
          <w:sz w:val="16"/>
        </w:rPr>
        <w:t xml:space="preserve"> Additionally, </w:t>
      </w:r>
      <w:r w:rsidRPr="003F37C8">
        <w:rPr>
          <w:rStyle w:val="StyleUnderline"/>
        </w:rPr>
        <w:t xml:space="preserve">the ostracising and feminising of ‘rogue states’ has ensured the interests of these states remain illegitimate while strengthening the power and influence of nuclear weapons states. </w:t>
      </w:r>
      <w:r w:rsidRPr="003F37C8">
        <w:rPr>
          <w:sz w:val="16"/>
        </w:rPr>
        <w:t>Colonial and gendered relations between India and Pakistan demonstrate how these dynamics work outside of the Western world, reiterating the fact that patriarchal and colonial discourses remain pertinent to nuclear politics. While nuclear weapons states currently dictate what security issues are deemed legitimate and illegitimate, a postcolonial feminist framework complicates this power dynamic and poses the question: whose security matters?</w:t>
      </w:r>
    </w:p>
    <w:p w:rsidR="007D5870" w:rsidRDefault="007D5870" w:rsidP="007D5870"/>
    <w:p w:rsidR="007D5870" w:rsidRPr="00C4701C" w:rsidRDefault="007D5870" w:rsidP="007D5870"/>
    <w:p w:rsidR="007D5870" w:rsidRDefault="007D5870" w:rsidP="007D5870">
      <w:pPr>
        <w:pStyle w:val="Heading3"/>
      </w:pPr>
      <w:r>
        <w:t>IR Bad- Masculine</w:t>
      </w:r>
    </w:p>
    <w:p w:rsidR="007D5870" w:rsidRDefault="007D5870" w:rsidP="007D5870">
      <w:pPr>
        <w:pStyle w:val="Heading4"/>
      </w:pPr>
      <w:r>
        <w:t>US international relations surrounding nuclear arms are heavily influenced by masculinity</w:t>
      </w:r>
    </w:p>
    <w:p w:rsidR="007D5870" w:rsidRPr="002917BC" w:rsidRDefault="007D5870" w:rsidP="007D5870">
      <w:pPr>
        <w:rPr>
          <w:rFonts w:ascii="Times New Roman" w:eastAsia="Times New Roman" w:hAnsi="Times New Roman" w:cs="Times New Roman"/>
          <w:sz w:val="16"/>
          <w:szCs w:val="16"/>
        </w:rPr>
      </w:pPr>
      <w:r w:rsidRPr="00334D43">
        <w:rPr>
          <w:rStyle w:val="Style13ptBold"/>
        </w:rPr>
        <w:t>Das 2013</w:t>
      </w:r>
      <w:r>
        <w:rPr>
          <w:rStyle w:val="Style13ptBold"/>
        </w:rPr>
        <w:t xml:space="preserve"> </w:t>
      </w:r>
      <w:r w:rsidRPr="002917BC">
        <w:rPr>
          <w:sz w:val="16"/>
          <w:szCs w:val="16"/>
        </w:rPr>
        <w:t xml:space="preserve">(Runa Das, Associate Professor in the Department of Political Science, University of Minnesota, Duluth, “United States–India Nuclear Relations Post-9/11: Neo-Liberal Discourses, Masculinities, and Orientalism in International Politics”, Journal of Asian and African Studies, 2/11/13, </w:t>
      </w:r>
      <w:hyperlink r:id="rId604" w:history="1">
        <w:r w:rsidRPr="002917BC">
          <w:rPr>
            <w:rStyle w:val="Hyperlink"/>
            <w:sz w:val="16"/>
            <w:szCs w:val="16"/>
          </w:rPr>
          <w:t>https://journals.sagepub.com/doi/abs/10.1177/0021909612471783</w:t>
        </w:r>
      </w:hyperlink>
      <w:r w:rsidRPr="002917BC">
        <w:rPr>
          <w:sz w:val="16"/>
          <w:szCs w:val="16"/>
        </w:rPr>
        <w:t>, AEN)</w:t>
      </w:r>
    </w:p>
    <w:p w:rsidR="007D5870" w:rsidRPr="00870362" w:rsidRDefault="007D5870" w:rsidP="007D5870">
      <w:pPr>
        <w:rPr>
          <w:rStyle w:val="StyleUnderline"/>
        </w:rPr>
      </w:pPr>
      <w:r w:rsidRPr="00870362">
        <w:rPr>
          <w:sz w:val="16"/>
        </w:rPr>
        <w:t xml:space="preserve">In this article I have explored how </w:t>
      </w:r>
      <w:r w:rsidRPr="0075747A">
        <w:rPr>
          <w:rStyle w:val="StyleUnderline"/>
        </w:rPr>
        <w:t>the post-9/11 neo-liberal political climate in Indo–US relations as a value-neutral environment has served as the context within which are articulated masculinist forms of nuclear discourses in IR.</w:t>
      </w:r>
      <w:r w:rsidRPr="00870362">
        <w:rPr>
          <w:sz w:val="16"/>
        </w:rPr>
        <w:t xml:space="preserve"> To this extent, I have drawn from </w:t>
      </w:r>
      <w:r w:rsidRPr="0075747A">
        <w:rPr>
          <w:rStyle w:val="StyleUnderline"/>
        </w:rPr>
        <w:t xml:space="preserve">the broader feminist IR premises that ‘masculinity’ is a gendered phenomenon to explore the linkages between masculinities and nuclear weapons in India–US nuclear security discourses. </w:t>
      </w:r>
      <w:r w:rsidRPr="00870362">
        <w:rPr>
          <w:sz w:val="16"/>
        </w:rPr>
        <w:t xml:space="preserve">Yet given the hierarchical location of India and the US in international relations, I have enriched </w:t>
      </w:r>
      <w:r w:rsidRPr="0075747A">
        <w:rPr>
          <w:rStyle w:val="StyleUnderline"/>
        </w:rPr>
        <w:t>the feminist IR premise with a post-colonial feminist lens by exploring how issues of masculinities, orientalisms, and ‘internal’ orientalisms have played out in context-specific ways in India–US neo-liberal nuclear discourses after 9/11.</w:t>
      </w:r>
      <w:r w:rsidRPr="00870362">
        <w:rPr>
          <w:sz w:val="16"/>
        </w:rPr>
        <w:t xml:space="preserve"> In this effort, my article has not tried to critique neo-liberalism as a theoretical framework in IR. Rather, my </w:t>
      </w:r>
      <w:r w:rsidRPr="0075747A">
        <w:rPr>
          <w:rStyle w:val="StyleUnderline"/>
        </w:rPr>
        <w:t>post-colonial feminist line of inquiry has sought to tease out some of the deeper masculinist, orientalist, and ‘internal’ orientalist underpinnings in US-India’s nuclear discourses in the post-9/11 context.</w:t>
      </w:r>
      <w:r w:rsidRPr="00870362">
        <w:rPr>
          <w:sz w:val="16"/>
        </w:rPr>
        <w:t xml:space="preserve"> In this context, my article has made three specific but inter-related contributions: first, in terms of masculinity, I have analysed how </w:t>
      </w:r>
      <w:r w:rsidRPr="0075747A">
        <w:rPr>
          <w:rStyle w:val="StyleUnderline"/>
        </w:rPr>
        <w:t>a form of globalized masculinity underpins the neo-liberal nuclear discourses of India and the US which, as a bi-product of their globalized geostrategic interdependence supports globalized, militant, and masculinist forms of identities in their nuclear relations.</w:t>
      </w:r>
      <w:r w:rsidRPr="00870362">
        <w:rPr>
          <w:sz w:val="16"/>
        </w:rPr>
        <w:t xml:space="preserve"> Yet I have also demonstrated how </w:t>
      </w:r>
      <w:r w:rsidRPr="0075747A">
        <w:rPr>
          <w:rStyle w:val="StyleUnderline"/>
        </w:rPr>
        <w:t>their shared notions of globalized masculinities are also fraught with tensions between the US (as a Western) and India (as a post-colonial self).</w:t>
      </w:r>
      <w:r w:rsidRPr="00870362">
        <w:rPr>
          <w:sz w:val="16"/>
        </w:rPr>
        <w:t xml:space="preserve"> Second, I have explored how </w:t>
      </w:r>
      <w:r w:rsidRPr="0075747A">
        <w:rPr>
          <w:rStyle w:val="StyleUnderline"/>
        </w:rPr>
        <w:t>the post-9/11 neo-liberal nuclear discourses of the US symbolize an orientalist discursive politics of identity-making vis-à-vis India as a non-Western state and how these orientalist discourses of the US – representative of the US’s orientalist masculinity – reaffirms India’s strive to a regional-hegemonic masculinist self.</w:t>
      </w:r>
      <w:r w:rsidRPr="00870362">
        <w:rPr>
          <w:sz w:val="16"/>
        </w:rPr>
        <w:t xml:space="preserve"> Finally, I have interrogated how</w:t>
      </w:r>
      <w:r w:rsidRPr="0075747A">
        <w:rPr>
          <w:rStyle w:val="StyleUnderline"/>
        </w:rPr>
        <w:t xml:space="preserve"> India’s regional-hegemonic masculinity underpinning its post-9/11 nuclear discourses that is formed in interaction with (and in opposition to) the US’s orientalist masculinity facilitates a discursive process of ‘internal’ othering of Pakistan in India’s post-9/11 nuclear discourses.</w:t>
      </w:r>
      <w:r w:rsidRPr="00870362">
        <w:rPr>
          <w:sz w:val="16"/>
        </w:rPr>
        <w:t xml:space="preserve"> In making these contributions, my article has sought to show how </w:t>
      </w:r>
      <w:r w:rsidRPr="0075747A">
        <w:rPr>
          <w:rStyle w:val="StyleUnderline"/>
        </w:rPr>
        <w:t xml:space="preserve">political contexts impact new feminist understandings of gendered discourses and representations of security as fluid, contextspecific, and fragmented formations, rather than static universal categories. </w:t>
      </w:r>
      <w:r w:rsidRPr="00870362">
        <w:rPr>
          <w:sz w:val="16"/>
        </w:rPr>
        <w:t xml:space="preserve">Overall, I have suggested that the compulsions of post-9/11 politics, defined politically as a neo-liberal context in international relations, needs attention as to how this context sustains gendered discourses and representations of identity-making and security in inter-state relations. In analysing these shifts in IR, I see this article as an ongoing effort with similar feminist endeavours, to draw together feminist research, analyses, and campaigns as to how gendered identity, masculinity, and orientalist identity politics is mobilized in nuclear security discourses. Particularly, keeping in mind their orientalist dynamics involving post-colonial entities, </w:t>
      </w:r>
      <w:r w:rsidRPr="00870362">
        <w:rPr>
          <w:rStyle w:val="StyleUnderline"/>
        </w:rPr>
        <w:t>I suggest that feminist IR continue to engage with post-colonial feminist IR perspectives to comprehend the more nuanced yet inter-connected dynamics of gendered, masculinist, and orientalist forms of identity politics between Western and post-colonial states in international relations.</w:t>
      </w:r>
    </w:p>
    <w:p w:rsidR="007D5870" w:rsidRPr="00CD60E8" w:rsidRDefault="007D5870" w:rsidP="007D5870">
      <w:pPr>
        <w:rPr>
          <w:rStyle w:val="StyleUnderline"/>
        </w:rPr>
      </w:pPr>
    </w:p>
    <w:p w:rsidR="007D5870" w:rsidRDefault="007D5870" w:rsidP="007D5870"/>
    <w:p w:rsidR="007D5870" w:rsidRPr="00C8214B" w:rsidRDefault="007D5870" w:rsidP="007D5870">
      <w:pPr>
        <w:pStyle w:val="Heading4"/>
      </w:pPr>
      <w:r>
        <w:t xml:space="preserve">Prioritizing </w:t>
      </w:r>
      <w:r w:rsidRPr="00CA6BAA">
        <w:t>masculinity perpetuates western and patriarchal control</w:t>
      </w:r>
    </w:p>
    <w:p w:rsidR="007D5870" w:rsidRPr="002917BC" w:rsidRDefault="007D5870" w:rsidP="007D5870">
      <w:pPr>
        <w:rPr>
          <w:rStyle w:val="Style13ptBold"/>
          <w:rFonts w:ascii="Times New Roman" w:eastAsia="Times New Roman" w:hAnsi="Times New Roman" w:cs="Times New Roman"/>
          <w:b w:val="0"/>
          <w:bCs w:val="0"/>
          <w:sz w:val="16"/>
          <w:szCs w:val="16"/>
        </w:rPr>
      </w:pPr>
      <w:r w:rsidRPr="00FB2539">
        <w:rPr>
          <w:rStyle w:val="Style13ptBold"/>
        </w:rPr>
        <w:t>Särmä 201</w:t>
      </w:r>
      <w:r>
        <w:rPr>
          <w:rStyle w:val="Style13ptBold"/>
        </w:rPr>
        <w:t xml:space="preserve">1 </w:t>
      </w:r>
      <w:r w:rsidRPr="002917BC">
        <w:rPr>
          <w:sz w:val="16"/>
          <w:szCs w:val="16"/>
        </w:rPr>
        <w:t xml:space="preserve">(Saara Särmä, researcher in International Relations at the University of Tampere in Finland, “Feminist Interdisciplinary and Gendered Parodies of Nuclear Iran”, Global and Regional Problems: Towards an Interdisciplinary Study, 7/29/11, </w:t>
      </w:r>
      <w:hyperlink r:id="rId605" w:history="1">
        <w:r w:rsidRPr="002917BC">
          <w:rPr>
            <w:rStyle w:val="Hyperlink"/>
            <w:sz w:val="16"/>
            <w:szCs w:val="16"/>
          </w:rPr>
          <w:t>https://www.taylorfrancis.com/books/e/9781315584737/chapters/10.4324/9781315584737-12</w:t>
        </w:r>
      </w:hyperlink>
      <w:r w:rsidRPr="002917BC">
        <w:rPr>
          <w:sz w:val="16"/>
          <w:szCs w:val="16"/>
        </w:rPr>
        <w:t>, AEN)</w:t>
      </w:r>
    </w:p>
    <w:p w:rsidR="007D5870" w:rsidRDefault="007D5870" w:rsidP="007D5870">
      <w:pPr>
        <w:rPr>
          <w:rStyle w:val="StyleUnderline"/>
        </w:rPr>
      </w:pPr>
      <w:r w:rsidRPr="00682D63">
        <w:rPr>
          <w:rStyle w:val="StyleUnderline"/>
        </w:rPr>
        <w:t xml:space="preserve">The normative position of this chapter is situated in the tradition of feminist antimilitarism. </w:t>
      </w:r>
      <w:r w:rsidRPr="00F957CF">
        <w:rPr>
          <w:sz w:val="16"/>
        </w:rPr>
        <w:t xml:space="preserve">Accordingly, neither military nor political use of nuclear weapons is condoned, that is to say, </w:t>
      </w:r>
      <w:r w:rsidRPr="00682D63">
        <w:rPr>
          <w:rStyle w:val="StyleUnderline"/>
        </w:rPr>
        <w:t>nuclear weapons should not be used in warfare nor for deterrence.</w:t>
      </w:r>
      <w:r w:rsidRPr="00F957CF">
        <w:rPr>
          <w:sz w:val="16"/>
        </w:rPr>
        <w:t xml:space="preserve"> The reliance on nuclear weapons is seen as a significant part of militarism, i.e. the culture of readiness and enthusiasm for war, which is pervasive in the political operations of many states. </w:t>
      </w:r>
      <w:r w:rsidRPr="00682D63">
        <w:rPr>
          <w:rStyle w:val="StyleUnderline"/>
        </w:rPr>
        <w:t>What makes the anti-militarist perspective feminist is the attention to the role gender plays in various war related, war-preparatory, and war-based meaning makings.</w:t>
      </w:r>
      <w:r w:rsidRPr="00F957CF">
        <w:rPr>
          <w:sz w:val="16"/>
        </w:rPr>
        <w:t xml:space="preserve"> </w:t>
      </w:r>
      <w:r w:rsidRPr="00682D63">
        <w:rPr>
          <w:rStyle w:val="StyleUnderline"/>
        </w:rPr>
        <w:t>Gender</w:t>
      </w:r>
      <w:r w:rsidRPr="00F957CF">
        <w:rPr>
          <w:sz w:val="16"/>
        </w:rPr>
        <w:t xml:space="preserve"> as cultural logic permeates and </w:t>
      </w:r>
      <w:r w:rsidRPr="00682D63">
        <w:rPr>
          <w:rStyle w:val="StyleUnderline"/>
        </w:rPr>
        <w:t>shapes our understanding of politics, war and weaponry including</w:t>
      </w:r>
      <w:r w:rsidRPr="00F957CF">
        <w:rPr>
          <w:sz w:val="16"/>
        </w:rPr>
        <w:t xml:space="preserve"> how </w:t>
      </w:r>
      <w:r w:rsidRPr="00682D63">
        <w:rPr>
          <w:rStyle w:val="StyleUnderline"/>
        </w:rPr>
        <w:t>nuclear weapons</w:t>
      </w:r>
      <w:r w:rsidRPr="00F957CF">
        <w:rPr>
          <w:sz w:val="16"/>
        </w:rPr>
        <w:t xml:space="preserve"> are thought about and deployed. Hence, </w:t>
      </w:r>
      <w:r w:rsidRPr="00682D63">
        <w:rPr>
          <w:rStyle w:val="StyleUnderline"/>
        </w:rPr>
        <w:t>making gender visible in relation to nuclear proliferation is a crucial step for feminist anti-militarism involving profound criticism of the ways in which discourses of nuclear proliferation and nuclear weapons are framed</w:t>
      </w:r>
      <w:r w:rsidRPr="00F957CF">
        <w:rPr>
          <w:sz w:val="16"/>
        </w:rPr>
        <w:t xml:space="preserve"> (cf. Sjoberg and Via 2010: 7, Duncanson and Eschle 2008: 546, Cohn 1993: 228, Cohn and Ruddick 2004). </w:t>
      </w:r>
      <w:r w:rsidRPr="00682D63">
        <w:rPr>
          <w:rStyle w:val="StyleUnderline"/>
        </w:rPr>
        <w:t>Making gender visible denaturalizes the established cultural logics underpinning global hierarchies.</w:t>
      </w:r>
      <w:r w:rsidRPr="00F957CF">
        <w:rPr>
          <w:sz w:val="16"/>
        </w:rPr>
        <w:t xml:space="preserve"> </w:t>
      </w:r>
      <w:r w:rsidRPr="00682D63">
        <w:rPr>
          <w:rStyle w:val="StyleUnderline"/>
        </w:rPr>
        <w:t xml:space="preserve">Without denaturalization and deconstruction we cannot even begin to imagine a world beyond the gender hierarchy nor global politics without nuclear weapons. </w:t>
      </w:r>
      <w:r w:rsidRPr="00F957CF">
        <w:rPr>
          <w:sz w:val="16"/>
        </w:rPr>
        <w:t xml:space="preserve">Rather than taking gender as an empirical category, it is here understood as an analytical one. Gender as an analytical lens refers to the signifying system of masculine-feminine differentiations that constitutes a governing code. This means that </w:t>
      </w:r>
      <w:r w:rsidRPr="00682D63">
        <w:rPr>
          <w:rStyle w:val="StyleUnderline"/>
        </w:rPr>
        <w:t>gender as cultural logic systematically naturalizes and structures power relations.</w:t>
      </w:r>
      <w:r w:rsidRPr="00F957CF">
        <w:rPr>
          <w:sz w:val="16"/>
        </w:rPr>
        <w:t xml:space="preserve"> </w:t>
      </w:r>
      <w:r w:rsidRPr="00682D63">
        <w:rPr>
          <w:rStyle w:val="StyleUnderline"/>
        </w:rPr>
        <w:t>Global politics is imbued with gendered cultural logic following from the ways in which individual and collective identities are constructed around and through social characteristics assumed to be related to male/female sexual difference.</w:t>
      </w:r>
      <w:r w:rsidRPr="00F957CF">
        <w:rPr>
          <w:sz w:val="16"/>
        </w:rPr>
        <w:t xml:space="preserve"> This gendered cultural logic does not merely map onto various aspects of the world, it is an integral part of meaning production. </w:t>
      </w:r>
      <w:r w:rsidRPr="00682D63">
        <w:rPr>
          <w:rStyle w:val="StyleUnderline"/>
        </w:rPr>
        <w:t>To be intelligible, persons, political entities, concepts and ideas necessarily have characteristics associated with either masculinity or femininity.</w:t>
      </w:r>
      <w:r w:rsidRPr="00F957CF">
        <w:rPr>
          <w:sz w:val="16"/>
        </w:rPr>
        <w:t xml:space="preserve"> The association between various characteristics and masculinity-femininity differentiations is by no means a neutral one, because </w:t>
      </w:r>
      <w:r w:rsidRPr="00682D63">
        <w:rPr>
          <w:rStyle w:val="StyleUnderline"/>
        </w:rPr>
        <w:t xml:space="preserve">there is a well documented history of privileging </w:t>
      </w:r>
      <w:r w:rsidRPr="00F957CF">
        <w:rPr>
          <w:sz w:val="16"/>
        </w:rPr>
        <w:t>and valorizing that which is perceived as</w:t>
      </w:r>
      <w:r w:rsidRPr="00682D63">
        <w:rPr>
          <w:rStyle w:val="StyleUnderline"/>
        </w:rPr>
        <w:t xml:space="preserve"> masculine </w:t>
      </w:r>
      <w:r w:rsidRPr="00F957CF">
        <w:rPr>
          <w:sz w:val="16"/>
        </w:rPr>
        <w:t>over that which is perceived as</w:t>
      </w:r>
      <w:r w:rsidRPr="00682D63">
        <w:rPr>
          <w:rStyle w:val="StyleUnderline"/>
        </w:rPr>
        <w:t xml:space="preserve"> feminine</w:t>
      </w:r>
      <w:r w:rsidRPr="00F957CF">
        <w:rPr>
          <w:sz w:val="16"/>
        </w:rPr>
        <w:t xml:space="preserve">. In other words, </w:t>
      </w:r>
      <w:r w:rsidRPr="00682D63">
        <w:rPr>
          <w:rStyle w:val="StyleUnderline"/>
        </w:rPr>
        <w:t>gender is hierarchical</w:t>
      </w:r>
      <w:r w:rsidRPr="00F957CF">
        <w:rPr>
          <w:sz w:val="16"/>
        </w:rPr>
        <w:t xml:space="preserve"> (Peterson 2010: 18, Duncanson and Eschle 2008: 546, Sjoberg and Via 2010: 3). Gender is necessarily hierarchical, because masculinity and femininity are interdependent and relational. Or rather, </w:t>
      </w:r>
      <w:r w:rsidRPr="00682D63">
        <w:rPr>
          <w:rStyle w:val="StyleUnderline"/>
        </w:rPr>
        <w:t>gender as cultural logic consists of multiple forms of masculinities and femininities in the plural, not in the singular.</w:t>
      </w:r>
      <w:r w:rsidRPr="00F957CF">
        <w:rPr>
          <w:sz w:val="16"/>
        </w:rPr>
        <w:t xml:space="preserve"> To say that masculinities and femininities are interdependent and relational means that neither exists without the other and that one side of the dichotomy requires the other. Insistence on the interdependency of both sides of the gender dichotomy displaces the deeply rooted belief that gender is mainly about women (cf. Duncanson and Eschle 2008: 547, Peterson 2010: 18). </w:t>
      </w:r>
      <w:r w:rsidRPr="00682D63">
        <w:rPr>
          <w:rStyle w:val="StyleUnderline"/>
        </w:rPr>
        <w:t>Conflating gender and women</w:t>
      </w:r>
      <w:r w:rsidRPr="00F957CF">
        <w:rPr>
          <w:sz w:val="16"/>
        </w:rPr>
        <w:t xml:space="preserve">, as often happens not only in popular discourse but also in academic discussions on the place and role of feminist research in IR, </w:t>
      </w:r>
      <w:r w:rsidRPr="00682D63">
        <w:rPr>
          <w:rStyle w:val="StyleUnderline"/>
        </w:rPr>
        <w:t xml:space="preserve">is problematic as it implies that only women have gender and that they alone should be concerned about gender inequality or gendered oppression. </w:t>
      </w:r>
      <w:r w:rsidRPr="00F957CF">
        <w:rPr>
          <w:sz w:val="16"/>
        </w:rPr>
        <w:t xml:space="preserve">Yet, </w:t>
      </w:r>
      <w:r w:rsidRPr="00682D63">
        <w:rPr>
          <w:rStyle w:val="StyleUnderline"/>
        </w:rPr>
        <w:t>gender hierarchy is restrictive to both sexes</w:t>
      </w:r>
      <w:r w:rsidRPr="00F957CF">
        <w:rPr>
          <w:sz w:val="16"/>
        </w:rPr>
        <w:t xml:space="preserve">. Furthermore, this conflation insinuates that the issues and concerns raised by feminists in IR and elsewhere should only be addressed by women. To reiterate, gender is both about women, and both women and men participate in the hierarchical gender system and are complicit in its reproduction. </w:t>
      </w:r>
      <w:r w:rsidRPr="00682D63">
        <w:rPr>
          <w:rStyle w:val="StyleUnderline"/>
        </w:rPr>
        <w:t>Discourses and imageries about nuclear weapons are imbued with a series of conceptual dichotomies which emanate from and underpin masculinity-femininity differentiations</w:t>
      </w:r>
      <w:r w:rsidRPr="00F957CF">
        <w:rPr>
          <w:sz w:val="16"/>
        </w:rPr>
        <w:t xml:space="preserve"> (Duncanson and Eschle 2008: 546</w:t>
      </w:r>
      <w:r w:rsidRPr="00682D63">
        <w:rPr>
          <w:rStyle w:val="StyleUnderline"/>
        </w:rPr>
        <w:t>). Characteristics and concepts that are conventionally associated with masculinity include, for example, strength, objectivity, rationality, aggression, domination, confrontation, public life, control, order and leadership.</w:t>
      </w:r>
      <w:r w:rsidRPr="00F957CF">
        <w:rPr>
          <w:sz w:val="16"/>
        </w:rPr>
        <w:t xml:space="preserve"> </w:t>
      </w:r>
      <w:r w:rsidRPr="00682D63">
        <w:rPr>
          <w:rStyle w:val="StyleUnderline"/>
        </w:rPr>
        <w:t>These are oppositional to and privileged over those characteristics and concepts associated with femininity, including weakness, subjectivity, emotion, passivity, submission, accommodation, privacy, uncertainty, chaos and care</w:t>
      </w:r>
      <w:r w:rsidRPr="00F957CF">
        <w:rPr>
          <w:sz w:val="16"/>
        </w:rPr>
        <w:t xml:space="preserve"> (cf. Sjoberg and Via 2010, Cohn 1993: 229). </w:t>
      </w:r>
      <w:r w:rsidRPr="00682D63">
        <w:rPr>
          <w:rStyle w:val="StyleUnderline"/>
        </w:rPr>
        <w:t>Gender as cultural logic privileging and valorizing masculine characteristics while devaluing feminine characteristics is key to naturalizing symbolic, discursive, cultural, corporeal, material and economic power relations</w:t>
      </w:r>
      <w:r w:rsidRPr="00F957CF">
        <w:rPr>
          <w:sz w:val="16"/>
        </w:rPr>
        <w:t xml:space="preserve"> (cf. Peterson 2009: 35). This is not to say that valorizing masculinities privileges all men or only men. Rather, the claim is that </w:t>
      </w:r>
      <w:r w:rsidRPr="00682D63">
        <w:rPr>
          <w:rStyle w:val="StyleUnderline"/>
        </w:rPr>
        <w:t>a person, state or organization assigned masculine attributes is positioned as more powerful than those associated with feminine attributes.</w:t>
      </w:r>
      <w:r w:rsidRPr="00F957CF">
        <w:rPr>
          <w:sz w:val="16"/>
        </w:rPr>
        <w:t xml:space="preserve"> </w:t>
      </w:r>
      <w:r w:rsidRPr="00682D63">
        <w:rPr>
          <w:rStyle w:val="StyleUnderline"/>
        </w:rPr>
        <w:t xml:space="preserve">Understanding global politics as gender hierarchical entails recognizing the pay-offs for being able to masculinize the self and feminize the other. </w:t>
      </w:r>
      <w:r w:rsidRPr="00F957CF">
        <w:rPr>
          <w:sz w:val="16"/>
        </w:rPr>
        <w:t xml:space="preserve">There are many linkages and collaborations between research and activism that have contributed to the development of the anti-militarist feminist perspective on nuclear weapons. This has lead to taking activists and their concerns and views seriously as international actors and as legitimate sources of knowledge. Conventional IR approaches are state-centric and thus it is assumed that the international belongs to states, and by extension to the political elites representing the state in various international arenas. Realist approaches emphasize the role of nuclear weapons in the international system in terms of material power and interests, constructivist approaches focus on norms and identities, and psychological approaches focus on foreign policy elites and how foreign policy elites’ worldviews influence the decisions on whether to proliferate or not. Given that nuclear weapons have immense destructive power and that developing them is very costly, the activists have for long challenged the decisions made by political leaders on armament. IR, like other academic disciplines are ’powerful mechanisms that direct and control the production and diffusion of knowledge’ (Bleiker 2001: 524). Not only does mainstream IR assume that the international belongs to the states and elites, it is also complicit in reproducing the problems it purports to solve. Regarding the problem of nuclear proliferation ‘the house of IR’ participates in the processes of erasing politics from the global nuclear order, and more broadly imposing and sustaining a problematic neoliberal world order based on politics of exclusion and violence (Agathangelou and Ling 2009: 48–51). In other words, </w:t>
      </w:r>
      <w:r w:rsidRPr="00682D63">
        <w:rPr>
          <w:rStyle w:val="StyleUnderline"/>
        </w:rPr>
        <w:t xml:space="preserve">the house of IR forms an epistemic community with the political elites, the former providing the rationale for the decisions of the latter. </w:t>
      </w:r>
      <w:r w:rsidRPr="00F957CF">
        <w:rPr>
          <w:sz w:val="16"/>
        </w:rPr>
        <w:t xml:space="preserve">The conventional ways of conceptualizing nuclear proliferation in the field of IR function as a pre-emptive discourse, delimiting what kind of questions are asked, what are considered suitable sources and research material, and what ways of approaching the material are deemed reliable (cf. Cohn 1987, 1993). Mainstream IR with its internal power relations has established certain rules and limits of intellectual exchange and defined the methods, techniques and instruments that are considered appropriate for the pursuit of knowledge which feminists have criticized and challenged. While the rules do indeed provide meaning, coherence and stability by normalizing certain practices, they restrict what can be asked, thought, talked, and written. In order to think through the issue of nuclear proliferation in new ways it needs to be recognized that “the international operates in spheres other than the heroic domains of state action and high politics prescribed by existing scholarly conventions’ (cf. Bleiker 2001: 524). If this claim is to be taken seriously, not only activists will be seen as relevant actors and sources of knowledge in and about global politics but the everyday will also become important. Consequently, the conventional notion of policy relevance needs to be challenged. If the international belongs to the people and operates elsewhere than in the spheres it is conventionally associated with, it follows that the scholars’ responsibility to produce relevant knowledge is broader than is usually assumed (see also Chapter 1). The Machiavellian role of an advisor to the prince, i.e. producing relevant predictive analysis for the use of political elites and state officials, is simple not sufficient. The next section examines the imagery found in blogs to illustrate feminist IR interdisciplinarity in the context of nuclear proliferation and Iran. The imagery is produced by individuals, often anonymously, and this choice of material challenges the typical ways defining which accounts of the international, or global events, are worthy of scholarly attention. The analysis makes gender and sexuality visible by taking everyday Internet representations seriously. </w:t>
      </w:r>
      <w:r w:rsidRPr="00F957CF">
        <w:rPr>
          <w:rStyle w:val="StyleUnderline"/>
        </w:rPr>
        <w:t>Investigating parody images is a way of accessing the usually silenced or invisible gendered and sexualized dimensions of nuclear proliferation.</w:t>
      </w:r>
    </w:p>
    <w:p w:rsidR="007D5870" w:rsidRDefault="007D5870" w:rsidP="007D5870">
      <w:pPr>
        <w:rPr>
          <w:rStyle w:val="StyleUnderline"/>
        </w:rPr>
      </w:pPr>
    </w:p>
    <w:p w:rsidR="007D5870" w:rsidRPr="00B16235" w:rsidRDefault="007D5870" w:rsidP="007D5870">
      <w:pPr>
        <w:pStyle w:val="Heading4"/>
      </w:pPr>
      <w:r>
        <w:t>An amalgamation of g</w:t>
      </w:r>
      <w:r w:rsidRPr="00B16235">
        <w:t xml:space="preserve">endered </w:t>
      </w:r>
      <w:r>
        <w:t>l</w:t>
      </w:r>
      <w:r w:rsidRPr="00B16235">
        <w:t xml:space="preserve">anguage </w:t>
      </w:r>
      <w:r>
        <w:t>and the east-west binary</w:t>
      </w:r>
      <w:r w:rsidRPr="00B16235">
        <w:t xml:space="preserve"> </w:t>
      </w:r>
      <w:r>
        <w:t>contributes to the o</w:t>
      </w:r>
      <w:r w:rsidRPr="00B16235">
        <w:t>theriz</w:t>
      </w:r>
      <w:r>
        <w:t>ation of</w:t>
      </w:r>
      <w:r w:rsidRPr="00B16235">
        <w:t xml:space="preserve"> </w:t>
      </w:r>
      <w:r>
        <w:t>[e</w:t>
      </w:r>
      <w:r w:rsidRPr="00B16235">
        <w:t>astern</w:t>
      </w:r>
      <w:r>
        <w:t xml:space="preserve"> n</w:t>
      </w:r>
      <w:r w:rsidRPr="00B16235">
        <w:t>ations</w:t>
      </w:r>
      <w:r>
        <w:t>]</w:t>
      </w:r>
    </w:p>
    <w:p w:rsidR="007D5870" w:rsidRPr="00CC09E2" w:rsidRDefault="007D5870" w:rsidP="007D5870">
      <w:pPr>
        <w:rPr>
          <w:rFonts w:ascii="Times New Roman" w:eastAsia="Times New Roman" w:hAnsi="Times New Roman" w:cs="Times New Roman"/>
          <w:sz w:val="24"/>
        </w:rPr>
      </w:pPr>
      <w:r>
        <w:rPr>
          <w:rStyle w:val="Style13ptBold"/>
        </w:rPr>
        <w:t xml:space="preserve">Hiller 2018 </w:t>
      </w:r>
      <w:r w:rsidRPr="00CC09E2">
        <w:rPr>
          <w:sz w:val="16"/>
          <w:szCs w:val="16"/>
        </w:rPr>
        <w:t xml:space="preserve">(Patrick Hiller, Chairman of the Board at CA Holdings Co-Founder Cumberland Group, “What does Masculinity and East/West thinking have to do with Nuclear Weapons?”, Journal of Asian of African Studies, 1/2/18, </w:t>
      </w:r>
      <w:hyperlink r:id="rId606" w:history="1">
        <w:r w:rsidRPr="00CC09E2">
          <w:rPr>
            <w:rStyle w:val="Hyperlink"/>
            <w:sz w:val="16"/>
            <w:szCs w:val="16"/>
          </w:rPr>
          <w:t>https://peacesciencedigest.org/masculinity-east-west-thinking-nuclear-weapons/</w:t>
        </w:r>
      </w:hyperlink>
      <w:r w:rsidRPr="00CC09E2">
        <w:rPr>
          <w:sz w:val="16"/>
          <w:szCs w:val="16"/>
        </w:rPr>
        <w:t>, AEN)</w:t>
      </w:r>
    </w:p>
    <w:p w:rsidR="007D5870" w:rsidRPr="00B16235" w:rsidRDefault="007D5870" w:rsidP="007D5870">
      <w:pPr>
        <w:rPr>
          <w:sz w:val="16"/>
        </w:rPr>
      </w:pPr>
      <w:r w:rsidRPr="004C620C">
        <w:rPr>
          <w:rStyle w:val="StyleUnderline"/>
        </w:rPr>
        <w:t>To the untrained eye, nuclear politics may appear very far from considerations of gender in international politics. Political leaders generally justify their nuclear policies on the basis of national security or economic cooperation, both of which seem neutral and ungendered at first glance. The author aims to demonstrate the fundamental ways in which gender actually influences nuclear politics globally, reinforcing unequal power relations between different countries and legitimizing particular nuclear policies.</w:t>
      </w:r>
      <w:r w:rsidRPr="00B16235">
        <w:rPr>
          <w:sz w:val="16"/>
        </w:rPr>
        <w:t xml:space="preserve"> The focus of the author’s analysis is post-9/11 nuclear cooperation between the U.S. and India, and </w:t>
      </w:r>
      <w:r w:rsidRPr="004C620C">
        <w:rPr>
          <w:rStyle w:val="StyleUnderline"/>
        </w:rPr>
        <w:t>she is interested in finding out the extent to which masculinity and orientalism inform U.S./Indian nuclear discourse and politics.</w:t>
      </w:r>
      <w:r>
        <w:rPr>
          <w:rStyle w:val="StyleUnderline"/>
        </w:rPr>
        <w:t xml:space="preserve"> </w:t>
      </w:r>
      <w:r w:rsidRPr="00B16235">
        <w:rPr>
          <w:sz w:val="16"/>
        </w:rPr>
        <w:t xml:space="preserve">Tracing the history of U.S./Indian relations since World War II, with special attention to nuclear politics, the author notes an evolution from a somewhat strained relationship during India’s post-independence commitment to economic development and their non-alignment during the Cold War—to warmer relations when India shifted to a more liberal market economy. Cooperation grew between the two countries despite India’s move to acquire nuclear weapons and refusal to sign the Nuclear Non-Proliferation Treaty (NPT) in the 1960s-1970s. After the end of the Cold War, U.S./Indian relations were generally positive, the U.S. insisted on the two-tier “nuclear apartheid” system (enshrined by the NPT). In this system, certain states were/are considered legitimate nuclear powers and others were/are considered unfit to possess nuclear weapons India (and Pakistan) were punished for their 1998 nuclear tests, but the U.S. softened this stance when it began prioritizing economic and anti-terrorism cooperation with India after 9/11. Masculinity (in international relations): “a form of ‘symbolic gender-coding’ that represents a gendered and hierarchical ‘way of structuring relations of power’ in international politics.” For instance, gendering an actor or practice as masculine (through qualities widely associated with masculinity such as being “tough,” “rational,” “unemotional,” etc.) endows it with value and legitimacy, whereas gendering an actor or practice as feminine (through qualities widely associated with femininity such as being “weak,” “emotional,” “in need of protection,” etc.) devalues or delegitimizes it. (-Das drawing on Cohn, C.; Hoffman, F.; Ruddick, S. (N.d.). The relevance of gender for eliminating weapons of mass destruction. The Weapons of Mass Destruction Commission, 38. http://www.acronym.org.uk/dd/dd80/80ccfhsr.htm). Discourse: “a mode of organizing knowledge, ideas, or experience that is rooted in language and its concrete contexts (such as history or institutions)” (Merriam-Webster Dictionary). Discourse is usually understood to, in a sense. produce reality rather than merely describe it, insofar as the language we use to represent the world around us shapes how we perceive and act on that world. The author looks to various official documents and speeches in order to analyze the nuclear discourse between the U.S. and India post-9/11. This period is characterized by a neo-liberal emphasis on international interdependence and cooperation to facilitate political and economic freedom and fight terrorism. This analysis leads her to three central findings. First, </w:t>
      </w:r>
      <w:r w:rsidRPr="00277729">
        <w:rPr>
          <w:rStyle w:val="StyleUnderline"/>
        </w:rPr>
        <w:t>the discourse outlining U.S./Indian cooperation—especially in the area of nuclear energy—is informed by a “globalized masculinity”. U.S. and Indian state identities are marked as rational, responsible actors who engage in strategic interdependence to meet their economic and political interests.</w:t>
      </w:r>
      <w:r w:rsidRPr="00B16235">
        <w:rPr>
          <w:sz w:val="16"/>
        </w:rPr>
        <w:t xml:space="preserve"> Second, at the same time,</w:t>
      </w:r>
      <w:r w:rsidRPr="00277729">
        <w:rPr>
          <w:rStyle w:val="StyleUnderline"/>
        </w:rPr>
        <w:t xml:space="preserve"> these are hierarchically ordered masculinities informed by orientalist representations. India is infantilized and/or feminized vis-à-vis the U.S., due to its post-colonial status as a non-Western country that is potentially irresponsible and must be “watched” with its nuclear technology use. </w:t>
      </w:r>
      <w:r w:rsidRPr="00B16235">
        <w:rPr>
          <w:sz w:val="16"/>
        </w:rPr>
        <w:t xml:space="preserve">Third, </w:t>
      </w:r>
      <w:r w:rsidRPr="00277729">
        <w:rPr>
          <w:rStyle w:val="StyleUnderline"/>
        </w:rPr>
        <w:t>India</w:t>
      </w:r>
      <w:r w:rsidRPr="00B16235">
        <w:rPr>
          <w:sz w:val="16"/>
        </w:rPr>
        <w:t xml:space="preserve">, in turn, </w:t>
      </w:r>
      <w:r w:rsidRPr="00277729">
        <w:rPr>
          <w:rStyle w:val="StyleUnderline"/>
        </w:rPr>
        <w:t>engages in its own orientalist “internal” othering of Pakistan</w:t>
      </w:r>
      <w:r w:rsidRPr="00B16235">
        <w:rPr>
          <w:sz w:val="16"/>
        </w:rPr>
        <w:t xml:space="preserve">. It draws clear distinctions between the characteristics it (India) shares with the U.S.—“democracy, pluralism, and secularism”—and the characteristics of Pakistan, who is represented as home to terrorist groups and as not fully evolved politically. This orientalist move towards Pakistan is complicated, however, and does not directly replicate the U.S.’s orientalism towards India. Being self-conscious of its own post-colonial position in relation to the West/U.S., India also contains plenty of critics of U.S./Indian cooperation. Talking Points: Masculinity operates in U.S./Indian nuclear discourses, marking both U.S. and Indian state identities as rational, responsible actors who engage in strategic interdependence to meet their economic and political interests. Orientalism operates in U.S./Indian nuclear discourses, marking India as inferior to the U.S. as a potentially irresponsible non-Western country that must be “watched with its nuclear technology use. India engages in its own orientalist “internal” othering of Pakistan in the way that it draws clear distinctions between the characteristics it shares with the U.S.— “democracy, pluralism, and secularism”—and the characteristics of Pakistan, who is represented as home to terrorist groups and as not fully evolved politically. Contemporary Relevance: </w:t>
      </w:r>
      <w:r w:rsidRPr="00277729">
        <w:rPr>
          <w:rStyle w:val="StyleUnderline"/>
        </w:rPr>
        <w:t>This article</w:t>
      </w:r>
      <w:r w:rsidRPr="00B16235">
        <w:rPr>
          <w:sz w:val="16"/>
        </w:rPr>
        <w:t xml:space="preserve"> is important for two main reasons. First, it </w:t>
      </w:r>
      <w:r w:rsidRPr="00277729">
        <w:rPr>
          <w:rStyle w:val="StyleUnderline"/>
        </w:rPr>
        <w:t xml:space="preserve">reminds us of the widespread presence of gender as a tool for structuring value and legitimizing particular practices </w:t>
      </w:r>
      <w:r w:rsidRPr="00B16235">
        <w:rPr>
          <w:sz w:val="16"/>
        </w:rPr>
        <w:t>in global politics—</w:t>
      </w:r>
      <w:r w:rsidRPr="00277729">
        <w:rPr>
          <w:rStyle w:val="StyleUnderline"/>
        </w:rPr>
        <w:t>including nuclear weapons possession. Once we begin to train ourselves to see the operation of gender in various spheres of political life, we can start to bring its operation to light. We then can call out the way in which, for instance, appeals to masculinity normalize nuclear deterrence or the feminizing of nuclear-abolition activists delegitimizes their concerns.</w:t>
      </w:r>
      <w:r>
        <w:rPr>
          <w:rStyle w:val="StyleUnderline"/>
        </w:rPr>
        <w:t xml:space="preserve"> </w:t>
      </w:r>
      <w:r w:rsidRPr="00B16235">
        <w:rPr>
          <w:sz w:val="16"/>
        </w:rPr>
        <w:t>Second</w:t>
      </w:r>
      <w:r w:rsidRPr="00277729">
        <w:rPr>
          <w:rStyle w:val="StyleUnderline"/>
        </w:rPr>
        <w:t>, this article highlights the often-eclipsed two-tier system of “nuclear apartheid” that operates on the global level, one that divides the world into acceptable, responsible nuclear powers vs. those not civilized/developed/responsible enough to be trusted with nuclear weapons</w:t>
      </w:r>
      <w:r w:rsidRPr="00B16235">
        <w:rPr>
          <w:sz w:val="16"/>
        </w:rPr>
        <w:t xml:space="preserve">. As much as non-proliferation may be a laudable goal, </w:t>
      </w:r>
      <w:r w:rsidRPr="00277729">
        <w:rPr>
          <w:rStyle w:val="StyleUnderline"/>
        </w:rPr>
        <w:t xml:space="preserve">one can understand the arguments of countries—including India, Pakistan, and now North Korea—who resist this unequal system and wish to develop nuclear capabilities themselves. </w:t>
      </w:r>
      <w:r w:rsidRPr="00B16235">
        <w:rPr>
          <w:sz w:val="16"/>
        </w:rPr>
        <w:t xml:space="preserve">As the only country to have ever used nuclear weapons against human beings in wartime, the U.S. has dubious standing when it comes to telling other countries that they are not fit to own nuclear weapons. Although </w:t>
      </w:r>
      <w:r w:rsidRPr="00277729">
        <w:rPr>
          <w:rStyle w:val="StyleUnderline"/>
        </w:rPr>
        <w:t>this double standard</w:t>
      </w:r>
      <w:r w:rsidRPr="00B16235">
        <w:rPr>
          <w:sz w:val="16"/>
        </w:rPr>
        <w:t xml:space="preserve"> mostly applies to the distinction between the official nuclear countries identified in the NPT (the U.S., the U.K., China, Russia, and France), and everyone else, it is worth mentioning that it </w:t>
      </w:r>
      <w:r w:rsidRPr="00277729">
        <w:rPr>
          <w:rStyle w:val="StyleUnderline"/>
        </w:rPr>
        <w:t>also applies to different ways of viewing the various countries that have acquired nuclear weapons despite—or outside the parameters of—the NPT, such as India, Pakistan, North Korea, and Israel. While the U.S. clearly tolerates Israel’s (and to some extent India’s and Pakistan’s) nuclear weapons, it declares North Korea’s nuclear weapons possession (and Iran’s potential nuclear weapons possession) wholly unacceptable.</w:t>
      </w:r>
      <w:r>
        <w:rPr>
          <w:rStyle w:val="StyleUnderline"/>
        </w:rPr>
        <w:t xml:space="preserve"> </w:t>
      </w:r>
      <w:r w:rsidRPr="00B16235">
        <w:rPr>
          <w:sz w:val="16"/>
        </w:rPr>
        <w:t>On a final related note, the nuclear non-proliferation regime centered on the NPT is based on a fundamental premise: non-nuclear states agree not to acquire nuclear weapons if nuclear states agree to move towards complete disarmament. So far, the official nuclear states have not taken this aspect of the treaty seriously, despite the 2017 UN treaty prohibiting nuclear weapons. Practical Implications: A</w:t>
      </w:r>
      <w:r w:rsidRPr="00277729">
        <w:rPr>
          <w:rStyle w:val="StyleUnderline"/>
        </w:rPr>
        <w:t>s noted by various feminist scholars and anti-nuclear activists</w:t>
      </w:r>
      <w:r w:rsidRPr="00B16235">
        <w:rPr>
          <w:sz w:val="16"/>
        </w:rPr>
        <w:t xml:space="preserve"> such as Carol Cohn, Sara Ruddick, Ray Acheson, Felicity Hill, and others</w:t>
      </w:r>
      <w:r w:rsidRPr="00277729">
        <w:rPr>
          <w:rStyle w:val="StyleUnderline"/>
        </w:rPr>
        <w:t>, employing a gender lens in our analysis is critical to understanding both how nuclear weapons are legitimized and normalized and how to abolish them</w:t>
      </w:r>
      <w:r w:rsidRPr="00B16235">
        <w:rPr>
          <w:sz w:val="16"/>
        </w:rPr>
        <w:t xml:space="preserve">. One step to take is to bring seemingly “feminine” concerns and voices into discussions on nuclear weapons and to value—rather than denigrate—them (easier said than done, as noted by Cohn). For instance, even if you feel like you are the only one with this concern in the context of abstract political discussions about nuclear deterrence—and even if you fear that voicing it will mark you as “emotional” and “naïve” (qualities with feminine connotations)—vocalize your concern about the embodied human beings whose lives are put at risk by the very existence of these weapons. Even when it seems out of place, bring up the negative physical and environmental effects of nuclear testing or the opportunity costs (in terms of education, healthcare, economic well-being, and so on) of devoting massive amounts of money to upgrading the nuclear stockpile. When it comes to the matter of orientalism and so-called “nuclear apartheid,” practical implications of this research include drawing out and publicizing the inconsistencies apparent in the nuclear policies of official nuclear weapons states vis-à-vis non-nuclear weapons states. </w:t>
      </w:r>
      <w:r w:rsidRPr="00277729">
        <w:rPr>
          <w:rStyle w:val="StyleUnderline"/>
        </w:rPr>
        <w:t xml:space="preserve">Why is it that the only country to have ever used nuclear weapons against actual human beings is considered more responsible—and therefore a more legitimate possessor of nuclear weapons—than countless other countries who have not? </w:t>
      </w:r>
      <w:r w:rsidRPr="00B16235">
        <w:rPr>
          <w:sz w:val="16"/>
        </w:rPr>
        <w:t>Furthermore, it is important to keep drawing attention to Article 6 of the NPT, in which nuclear weapons states agreed to engage in good-faith negotiations towards complete nuclear disarmament. It is unreasonable to expect non-nuclear weapons states to deny themselves a right to nuclear weapons acquisition when the nuclear weapons states are not holding up their end of the bargain with nuclear disarmament. —especially in light of the new UN treaty prohibiting nuclear weapons, the negotiations for which none of the nuclear weapons states participated in and which none of the nuclear weapons states have yet signed.</w:t>
      </w:r>
    </w:p>
    <w:p w:rsidR="007D5870" w:rsidRDefault="007D5870" w:rsidP="007D5870">
      <w:pPr>
        <w:rPr>
          <w:sz w:val="16"/>
        </w:rPr>
      </w:pPr>
    </w:p>
    <w:p w:rsidR="007D5870" w:rsidRDefault="007D5870" w:rsidP="007D5870">
      <w:pPr>
        <w:pStyle w:val="Heading3"/>
      </w:pPr>
      <w:r>
        <w:t>Heg</w:t>
      </w:r>
    </w:p>
    <w:p w:rsidR="007D5870" w:rsidRPr="0054717C" w:rsidRDefault="007D5870" w:rsidP="007D5870">
      <w:pPr>
        <w:pStyle w:val="Heading4"/>
      </w:pPr>
      <w:r>
        <w:t xml:space="preserve">Scenarios of insecurity are inevitable under the modern security project, making imperial decline imminent. </w:t>
      </w:r>
    </w:p>
    <w:p w:rsidR="007D5870" w:rsidRPr="0054717C" w:rsidRDefault="007D5870" w:rsidP="007D5870">
      <w:r w:rsidRPr="006E7822">
        <w:rPr>
          <w:rStyle w:val="Style13ptBold"/>
        </w:rPr>
        <w:t>Jelly-Schapiro 18</w:t>
      </w:r>
      <w:r w:rsidRPr="0054717C">
        <w:rPr>
          <w:rStyle w:val="Style13ptBold"/>
          <w:sz w:val="28"/>
        </w:rPr>
        <w:t xml:space="preserve"> </w:t>
      </w:r>
      <w:r w:rsidRPr="0054717C">
        <w:t>Jelly-Schapiro, E., 2018. Security and Terror: American Culture and the Long History of Colonial Modernity. Univ of California Press. Eli Jelly-Schapiro is an assistant professor of English at USCarolina PhD, Yale, 2013 MSc, London School of Economics and Political Science, 2006 pg. 29 MH</w:t>
      </w:r>
    </w:p>
    <w:p w:rsidR="007D5870" w:rsidRPr="0054717C" w:rsidRDefault="007D5870" w:rsidP="007D5870">
      <w:pPr>
        <w:rPr>
          <w:u w:val="single"/>
        </w:rPr>
      </w:pPr>
      <w:r w:rsidRPr="0091168A">
        <w:rPr>
          <w:rStyle w:val="StyleUnderline"/>
        </w:rPr>
        <w:t>The “homeland security” moment is defined by</w:t>
      </w:r>
      <w:r w:rsidRPr="0091168A">
        <w:rPr>
          <w:rStyle w:val="StyleUnderline"/>
          <w:sz w:val="16"/>
        </w:rPr>
        <w:t xml:space="preserve"> </w:t>
      </w:r>
      <w:r w:rsidRPr="0091168A">
        <w:rPr>
          <w:sz w:val="16"/>
        </w:rPr>
        <w:t>myriad</w:t>
      </w:r>
      <w:r w:rsidRPr="0091168A">
        <w:rPr>
          <w:rStyle w:val="StyleUnderline"/>
        </w:rPr>
        <w:t xml:space="preserve"> </w:t>
      </w:r>
      <w:r w:rsidRPr="0091168A">
        <w:rPr>
          <w:sz w:val="16"/>
        </w:rPr>
        <w:t>contradictions</w:t>
      </w:r>
      <w:r w:rsidRPr="0091168A">
        <w:rPr>
          <w:rStyle w:val="StyleUnderline"/>
          <w:sz w:val="16"/>
        </w:rPr>
        <w:t xml:space="preserve"> – between </w:t>
      </w:r>
      <w:r w:rsidRPr="0091168A">
        <w:rPr>
          <w:rStyle w:val="StyleUnderline"/>
        </w:rPr>
        <w:t>imperial expansion</w:t>
      </w:r>
      <w:r w:rsidRPr="0091168A">
        <w:rPr>
          <w:rStyle w:val="StyleUnderline"/>
          <w:sz w:val="16"/>
        </w:rPr>
        <w:t xml:space="preserve"> </w:t>
      </w:r>
      <w:r w:rsidRPr="0091168A">
        <w:rPr>
          <w:rStyle w:val="StyleUnderline"/>
        </w:rPr>
        <w:t>and</w:t>
      </w:r>
      <w:r w:rsidRPr="0091168A">
        <w:rPr>
          <w:rStyle w:val="StyleUnderline"/>
          <w:sz w:val="16"/>
        </w:rPr>
        <w:t xml:space="preserve"> imperial </w:t>
      </w:r>
      <w:r w:rsidRPr="0091168A">
        <w:rPr>
          <w:rStyle w:val="StyleUnderline"/>
        </w:rPr>
        <w:t>decline</w:t>
      </w:r>
      <w:r w:rsidRPr="0091168A">
        <w:rPr>
          <w:rStyle w:val="StyleUnderline"/>
          <w:sz w:val="16"/>
        </w:rPr>
        <w:t xml:space="preserve">; </w:t>
      </w:r>
      <w:r w:rsidRPr="0091168A">
        <w:rPr>
          <w:rStyle w:val="StyleUnderline"/>
        </w:rPr>
        <w:t>between the willful performance of state failure</w:t>
      </w:r>
      <w:r w:rsidRPr="0091168A">
        <w:rPr>
          <w:rStyle w:val="StyleUnderline"/>
          <w:sz w:val="16"/>
        </w:rPr>
        <w:t xml:space="preserve"> ( hurricane Katrina and Hurricane Maria) </w:t>
      </w:r>
      <w:r w:rsidRPr="0091168A">
        <w:rPr>
          <w:rStyle w:val="StyleUnderline"/>
        </w:rPr>
        <w:t>and spectacular</w:t>
      </w:r>
      <w:r w:rsidRPr="0091168A">
        <w:rPr>
          <w:rStyle w:val="StyleUnderline"/>
          <w:sz w:val="16"/>
        </w:rPr>
        <w:t xml:space="preserve"> performance of state </w:t>
      </w:r>
      <w:r w:rsidRPr="0091168A">
        <w:rPr>
          <w:rStyle w:val="StyleUnderline"/>
        </w:rPr>
        <w:t>power</w:t>
      </w:r>
      <w:r w:rsidRPr="0091168A">
        <w:rPr>
          <w:rStyle w:val="StyleUnderline"/>
          <w:sz w:val="16"/>
        </w:rPr>
        <w:t xml:space="preserve"> (the “shock and awe” conquest of Iraq); between the labor imperatives of business and anti-immigrant nativism; between the hyper-modern weapons of info-war and atavist methods of (neo)colonial expropriation; between the universal aspirations of capital and territorial exigencies of the nation-state. Perhaps one contradiction connects all the others’ property and the state, if always allied, have never been identical. Potentially, </w:t>
      </w:r>
      <w:r w:rsidRPr="0091168A">
        <w:rPr>
          <w:rStyle w:val="StyleUnderline"/>
        </w:rPr>
        <w:t>the privatizations of public space and of government itself will have the effect of rendering the capitalist security project unstable</w:t>
      </w:r>
      <w:r w:rsidRPr="0091168A">
        <w:rPr>
          <w:rStyle w:val="StyleUnderline"/>
          <w:sz w:val="16"/>
        </w:rPr>
        <w:t xml:space="preserve">, </w:t>
      </w:r>
      <w:r w:rsidRPr="0091168A">
        <w:rPr>
          <w:rStyle w:val="StyleUnderline"/>
        </w:rPr>
        <w:t>less able to withstand – or capitalize on – the crises that naturally befall it</w:t>
      </w:r>
      <w:r w:rsidRPr="0091168A">
        <w:rPr>
          <w:rStyle w:val="StyleUnderline"/>
          <w:sz w:val="16"/>
        </w:rPr>
        <w:t xml:space="preserve">. Marx observed in the nineteenth century that </w:t>
      </w:r>
      <w:r w:rsidRPr="0091168A">
        <w:rPr>
          <w:rStyle w:val="StyleUnderline"/>
        </w:rPr>
        <w:t>capital</w:t>
      </w:r>
      <w:r w:rsidRPr="0091168A">
        <w:rPr>
          <w:rStyle w:val="StyleUnderline"/>
          <w:sz w:val="16"/>
        </w:rPr>
        <w:t xml:space="preserve">, left to its own devices, is </w:t>
      </w:r>
      <w:r w:rsidRPr="0091168A">
        <w:rPr>
          <w:rStyle w:val="StyleUnderline"/>
        </w:rPr>
        <w:t>sometimes its own worst enemy</w:t>
      </w:r>
      <w:r w:rsidRPr="0091168A">
        <w:rPr>
          <w:rStyle w:val="StyleUnderline"/>
          <w:sz w:val="16"/>
        </w:rPr>
        <w:t xml:space="preserve">, </w:t>
      </w:r>
      <w:r w:rsidRPr="0091168A">
        <w:rPr>
          <w:rStyle w:val="StyleUnderline"/>
        </w:rPr>
        <w:t>prone to destroy</w:t>
      </w:r>
      <w:r w:rsidRPr="0091168A">
        <w:rPr>
          <w:rStyle w:val="StyleUnderline"/>
          <w:sz w:val="16"/>
        </w:rPr>
        <w:t xml:space="preserve"> the very mechanisms that exist for its </w:t>
      </w:r>
      <w:r w:rsidRPr="0091168A">
        <w:rPr>
          <w:rStyle w:val="StyleUnderline"/>
        </w:rPr>
        <w:t>self-protection</w:t>
      </w:r>
      <w:r w:rsidRPr="0091168A">
        <w:rPr>
          <w:rStyle w:val="StyleUnderline"/>
          <w:sz w:val="16"/>
        </w:rPr>
        <w:t xml:space="preserve">. The historical role of the state in the modern security project is not only to protect property from its outside and its other, but to protect property from itself. Following the economic crisis inaugurated by the bursting of the U.S. housing bubble in 2008, </w:t>
      </w:r>
      <w:r w:rsidRPr="0091168A">
        <w:rPr>
          <w:rStyle w:val="StyleUnderline"/>
        </w:rPr>
        <w:t>the most powerful national and supranational</w:t>
      </w:r>
      <w:r w:rsidRPr="0091168A">
        <w:rPr>
          <w:rStyle w:val="StyleUnderline"/>
          <w:sz w:val="16"/>
        </w:rPr>
        <w:t xml:space="preserve"> </w:t>
      </w:r>
      <w:r w:rsidRPr="0091168A">
        <w:rPr>
          <w:rStyle w:val="StyleUnderline"/>
        </w:rPr>
        <w:t>entities</w:t>
      </w:r>
      <w:r w:rsidRPr="0091168A">
        <w:rPr>
          <w:rStyle w:val="StyleUnderline"/>
          <w:sz w:val="16"/>
        </w:rPr>
        <w:t xml:space="preserve"> within the advanced capitalist world – for example, the United States, Germany the European Union, the European Central Bank (ECB), the IMF – </w:t>
      </w:r>
      <w:r w:rsidRPr="0091168A">
        <w:rPr>
          <w:rStyle w:val="StyleUnderline"/>
        </w:rPr>
        <w:t xml:space="preserve">demonstrated little sign that they were capable of 1) regulating financial capital in a way that would obviate future cataclysms </w:t>
      </w:r>
      <w:r w:rsidRPr="0091168A">
        <w:rPr>
          <w:rStyle w:val="StyleUnderline"/>
          <w:sz w:val="16"/>
        </w:rPr>
        <w:t xml:space="preserve">and 2) buttressing public infrastructure in a way that would prevent or temper widespread and recurring social protest. At the highpoint of the postwar social-democratic moment, the capitalist state provided its citizens a measure of social and economic security in exchange for mass participation in processes of expanded reproductions (production and consumption). In the neoliberal moment, </w:t>
      </w:r>
      <w:r w:rsidRPr="0091168A">
        <w:rPr>
          <w:rStyle w:val="StyleUnderline"/>
        </w:rPr>
        <w:t xml:space="preserve">the state is ever less capable of upholding its side of the social contract, and an ever-shrinking percentage of the population is able to secure its own existence through market participation. </w:t>
      </w:r>
      <w:r w:rsidRPr="0091168A">
        <w:rPr>
          <w:rStyle w:val="StyleUnderline"/>
          <w:sz w:val="16"/>
        </w:rPr>
        <w:t xml:space="preserve">In other words, </w:t>
      </w:r>
      <w:r w:rsidRPr="0091168A">
        <w:rPr>
          <w:rStyle w:val="StyleUnderline"/>
        </w:rPr>
        <w:t>the dialectical underside of the modern security project</w:t>
      </w:r>
      <w:r w:rsidRPr="0091168A">
        <w:rPr>
          <w:rStyle w:val="StyleUnderline"/>
          <w:sz w:val="16"/>
        </w:rPr>
        <w:t xml:space="preserve"> – the </w:t>
      </w:r>
      <w:r w:rsidRPr="0091168A">
        <w:rPr>
          <w:rStyle w:val="StyleUnderline"/>
        </w:rPr>
        <w:t>insecurity it has always produced</w:t>
      </w:r>
      <w:r w:rsidRPr="0091168A">
        <w:rPr>
          <w:rStyle w:val="StyleUnderline"/>
          <w:sz w:val="16"/>
        </w:rPr>
        <w:t xml:space="preserve">, particularly for populations in the formerly colonized world – </w:t>
      </w:r>
      <w:r w:rsidRPr="0091168A">
        <w:rPr>
          <w:rStyle w:val="StyleUnderline"/>
        </w:rPr>
        <w:t>is</w:t>
      </w:r>
      <w:r w:rsidRPr="0091168A">
        <w:rPr>
          <w:rStyle w:val="StyleUnderline"/>
          <w:sz w:val="16"/>
        </w:rPr>
        <w:t xml:space="preserve"> in the neoliberal context </w:t>
      </w:r>
      <w:r w:rsidRPr="0091168A">
        <w:rPr>
          <w:rStyle w:val="StyleUnderline"/>
        </w:rPr>
        <w:t>on uniquely stark display</w:t>
      </w:r>
      <w:r w:rsidRPr="0091168A">
        <w:rPr>
          <w:rStyle w:val="StyleUnderline"/>
          <w:sz w:val="16"/>
        </w:rPr>
        <w:t xml:space="preserve"> in both the global North and global South. </w:t>
      </w:r>
      <w:r w:rsidRPr="0091168A">
        <w:rPr>
          <w:rStyle w:val="StyleUnderline"/>
        </w:rPr>
        <w:t xml:space="preserve">The crises today is not periodic, </w:t>
      </w:r>
      <w:r w:rsidRPr="0091168A">
        <w:rPr>
          <w:rStyle w:val="StyleUnderline"/>
          <w:sz w:val="16"/>
        </w:rPr>
        <w:t xml:space="preserve">an anticipated trough in capital’s undulating patterns of regeneration, </w:t>
      </w:r>
      <w:r w:rsidRPr="0091168A">
        <w:rPr>
          <w:rStyle w:val="StyleUnderline"/>
        </w:rPr>
        <w:t>but perpetual.</w:t>
      </w:r>
    </w:p>
    <w:p w:rsidR="007D5870" w:rsidRPr="001F779A" w:rsidRDefault="007D5870" w:rsidP="007D5870"/>
    <w:p w:rsidR="007D5870" w:rsidRDefault="007D5870" w:rsidP="007D5870">
      <w:pPr>
        <w:pStyle w:val="Heading3"/>
        <w:rPr>
          <w:lang w:eastAsia="ko-KR"/>
        </w:rPr>
      </w:pPr>
      <w:r>
        <w:rPr>
          <w:lang w:eastAsia="ko-KR"/>
        </w:rPr>
        <w:t>Nuclear Ontology</w:t>
      </w:r>
    </w:p>
    <w:p w:rsidR="007D5870" w:rsidRDefault="007D5870" w:rsidP="007D5870">
      <w:pPr>
        <w:pStyle w:val="Heading4"/>
        <w:rPr>
          <w:lang w:eastAsia="ko-KR"/>
        </w:rPr>
      </w:pPr>
      <w:r>
        <w:rPr>
          <w:rFonts w:hint="eastAsia"/>
          <w:lang w:eastAsia="ko-KR"/>
        </w:rPr>
        <w:t>The nuclear ontology is supported by nuclearists and anti-nuclearists alike; This nuclearity is the foundation of a new imperialism that can only follow with the destruction of the colonized.</w:t>
      </w:r>
    </w:p>
    <w:p w:rsidR="007D5870" w:rsidRDefault="007D5870" w:rsidP="007D5870">
      <w:pPr>
        <w:rPr>
          <w:lang w:eastAsia="ko-KR"/>
        </w:rPr>
      </w:pPr>
    </w:p>
    <w:p w:rsidR="007D5870" w:rsidRPr="00590DC4" w:rsidRDefault="007D5870" w:rsidP="007D5870">
      <w:r w:rsidRPr="00590DC4">
        <w:rPr>
          <w:rStyle w:val="Style13ptBold"/>
        </w:rPr>
        <w:t>Hecht 06</w:t>
      </w:r>
      <w:r>
        <w:t xml:space="preserve"> </w:t>
      </w:r>
      <w:r w:rsidRPr="00590DC4">
        <w:rPr>
          <w:rFonts w:hint="eastAsia"/>
        </w:rPr>
        <w:t>(</w:t>
      </w:r>
      <w:r w:rsidRPr="00590DC4">
        <w:t>Gabrielle</w:t>
      </w:r>
      <w:r w:rsidRPr="00590DC4">
        <w:rPr>
          <w:rFonts w:hint="eastAsia"/>
        </w:rPr>
        <w:t xml:space="preserve">, </w:t>
      </w:r>
      <w:r w:rsidRPr="00590DC4">
        <w:t>Associate Professor Department of History, University of Michigan</w:t>
      </w:r>
      <w:r w:rsidRPr="00590DC4">
        <w:rPr>
          <w:rFonts w:hint="eastAsia"/>
        </w:rPr>
        <w:t xml:space="preserve">, </w:t>
      </w:r>
      <w:r w:rsidRPr="00590DC4">
        <w:t>“Nuclear Ontologies”</w:t>
      </w:r>
      <w:r w:rsidRPr="00590DC4">
        <w:rPr>
          <w:rFonts w:hint="eastAsia"/>
        </w:rPr>
        <w:t xml:space="preserve">, </w:t>
      </w:r>
      <w:r w:rsidRPr="00590DC4">
        <w:t>Constellations Volume 13, No 3, 2006</w:t>
      </w:r>
      <w:r w:rsidRPr="00590DC4">
        <w:rPr>
          <w:rFonts w:hint="eastAsia"/>
        </w:rPr>
        <w:t xml:space="preserve">, </w:t>
      </w:r>
      <w:r w:rsidRPr="00590DC4">
        <w:t xml:space="preserve">http://iis-db.stanford.edu/evnts/5539/Constellations_Hecht.pdf, </w:t>
      </w:r>
      <w:r>
        <w:t>//Ksharif</w:t>
      </w:r>
      <w:r w:rsidRPr="00590DC4">
        <w:t>)</w:t>
      </w:r>
    </w:p>
    <w:p w:rsidR="007D5870" w:rsidRDefault="007D5870" w:rsidP="007D5870">
      <w:pPr>
        <w:rPr>
          <w:lang w:eastAsia="ko-KR"/>
        </w:rPr>
      </w:pPr>
    </w:p>
    <w:p w:rsidR="007D5870" w:rsidRDefault="007D5870" w:rsidP="007D5870">
      <w:pPr>
        <w:rPr>
          <w:lang w:eastAsia="ko-KR"/>
        </w:rPr>
      </w:pPr>
      <w:r w:rsidRPr="00B80987">
        <w:rPr>
          <w:rStyle w:val="StyleUnderline"/>
        </w:rPr>
        <w:t>Such questions are problems of ontology, not merely of rhetoric</w:t>
      </w:r>
      <w:r w:rsidRPr="0080264D">
        <w:rPr>
          <w:sz w:val="16"/>
          <w:lang w:eastAsia="ko-KR"/>
        </w:rPr>
        <w:t xml:space="preserve">. </w:t>
      </w:r>
      <w:r w:rsidRPr="00B80987">
        <w:rPr>
          <w:rStyle w:val="StyleUnderline"/>
        </w:rPr>
        <w:t>The nuclearity of a nation, a program, a technology, or a material</w:t>
      </w:r>
      <w:r w:rsidRPr="0080264D">
        <w:rPr>
          <w:sz w:val="16"/>
          <w:lang w:eastAsia="ko-KR"/>
        </w:rPr>
        <w:t xml:space="preserve"> – that is, </w:t>
      </w:r>
      <w:r w:rsidRPr="00B80987">
        <w:rPr>
          <w:rStyle w:val="StyleUnderline"/>
        </w:rPr>
        <w:t>the degree to which any of these things counts as “nuclear”</w:t>
      </w:r>
      <w:r w:rsidRPr="0080264D">
        <w:rPr>
          <w:sz w:val="16"/>
          <w:lang w:eastAsia="ko-KR"/>
        </w:rPr>
        <w:t xml:space="preserve"> – </w:t>
      </w:r>
      <w:r w:rsidRPr="00B80987">
        <w:rPr>
          <w:rStyle w:val="StyleUnderline"/>
        </w:rPr>
        <w:t>can never be defined in simple, clear-cut, scientific terms.</w:t>
      </w:r>
      <w:r w:rsidRPr="0080264D">
        <w:rPr>
          <w:sz w:val="16"/>
          <w:lang w:eastAsia="ko-KR"/>
        </w:rPr>
        <w:t xml:space="preserve"> Rather, </w:t>
      </w:r>
      <w:r w:rsidRPr="00B80987">
        <w:rPr>
          <w:rStyle w:val="StyleUnderline"/>
        </w:rPr>
        <w:t xml:space="preserve">nuclearity is a technopolitical spectrum that shifts in time and space. </w:t>
      </w:r>
      <w:r w:rsidRPr="0080264D">
        <w:rPr>
          <w:sz w:val="16"/>
          <w:lang w:eastAsia="ko-KR"/>
        </w:rPr>
        <w:t xml:space="preserve">It is a historical and geographical condition, as well as a scientific and technological one. And </w:t>
      </w:r>
      <w:r w:rsidRPr="00B80987">
        <w:rPr>
          <w:rStyle w:val="StyleUnderline"/>
        </w:rPr>
        <w:t>nuclearity, in turn, has significant consequences for politics, culture, and health</w:t>
      </w:r>
      <w:r w:rsidRPr="0080264D">
        <w:rPr>
          <w:sz w:val="16"/>
          <w:lang w:eastAsia="ko-KR"/>
        </w:rPr>
        <w:t xml:space="preserve">. </w:t>
      </w:r>
      <w:r w:rsidRPr="00B80987">
        <w:rPr>
          <w:rStyle w:val="StyleUnderline"/>
        </w:rPr>
        <w:t>Degrees of nuclearity structure global control over the flow of radioactive materials</w:t>
      </w:r>
      <w:r w:rsidRPr="0080264D">
        <w:rPr>
          <w:sz w:val="16"/>
          <w:lang w:eastAsia="ko-KR"/>
        </w:rPr>
        <w:t xml:space="preserve">; </w:t>
      </w:r>
      <w:r w:rsidRPr="00B80987">
        <w:rPr>
          <w:rStyle w:val="StyleUnderline"/>
        </w:rPr>
        <w:t>they constitute the conceptual bedrock of anti-nuclear</w:t>
      </w:r>
      <w:r w:rsidRPr="00B80987">
        <w:rPr>
          <w:rStyle w:val="StyleUnderline"/>
          <w:rFonts w:hint="eastAsia"/>
        </w:rPr>
        <w:t xml:space="preserve"> </w:t>
      </w:r>
      <w:r w:rsidRPr="00B80987">
        <w:rPr>
          <w:rStyle w:val="StyleUnderline"/>
        </w:rPr>
        <w:t>movements;</w:t>
      </w:r>
      <w:r w:rsidRPr="0080264D">
        <w:rPr>
          <w:sz w:val="16"/>
          <w:lang w:eastAsia="ko-KR"/>
        </w:rPr>
        <w:t xml:space="preserve"> they affect regulatory frameworks for occupational health and compensation for work-related illnesses. This matter of degree is crucial; </w:t>
      </w:r>
      <w:r w:rsidRPr="00B80987">
        <w:rPr>
          <w:rStyle w:val="StyleUnderline"/>
        </w:rPr>
        <w:t>nuclearity is not an on-off condition</w:t>
      </w:r>
      <w:r w:rsidRPr="0080264D">
        <w:rPr>
          <w:sz w:val="16"/>
          <w:lang w:eastAsia="ko-KR"/>
        </w:rPr>
        <w:t xml:space="preserve">. </w:t>
      </w:r>
      <w:r w:rsidRPr="00B80987">
        <w:rPr>
          <w:rStyle w:val="StyleUnderline"/>
        </w:rPr>
        <w:t>Nuclear ontologies have a history, and a geography</w:t>
      </w:r>
      <w:r w:rsidRPr="0080264D">
        <w:rPr>
          <w:sz w:val="16"/>
          <w:lang w:eastAsia="ko-KR"/>
        </w:rPr>
        <w:t xml:space="preserve">. </w:t>
      </w:r>
      <w:r w:rsidRPr="00B80987">
        <w:rPr>
          <w:rStyle w:val="StyleUnderline"/>
        </w:rPr>
        <w:t>We cannot understand the geography of nuclearity without taking into account another kind of geopolitical rupture-talk from the Cold War period: the discourse of decolonization</w:t>
      </w:r>
      <w:r w:rsidRPr="0080264D">
        <w:rPr>
          <w:sz w:val="16"/>
          <w:lang w:eastAsia="ko-KR"/>
        </w:rPr>
        <w:t xml:space="preserve">. Less than three months after the US bombed Hiroshima, the United Nations charter became the first document of international law to refer to “the principle of equal rights and self-determination of peoples.” In principle (though certainly not in practice), a new world order had emerged built upon a foundation of equality for all. Independence would free Africans and Asians from the shackles of white rule. </w:t>
      </w:r>
      <w:r w:rsidRPr="00B80987">
        <w:rPr>
          <w:rStyle w:val="StyleUnderline"/>
        </w:rPr>
        <w:t>Formerly colonized people could choose their leaders, pursue economic prosperity, educate their children, and join the global community as peers</w:t>
      </w:r>
      <w:r w:rsidRPr="0080264D">
        <w:rPr>
          <w:sz w:val="16"/>
          <w:lang w:eastAsia="ko-KR"/>
        </w:rPr>
        <w:t xml:space="preserve">. </w:t>
      </w:r>
      <w:r w:rsidRPr="00B80987">
        <w:rPr>
          <w:rStyle w:val="StyleUnderline"/>
        </w:rPr>
        <w:t>New nation-states would serve the interests of their people, who for the first time would be citizens rather than subjects. Like those of nuclearity, these ruptures too were matters of morality</w:t>
      </w:r>
      <w:r w:rsidRPr="0080264D">
        <w:rPr>
          <w:sz w:val="16"/>
          <w:lang w:eastAsia="ko-KR"/>
        </w:rPr>
        <w:t xml:space="preserve">: the 1948 Universal Declaration of Human Rights was construed as a moral leap forward for humankind. </w:t>
      </w:r>
      <w:r w:rsidRPr="00B80987">
        <w:rPr>
          <w:rStyle w:val="StyleUnderline"/>
        </w:rPr>
        <w:t>Political leaders blended nuclear and postcolonial discourses about rupture and morality in a variety of ways</w:t>
      </w:r>
      <w:r w:rsidRPr="0080264D">
        <w:rPr>
          <w:sz w:val="16"/>
          <w:lang w:eastAsia="ko-KR"/>
        </w:rPr>
        <w:t xml:space="preserve">. </w:t>
      </w:r>
      <w:r w:rsidRPr="00B80987">
        <w:rPr>
          <w:rStyle w:val="StyleUnderline"/>
        </w:rPr>
        <w:t>Postwar French and British leaders not only hoped that the atom bomb would substitute for colonialism as an instrument of global power</w:t>
      </w:r>
      <w:r w:rsidRPr="0080264D">
        <w:rPr>
          <w:sz w:val="16"/>
          <w:lang w:eastAsia="ko-KR"/>
        </w:rPr>
        <w:t xml:space="preserve">; </w:t>
      </w:r>
      <w:r w:rsidRPr="00B80987">
        <w:rPr>
          <w:rStyle w:val="StyleUnderline"/>
        </w:rPr>
        <w:t>they also saw in it a means of preventing their own colonization by the superpowers.</w:t>
      </w:r>
      <w:r w:rsidRPr="0080264D">
        <w:rPr>
          <w:sz w:val="16"/>
          <w:lang w:eastAsia="ko-KR"/>
        </w:rPr>
        <w:t xml:space="preserve"> Consider this remark by Churchill’s chief scientific advisor, Lord Cherwell, in 1951: “If we have to rely entirely on the United States army for this vital weapon, we shall sink</w:t>
      </w:r>
      <w:r w:rsidRPr="0080264D">
        <w:rPr>
          <w:rFonts w:hint="eastAsia"/>
          <w:sz w:val="16"/>
          <w:lang w:eastAsia="ko-KR"/>
        </w:rPr>
        <w:t xml:space="preserve"> </w:t>
      </w:r>
      <w:r w:rsidRPr="0080264D">
        <w:rPr>
          <w:sz w:val="16"/>
          <w:lang w:eastAsia="ko-KR"/>
        </w:rPr>
        <w:t xml:space="preserve">to the rank of a second-class nation, only permitted to supply auxiliary troops, like the native levies who were allowed small arms but no artillery.” Or French parliamentary deputy F´elix Gaillard that same year: “those nations which [do] not follow a clear path of atomic development [will] be, 25 years hence, as backward relative to the nuclear nations of that time as the primitive peoples of Africa [are] to the industrialized nations of today.” </w:t>
      </w:r>
      <w:r w:rsidRPr="00B80987">
        <w:rPr>
          <w:rStyle w:val="StyleUnderline"/>
        </w:rPr>
        <w:t>Nuclear = colonizer. Non-nuclear = colonized</w:t>
      </w:r>
      <w:r w:rsidRPr="0080264D">
        <w:rPr>
          <w:sz w:val="16"/>
          <w:lang w:eastAsia="ko-KR"/>
        </w:rPr>
        <w:t xml:space="preserve">. </w:t>
      </w:r>
      <w:r w:rsidRPr="00B80987">
        <w:rPr>
          <w:rStyle w:val="StyleUnderline"/>
        </w:rPr>
        <w:t>Africa remained the eternal site of, and metonym for, backwardness.</w:t>
      </w:r>
      <w:r w:rsidRPr="0080264D">
        <w:rPr>
          <w:sz w:val="16"/>
          <w:lang w:eastAsia="ko-KR"/>
        </w:rPr>
        <w:t xml:space="preserve">6 </w:t>
      </w:r>
      <w:r w:rsidRPr="00B80987">
        <w:rPr>
          <w:rStyle w:val="StyleUnderline"/>
        </w:rPr>
        <w:t>For Europeans this act of technopolitical mapping had deep roots, extending the assumptions and practices of the “new imperialism” to the nuclear state and to the state of being nuclear</w:t>
      </w:r>
      <w:r w:rsidRPr="0080264D">
        <w:rPr>
          <w:sz w:val="16"/>
          <w:lang w:eastAsia="ko-KR"/>
        </w:rPr>
        <w:t xml:space="preserve">. </w:t>
      </w:r>
      <w:r w:rsidRPr="00B80987">
        <w:rPr>
          <w:rStyle w:val="StyleUnderline"/>
        </w:rPr>
        <w:t>Colonial warfare rested on the assumption that different moral structures underlay the rules of war for battles between “civilized” nations and conflicts with “savages</w:t>
      </w:r>
      <w:r w:rsidRPr="0080264D">
        <w:rPr>
          <w:sz w:val="16"/>
          <w:lang w:eastAsia="ko-KR"/>
        </w:rPr>
        <w:t xml:space="preserve">.” </w:t>
      </w:r>
      <w:r w:rsidRPr="00B80987">
        <w:rPr>
          <w:rStyle w:val="StyleUnderline"/>
        </w:rPr>
        <w:t>Aerial bombing followed machine guns as tools of extermination.</w:t>
      </w:r>
      <w:r w:rsidRPr="0080264D">
        <w:rPr>
          <w:sz w:val="16"/>
          <w:lang w:eastAsia="ko-KR"/>
        </w:rPr>
        <w:t xml:space="preserve"> Its first victims lived in oases outside Tripoli (1911) and villages in Morocco (1913). Even as ecstatic prophets in Europe and America proclaimed the airplane’s ability to ensure world peace, the RAF experimented with strategic bombing in Baghdad (1923) and the French bombarded Damascus (1925). For prescient science fiction writers, </w:t>
      </w:r>
      <w:r w:rsidRPr="00B80987">
        <w:rPr>
          <w:rStyle w:val="StyleUnderline"/>
        </w:rPr>
        <w:t>it was only a matter of time before atomic energy would follow suit.</w:t>
      </w:r>
      <w:r w:rsidRPr="0080264D">
        <w:rPr>
          <w:sz w:val="16"/>
          <w:lang w:eastAsia="ko-KR"/>
        </w:rPr>
        <w:t xml:space="preserve"> </w:t>
      </w:r>
      <w:r w:rsidRPr="00B80987">
        <w:rPr>
          <w:rStyle w:val="StyleUnderline"/>
        </w:rPr>
        <w:t>And in a Pacific war with virulent racial overtones, it did. Several hundred thousand Japanese became the first victims of the “white race’s superweapon.”</w:t>
      </w:r>
      <w:r w:rsidRPr="0080264D">
        <w:rPr>
          <w:sz w:val="16"/>
          <w:lang w:eastAsia="ko-KR"/>
        </w:rPr>
        <w:t>7 As the Atomic</w:t>
      </w:r>
      <w:r w:rsidRPr="0080264D">
        <w:rPr>
          <w:rFonts w:hint="eastAsia"/>
          <w:sz w:val="16"/>
          <w:lang w:eastAsia="ko-KR"/>
        </w:rPr>
        <w:t xml:space="preserve"> </w:t>
      </w:r>
      <w:r w:rsidRPr="0080264D">
        <w:rPr>
          <w:sz w:val="16"/>
          <w:lang w:eastAsia="ko-KR"/>
        </w:rPr>
        <w:t>Bomb</w:t>
      </w:r>
      <w:r w:rsidRPr="0080264D">
        <w:rPr>
          <w:rFonts w:hint="eastAsia"/>
          <w:sz w:val="16"/>
          <w:lang w:eastAsia="ko-KR"/>
        </w:rPr>
        <w:t xml:space="preserve"> </w:t>
      </w:r>
      <w:r w:rsidRPr="0080264D">
        <w:rPr>
          <w:sz w:val="16"/>
          <w:lang w:eastAsia="ko-KR"/>
        </w:rPr>
        <w:t>Casualty Commission industriously erected colonial scientific structures to study the explosions’ aftermath,8 the US and Britain had already begun to scour African colonies in a desperate bid to monopolize the magic new stuff of geopolitical power: uranium.</w:t>
      </w:r>
      <w:r>
        <w:rPr>
          <w:lang w:eastAsia="ko-KR"/>
        </w:rPr>
        <w:t xml:space="preserve"> </w:t>
      </w:r>
    </w:p>
    <w:p w:rsidR="007D5870" w:rsidRDefault="007D5870" w:rsidP="007D5870">
      <w:pPr>
        <w:pStyle w:val="Heading4"/>
        <w:rPr>
          <w:lang w:eastAsia="ko-KR"/>
        </w:rPr>
      </w:pPr>
      <w:r>
        <w:rPr>
          <w:rFonts w:hint="eastAsia"/>
          <w:lang w:eastAsia="ko-KR"/>
        </w:rPr>
        <w:t xml:space="preserve">Discussions of </w:t>
      </w:r>
      <w:r>
        <w:rPr>
          <w:lang w:eastAsia="ko-KR"/>
        </w:rPr>
        <w:t>safeguarding</w:t>
      </w:r>
      <w:r>
        <w:rPr>
          <w:rFonts w:hint="eastAsia"/>
          <w:lang w:eastAsia="ko-KR"/>
        </w:rPr>
        <w:t xml:space="preserve"> nuclear technology are structured by an imperial ontology that drives the domination of the global south.</w:t>
      </w:r>
    </w:p>
    <w:p w:rsidR="007D5870" w:rsidRPr="00590DC4" w:rsidRDefault="007D5870" w:rsidP="007D5870">
      <w:r w:rsidRPr="00590DC4">
        <w:rPr>
          <w:rFonts w:eastAsiaTheme="majorEastAsia" w:cstheme="majorBidi" w:hint="eastAsia"/>
          <w:b/>
          <w:iCs/>
          <w:sz w:val="26"/>
        </w:rPr>
        <w:t>Hecht 06</w:t>
      </w:r>
      <w:r>
        <w:t xml:space="preserve"> </w:t>
      </w:r>
      <w:r w:rsidRPr="00590DC4">
        <w:rPr>
          <w:rFonts w:hint="eastAsia"/>
        </w:rPr>
        <w:t>(</w:t>
      </w:r>
      <w:r w:rsidRPr="00590DC4">
        <w:t>Gabrielle</w:t>
      </w:r>
      <w:r w:rsidRPr="00590DC4">
        <w:rPr>
          <w:rFonts w:hint="eastAsia"/>
        </w:rPr>
        <w:t xml:space="preserve">, </w:t>
      </w:r>
      <w:r w:rsidRPr="00590DC4">
        <w:t>Associate Professor Department of History, University of Michigan</w:t>
      </w:r>
      <w:r w:rsidRPr="00590DC4">
        <w:rPr>
          <w:rFonts w:hint="eastAsia"/>
        </w:rPr>
        <w:t xml:space="preserve">, </w:t>
      </w:r>
      <w:r w:rsidRPr="00590DC4">
        <w:t>“Nuclear Ontologies”</w:t>
      </w:r>
      <w:r w:rsidRPr="00590DC4">
        <w:rPr>
          <w:rFonts w:hint="eastAsia"/>
        </w:rPr>
        <w:t xml:space="preserve">, </w:t>
      </w:r>
      <w:r w:rsidRPr="00590DC4">
        <w:t>Constellations Volume 13, No 3, 2006</w:t>
      </w:r>
      <w:r w:rsidRPr="00590DC4">
        <w:rPr>
          <w:rFonts w:hint="eastAsia"/>
        </w:rPr>
        <w:t xml:space="preserve">, </w:t>
      </w:r>
      <w:r w:rsidRPr="00590DC4">
        <w:t xml:space="preserve">http://iis-db.stanford.edu/evnts/5539/Constellations_Hecht.pdf, </w:t>
      </w:r>
      <w:r>
        <w:t>ksharif</w:t>
      </w:r>
      <w:r w:rsidRPr="00590DC4">
        <w:t>)</w:t>
      </w:r>
    </w:p>
    <w:p w:rsidR="007D5870" w:rsidRDefault="007D5870" w:rsidP="007D5870">
      <w:pPr>
        <w:rPr>
          <w:lang w:eastAsia="ko-KR"/>
        </w:rPr>
      </w:pPr>
    </w:p>
    <w:p w:rsidR="007D5870" w:rsidRDefault="007D5870" w:rsidP="007D5870">
      <w:pPr>
        <w:rPr>
          <w:lang w:eastAsia="ko-KR"/>
        </w:rPr>
      </w:pPr>
      <w:r w:rsidRPr="00B80987">
        <w:rPr>
          <w:rStyle w:val="StyleUnderline"/>
        </w:rPr>
        <w:t>Matters of ontology also drove discussions about how to safeguard the nuclear order: how</w:t>
      </w:r>
      <w:r w:rsidRPr="00B80987">
        <w:rPr>
          <w:rStyle w:val="StyleUnderline"/>
          <w:rFonts w:hint="eastAsia"/>
        </w:rPr>
        <w:t xml:space="preserve"> </w:t>
      </w:r>
      <w:r w:rsidRPr="00B80987">
        <w:rPr>
          <w:rStyle w:val="StyleUnderline"/>
        </w:rPr>
        <w:t>to control the flow</w:t>
      </w:r>
      <w:r w:rsidRPr="00B80987">
        <w:rPr>
          <w:rStyle w:val="StyleUnderline"/>
          <w:rFonts w:hint="eastAsia"/>
        </w:rPr>
        <w:t xml:space="preserve"> </w:t>
      </w:r>
      <w:r w:rsidRPr="00B80987">
        <w:rPr>
          <w:rStyle w:val="StyleUnderline"/>
        </w:rPr>
        <w:t>of materials and technologies to ensure that instruments of planetary destruction didn’t fall into the wrong hands</w:t>
      </w:r>
      <w:r w:rsidRPr="00E2396C">
        <w:rPr>
          <w:sz w:val="16"/>
          <w:lang w:eastAsia="ko-KR"/>
        </w:rPr>
        <w:t xml:space="preserve">. </w:t>
      </w:r>
      <w:r w:rsidRPr="00B80987">
        <w:rPr>
          <w:rStyle w:val="StyleUnderline"/>
        </w:rPr>
        <w:t>States not only had to agree on how to regulate, they also had to agree on whom and what to regulate</w:t>
      </w:r>
      <w:r w:rsidRPr="00E2396C">
        <w:rPr>
          <w:sz w:val="16"/>
          <w:lang w:eastAsia="ko-KR"/>
        </w:rPr>
        <w:t>. Who could be trusted with which systems? Which materials, knowledges, and systems were specifically nuclear? Of these, which were unique to atomic weapons and which were dual-use? It seemed understood that strongly nuclear materials or systems should be subject to stricter controls than weakly nuclear ones, but what did this mean in practice? For example, “fissionable materials” clearly needed safeguarding. But what was a “fissionable material”? Uranium ore had to undergo milling, refinement into yellowcake, conversion to uranium hexafluoride, and enrichment before it could become fuel for nuclear reactors (or bombs). At exactly what point did uranium stop being “source material” and become “fissionable material”? The difference mattered enormously, because the two categories would be subject to different controls. In the words of one South African scientist, “the definitions would have to be essentially practical, rather than ‘textbook’ in nature, . . . legally watertight, and must take account of certain political implications.” In the end, the IAEA definitions committee abandoned the more ambiguous term “fissionable material” (preferred by Indian delegates) in favor of three other categories: “source materials,” “special fissionable materials,” and “uranium enriched in the isotope 235 or 233.”12 Exactly what</w:t>
      </w:r>
      <w:r w:rsidRPr="00E2396C">
        <w:rPr>
          <w:rFonts w:hint="eastAsia"/>
          <w:sz w:val="16"/>
          <w:lang w:eastAsia="ko-KR"/>
        </w:rPr>
        <w:t xml:space="preserve"> </w:t>
      </w:r>
      <w:r w:rsidRPr="00E2396C">
        <w:rPr>
          <w:sz w:val="16"/>
          <w:lang w:eastAsia="ko-KR"/>
        </w:rPr>
        <w:t xml:space="preserve">would “safeguards” mean? Definitions alone didn’t determine a method of control. </w:t>
      </w:r>
      <w:r w:rsidRPr="00B80987">
        <w:rPr>
          <w:rStyle w:val="StyleUnderline"/>
        </w:rPr>
        <w:t>The US promoted a pledge system in which purchasers of nuclear technologies and materials would agree not to use their purchases toward military ends, and accept international inspections verifying compliance</w:t>
      </w:r>
      <w:r w:rsidRPr="00E2396C">
        <w:rPr>
          <w:sz w:val="16"/>
          <w:lang w:eastAsia="ko-KR"/>
        </w:rPr>
        <w:t xml:space="preserve">. </w:t>
      </w:r>
      <w:r w:rsidRPr="00B80987">
        <w:rPr>
          <w:rStyle w:val="StyleUnderline"/>
        </w:rPr>
        <w:t>Most other nations selling nuclear systems paid lip service, at least, to controls on the flow of nuclear materials and technologies. Buyers, however, were underwhelmed by the prospect of controls. India, in particular, argued that regulating access would perpetuate colonial inequalities and undermine national sovereignty</w:t>
      </w:r>
      <w:r w:rsidRPr="00E2396C">
        <w:rPr>
          <w:sz w:val="16"/>
          <w:lang w:eastAsia="ko-KR"/>
        </w:rPr>
        <w:t>. Neither side</w:t>
      </w:r>
      <w:r w:rsidRPr="00E2396C">
        <w:rPr>
          <w:rFonts w:hint="eastAsia"/>
          <w:sz w:val="16"/>
          <w:lang w:eastAsia="ko-KR"/>
        </w:rPr>
        <w:t xml:space="preserve"> </w:t>
      </w:r>
      <w:r w:rsidRPr="00E2396C">
        <w:rPr>
          <w:sz w:val="16"/>
          <w:lang w:eastAsia="ko-KR"/>
        </w:rPr>
        <w:t xml:space="preserve">was completely disingenuous, but nor did these arguments tell the whole story. They obscured more mundane political and commercial issues. South Africa and Canada, for example, wanted to avoid controls on uranium end-uses which might put their product at a commercial disadvantage. Within India, experts and institutions disagreed over whether to build an atomic bomb, but wanted to keep their options open by minimizing international controls. </w:t>
      </w:r>
      <w:r w:rsidRPr="00B80987">
        <w:rPr>
          <w:rStyle w:val="StyleUnderline"/>
        </w:rPr>
        <w:t>Meanwhile, the US, the UK, and the Soviet Union refused to accept inspections of their nuclear installations.</w:t>
      </w:r>
      <w:r w:rsidRPr="00E2396C">
        <w:rPr>
          <w:sz w:val="16"/>
          <w:lang w:eastAsia="ko-KR"/>
        </w:rPr>
        <w:t xml:space="preserve"> Western European nations accused the US and the UK of seeking competitive advantage, arguing that they too should be exempt from IAEA inspections, and be subject only to Euratom safeguards. </w:t>
      </w:r>
      <w:r w:rsidRPr="00B80987">
        <w:rPr>
          <w:rStyle w:val="StyleUnderline"/>
        </w:rPr>
        <w:t>Many “Third World” nations saw such arrangements as straightforward moves by the North to dominate the global South by writing the rule book in its own favor</w:t>
      </w:r>
      <w:r w:rsidRPr="00E2396C">
        <w:rPr>
          <w:sz w:val="16"/>
          <w:lang w:eastAsia="ko-KR"/>
        </w:rPr>
        <w:t>.13</w:t>
      </w:r>
      <w:r>
        <w:rPr>
          <w:rFonts w:hint="eastAsia"/>
          <w:lang w:eastAsia="ko-KR"/>
        </w:rPr>
        <w:t xml:space="preserve"> </w:t>
      </w:r>
    </w:p>
    <w:p w:rsidR="007D5870" w:rsidRDefault="007D5870" w:rsidP="007D5870">
      <w:pPr>
        <w:pStyle w:val="Heading4"/>
        <w:rPr>
          <w:lang w:eastAsia="ko-KR"/>
        </w:rPr>
      </w:pPr>
      <w:r>
        <w:rPr>
          <w:rFonts w:hint="eastAsia"/>
          <w:lang w:eastAsia="ko-KR"/>
        </w:rPr>
        <w:t>Discourse about the nuclear age is founded on imperial ideology</w:t>
      </w:r>
    </w:p>
    <w:p w:rsidR="007D5870" w:rsidRPr="00590DC4" w:rsidRDefault="007D5870" w:rsidP="007D5870">
      <w:r w:rsidRPr="00590DC4">
        <w:rPr>
          <w:rStyle w:val="Style13ptBold"/>
          <w:rFonts w:hint="eastAsia"/>
        </w:rPr>
        <w:t>Hecht 02</w:t>
      </w:r>
      <w:r>
        <w:t xml:space="preserve"> </w:t>
      </w:r>
      <w:r w:rsidRPr="00590DC4">
        <w:rPr>
          <w:rFonts w:hint="eastAsia"/>
        </w:rPr>
        <w:t>(</w:t>
      </w:r>
      <w:r w:rsidRPr="00590DC4">
        <w:t>Gabrielle</w:t>
      </w:r>
      <w:r w:rsidRPr="00590DC4">
        <w:rPr>
          <w:rFonts w:hint="eastAsia"/>
        </w:rPr>
        <w:t xml:space="preserve">, </w:t>
      </w:r>
      <w:r w:rsidRPr="00590DC4">
        <w:t>Associate Professor Department of History, University of Michigan</w:t>
      </w:r>
      <w:r w:rsidRPr="00590DC4">
        <w:rPr>
          <w:rFonts w:hint="eastAsia"/>
        </w:rPr>
        <w:t xml:space="preserve">, </w:t>
      </w:r>
      <w:r w:rsidRPr="00590DC4">
        <w:t>“Rupture-Talk in the Nuclear Age: Conjugating Colonial Power in Africa”</w:t>
      </w:r>
      <w:r w:rsidRPr="00590DC4">
        <w:rPr>
          <w:rFonts w:hint="eastAsia"/>
        </w:rPr>
        <w:t xml:space="preserve">, </w:t>
      </w:r>
      <w:r w:rsidRPr="00590DC4">
        <w:t xml:space="preserve">Social Studies of Science, Vol. 32, No. 5-6, 691-727, </w:t>
      </w:r>
      <w:r>
        <w:t>//Ksharif</w:t>
      </w:r>
      <w:r w:rsidRPr="00590DC4">
        <w:t>)</w:t>
      </w:r>
    </w:p>
    <w:p w:rsidR="007D5870" w:rsidRDefault="007D5870" w:rsidP="007D5870">
      <w:pPr>
        <w:rPr>
          <w:lang w:eastAsia="ko-KR"/>
        </w:rPr>
      </w:pPr>
    </w:p>
    <w:p w:rsidR="007D5870" w:rsidRPr="00B80987" w:rsidRDefault="007D5870" w:rsidP="007D5870">
      <w:pPr>
        <w:rPr>
          <w:rStyle w:val="StyleUnderline"/>
        </w:rPr>
      </w:pPr>
      <w:r w:rsidRPr="00B80987">
        <w:rPr>
          <w:rStyle w:val="StyleUnderline"/>
        </w:rPr>
        <w:t>Ever since Hiroshima, political, popular and technoscientific discourse about the ‘nuclear age’ has invoked rupture with the past</w:t>
      </w:r>
      <w:r w:rsidRPr="00171D0D">
        <w:rPr>
          <w:sz w:val="16"/>
          <w:lang w:eastAsia="ko-KR"/>
        </w:rPr>
        <w:t xml:space="preserve">. </w:t>
      </w:r>
      <w:r w:rsidRPr="00B80987">
        <w:rPr>
          <w:rStyle w:val="StyleUnderline"/>
        </w:rPr>
        <w:t>For some, the bomb would guarantee planetary peace – for others, the extinction of the human race. In their dreams of electricity ‘too cheap to meter’, optimists saw a future of limitless modernity. In their nightmares of invisible, deadly radiation, pessimists saw only sickness and decay</w:t>
      </w:r>
      <w:r w:rsidRPr="00171D0D">
        <w:rPr>
          <w:sz w:val="16"/>
          <w:lang w:eastAsia="ko-KR"/>
        </w:rPr>
        <w:t>.1 During those first decades of Cold War, the only consensus in public debates was that, for better or worse, nuclear technology had changed the world forever</w:t>
      </w:r>
      <w:r w:rsidRPr="00B80987">
        <w:rPr>
          <w:rStyle w:val="StyleUnderline"/>
        </w:rPr>
        <w:t>. For the weakening colonial powers</w:t>
      </w:r>
      <w:r w:rsidRPr="00171D0D">
        <w:rPr>
          <w:sz w:val="16"/>
          <w:lang w:eastAsia="ko-KR"/>
        </w:rPr>
        <w:t xml:space="preserve">, meanwhile, </w:t>
      </w:r>
      <w:r w:rsidRPr="00B80987">
        <w:rPr>
          <w:rStyle w:val="StyleUnderline"/>
        </w:rPr>
        <w:t>another rupture loomed: the loss of empire.</w:t>
      </w:r>
      <w:r w:rsidRPr="00171D0D">
        <w:rPr>
          <w:sz w:val="16"/>
          <w:lang w:eastAsia="ko-KR"/>
        </w:rPr>
        <w:t xml:space="preserve"> </w:t>
      </w:r>
      <w:r w:rsidRPr="00B80987">
        <w:rPr>
          <w:rStyle w:val="StyleUnderline"/>
        </w:rPr>
        <w:t>Events such as Indian independence, the war in Indochina, or the Algerian crisis foretold the end of European imperialism</w:t>
      </w:r>
      <w:r w:rsidRPr="00171D0D">
        <w:rPr>
          <w:sz w:val="16"/>
          <w:lang w:eastAsia="ko-KR"/>
        </w:rPr>
        <w:t xml:space="preserve">. </w:t>
      </w:r>
      <w:r w:rsidRPr="00B80987">
        <w:rPr>
          <w:rStyle w:val="StyleUnderline"/>
        </w:rPr>
        <w:t>With an ambivalent eye on the USA, British and French leaders in particular began to argue that the basis of international power was no longer empire, but nuclear bombs</w:t>
      </w:r>
      <w:r w:rsidRPr="00171D0D">
        <w:rPr>
          <w:sz w:val="16"/>
          <w:lang w:eastAsia="ko-KR"/>
        </w:rPr>
        <w:t xml:space="preserve"> – and their nations had better make the switch before it was too late.2 </w:t>
      </w:r>
      <w:r w:rsidRPr="00B80987">
        <w:rPr>
          <w:rStyle w:val="StyleUnderline"/>
        </w:rPr>
        <w:t>Indeed, only atom bombs could prevent imperial states from themselves becoming colonized subjects</w:t>
      </w:r>
      <w:r w:rsidRPr="00171D0D">
        <w:rPr>
          <w:sz w:val="16"/>
          <w:lang w:eastAsia="ko-KR"/>
        </w:rPr>
        <w:t>. Witness Churchill’s chief scientific advisor in 1951:</w:t>
      </w:r>
      <w:r w:rsidRPr="00171D0D">
        <w:rPr>
          <w:rFonts w:hint="eastAsia"/>
          <w:sz w:val="16"/>
          <w:lang w:eastAsia="ko-KR"/>
        </w:rPr>
        <w:t xml:space="preserve"> </w:t>
      </w:r>
      <w:r w:rsidRPr="00171D0D">
        <w:rPr>
          <w:sz w:val="16"/>
          <w:lang w:eastAsia="ko-KR"/>
        </w:rPr>
        <w:t xml:space="preserve">If we have to rely entirely on the United States . . . for this vital weapon, we shall sink to the rank of a second-class nation, . . . like the native levies who were allowed small arms but no artillery. [Lord Cherwell, quoted in Cawte (1992): 41] Or French parliamentary deputy F´elix Gaillard: . . . those nations which [do] not follow a clear path of atomic development [will] be, 25 years hence, as backward relative to the nuclear nations of that time as the primitive peoples of Africa [are] to the industrialized nations of today. [quoted in Hecht (1998): 62] </w:t>
      </w:r>
      <w:r w:rsidRPr="00B80987">
        <w:rPr>
          <w:rStyle w:val="StyleUnderline"/>
        </w:rPr>
        <w:t>Even as it fuelled the world’s most modern industry, Africa remained the eternal metonym for backwardness. Such discourse mapped two claims of geopolitical rupture on to each other: nuclear =</w:t>
      </w:r>
      <w:r w:rsidRPr="00171D0D">
        <w:rPr>
          <w:sz w:val="16"/>
          <w:lang w:eastAsia="ko-KR"/>
        </w:rPr>
        <w:t xml:space="preserve"> (former) </w:t>
      </w:r>
      <w:r w:rsidRPr="00B80987">
        <w:rPr>
          <w:rStyle w:val="StyleUnderline"/>
        </w:rPr>
        <w:t>colonizer; nonnuclear = colonized</w:t>
      </w:r>
      <w:r w:rsidRPr="00171D0D">
        <w:rPr>
          <w:sz w:val="16"/>
          <w:lang w:eastAsia="ko-KR"/>
        </w:rPr>
        <w:t xml:space="preserve"> (or formerly so).3 But this rupture-talk obscured a more complex reality, for </w:t>
      </w:r>
      <w:r w:rsidRPr="00B80987">
        <w:rPr>
          <w:rStyle w:val="StyleUnderline"/>
        </w:rPr>
        <w:t>colonialism proved central to the technopolitical success of the nuclear age</w:t>
      </w:r>
      <w:r w:rsidRPr="00171D0D">
        <w:rPr>
          <w:sz w:val="16"/>
          <w:lang w:eastAsia="ko-KR"/>
        </w:rPr>
        <w:t xml:space="preserve">. Hiroshima uranium came from the Belgian Congo [Helmreich (1986)]. After the war, </w:t>
      </w:r>
      <w:r w:rsidRPr="00B80987">
        <w:rPr>
          <w:rStyle w:val="StyleUnderline"/>
        </w:rPr>
        <w:t>Britain’s colonial ties to uranium-producing regions in Africa and Australia proved crucial to its nuclear development</w:t>
      </w:r>
      <w:r w:rsidRPr="00171D0D">
        <w:rPr>
          <w:sz w:val="16"/>
          <w:lang w:eastAsia="ko-KR"/>
        </w:rPr>
        <w:t xml:space="preserve"> [Borstelmann (1993)]. France could pursue nuclear independence because it had access to uranium not just on metropolitan soil, but also in its African colonies. </w:t>
      </w:r>
      <w:r w:rsidRPr="00B80987">
        <w:rPr>
          <w:rStyle w:val="StyleUnderline"/>
        </w:rPr>
        <w:t>Internal colonialism figured as well: the USA found uranium on Native American lands, while Australia found it on Aboriginal lands</w:t>
      </w:r>
      <w:r w:rsidRPr="00171D0D">
        <w:rPr>
          <w:sz w:val="16"/>
          <w:lang w:eastAsia="ko-KR"/>
        </w:rPr>
        <w:t xml:space="preserve"> [Cawte (1992); Kuletz (1998)]. The Soviet Union mined uranium in East Germany and Czechoslovakia; South Africa in (present-day) Namibia; Canada on native lands, India on tribal lands. </w:t>
      </w:r>
      <w:r w:rsidRPr="00B80987">
        <w:rPr>
          <w:rStyle w:val="StyleUnderline"/>
        </w:rPr>
        <w:t>And on and on.</w:t>
      </w:r>
      <w:r w:rsidRPr="00B80987">
        <w:rPr>
          <w:rStyle w:val="StyleUnderline"/>
          <w:rFonts w:hint="eastAsia"/>
        </w:rPr>
        <w:t xml:space="preserve"> </w:t>
      </w:r>
    </w:p>
    <w:p w:rsidR="007D5870" w:rsidRDefault="007D5870" w:rsidP="007D5870">
      <w:pPr>
        <w:pStyle w:val="Heading3"/>
      </w:pPr>
      <w:r>
        <w:t>Nuclear Exclusion</w:t>
      </w:r>
    </w:p>
    <w:p w:rsidR="007D5870" w:rsidRDefault="007D5870" w:rsidP="007D5870">
      <w:pPr>
        <w:pStyle w:val="Heading4"/>
      </w:pPr>
      <w:r>
        <w:t>Logic justifying the nuclear exclusion of Eastern states is an artifact of cold war nuclear policy, in which the racialized distinction between “good” and “threatening” proliferators dictates who is able to join the elite club of nuclear nations</w:t>
      </w:r>
    </w:p>
    <w:p w:rsidR="007D5870" w:rsidRDefault="007D5870" w:rsidP="007D5870">
      <w:pPr>
        <w:rPr>
          <w:sz w:val="16"/>
          <w:szCs w:val="16"/>
        </w:rPr>
      </w:pPr>
      <w:r w:rsidRPr="00E43446">
        <w:rPr>
          <w:rStyle w:val="Style13ptBold"/>
        </w:rPr>
        <w:t xml:space="preserve">Mathur 15 </w:t>
      </w:r>
      <w:r w:rsidRPr="00E43446">
        <w:rPr>
          <w:sz w:val="16"/>
          <w:szCs w:val="16"/>
        </w:rPr>
        <w:t xml:space="preserve">(Dr. Ritu Mathur has been nominated twice for the Bernard Brodie Prize ... 2004 – 2012 Ph.D Department of Political Science, York University, Toronto, Canada. “Sly civility and the paradox of equality/inequality in the nuclear order: a post-colonial critique,” Critical Studies on Security, November 18 2015 </w:t>
      </w:r>
      <w:hyperlink r:id="rId607" w:history="1">
        <w:r w:rsidRPr="00E43446">
          <w:rPr>
            <w:rStyle w:val="Hyperlink"/>
            <w:sz w:val="16"/>
            <w:szCs w:val="16"/>
          </w:rPr>
          <w:t>http://dx.doi.org/10.1080/21624887.2015.1106428</w:t>
        </w:r>
      </w:hyperlink>
      <w:r w:rsidRPr="00E43446">
        <w:rPr>
          <w:sz w:val="16"/>
          <w:szCs w:val="16"/>
        </w:rPr>
        <w:t>)</w:t>
      </w:r>
      <w:r>
        <w:rPr>
          <w:sz w:val="16"/>
          <w:szCs w:val="16"/>
        </w:rPr>
        <w:t xml:space="preserve"> rw</w:t>
      </w:r>
    </w:p>
    <w:p w:rsidR="007D5870" w:rsidRPr="006A1E02" w:rsidRDefault="007D5870" w:rsidP="007D5870">
      <w:r>
        <w:rPr>
          <w:sz w:val="16"/>
          <w:szCs w:val="16"/>
        </w:rPr>
        <w:t>[**we reject the use of ableist language**]</w:t>
      </w:r>
    </w:p>
    <w:p w:rsidR="007D5870" w:rsidRPr="00C1365D" w:rsidRDefault="007D5870" w:rsidP="007D5870">
      <w:pPr>
        <w:rPr>
          <w:sz w:val="16"/>
        </w:rPr>
      </w:pPr>
      <w:r w:rsidRPr="00D32AA6">
        <w:rPr>
          <w:sz w:val="16"/>
        </w:rPr>
        <w:t xml:space="preserve">A clear conceptualization of practices of sly civility above encourages us to now survey the system of recordation of the paradox of equality/inequality in the texts on arms control and disarmament. </w:t>
      </w:r>
      <w:r w:rsidRPr="00626EAD">
        <w:rPr>
          <w:rStyle w:val="StyleUnderline"/>
        </w:rPr>
        <w:t>For the purpose of this paper we will limit this exercise to three representative samples of writing</w:t>
      </w:r>
      <w:r w:rsidRPr="00D32AA6">
        <w:rPr>
          <w:sz w:val="16"/>
        </w:rPr>
        <w:t xml:space="preserve"> </w:t>
      </w:r>
      <w:r w:rsidRPr="00626EAD">
        <w:rPr>
          <w:rStyle w:val="StyleUnderline"/>
        </w:rPr>
        <w:t>that</w:t>
      </w:r>
      <w:r w:rsidRPr="00D32AA6">
        <w:rPr>
          <w:sz w:val="16"/>
        </w:rPr>
        <w:t xml:space="preserve"> traverse through time vacillating between ‘what is always “in place”, already known and something that must be anxiously repeated’ (Bhabha 1994, 95). These texts </w:t>
      </w:r>
      <w:r w:rsidRPr="00626EAD">
        <w:rPr>
          <w:rStyle w:val="StyleUnderline"/>
        </w:rPr>
        <w:t>display a liberal willingness to entertain</w:t>
      </w:r>
      <w:r w:rsidRPr="00D32AA6">
        <w:rPr>
          <w:sz w:val="16"/>
        </w:rPr>
        <w:t xml:space="preserve"> the problem of </w:t>
      </w:r>
      <w:r w:rsidRPr="00626EAD">
        <w:rPr>
          <w:rStyle w:val="StyleUnderline"/>
        </w:rPr>
        <w:t>equality</w:t>
      </w:r>
      <w:r w:rsidRPr="00D32AA6">
        <w:rPr>
          <w:sz w:val="16"/>
        </w:rPr>
        <w:t>/</w:t>
      </w:r>
      <w:r w:rsidRPr="00626EAD">
        <w:rPr>
          <w:rStyle w:val="StyleUnderline"/>
        </w:rPr>
        <w:t>inequality</w:t>
      </w:r>
      <w:r w:rsidRPr="00D32AA6">
        <w:rPr>
          <w:sz w:val="16"/>
        </w:rPr>
        <w:t xml:space="preserve"> </w:t>
      </w:r>
      <w:r w:rsidRPr="00626EAD">
        <w:rPr>
          <w:rStyle w:val="StyleUnderline"/>
        </w:rPr>
        <w:t>in arms control</w:t>
      </w:r>
      <w:r w:rsidRPr="00D32AA6">
        <w:rPr>
          <w:sz w:val="16"/>
        </w:rPr>
        <w:t xml:space="preserve"> and disarmament in some measure. </w:t>
      </w:r>
      <w:r w:rsidRPr="00626EAD">
        <w:rPr>
          <w:rStyle w:val="StyleUnderline"/>
        </w:rPr>
        <w:t>The willingness to question the assumptions informing ‘a desirable and feasible’ nuclear order is constrained by the desire to rationalize</w:t>
      </w:r>
      <w:r w:rsidRPr="00D32AA6">
        <w:rPr>
          <w:sz w:val="16"/>
        </w:rPr>
        <w:t xml:space="preserve"> and make it appear natural that </w:t>
      </w:r>
      <w:r w:rsidRPr="00626EAD">
        <w:rPr>
          <w:rStyle w:val="StyleUnderline"/>
        </w:rPr>
        <w:t>the inequalities</w:t>
      </w:r>
      <w:r w:rsidRPr="00D32AA6">
        <w:rPr>
          <w:sz w:val="16"/>
        </w:rPr>
        <w:t xml:space="preserve"> should persist </w:t>
      </w:r>
      <w:r w:rsidRPr="00626EAD">
        <w:rPr>
          <w:rStyle w:val="StyleUnderline"/>
        </w:rPr>
        <w:t>in the existing nuclear order</w:t>
      </w:r>
      <w:r w:rsidRPr="00D32AA6">
        <w:rPr>
          <w:sz w:val="16"/>
        </w:rPr>
        <w:t xml:space="preserve"> (Bull 1987, 191). The treatment meted out to the equality/inequality paradox deserves careful consideration as they make visible the practices of sly civility that are responsible for the hierarchical international nuclear order. </w:t>
      </w:r>
      <w:r w:rsidRPr="00626EAD">
        <w:rPr>
          <w:rStyle w:val="StyleUnderline"/>
        </w:rPr>
        <w:t xml:space="preserve">In the initial period of the Cold War, Hedley Bull, </w:t>
      </w:r>
      <w:r w:rsidRPr="00D32AA6">
        <w:rPr>
          <w:sz w:val="16"/>
        </w:rPr>
        <w:t xml:space="preserve">a representative figure of arms control and disarmament </w:t>
      </w:r>
      <w:r w:rsidRPr="00626EAD">
        <w:rPr>
          <w:rStyle w:val="StyleUnderline"/>
        </w:rPr>
        <w:t>acknowledges the hegemonic control that exists in the nuclear order</w:t>
      </w:r>
      <w:r w:rsidRPr="00D32AA6">
        <w:rPr>
          <w:sz w:val="16"/>
        </w:rPr>
        <w:t xml:space="preserve"> (1987, 191). </w:t>
      </w:r>
      <w:r w:rsidRPr="00626EAD">
        <w:rPr>
          <w:rStyle w:val="StyleUnderline"/>
        </w:rPr>
        <w:t>He concedes that ‘the vision of the world order that is projected by our arms control arrangements is one against which the majority of states are in revolt’</w:t>
      </w:r>
      <w:r w:rsidRPr="00D32AA6">
        <w:rPr>
          <w:sz w:val="16"/>
        </w:rPr>
        <w:t xml:space="preserve"> and that ‘one finds different degrees of opposition to these arrangements, deep mutual divisions’ (191). However </w:t>
      </w:r>
      <w:r w:rsidRPr="00626EAD">
        <w:rPr>
          <w:rStyle w:val="StyleUnderline"/>
        </w:rPr>
        <w:t xml:space="preserve">he insists on the need for maintaining this nuclear order because those that ‘wish’ to break down this hegemony ‘have nothing in mind with which to replace it’ </w:t>
      </w:r>
      <w:r w:rsidRPr="00D32AA6">
        <w:rPr>
          <w:sz w:val="16"/>
        </w:rPr>
        <w:t xml:space="preserve">(191, emphasis added). </w:t>
      </w:r>
      <w:r w:rsidRPr="00626EAD">
        <w:rPr>
          <w:rStyle w:val="StyleUnderline"/>
        </w:rPr>
        <w:t xml:space="preserve">Bull </w:t>
      </w:r>
      <w:r w:rsidRPr="00D32AA6">
        <w:rPr>
          <w:sz w:val="16"/>
        </w:rPr>
        <w:t xml:space="preserve">specifically cites countries such as China, India, Iran, Indonesia, Egypt, Libya, Saudi Arabia, Brazil, Argentina, Nigeria and </w:t>
      </w:r>
      <w:r w:rsidRPr="00626EAD">
        <w:rPr>
          <w:rStyle w:val="StyleUnderline"/>
        </w:rPr>
        <w:t xml:space="preserve">argues that ‘the objection of the </w:t>
      </w:r>
      <w:r w:rsidRPr="009854BF">
        <w:rPr>
          <w:rStyle w:val="StyleUnderline"/>
        </w:rPr>
        <w:t xml:space="preserve">third world </w:t>
      </w:r>
      <w:r w:rsidRPr="00626EAD">
        <w:rPr>
          <w:rStyle w:val="StyleUnderline"/>
        </w:rPr>
        <w:t xml:space="preserve">countries is not to the quality of order in the present international arrangements; it is rather to the way in which these arrangements discriminate against them’ </w:t>
      </w:r>
      <w:r w:rsidRPr="00D32AA6">
        <w:rPr>
          <w:sz w:val="16"/>
        </w:rPr>
        <w:t xml:space="preserve">(191, emphasis added). Thus, </w:t>
      </w:r>
      <w:r w:rsidRPr="00626EAD">
        <w:rPr>
          <w:rStyle w:val="StyleUnderline"/>
        </w:rPr>
        <w:t>Bull</w:t>
      </w:r>
      <w:r w:rsidRPr="00D32AA6">
        <w:rPr>
          <w:sz w:val="16"/>
        </w:rPr>
        <w:t xml:space="preserve"> not only specifically identifies the countries that are opposed to the inequality in the nuclear order but </w:t>
      </w:r>
      <w:r w:rsidRPr="00626EAD">
        <w:rPr>
          <w:rStyle w:val="StyleUnderline"/>
        </w:rPr>
        <w:t>is</w:t>
      </w:r>
      <w:r w:rsidRPr="00D32AA6">
        <w:rPr>
          <w:sz w:val="16"/>
        </w:rPr>
        <w:t xml:space="preserve"> also </w:t>
      </w:r>
      <w:r w:rsidRPr="00626EAD">
        <w:rPr>
          <w:rStyle w:val="StyleUnderline"/>
        </w:rPr>
        <w:t>insistent in making a division between those that have a mind and others that are mindless in their quest for change in the nuclear order</w:t>
      </w:r>
      <w:r w:rsidRPr="00D32AA6">
        <w:rPr>
          <w:sz w:val="16"/>
        </w:rPr>
        <w:t xml:space="preserve">. He further argues that states located on the third rung of the hierarchical nuclear order harbour grievances not to the quality of order but the arrangements within this order that are discriminatory against them. </w:t>
      </w:r>
      <w:r w:rsidRPr="00626EAD">
        <w:rPr>
          <w:rStyle w:val="StyleUnderline"/>
        </w:rPr>
        <w:t>This split discourse on quality of nuclear order</w:t>
      </w:r>
      <w:r w:rsidRPr="00D32AA6">
        <w:rPr>
          <w:sz w:val="16"/>
        </w:rPr>
        <w:t xml:space="preserve"> and responsibility for the arrangements within the nuclear order </w:t>
      </w:r>
      <w:r w:rsidRPr="00626EAD">
        <w:rPr>
          <w:rStyle w:val="StyleUnderline"/>
        </w:rPr>
        <w:t>is</w:t>
      </w:r>
      <w:r w:rsidRPr="00D32AA6">
        <w:rPr>
          <w:sz w:val="16"/>
        </w:rPr>
        <w:t xml:space="preserve"> further </w:t>
      </w:r>
      <w:r w:rsidRPr="00626EAD">
        <w:rPr>
          <w:rStyle w:val="StyleUnderline"/>
        </w:rPr>
        <w:t>buttressed by the suggestion that ‘those who have special interests recognize the special responsibilities that go with them,</w:t>
      </w:r>
      <w:r w:rsidRPr="00D32AA6">
        <w:rPr>
          <w:sz w:val="16"/>
        </w:rPr>
        <w:t xml:space="preserve"> and conduct themselves in such a way as to </w:t>
      </w:r>
      <w:r w:rsidRPr="00626EAD">
        <w:rPr>
          <w:rStyle w:val="StyleUnderline"/>
        </w:rPr>
        <w:t>engage general support for the system whose custodians and guarantors they are’</w:t>
      </w:r>
      <w:r w:rsidRPr="00D32AA6">
        <w:rPr>
          <w:sz w:val="16"/>
        </w:rPr>
        <w:t xml:space="preserve"> (Bull 1968, 1987, 143–50, 214, emphasis added). </w:t>
      </w:r>
      <w:r w:rsidRPr="00D32AA6">
        <w:rPr>
          <w:rStyle w:val="StyleUnderline"/>
        </w:rPr>
        <w:t>The racial etiquette</w:t>
      </w:r>
      <w:r w:rsidRPr="00D32AA6">
        <w:rPr>
          <w:sz w:val="16"/>
        </w:rPr>
        <w:t xml:space="preserve"> practiced by Hedley Bull </w:t>
      </w:r>
      <w:r w:rsidRPr="00D32AA6">
        <w:rPr>
          <w:rStyle w:val="StyleUnderline"/>
        </w:rPr>
        <w:t>becomes more pronounced in his statement that the ‘Third World’s</w:t>
      </w:r>
      <w:r>
        <w:rPr>
          <w:rStyle w:val="StyleUnderline"/>
        </w:rPr>
        <w:t xml:space="preserve"> </w:t>
      </w:r>
      <w:r w:rsidRPr="00D32AA6">
        <w:rPr>
          <w:rStyle w:val="StyleUnderline"/>
        </w:rPr>
        <w:t xml:space="preserve">lack of power, including military power </w:t>
      </w:r>
      <w:r w:rsidRPr="00D32AA6">
        <w:rPr>
          <w:sz w:val="16"/>
        </w:rPr>
        <w:t xml:space="preserve">– its sense of impotence and vulnerability in relation to the Western countries’ </w:t>
      </w:r>
      <w:r w:rsidRPr="00D32AA6">
        <w:rPr>
          <w:rStyle w:val="StyleUnderline"/>
        </w:rPr>
        <w:t>makes it rail against the existing international nuclear order</w:t>
      </w:r>
      <w:r w:rsidRPr="00D32AA6">
        <w:rPr>
          <w:sz w:val="16"/>
        </w:rPr>
        <w:t xml:space="preserve"> (1987, 201–2, emphasis added). It is with an inquisitorial insistence that </w:t>
      </w:r>
      <w:r w:rsidRPr="00D32AA6">
        <w:rPr>
          <w:rStyle w:val="StyleUnderline"/>
        </w:rPr>
        <w:t>he demands they articulate an ‘alternative conception of world order’ to be taken seriously</w:t>
      </w:r>
      <w:r w:rsidRPr="00D32AA6">
        <w:rPr>
          <w:sz w:val="16"/>
        </w:rPr>
        <w:t xml:space="preserve"> (191). </w:t>
      </w:r>
      <w:r w:rsidRPr="00002EE5">
        <w:rPr>
          <w:sz w:val="16"/>
        </w:rPr>
        <w:t xml:space="preserve">A similar tone of authority persists in the text of Joseph S. Nye as he writes in the last decade of the Cold War. </w:t>
      </w:r>
      <w:r w:rsidRPr="00D32AA6">
        <w:rPr>
          <w:rStyle w:val="StyleUnderline"/>
        </w:rPr>
        <w:t>Nye</w:t>
      </w:r>
      <w:r w:rsidRPr="00002EE5">
        <w:rPr>
          <w:sz w:val="16"/>
        </w:rPr>
        <w:t xml:space="preserve"> </w:t>
      </w:r>
      <w:r w:rsidRPr="00D32AA6">
        <w:rPr>
          <w:rStyle w:val="StyleUnderline"/>
        </w:rPr>
        <w:t>undertakes a purposeful investigation of the ‘logic of inequality’ in the nuclear order</w:t>
      </w:r>
      <w:r w:rsidRPr="00002EE5">
        <w:rPr>
          <w:sz w:val="16"/>
        </w:rPr>
        <w:t xml:space="preserve"> (1985, 123). The sincerity of his undertaking is </w:t>
      </w:r>
      <w:r w:rsidRPr="00D32AA6">
        <w:rPr>
          <w:rStyle w:val="StyleUnderline"/>
        </w:rPr>
        <w:t>belied by attributing theatrics to those claiming to harbour grievances against the existing nuclear order</w:t>
      </w:r>
      <w:r w:rsidRPr="00002EE5">
        <w:rPr>
          <w:sz w:val="16"/>
        </w:rPr>
        <w:t xml:space="preserve"> prior to the investigation being completed. At the very outset of this investigation, he describes the allegations of discrimination, hypocrisy and failure to live up to commitments levied by the diplomats of non-nuclear weapons states against the superpowers as a ‘drama’ (123). </w:t>
      </w:r>
      <w:r w:rsidRPr="00D32AA6">
        <w:rPr>
          <w:rStyle w:val="StyleUnderline"/>
        </w:rPr>
        <w:t>Nye then suggests that there is a ‘basic intuitive compact underlying the NPT’</w:t>
      </w:r>
      <w:r w:rsidRPr="00002EE5">
        <w:rPr>
          <w:sz w:val="16"/>
        </w:rPr>
        <w:t xml:space="preserve"> </w:t>
      </w:r>
      <w:r w:rsidRPr="00D32AA6">
        <w:rPr>
          <w:rStyle w:val="StyleUnderline"/>
        </w:rPr>
        <w:t>and</w:t>
      </w:r>
      <w:r w:rsidRPr="00002EE5">
        <w:rPr>
          <w:sz w:val="16"/>
        </w:rPr>
        <w:t xml:space="preserve"> describes the nuclear nonproliferation treaty (NPT) itself as an ‘imaginary compact’ (1985, 124, 129) He then stipulates </w:t>
      </w:r>
      <w:r w:rsidRPr="00D32AA6">
        <w:rPr>
          <w:rStyle w:val="StyleUnderline"/>
        </w:rPr>
        <w:t>that ‘under certain conditions’</w:t>
      </w:r>
      <w:r w:rsidRPr="00002EE5">
        <w:rPr>
          <w:sz w:val="16"/>
        </w:rPr>
        <w:t xml:space="preserve"> and ‘other things remaining equal’ </w:t>
      </w:r>
      <w:r w:rsidRPr="00D32AA6">
        <w:rPr>
          <w:rStyle w:val="Emphasis"/>
        </w:rPr>
        <w:t>nuclear inequality is acceptable</w:t>
      </w:r>
      <w:r w:rsidRPr="00002EE5">
        <w:rPr>
          <w:sz w:val="16"/>
        </w:rPr>
        <w:t xml:space="preserve"> (124–126). This reluctance to engage with historical circumstances and insert ceteris paribus clauses to advance abstract conditions of arguments is a questionable exercise. According to Akeel Bigrami and Priya Chacko </w:t>
      </w:r>
      <w:r w:rsidRPr="00D32AA6">
        <w:rPr>
          <w:rStyle w:val="StyleUnderline"/>
        </w:rPr>
        <w:t>this</w:t>
      </w:r>
      <w:r w:rsidRPr="00002EE5">
        <w:rPr>
          <w:sz w:val="16"/>
        </w:rPr>
        <w:t xml:space="preserve"> reluctance </w:t>
      </w:r>
      <w:r w:rsidRPr="00D32AA6">
        <w:rPr>
          <w:rStyle w:val="StyleUnderline"/>
        </w:rPr>
        <w:t>exhibits a ‘technological mindset’ that ‘fosters an abstract view of the world and relies on an understanding of truth as cognitive rather than as lived moral experience’</w:t>
      </w:r>
      <w:r w:rsidRPr="00002EE5">
        <w:rPr>
          <w:sz w:val="16"/>
        </w:rPr>
        <w:t xml:space="preserve"> (Bilgrami 2003, 4164; Chacko 2011, 191). </w:t>
      </w:r>
      <w:r w:rsidRPr="00D32AA6">
        <w:rPr>
          <w:rStyle w:val="StyleUnderline"/>
        </w:rPr>
        <w:t>Nye</w:t>
      </w:r>
      <w:r w:rsidRPr="00002EE5">
        <w:rPr>
          <w:sz w:val="16"/>
        </w:rPr>
        <w:t xml:space="preserve"> deliberately </w:t>
      </w:r>
      <w:r w:rsidRPr="00D32AA6">
        <w:rPr>
          <w:rStyle w:val="StyleUnderline"/>
        </w:rPr>
        <w:t>insists</w:t>
      </w:r>
      <w:r w:rsidRPr="00002EE5">
        <w:rPr>
          <w:sz w:val="16"/>
        </w:rPr>
        <w:t xml:space="preserve"> </w:t>
      </w:r>
      <w:r w:rsidRPr="00D32AA6">
        <w:rPr>
          <w:rStyle w:val="StyleUnderline"/>
        </w:rPr>
        <w:t>on</w:t>
      </w:r>
      <w:r w:rsidRPr="00002EE5">
        <w:rPr>
          <w:sz w:val="16"/>
        </w:rPr>
        <w:t xml:space="preserve"> </w:t>
      </w:r>
      <w:r w:rsidRPr="00D32AA6">
        <w:rPr>
          <w:rStyle w:val="StyleUnderline"/>
        </w:rPr>
        <w:t>investigating</w:t>
      </w:r>
      <w:r w:rsidRPr="00002EE5">
        <w:rPr>
          <w:sz w:val="16"/>
        </w:rPr>
        <w:t xml:space="preserve"> </w:t>
      </w:r>
      <w:r w:rsidRPr="00D32AA6">
        <w:rPr>
          <w:rStyle w:val="StyleUnderline"/>
        </w:rPr>
        <w:t>the logic of inequality only as a technical problem</w:t>
      </w:r>
      <w:r w:rsidRPr="00002EE5">
        <w:rPr>
          <w:sz w:val="16"/>
        </w:rPr>
        <w:t xml:space="preserve"> susceptible to failure </w:t>
      </w:r>
      <w:r w:rsidRPr="00D32AA6">
        <w:rPr>
          <w:rStyle w:val="StyleUnderline"/>
        </w:rPr>
        <w:t>and denounces</w:t>
      </w:r>
      <w:r w:rsidRPr="00002EE5">
        <w:rPr>
          <w:sz w:val="16"/>
        </w:rPr>
        <w:t xml:space="preserve"> any investigation of </w:t>
      </w:r>
      <w:r w:rsidRPr="00D32AA6">
        <w:rPr>
          <w:rStyle w:val="StyleUnderline"/>
        </w:rPr>
        <w:t>the problem as embedded in racial</w:t>
      </w:r>
      <w:r w:rsidRPr="00002EE5">
        <w:rPr>
          <w:sz w:val="16"/>
        </w:rPr>
        <w:t xml:space="preserve"> </w:t>
      </w:r>
      <w:r w:rsidRPr="00D32AA6">
        <w:rPr>
          <w:rStyle w:val="StyleUnderline"/>
        </w:rPr>
        <w:t>roots</w:t>
      </w:r>
      <w:r w:rsidRPr="00002EE5">
        <w:rPr>
          <w:sz w:val="16"/>
        </w:rPr>
        <w:t xml:space="preserve">. He emphatically insists that, ‘nuclear inequality has nothing to do with racism on the part of weapons states or with the irrationality that some claim to see in Third World leaders’ (Nye 1985, 126). This impatience to denounce charges of racism is coupled with fearful portents that questioning the logic of inequality could lead to the possibility that ‘deterrence will fail’ (126). </w:t>
      </w:r>
      <w:r w:rsidRPr="00D32AA6">
        <w:rPr>
          <w:rStyle w:val="StyleUnderline"/>
        </w:rPr>
        <w:t xml:space="preserve">The failure of deterrence it is argued ‘is likely to be much higher </w:t>
      </w:r>
      <w:r w:rsidRPr="00002EE5">
        <w:rPr>
          <w:sz w:val="16"/>
        </w:rPr>
        <w:t xml:space="preserve">in most regional situations </w:t>
      </w:r>
      <w:r w:rsidRPr="00D32AA6">
        <w:rPr>
          <w:rStyle w:val="StyleUnderline"/>
        </w:rPr>
        <w:t xml:space="preserve">because of the shaky political conditions found in most states seeking nuclear weapons </w:t>
      </w:r>
      <w:r w:rsidRPr="00002EE5">
        <w:rPr>
          <w:sz w:val="16"/>
        </w:rPr>
        <w:t xml:space="preserve">as well as their limited experience with nuclear command and control systems’ (126). </w:t>
      </w:r>
      <w:r w:rsidRPr="00D32AA6">
        <w:rPr>
          <w:rStyle w:val="StyleUnderline"/>
        </w:rPr>
        <w:t>The existing inequality is further justified on grounds that with ‘new proliferators’ the threat of breaking ‘nuclear taboo becomes that much more likely’</w:t>
      </w:r>
      <w:r w:rsidRPr="00002EE5">
        <w:rPr>
          <w:sz w:val="16"/>
        </w:rPr>
        <w:t xml:space="preserve"> (127). The reference to ‘shaky political conditions’ belies an element of suspicion and uncertainty of a stabilized and legitimate influence in these regions that fuels the need for assertion of hegemony in the nuclear order. </w:t>
      </w:r>
      <w:r w:rsidRPr="00D32AA6">
        <w:rPr>
          <w:rStyle w:val="StyleUnderline"/>
        </w:rPr>
        <w:t xml:space="preserve">There is little effort to balance these observations with acknowledgement of the risks that the possession of nuclear arms by Western powers has exposed to the world </w:t>
      </w:r>
      <w:r w:rsidRPr="00002EE5">
        <w:rPr>
          <w:sz w:val="16"/>
        </w:rPr>
        <w:t>(Sagan 1995</w:t>
      </w:r>
      <w:r w:rsidRPr="00D32AA6">
        <w:rPr>
          <w:rStyle w:val="StyleUnderline"/>
        </w:rPr>
        <w:t xml:space="preserve">). The maintenance of inequality is further proposed </w:t>
      </w:r>
      <w:r w:rsidRPr="00002EE5">
        <w:rPr>
          <w:sz w:val="16"/>
        </w:rPr>
        <w:t>in the following terms, ‘</w:t>
      </w:r>
      <w:r w:rsidRPr="00D32AA6">
        <w:rPr>
          <w:rStyle w:val="StyleUnderline"/>
        </w:rPr>
        <w:t>under many circumstances the introduction of a single bomb in some non-nuclear states may be more likely to lead to nuclear use</w:t>
      </w:r>
      <w:r w:rsidRPr="00002EE5">
        <w:rPr>
          <w:sz w:val="16"/>
        </w:rPr>
        <w:t xml:space="preserve"> than the addition of a thousand more warheads to the US and Soviet stockpiles’ (Nye 1985, 128, emphasis added). </w:t>
      </w:r>
      <w:r w:rsidRPr="00D32AA6">
        <w:rPr>
          <w:rStyle w:val="StyleUnderline"/>
        </w:rPr>
        <w:t>This</w:t>
      </w:r>
      <w:r w:rsidRPr="00002EE5">
        <w:rPr>
          <w:sz w:val="16"/>
        </w:rPr>
        <w:t xml:space="preserve"> particular </w:t>
      </w:r>
      <w:r w:rsidRPr="00D32AA6">
        <w:rPr>
          <w:rStyle w:val="StyleUnderline"/>
        </w:rPr>
        <w:t>statement</w:t>
      </w:r>
      <w:r w:rsidRPr="00002EE5">
        <w:rPr>
          <w:sz w:val="16"/>
        </w:rPr>
        <w:t xml:space="preserve"> </w:t>
      </w:r>
      <w:r w:rsidRPr="00D32AA6">
        <w:rPr>
          <w:rStyle w:val="StyleUnderline"/>
        </w:rPr>
        <w:t>reveals the</w:t>
      </w:r>
      <w:r w:rsidRPr="00002EE5">
        <w:rPr>
          <w:sz w:val="16"/>
        </w:rPr>
        <w:t xml:space="preserve"> entrenched </w:t>
      </w:r>
      <w:r w:rsidRPr="00D32AA6">
        <w:rPr>
          <w:rStyle w:val="StyleUnderline"/>
        </w:rPr>
        <w:t>psyche of fearful discrimination and</w:t>
      </w:r>
      <w:r w:rsidRPr="00002EE5">
        <w:rPr>
          <w:sz w:val="16"/>
        </w:rPr>
        <w:t xml:space="preserve"> </w:t>
      </w:r>
      <w:r w:rsidRPr="00D32AA6">
        <w:rPr>
          <w:rStyle w:val="StyleUnderline"/>
        </w:rPr>
        <w:t>reignites the racial trauma of colonization</w:t>
      </w:r>
      <w:r w:rsidRPr="00002EE5">
        <w:rPr>
          <w:sz w:val="16"/>
        </w:rPr>
        <w:t xml:space="preserve"> in the subaltern that is to be severely penalized should even a single, rusty weapon be discovered in its possession by the colonizer (Memmi 1967, 93–4). </w:t>
      </w:r>
      <w:r w:rsidRPr="00D32AA6">
        <w:rPr>
          <w:rStyle w:val="Emphasis"/>
        </w:rPr>
        <w:t xml:space="preserve">Nye is confident </w:t>
      </w:r>
      <w:r w:rsidRPr="00002EE5">
        <w:rPr>
          <w:sz w:val="16"/>
        </w:rPr>
        <w:t xml:space="preserve">in his assertion </w:t>
      </w:r>
      <w:r w:rsidRPr="00D32AA6">
        <w:rPr>
          <w:rStyle w:val="Emphasis"/>
        </w:rPr>
        <w:t>that</w:t>
      </w:r>
      <w:r w:rsidRPr="00002EE5">
        <w:rPr>
          <w:sz w:val="16"/>
        </w:rPr>
        <w:t>, ‘</w:t>
      </w:r>
      <w:r w:rsidRPr="00D32AA6">
        <w:rPr>
          <w:rStyle w:val="Emphasis"/>
        </w:rPr>
        <w:t>nonproliferation is not an inconsistent or hypocritical policy if it is based on impartial and realistic estimation of relative risks’</w:t>
      </w:r>
      <w:r w:rsidRPr="00002EE5">
        <w:rPr>
          <w:sz w:val="16"/>
        </w:rPr>
        <w:t xml:space="preserve"> (Nye 1985, 127). </w:t>
      </w:r>
      <w:r w:rsidRPr="00002EE5">
        <w:rPr>
          <w:rStyle w:val="Emphasis"/>
        </w:rPr>
        <w:t>But he is oblivious to the consideration that the power to make calculations pertaining to risk of failure of deterrence are all vested in the West</w:t>
      </w:r>
      <w:r w:rsidRPr="00002EE5">
        <w:rPr>
          <w:sz w:val="16"/>
        </w:rPr>
        <w:t xml:space="preserve"> and violation of taboo are all sourced to ‘new proliferators’ that need to be policed (Nye 1985, 131). Nye does not problematize the task of policing as a shared responsibility of all countries but reiterates that the task of policing is ‘traditionally the domain of great powers in international politics’ (131). Any resistance to this policing function perceived as ‘the domain of great powers’ is further circumscribed by polarized choices between ‘some ordered inequality in weaponry’ or ‘anarchic inequality’ an oxymoron that is described by Nye to be ‘more dangerous’ (Nye 1985, 130). Nye casually entertains the possibility that ‘third countries may hold the superpowers similarly accountable’ but fails to provide any account of how this might be undertaken as he only insists on ‘alliance guarantees’ to stem proliferation and readily concludes that the NPT’s ‘Article VI obligations cannot be interpreted as simple disarmament’ (128). The transfer of nuclear technology even for energy programmes is also to be grounded in an ‘evolutionary approach’ and susceptible to additional deliberation on a ‘region’s stability and of the susceptibility of the technology to safeguards’ (130). </w:t>
      </w:r>
      <w:r w:rsidRPr="00002EE5">
        <w:rPr>
          <w:rStyle w:val="StyleUnderline"/>
        </w:rPr>
        <w:t>It is this entrenched mindset of political master and paranoia of displacement of power that is displayed</w:t>
      </w:r>
      <w:r w:rsidRPr="00002EE5">
        <w:rPr>
          <w:sz w:val="16"/>
        </w:rPr>
        <w:t xml:space="preserve"> by Nye four decades into the Cold War. Nye displays little desire to question </w:t>
      </w:r>
      <w:r w:rsidRPr="00002EE5">
        <w:rPr>
          <w:rStyle w:val="StyleUnderline"/>
        </w:rPr>
        <w:t>the legacy of attitudes</w:t>
      </w:r>
      <w:r w:rsidRPr="00002EE5">
        <w:rPr>
          <w:sz w:val="16"/>
        </w:rPr>
        <w:t xml:space="preserve"> that he has </w:t>
      </w:r>
      <w:r w:rsidRPr="00002EE5">
        <w:rPr>
          <w:rStyle w:val="StyleUnderline"/>
        </w:rPr>
        <w:t>inherited</w:t>
      </w:r>
      <w:r w:rsidRPr="00002EE5">
        <w:rPr>
          <w:sz w:val="16"/>
        </w:rPr>
        <w:t xml:space="preserve"> from those that have been revered </w:t>
      </w:r>
      <w:r w:rsidRPr="00002EE5">
        <w:rPr>
          <w:rStyle w:val="StyleUnderline"/>
        </w:rPr>
        <w:t>and</w:t>
      </w:r>
      <w:r w:rsidRPr="00002EE5">
        <w:rPr>
          <w:sz w:val="16"/>
        </w:rPr>
        <w:t xml:space="preserve"> are </w:t>
      </w:r>
      <w:r w:rsidRPr="00002EE5">
        <w:rPr>
          <w:rStyle w:val="StyleUnderline"/>
        </w:rPr>
        <w:t>woven</w:t>
      </w:r>
      <w:r w:rsidRPr="00002EE5">
        <w:rPr>
          <w:sz w:val="16"/>
        </w:rPr>
        <w:t xml:space="preserve"> </w:t>
      </w:r>
      <w:r w:rsidRPr="00002EE5">
        <w:rPr>
          <w:rStyle w:val="StyleUnderline"/>
        </w:rPr>
        <w:t>into the traditional discourse on arms control and disarmament.</w:t>
      </w:r>
      <w:r w:rsidRPr="00002EE5">
        <w:rPr>
          <w:sz w:val="16"/>
        </w:rPr>
        <w:t xml:space="preserve"> </w:t>
      </w:r>
      <w:r w:rsidRPr="00002EE5">
        <w:rPr>
          <w:rStyle w:val="StyleUnderline"/>
        </w:rPr>
        <w:t>An explicit desire to defend this legacy of sly civility is evinced</w:t>
      </w:r>
      <w:r w:rsidRPr="00002EE5">
        <w:rPr>
          <w:sz w:val="16"/>
        </w:rPr>
        <w:t xml:space="preserve"> in the post Cold War period. A period described by Brad Roberts as ‘a potential moment of rebirth of the “ordering project”’ (Roberts 2007, 523). </w:t>
      </w:r>
      <w:r w:rsidRPr="00002EE5">
        <w:rPr>
          <w:rStyle w:val="StyleUnderline"/>
        </w:rPr>
        <w:t>The existing nuclear order is now represented as an enlightened nuclear order susceptible to the forces of counter-enlightenment</w:t>
      </w:r>
      <w:r w:rsidRPr="00002EE5">
        <w:rPr>
          <w:sz w:val="16"/>
        </w:rPr>
        <w:t xml:space="preserve"> (Walker 2007, 431</w:t>
      </w:r>
      <w:r w:rsidRPr="00002EE5">
        <w:rPr>
          <w:rStyle w:val="StyleUnderline"/>
        </w:rPr>
        <w:t>). The subaltern is seen to be indulging in ‘a constant effort to beat the master</w:t>
      </w:r>
      <w:r w:rsidRPr="00002EE5">
        <w:rPr>
          <w:sz w:val="16"/>
        </w:rPr>
        <w:t xml:space="preserve"> at his own game’ (Nandy 2009, 45). </w:t>
      </w:r>
      <w:r w:rsidRPr="00002EE5">
        <w:rPr>
          <w:rStyle w:val="StyleUnderline"/>
        </w:rPr>
        <w:t>This makes it increasingly difficult to renegotiate</w:t>
      </w:r>
      <w:r w:rsidRPr="00002EE5">
        <w:rPr>
          <w:sz w:val="16"/>
        </w:rPr>
        <w:t xml:space="preserve"> or replace </w:t>
      </w:r>
      <w:r w:rsidRPr="00002EE5">
        <w:rPr>
          <w:rStyle w:val="StyleUnderline"/>
        </w:rPr>
        <w:t>the constitutional order of the Cold War</w:t>
      </w:r>
      <w:r w:rsidRPr="00002EE5">
        <w:rPr>
          <w:sz w:val="16"/>
        </w:rPr>
        <w:t xml:space="preserve"> era as </w:t>
      </w:r>
      <w:r w:rsidRPr="00002EE5">
        <w:rPr>
          <w:rStyle w:val="StyleUnderline"/>
        </w:rPr>
        <w:t>the ‘costs of disruption or change</w:t>
      </w:r>
      <w:r w:rsidRPr="00002EE5">
        <w:rPr>
          <w:sz w:val="16"/>
        </w:rPr>
        <w:t xml:space="preserve"> in this system </w:t>
      </w:r>
      <w:r w:rsidRPr="00002EE5">
        <w:rPr>
          <w:rStyle w:val="StyleUnderline"/>
        </w:rPr>
        <w:t>have grown steadily over the decades’</w:t>
      </w:r>
      <w:r w:rsidRPr="00002EE5">
        <w:rPr>
          <w:sz w:val="16"/>
        </w:rPr>
        <w:t xml:space="preserve"> (Ikenberry 2001, 253). Thus it is now being suggested that the ‘moral outrage’ about the declining non-proliferation regime needs to situated in a ‘wider moral context of the crisis’ of the international nuclear order (Ruhle 2007, 519; Schulte 2007, 501). This moral outrage is further attributed to ‘a striking lack of intellectual curiosity about most of the developments that account for the “second nuclear age”’ (Ruhle 2007, 519). A key development is the presence of a ‘large number of nuclear physicists and other experts educated in the West and the former Soviet Union’ and the emergence of nuclear smuggling networks that undermine the assumption that ‘a state with nuclear ambitions would be dependent on the assistance of the established nuclear powers’ (518). It is asserted that ‘an ordering strategy founded on enlightenment values. . .has become increasingly hard to sustain as weaponry has diffused within and beyond the NPT’s confines’ (Walker 2007, 433). </w:t>
      </w:r>
      <w:r w:rsidRPr="00002EE5">
        <w:rPr>
          <w:rStyle w:val="StyleUnderline"/>
        </w:rPr>
        <w:t xml:space="preserve">The question ‘what new order should we be seeking?’ is raised </w:t>
      </w:r>
      <w:r w:rsidRPr="00B427A9">
        <w:rPr>
          <w:sz w:val="16"/>
        </w:rPr>
        <w:t xml:space="preserve">(Roberts 2007, 525). But in addressing this question </w:t>
      </w:r>
      <w:r w:rsidRPr="00002EE5">
        <w:rPr>
          <w:rStyle w:val="StyleUnderline"/>
        </w:rPr>
        <w:t>it is notable that the ‘we’ is not all inclusive</w:t>
      </w:r>
      <w:r w:rsidRPr="00B427A9">
        <w:rPr>
          <w:sz w:val="16"/>
        </w:rPr>
        <w:t xml:space="preserve"> but is constrained in its imagination. It is unapologetically </w:t>
      </w:r>
      <w:r w:rsidRPr="00002EE5">
        <w:rPr>
          <w:rStyle w:val="StyleUnderline"/>
        </w:rPr>
        <w:t xml:space="preserve">courting attention of the USA as the dominant actor </w:t>
      </w:r>
      <w:r w:rsidRPr="00B427A9">
        <w:rPr>
          <w:sz w:val="16"/>
        </w:rPr>
        <w:t xml:space="preserve">in the ordering strategies of the international nuclear order. </w:t>
      </w:r>
      <w:r w:rsidRPr="00002EE5">
        <w:rPr>
          <w:rStyle w:val="StyleUnderline"/>
        </w:rPr>
        <w:t>Roberts distinguishes the international nuclear order as ‘America’s “special project”’</w:t>
      </w:r>
      <w:r w:rsidRPr="00B427A9">
        <w:rPr>
          <w:sz w:val="16"/>
        </w:rPr>
        <w:t xml:space="preserve"> (Roberts 2007, 528). Walker adopts </w:t>
      </w:r>
      <w:r w:rsidRPr="00002EE5">
        <w:rPr>
          <w:rStyle w:val="StyleUnderline"/>
        </w:rPr>
        <w:t>an even more paternalistic</w:t>
      </w:r>
      <w:r w:rsidRPr="00B427A9">
        <w:rPr>
          <w:sz w:val="16"/>
        </w:rPr>
        <w:t xml:space="preserve"> note with his claim </w:t>
      </w:r>
      <w:r w:rsidRPr="00002EE5">
        <w:rPr>
          <w:rStyle w:val="StyleUnderline"/>
        </w:rPr>
        <w:t>that the nuclear order is ‘the particular child of the United States’</w:t>
      </w:r>
      <w:r w:rsidRPr="00B427A9">
        <w:rPr>
          <w:sz w:val="16"/>
        </w:rPr>
        <w:t xml:space="preserve"> and has come to ‘possess hallmarks of a grand enlightenment project’ (Walker 2007, 431). </w:t>
      </w:r>
      <w:r w:rsidRPr="00002EE5">
        <w:rPr>
          <w:rStyle w:val="StyleUnderline"/>
        </w:rPr>
        <w:t>The possession of nuclear weapons</w:t>
      </w:r>
      <w:r w:rsidRPr="00B427A9">
        <w:rPr>
          <w:sz w:val="16"/>
        </w:rPr>
        <w:t xml:space="preserve"> in an enlightened order </w:t>
      </w:r>
      <w:r w:rsidRPr="00002EE5">
        <w:rPr>
          <w:rStyle w:val="StyleUnderline"/>
        </w:rPr>
        <w:t>is justified as the ‘most efficient weapons to defend the West’</w:t>
      </w:r>
      <w:r w:rsidRPr="00B427A9">
        <w:rPr>
          <w:sz w:val="16"/>
        </w:rPr>
        <w:t xml:space="preserve"> (Krause 2007, 495). These weapons act as ‘the final line of defence’ against Nazi Germany’; a safeguard against the ‘authoritarian and racist Japanese regime’; and protect against ‘another powerful force of counter-enlightenment – the Soviet Union’ (495). The selective choice and number of prefixes to describe these regimes is interesting to gauge the degree of venom as arguments are espoused on the necessity of nuclear weapons to maintain ‘political breathing space for enlightenment’ controlled by the West (495). The indefinite extension of the NPT has accompanied rhetorical trumpet calls alerting the West on an impending ‘crisis of the system’ that has generated appeals for re-establishing ‘political mastery’ in the international system (Walker 2007, 431–2, 440). The anxiety to defend the NPT as an ‘enlightenment project’ encourages ‘projections’ of relations between nuclear weapon states and non-nuclear weapons states that endanger ‘the boundaries of truth itself’ (Bhabha 1994, 142). Thus, </w:t>
      </w:r>
      <w:r w:rsidRPr="00B427A9">
        <w:rPr>
          <w:rStyle w:val="StyleUnderline"/>
        </w:rPr>
        <w:t>champions of an enlightened nuclear order first project that the ‘true bargain’ on the NPT was struck between the USA and the ‘silent majority of states’ and that this ‘basic’ bargain between the USA and ‘the weak is still alive’</w:t>
      </w:r>
      <w:r w:rsidRPr="00B427A9">
        <w:rPr>
          <w:sz w:val="16"/>
        </w:rPr>
        <w:t xml:space="preserve"> (Krause 2007, 490). </w:t>
      </w:r>
      <w:r w:rsidRPr="00B427A9">
        <w:rPr>
          <w:rStyle w:val="StyleUnderline"/>
        </w:rPr>
        <w:t>The second projection argues that ‘NPT</w:t>
      </w:r>
      <w:r w:rsidRPr="00B427A9">
        <w:rPr>
          <w:sz w:val="16"/>
        </w:rPr>
        <w:t xml:space="preserve">’s constitutionalism’ </w:t>
      </w:r>
      <w:r w:rsidRPr="00B427A9">
        <w:rPr>
          <w:rStyle w:val="StyleUnderline"/>
        </w:rPr>
        <w:t>visualized</w:t>
      </w:r>
      <w:r w:rsidRPr="00B427A9">
        <w:rPr>
          <w:sz w:val="16"/>
        </w:rPr>
        <w:t xml:space="preserve"> as </w:t>
      </w:r>
      <w:r w:rsidRPr="00B427A9">
        <w:rPr>
          <w:rStyle w:val="StyleUnderline"/>
        </w:rPr>
        <w:t>reconciling</w:t>
      </w:r>
      <w:r w:rsidRPr="00B427A9">
        <w:rPr>
          <w:sz w:val="16"/>
        </w:rPr>
        <w:t xml:space="preserve"> </w:t>
      </w:r>
      <w:r w:rsidRPr="00B427A9">
        <w:rPr>
          <w:rStyle w:val="StyleUnderline"/>
        </w:rPr>
        <w:t>the</w:t>
      </w:r>
      <w:r w:rsidRPr="00B427A9">
        <w:rPr>
          <w:sz w:val="16"/>
        </w:rPr>
        <w:t xml:space="preserve"> </w:t>
      </w:r>
      <w:r w:rsidRPr="00B427A9">
        <w:rPr>
          <w:rStyle w:val="StyleUnderline"/>
        </w:rPr>
        <w:t>contrasting</w:t>
      </w:r>
      <w:r w:rsidRPr="00B427A9">
        <w:rPr>
          <w:sz w:val="16"/>
        </w:rPr>
        <w:t xml:space="preserve"> </w:t>
      </w:r>
      <w:r w:rsidRPr="00B427A9">
        <w:rPr>
          <w:rStyle w:val="StyleUnderline"/>
        </w:rPr>
        <w:t>rights and obligations of the nuclear ‘haves’ and ‘have-nots’</w:t>
      </w:r>
      <w:r w:rsidRPr="00B427A9">
        <w:rPr>
          <w:sz w:val="16"/>
        </w:rPr>
        <w:t xml:space="preserve"> </w:t>
      </w:r>
      <w:r w:rsidRPr="00B427A9">
        <w:rPr>
          <w:rStyle w:val="StyleUnderline"/>
        </w:rPr>
        <w:t>is overstated</w:t>
      </w:r>
      <w:r w:rsidRPr="00B427A9">
        <w:rPr>
          <w:sz w:val="16"/>
        </w:rPr>
        <w:t xml:space="preserve"> and debunk this exercise as dangerous ‘myth-making’ (Walker 2007, 437; Krause 2007, 490). They argue that the NPT to maintain pretensions of universalism facilitated a compromise that placed a ‘temporary trust’ among the acknowledged nuclear weapons states but at the same time insisted that this trust ‘could not be extended to other states’ (Walker 2007, 436). In this reconciliation, </w:t>
      </w:r>
      <w:r w:rsidRPr="00B427A9">
        <w:rPr>
          <w:rStyle w:val="StyleUnderline"/>
        </w:rPr>
        <w:t>‘the NPT served the great powers interests and coercive diplomacy was involved in bringing states into the fold’</w:t>
      </w:r>
      <w:r w:rsidRPr="00B427A9">
        <w:rPr>
          <w:sz w:val="16"/>
        </w:rPr>
        <w:t xml:space="preserve"> to endow ‘the settlement magnetic authority and legitimacy’ (Walker 2007, 437–8; Roberts 2007, 529). The desire to debunk any disarmament bargain struck between the nuclear haves and have-nots in the 1960s as a ‘myth’ is another expression of sly civility that couches the fear expressed in the following words</w:t>
      </w:r>
      <w:r w:rsidRPr="00B427A9">
        <w:rPr>
          <w:rStyle w:val="StyleUnderline"/>
        </w:rPr>
        <w:t>: If the continued existence of the NPT is made contingent upon the readiness of the five nuclear weapons states to eliminate their nuclear weapons, this would give the most problematic actors within the regime not only an open invitation to denounce the treaty, but also ample opportunities to control the political non-proliferation agenda</w:t>
      </w:r>
      <w:r w:rsidRPr="00B427A9">
        <w:rPr>
          <w:sz w:val="16"/>
        </w:rPr>
        <w:t xml:space="preserve">. (Krause 2007, 491, emphasis added) The responsibility for this myth-making is primarily attributed to states from the Non- Aligned Movement whose delegations at the NPT Review Conference in 1995 are dismissed as being ‘full of polemic and emotion but devoid of any reasonable substance’ (Krause, 491). </w:t>
      </w:r>
      <w:r w:rsidRPr="00B427A9">
        <w:rPr>
          <w:rStyle w:val="StyleUnderline"/>
        </w:rPr>
        <w:t xml:space="preserve">A third projection stipulates that the NPT accorded the ‘possibility of </w:t>
      </w:r>
      <w:r w:rsidRPr="00B427A9">
        <w:rPr>
          <w:sz w:val="16"/>
        </w:rPr>
        <w:t xml:space="preserve">greater mastery of the political </w:t>
      </w:r>
      <w:r w:rsidRPr="00B427A9">
        <w:rPr>
          <w:rStyle w:val="StyleUnderline"/>
        </w:rPr>
        <w:t>sphere and of reining in forces which</w:t>
      </w:r>
      <w:r w:rsidRPr="00B427A9">
        <w:rPr>
          <w:sz w:val="16"/>
        </w:rPr>
        <w:t xml:space="preserve">, if states were left to their brutish ways, </w:t>
      </w:r>
      <w:r w:rsidRPr="00B427A9">
        <w:rPr>
          <w:rStyle w:val="StyleUnderline"/>
        </w:rPr>
        <w:t>could result in a lethal nuclear anarchy’</w:t>
      </w:r>
      <w:r w:rsidRPr="00B427A9">
        <w:rPr>
          <w:sz w:val="16"/>
        </w:rPr>
        <w:t xml:space="preserve"> (Walker 2007, 437). It derides China and Russia for not sharing the same sense of ‘special responsibility’ vested in the US leading the West in its effort to ‘handle’ the ‘difficult cases’ against proliferation of weapons (Ruhle 2007, 519). </w:t>
      </w:r>
      <w:r w:rsidRPr="00B427A9">
        <w:rPr>
          <w:rStyle w:val="StyleUnderline"/>
        </w:rPr>
        <w:t>These projections are then deployed further to justify invocation of ‘progressive enlightenment values’</w:t>
      </w:r>
      <w:r w:rsidRPr="00B427A9">
        <w:rPr>
          <w:sz w:val="16"/>
        </w:rPr>
        <w:t xml:space="preserve"> (Walker 2007, 433). It is argued that </w:t>
      </w:r>
      <w:r w:rsidRPr="00B427A9">
        <w:rPr>
          <w:rStyle w:val="StyleUnderline"/>
        </w:rPr>
        <w:t xml:space="preserve">this has made it ‘easier to draw states into a rule based order that could moderate the power play that nuclear weapons encouraged’ </w:t>
      </w:r>
      <w:r w:rsidRPr="00B427A9">
        <w:rPr>
          <w:sz w:val="16"/>
        </w:rPr>
        <w:t xml:space="preserve">(433). Secondly, </w:t>
      </w:r>
      <w:r w:rsidRPr="00B427A9">
        <w:rPr>
          <w:rStyle w:val="StyleUnderline"/>
        </w:rPr>
        <w:t>it has helped banish ‘romantic politics inimical to restraint’</w:t>
      </w:r>
      <w:r w:rsidRPr="00B427A9">
        <w:rPr>
          <w:sz w:val="16"/>
        </w:rPr>
        <w:t xml:space="preserve"> (433). Finally, </w:t>
      </w:r>
      <w:r w:rsidRPr="00B427A9">
        <w:rPr>
          <w:rStyle w:val="StyleUnderline"/>
        </w:rPr>
        <w:t>it has helped ‘erect guards against the “unreasonable rationality” that always lurks where politics and technology meet</w:t>
      </w:r>
      <w:r w:rsidRPr="00B427A9">
        <w:rPr>
          <w:sz w:val="16"/>
        </w:rPr>
        <w:t xml:space="preserve"> in a competitive and interest driven environment’ (433). </w:t>
      </w:r>
      <w:r w:rsidRPr="00B427A9">
        <w:rPr>
          <w:rStyle w:val="StyleUnderline"/>
        </w:rPr>
        <w:t>The oxymoronic idea of threat from ‘unreasonable rationality’ is further burnished with assertions of ‘inherent superiority’ of the ordering strategy and fearful prognosis of an alternative that is perpetually vulnerable to catastrophe</w:t>
      </w:r>
      <w:r w:rsidRPr="00C1365D">
        <w:rPr>
          <w:sz w:val="16"/>
        </w:rPr>
        <w:t xml:space="preserve"> (433). </w:t>
      </w:r>
      <w:r w:rsidRPr="00B427A9">
        <w:rPr>
          <w:rStyle w:val="StyleUnderline"/>
        </w:rPr>
        <w:t>The emphasis is no longer on recruitment of new members but on compliance of members to the existing</w:t>
      </w:r>
      <w:r w:rsidRPr="00C1365D">
        <w:rPr>
          <w:sz w:val="16"/>
        </w:rPr>
        <w:t xml:space="preserve"> constitutional </w:t>
      </w:r>
      <w:r w:rsidRPr="00B427A9">
        <w:rPr>
          <w:rStyle w:val="StyleUnderline"/>
        </w:rPr>
        <w:t>order</w:t>
      </w:r>
      <w:r w:rsidRPr="00C1365D">
        <w:rPr>
          <w:sz w:val="16"/>
        </w:rPr>
        <w:t xml:space="preserve">. </w:t>
      </w:r>
      <w:r w:rsidRPr="00B427A9">
        <w:rPr>
          <w:rStyle w:val="StyleUnderline"/>
        </w:rPr>
        <w:t>The problem of compliance is that the others ‘may not have the power to create order but they do have the power to cause some disorder’</w:t>
      </w:r>
      <w:r w:rsidRPr="00C1365D">
        <w:rPr>
          <w:sz w:val="16"/>
        </w:rPr>
        <w:t xml:space="preserve"> (Roberts 2007, 529). The problem of ‘acceptance’ of the existing international order in a manner that upholds ‘the existing structure of obligations’ continues to preoccupy the attention of the West even as it acknowledges that ‘inequality is seen by the have-nots as less inevitable and acceptable’ (Kissinger 1957, 172–3; Hassner 2007, 463). </w:t>
      </w:r>
      <w:r w:rsidRPr="00B427A9">
        <w:rPr>
          <w:rStyle w:val="StyleUnderline"/>
        </w:rPr>
        <w:t xml:space="preserve">There is concern that ‘power and legitimacy’ of the international nuclear order ‘have been profoundly modified in a direction unfavourable to the West’ </w:t>
      </w:r>
      <w:r w:rsidRPr="00C1365D">
        <w:rPr>
          <w:sz w:val="16"/>
        </w:rPr>
        <w:t>(463). It is observed that ‘</w:t>
      </w:r>
      <w:r w:rsidRPr="00B427A9">
        <w:rPr>
          <w:rStyle w:val="StyleUnderline"/>
        </w:rPr>
        <w:t xml:space="preserve">the authority of the West’ has ‘considerably weakened’ </w:t>
      </w:r>
      <w:r w:rsidRPr="00C1365D">
        <w:rPr>
          <w:sz w:val="16"/>
        </w:rPr>
        <w:t xml:space="preserve">and ‘given </w:t>
      </w:r>
      <w:r w:rsidRPr="00B427A9">
        <w:rPr>
          <w:rStyle w:val="StyleUnderline"/>
        </w:rPr>
        <w:t xml:space="preserve">a rise to a general feeling in the “rest” that they no longer have to accept and follow rules which they have not created and </w:t>
      </w:r>
      <w:r w:rsidRPr="00C1365D">
        <w:rPr>
          <w:sz w:val="16"/>
        </w:rPr>
        <w:t xml:space="preserve">which they feel </w:t>
      </w:r>
      <w:r w:rsidRPr="00B427A9">
        <w:rPr>
          <w:rStyle w:val="StyleUnderline"/>
        </w:rPr>
        <w:t>are intended to</w:t>
      </w:r>
      <w:r w:rsidRPr="00C1365D">
        <w:rPr>
          <w:sz w:val="16"/>
        </w:rPr>
        <w:t xml:space="preserve"> </w:t>
      </w:r>
      <w:r w:rsidRPr="00B427A9">
        <w:rPr>
          <w:rStyle w:val="StyleUnderline"/>
        </w:rPr>
        <w:t>perpetuate a domination</w:t>
      </w:r>
      <w:r w:rsidRPr="00C1365D">
        <w:rPr>
          <w:sz w:val="16"/>
        </w:rPr>
        <w:t xml:space="preserve"> which belongs to the past’ (463). A perceived </w:t>
      </w:r>
      <w:r w:rsidRPr="00B427A9">
        <w:rPr>
          <w:rStyle w:val="Emphasis"/>
        </w:rPr>
        <w:t>desire for ‘new rules’ and the insistence that ‘these rules should be written less by a declining “West” than by an ascending “Rest”’ has generated a sense of profound vulnerability in the West’</w:t>
      </w:r>
      <w:r w:rsidRPr="00C1365D">
        <w:rPr>
          <w:sz w:val="16"/>
        </w:rPr>
        <w:t xml:space="preserve"> (463). The West is now perplexed that the rest in their quest for nuclear weapons is ‘bound to think that </w:t>
      </w:r>
      <w:r w:rsidRPr="00C1365D">
        <w:rPr>
          <w:rStyle w:val="StyleUnderline"/>
        </w:rPr>
        <w:t xml:space="preserve">the American strategic establishment saw nothing wrong with nuclear weapons as long as they were confined to the developed world and has discovered their </w:t>
      </w:r>
      <w:r w:rsidRPr="00C609A8">
        <w:rPr>
          <w:rStyle w:val="StyleUnderline"/>
          <w:strike/>
        </w:rPr>
        <w:t>madness</w:t>
      </w:r>
      <w:r w:rsidRPr="00C1365D">
        <w:rPr>
          <w:rStyle w:val="StyleUnderline"/>
        </w:rPr>
        <w:t xml:space="preserve"> [foolishness] when they have become accessible to newcomers’</w:t>
      </w:r>
      <w:r w:rsidRPr="00C1365D">
        <w:rPr>
          <w:sz w:val="16"/>
        </w:rPr>
        <w:t xml:space="preserve"> (465). While there is an admission that the NPT is an ‘unfair treaty’ with unequal obligations there is a reluctance to address the problem of disarmament and insistence on projecting a threat from the rogue states (Krause 2007, 492). </w:t>
      </w:r>
      <w:r w:rsidRPr="00C1365D">
        <w:rPr>
          <w:rStyle w:val="StyleUnderline"/>
        </w:rPr>
        <w:t>Any consideration of disarmament is further mocked based on the lack of ‘positive acknowledgement’</w:t>
      </w:r>
      <w:r w:rsidRPr="00C1365D">
        <w:rPr>
          <w:sz w:val="16"/>
        </w:rPr>
        <w:t xml:space="preserve">, ‘little evident domestic or overseas sympathy’ and improbability of ‘gratitude and restraint’ from the non-Western countries towards the British experience of reductions in its nuclear arsenal (Schulte 2007, 505–6). </w:t>
      </w:r>
      <w:r w:rsidRPr="00C1365D">
        <w:rPr>
          <w:rStyle w:val="StyleUnderline"/>
        </w:rPr>
        <w:t>There is now a concerted effort to ‘forget or downplay. . .the hypocrisy which prevailed almost without exception among nuclear powers</w:t>
      </w:r>
      <w:r w:rsidRPr="00C1365D">
        <w:rPr>
          <w:sz w:val="16"/>
        </w:rPr>
        <w:t xml:space="preserve">, and to a large extent also among non-nuclear states, about getting rid of their own nuclear weapons and reaching nuclear disarmament’ (Hassner 2007, 462). On the contrary </w:t>
      </w:r>
      <w:r w:rsidRPr="00C1365D">
        <w:rPr>
          <w:rStyle w:val="StyleUnderline"/>
        </w:rPr>
        <w:t>there is self-congratulatory mood in the West at the maintenance of ‘</w:t>
      </w:r>
      <w:r w:rsidRPr="00C1365D">
        <w:rPr>
          <w:rStyle w:val="Emphasis"/>
        </w:rPr>
        <w:t>a certain balance of hypocrisy’ that has yielded ‘positive results’</w:t>
      </w:r>
      <w:r w:rsidRPr="00C1365D">
        <w:rPr>
          <w:sz w:val="16"/>
        </w:rPr>
        <w:t xml:space="preserve"> (463). These positive results are described by Pierre Hassner in the following words: ‘</w:t>
      </w:r>
      <w:r w:rsidRPr="00C1365D">
        <w:rPr>
          <w:rStyle w:val="StyleUnderline"/>
        </w:rPr>
        <w:t>The official designation of nuclear weapons as illegitimate, the commitment to get rid of them in an ideal world, the need to justify their possession by some kind of alibi was a positive factor’</w:t>
      </w:r>
      <w:r w:rsidRPr="00C1365D">
        <w:rPr>
          <w:sz w:val="16"/>
        </w:rPr>
        <w:t xml:space="preserve"> (463). However, these positive results are </w:t>
      </w:r>
      <w:r w:rsidRPr="00C1365D">
        <w:rPr>
          <w:rStyle w:val="StyleUnderline"/>
        </w:rPr>
        <w:t>now qualified by fears of an erosion of an international political</w:t>
      </w:r>
      <w:r w:rsidRPr="00C1365D">
        <w:rPr>
          <w:sz w:val="16"/>
        </w:rPr>
        <w:t xml:space="preserve"> order based on ‘mutual interests and shared myths’ that is now being ‘poisoned by absolute hostility, or a search for revenge, or at least an ever-deepening distrust and contempt’ (463). These fears are </w:t>
      </w:r>
      <w:r w:rsidRPr="00C1365D">
        <w:rPr>
          <w:rStyle w:val="StyleUnderline"/>
        </w:rPr>
        <w:t>compounded by a growing realization that ‘the traditional instruments of technology denial were becoming less and less effective’</w:t>
      </w:r>
      <w:r w:rsidRPr="00C1365D">
        <w:rPr>
          <w:sz w:val="16"/>
        </w:rPr>
        <w:t xml:space="preserve"> (Krause 2007, 496). The policing of the international system by the West is further endorsed in a tempered manner suggesting that, It is not necessary to assert that ‘unreasonable’ or ‘rogue’ actors with nuclear ambitions are invariably ‘evil’ or psychopathic, or that there will be many of them. But such actors do currently exist and the unpreventable possibility of others emerging cannot be omitted from any consideration of the nuclear future. (Schulte 2007, 502) The unwillingness of </w:t>
      </w:r>
      <w:r w:rsidRPr="00C1365D">
        <w:rPr>
          <w:rStyle w:val="StyleUnderline"/>
        </w:rPr>
        <w:t>the so-called ‘rogue states’</w:t>
      </w:r>
      <w:r w:rsidRPr="00C1365D">
        <w:rPr>
          <w:sz w:val="16"/>
        </w:rPr>
        <w:t xml:space="preserve"> or ‘weapons states’ to comply with the existing norms of the NPT </w:t>
      </w:r>
      <w:r w:rsidRPr="00C1365D">
        <w:rPr>
          <w:rStyle w:val="StyleUnderline"/>
        </w:rPr>
        <w:t xml:space="preserve">has encouraged further deliberations on a range of measures such as preemption, missile defense, counter-proliferation and so forth. </w:t>
      </w:r>
      <w:r w:rsidRPr="00C1365D">
        <w:rPr>
          <w:rStyle w:val="Emphasis"/>
        </w:rPr>
        <w:t>The perpetuation of enlightened hypocrisy makes it permissible for the West to make the distinction between ‘good’ and ‘bad’ proliferators</w:t>
      </w:r>
      <w:r w:rsidRPr="00C1365D">
        <w:rPr>
          <w:rStyle w:val="StyleUnderline"/>
        </w:rPr>
        <w:t xml:space="preserve"> even if this runs ‘counter to the very logic of universal arms control regimes’</w:t>
      </w:r>
      <w:r w:rsidRPr="00C1365D">
        <w:rPr>
          <w:sz w:val="16"/>
        </w:rPr>
        <w:t xml:space="preserve"> (Ruhle 2007, 520). </w:t>
      </w:r>
      <w:r w:rsidRPr="00C1365D">
        <w:rPr>
          <w:rStyle w:val="StyleUnderline"/>
        </w:rPr>
        <w:t>Thus the ‘fixed hate’ succeeds in reproducing the ‘repeated fantasy of the native as in-between legality and illegality’</w:t>
      </w:r>
      <w:r w:rsidRPr="00C1365D">
        <w:rPr>
          <w:sz w:val="16"/>
        </w:rPr>
        <w:t xml:space="preserve"> (Bhabha 1994, 166, 142). The entrenched mindset galvanized by the ‘dynamic of difference’ continues to dictate practices of regimes based on technology denial, forcible disarmament and counter-proliferation (Krauthammer 1991, 32–33).</w:t>
      </w:r>
    </w:p>
    <w:p w:rsidR="007D5870" w:rsidRDefault="007D5870" w:rsidP="007D5870"/>
    <w:p w:rsidR="007D5870" w:rsidRDefault="007D5870" w:rsidP="007D5870">
      <w:pPr>
        <w:pStyle w:val="Heading4"/>
      </w:pPr>
      <w:r>
        <w:t xml:space="preserve">The practice of policing proliferation and forcing adherence to normative conceptions of human rights is a colonial ritual of humiliation that functions as a way of coagulating the international hierarchy </w:t>
      </w:r>
    </w:p>
    <w:p w:rsidR="007D5870" w:rsidRPr="00343DBE" w:rsidRDefault="007D5870" w:rsidP="007D5870">
      <w:r w:rsidRPr="00E43446">
        <w:rPr>
          <w:rStyle w:val="Style13ptBold"/>
        </w:rPr>
        <w:t xml:space="preserve">Mathur 15 </w:t>
      </w:r>
      <w:r w:rsidRPr="00E43446">
        <w:rPr>
          <w:sz w:val="16"/>
          <w:szCs w:val="16"/>
        </w:rPr>
        <w:t>(Dr. Ritu Mathur has been nominated twice for the Bernard Brodie Prize ... 2004 – 2012 Ph.D Department of Political Science, York University, Toronto, Canada.</w:t>
      </w:r>
      <w:r>
        <w:rPr>
          <w:sz w:val="16"/>
          <w:szCs w:val="16"/>
        </w:rPr>
        <w:t xml:space="preserve"> They are currently an assistant professor of political science at the University of Texas at San Antonio and have a Ph.D in Political Science and International Relations from the University of York.</w:t>
      </w:r>
      <w:r w:rsidRPr="00E43446">
        <w:rPr>
          <w:sz w:val="16"/>
          <w:szCs w:val="16"/>
        </w:rPr>
        <w:t xml:space="preserve"> “Sly civility and the paradox of equality/inequality in the nuclear order: a post-colonial critique,” Critical Studies on Security, November 18 2015 </w:t>
      </w:r>
      <w:hyperlink r:id="rId608" w:history="1">
        <w:r w:rsidRPr="00E43446">
          <w:rPr>
            <w:rStyle w:val="Hyperlink"/>
            <w:sz w:val="16"/>
            <w:szCs w:val="16"/>
          </w:rPr>
          <w:t>http://dx.doi.org/10.1080/21624887.2015.1106428</w:t>
        </w:r>
      </w:hyperlink>
      <w:r w:rsidRPr="00E43446">
        <w:rPr>
          <w:sz w:val="16"/>
          <w:szCs w:val="16"/>
        </w:rPr>
        <w:t>)</w:t>
      </w:r>
      <w:r>
        <w:rPr>
          <w:sz w:val="16"/>
          <w:szCs w:val="16"/>
        </w:rPr>
        <w:t xml:space="preserve"> rw</w:t>
      </w:r>
    </w:p>
    <w:p w:rsidR="007D5870" w:rsidRPr="00C61E13" w:rsidRDefault="007D5870" w:rsidP="007D5870">
      <w:pPr>
        <w:rPr>
          <w:sz w:val="14"/>
        </w:rPr>
      </w:pPr>
      <w:r w:rsidRPr="006E754E">
        <w:rPr>
          <w:sz w:val="14"/>
        </w:rPr>
        <w:t xml:space="preserve">These representative samples in writing of practices of sly civility demonstrate the </w:t>
      </w:r>
      <w:r w:rsidRPr="00343DBE">
        <w:rPr>
          <w:rStyle w:val="StyleUnderline"/>
        </w:rPr>
        <w:t>‘language of colonial nonsense’ circulating in the field of arms control and disarmament</w:t>
      </w:r>
      <w:r w:rsidRPr="006E754E">
        <w:rPr>
          <w:sz w:val="14"/>
        </w:rPr>
        <w:t xml:space="preserve"> (Bhabha 1994, 166, 177). These writings demonstrate </w:t>
      </w:r>
      <w:r w:rsidRPr="00343DBE">
        <w:rPr>
          <w:rStyle w:val="StyleUnderline"/>
        </w:rPr>
        <w:t>a consistently insistent note of self-righteousness</w:t>
      </w:r>
      <w:r w:rsidRPr="006E754E">
        <w:rPr>
          <w:sz w:val="14"/>
        </w:rPr>
        <w:t xml:space="preserve"> that remains unembarrassed even as </w:t>
      </w:r>
      <w:r w:rsidRPr="00343DBE">
        <w:rPr>
          <w:rStyle w:val="StyleUnderline"/>
        </w:rPr>
        <w:t>it acknowledges the paradox of equality/inequality in weapons regulation</w:t>
      </w:r>
      <w:r w:rsidRPr="006E754E">
        <w:rPr>
          <w:sz w:val="14"/>
        </w:rPr>
        <w:t xml:space="preserve"> and prohibition. </w:t>
      </w:r>
      <w:r w:rsidRPr="00343DBE">
        <w:rPr>
          <w:rStyle w:val="StyleUnderline"/>
        </w:rPr>
        <w:t>These writings exhibit an adamant refusal to engage with the lived experiences of postcolonial states and are dismissive of their claims for equality.</w:t>
      </w:r>
      <w:r w:rsidRPr="006E754E">
        <w:rPr>
          <w:sz w:val="14"/>
        </w:rPr>
        <w:t xml:space="preserve"> </w:t>
      </w:r>
      <w:r w:rsidRPr="00343DBE">
        <w:rPr>
          <w:rStyle w:val="StyleUnderline"/>
        </w:rPr>
        <w:t>They content themselves with the knowledge that formal equality reproduces inequalities</w:t>
      </w:r>
      <w:r w:rsidRPr="006E754E">
        <w:rPr>
          <w:sz w:val="14"/>
        </w:rPr>
        <w:t xml:space="preserve"> given the structure of the international system and its assumptions about the competitive behaviour of the nation-states (Biswas 2014, 211). </w:t>
      </w:r>
      <w:r w:rsidRPr="00343DBE">
        <w:rPr>
          <w:rStyle w:val="StyleUnderline"/>
        </w:rPr>
        <w:t xml:space="preserve">The insistence on describing the nuclear order as a ‘grand enlightenment </w:t>
      </w:r>
      <w:r w:rsidRPr="00E13898">
        <w:rPr>
          <w:rStyle w:val="StyleUnderline"/>
        </w:rPr>
        <w:t>project’ and demands to follow the NPT</w:t>
      </w:r>
      <w:r w:rsidRPr="006E754E">
        <w:rPr>
          <w:sz w:val="14"/>
        </w:rPr>
        <w:t xml:space="preserve"> protocol seek to </w:t>
      </w:r>
      <w:r w:rsidRPr="00E13898">
        <w:rPr>
          <w:rStyle w:val="StyleUnderline"/>
        </w:rPr>
        <w:t>‘drown out the memory of</w:t>
      </w:r>
      <w:r w:rsidRPr="006E754E">
        <w:rPr>
          <w:sz w:val="14"/>
        </w:rPr>
        <w:t xml:space="preserve"> the perceived </w:t>
      </w:r>
      <w:r w:rsidRPr="00E13898">
        <w:rPr>
          <w:rStyle w:val="StyleUnderline"/>
        </w:rPr>
        <w:t xml:space="preserve">insult and inscribe in its place a </w:t>
      </w:r>
      <w:r w:rsidRPr="00E13898">
        <w:rPr>
          <w:rStyle w:val="Emphasis"/>
        </w:rPr>
        <w:t>hateful assertion that the hierarchical social world is not easy to change’</w:t>
      </w:r>
      <w:r w:rsidRPr="006E754E">
        <w:rPr>
          <w:sz w:val="14"/>
        </w:rPr>
        <w:t xml:space="preserve"> (Walker 2007, 431; Palshikar 2009, 82). </w:t>
      </w:r>
      <w:r w:rsidRPr="00E13898">
        <w:rPr>
          <w:rStyle w:val="StyleUnderline"/>
        </w:rPr>
        <w:t>The narcissism of these efforts appropriates and confines any effort to question the enlightenment project</w:t>
      </w:r>
      <w:r w:rsidRPr="006E754E">
        <w:rPr>
          <w:sz w:val="14"/>
        </w:rPr>
        <w:t xml:space="preserve"> itself to be possible only through a ‘counter-enlightenment’ movement ‘rooted in American political culture’ itself (Walker 2007, 431). The practices of sly civility </w:t>
      </w:r>
      <w:r w:rsidRPr="00E13898">
        <w:rPr>
          <w:rStyle w:val="StyleUnderline"/>
        </w:rPr>
        <w:t>do not wish to engage with the affect or claims of mistrust, suffering and humiliation that continue to traumatize the subaltern</w:t>
      </w:r>
      <w:r w:rsidRPr="006E754E">
        <w:rPr>
          <w:sz w:val="14"/>
        </w:rPr>
        <w:t xml:space="preserve"> (Cummings 1998, 57–70; Young 1966, 136–170). </w:t>
      </w:r>
      <w:r w:rsidRPr="00E13898">
        <w:rPr>
          <w:rStyle w:val="StyleUnderline"/>
        </w:rPr>
        <w:t>There is no real desire to question or critique ‘the ethnocentrism of those who rely on nuclear deterrence for great power security</w:t>
      </w:r>
      <w:r w:rsidRPr="006E754E">
        <w:rPr>
          <w:sz w:val="14"/>
        </w:rPr>
        <w:t xml:space="preserve"> but deny its significance for third world states’ (Bhabha 1994 347). </w:t>
      </w:r>
      <w:r w:rsidRPr="00E13898">
        <w:rPr>
          <w:rStyle w:val="StyleUnderline"/>
        </w:rPr>
        <w:t>The problem of humiliation looks ‘endemic when understood from the structural point of view</w:t>
      </w:r>
      <w:r w:rsidRPr="006E754E">
        <w:rPr>
          <w:sz w:val="14"/>
        </w:rPr>
        <w:t xml:space="preserve">. </w:t>
      </w:r>
      <w:r w:rsidRPr="00E13898">
        <w:rPr>
          <w:rStyle w:val="StyleUnderline"/>
        </w:rPr>
        <w:t>It is going to be there</w:t>
      </w:r>
      <w:r w:rsidRPr="006E754E">
        <w:rPr>
          <w:sz w:val="14"/>
        </w:rPr>
        <w:t xml:space="preserve"> </w:t>
      </w:r>
      <w:r w:rsidRPr="00E13898">
        <w:rPr>
          <w:rStyle w:val="StyleUnderline"/>
        </w:rPr>
        <w:t>as long as structures that underlie and renew the need for inequality and subordination/ servility exist’</w:t>
      </w:r>
      <w:r w:rsidRPr="006E754E">
        <w:rPr>
          <w:sz w:val="14"/>
        </w:rPr>
        <w:t xml:space="preserve"> (Guru 2009, 11). The context of competition among equal sovereign states ‘leaves little scope for the feeling of humiliation for those who have lost in such a competition’ and even ‘the relatively less competent’ states ‘through their instrumental rationality can avoid humiliation by staying away from the competition’ (12). The attitude exhibited by these repetitive practices of sly civility has generated a realization in the postcolonial states that the mimetic medium of the nation-state will not result in the transfer of power or the displacement of a ‘neo-colonial tradition of political control’ in the practices of arms control and disarmament (Bhabha 1994, 347). Sanjay Palshikar inserts that ‘the mighty and the weak do not get humiliated the same way’ (2009, 82). Palshikar notes that ‘ the powerful speak of slight, offence, rudeness, temerity, whereas the subalterns complain of callousness, neglect, and inhuman treatment’ (82). This is best observed in the marginalization of ‘Africa’ as a singular entity, without nuclear technology, and therefore lacking in agency in the Western imagination (Hecht 2012, 16–22). Thus while the West questions the temerity of rogue states, the postcolonial states are encouraged to denounce the ‘differential standards of national security – a sort of nuclear apartheid’ (Singh 1998, 48). </w:t>
      </w:r>
      <w:r w:rsidRPr="00AD573C">
        <w:rPr>
          <w:rStyle w:val="StyleUnderline"/>
        </w:rPr>
        <w:t>The rhetoric of ‘nuclear apartheid’ is a ‘rhetoric of humiliation’ deployed as ‘a technique of political mobilization and consolidation’ to shame the West</w:t>
      </w:r>
      <w:r w:rsidRPr="006E754E">
        <w:rPr>
          <w:sz w:val="14"/>
        </w:rPr>
        <w:t xml:space="preserve"> (Nandy 2009, 51). Shampa Biswas argues that, </w:t>
      </w:r>
      <w:r w:rsidRPr="00AD573C">
        <w:rPr>
          <w:rStyle w:val="StyleUnderline"/>
        </w:rPr>
        <w:t>‘to use the word apartheid is clearly to use a racial signifier and one that carries within it a certain contemporary political resonance’ as it points towards a series of racial exclusions</w:t>
      </w:r>
      <w:r w:rsidRPr="006E754E">
        <w:rPr>
          <w:sz w:val="14"/>
        </w:rPr>
        <w:t xml:space="preserve"> in the contemporary global order (2001, 486). </w:t>
      </w:r>
      <w:r w:rsidRPr="00AD573C">
        <w:rPr>
          <w:rStyle w:val="StyleUnderline"/>
        </w:rPr>
        <w:t>It exposes material inequities in the global distribution of nuclear resources</w:t>
      </w:r>
      <w:r w:rsidRPr="006E754E">
        <w:rPr>
          <w:sz w:val="14"/>
        </w:rPr>
        <w:t xml:space="preserve"> and gives voice to the feelings of resentment against ‘the mind-set of the West as a trustee that can “preach” to the have-nots to have even less’ (Singh, 43). The postcolonial states critique the emphasis on technostrategic practices of arms control and disarmament. They argue that a technological approach delimits the terrain of questions that can be raised and serve as an ‘important boundary marker so that those without access to nuclear weapons cannot be taken seriously’ (Biswas 2014, 70). </w:t>
      </w:r>
      <w:r w:rsidRPr="00AD573C">
        <w:rPr>
          <w:rStyle w:val="StyleUnderline"/>
        </w:rPr>
        <w:t>African states as suppliers of uranium in the nuclear order are barely conferred any recognition in the nuclear order</w:t>
      </w:r>
      <w:r w:rsidRPr="006E754E">
        <w:rPr>
          <w:sz w:val="14"/>
        </w:rPr>
        <w:t xml:space="preserve"> leading Hecht to argue that </w:t>
      </w:r>
      <w:r w:rsidRPr="00AD573C">
        <w:rPr>
          <w:rStyle w:val="StyleUnderline"/>
        </w:rPr>
        <w:t>‘nuclearity’ is a ‘contested technopolitical category’</w:t>
      </w:r>
      <w:r w:rsidRPr="006E754E">
        <w:rPr>
          <w:sz w:val="14"/>
        </w:rPr>
        <w:t xml:space="preserve"> and </w:t>
      </w:r>
      <w:r w:rsidRPr="00AD573C">
        <w:rPr>
          <w:rStyle w:val="StyleUnderline"/>
        </w:rPr>
        <w:t>‘designating something as nuclear’ carries high stakes of empowerment and disempowerment</w:t>
      </w:r>
      <w:r w:rsidRPr="006E754E">
        <w:rPr>
          <w:sz w:val="14"/>
        </w:rPr>
        <w:t xml:space="preserve"> that affects their sovereign status (Hecht 2012, 14, 116). The postcolonial states accuse the </w:t>
      </w:r>
      <w:r w:rsidRPr="00AD573C">
        <w:rPr>
          <w:rStyle w:val="StyleUnderline"/>
        </w:rPr>
        <w:t xml:space="preserve">Western powers </w:t>
      </w:r>
      <w:r w:rsidRPr="006E754E">
        <w:rPr>
          <w:sz w:val="14"/>
        </w:rPr>
        <w:t xml:space="preserve">of </w:t>
      </w:r>
      <w:r w:rsidRPr="00AD573C">
        <w:rPr>
          <w:rStyle w:val="StyleUnderline"/>
        </w:rPr>
        <w:t xml:space="preserve">practicing ‘international neo-colonialism’ </w:t>
      </w:r>
      <w:r w:rsidRPr="006E754E">
        <w:rPr>
          <w:sz w:val="14"/>
        </w:rPr>
        <w:t xml:space="preserve">and insist that </w:t>
      </w:r>
      <w:r w:rsidRPr="00AD573C">
        <w:rPr>
          <w:rStyle w:val="StyleUnderline"/>
        </w:rPr>
        <w:t xml:space="preserve">‘any regime seeking to control the spread of nuclear technologies had to be applied equally to all states’ </w:t>
      </w:r>
      <w:r w:rsidRPr="006E754E">
        <w:rPr>
          <w:sz w:val="14"/>
        </w:rPr>
        <w:t xml:space="preserve">(Abraham 1998, 138–9). </w:t>
      </w:r>
      <w:r w:rsidRPr="00967B7B">
        <w:rPr>
          <w:rStyle w:val="Emphasis"/>
        </w:rPr>
        <w:t>The use of ‘double</w:t>
      </w:r>
      <w:r w:rsidRPr="006E754E">
        <w:rPr>
          <w:sz w:val="14"/>
        </w:rPr>
        <w:t xml:space="preserve"> (or triple) </w:t>
      </w:r>
      <w:r w:rsidRPr="00967B7B">
        <w:rPr>
          <w:rStyle w:val="Emphasis"/>
        </w:rPr>
        <w:t>standards’ to deal with each postcolonial state undermines the global non-proliferation regime</w:t>
      </w:r>
      <w:r w:rsidRPr="006E754E">
        <w:rPr>
          <w:sz w:val="14"/>
        </w:rPr>
        <w:t xml:space="preserve"> (Mallard 2014, 275). They further argue that the efforts of the Western powers to regulate the behaviour of non-nuclear weapons states were attempts to dictate ‘what they could and could not do to further their own national goals and objectives’ (138). These efforts were an affront to the principle of sovereign equality under international law and that no ‘self-respecting’ state could accept (Abraham 1998, 138; Young 1966, 155). T</w:t>
      </w:r>
      <w:r w:rsidRPr="00967B7B">
        <w:rPr>
          <w:rStyle w:val="StyleUnderline"/>
        </w:rPr>
        <w:t>he fear of ‘leaving nuclear weapons in the hands of black Africans’</w:t>
      </w:r>
      <w:r w:rsidRPr="006E754E">
        <w:rPr>
          <w:sz w:val="14"/>
        </w:rPr>
        <w:t xml:space="preserve"> and the deliberate ‘destruction of archival records documenting the weapons program’ in South Africa </w:t>
      </w:r>
      <w:r w:rsidRPr="00967B7B">
        <w:rPr>
          <w:rStyle w:val="StyleUnderline"/>
        </w:rPr>
        <w:t>is construed as a ‘radical production of ignorance and invisibility, perpetuated under the guise of proliferation prevention’</w:t>
      </w:r>
      <w:r w:rsidRPr="006E754E">
        <w:rPr>
          <w:sz w:val="14"/>
        </w:rPr>
        <w:t xml:space="preserve"> (Hecht 2012, 145). </w:t>
      </w:r>
      <w:r w:rsidRPr="00967B7B">
        <w:rPr>
          <w:rStyle w:val="StyleUnderline"/>
        </w:rPr>
        <w:t>The postcolonial states now venture towards acquiring nuclear weapons themselves. They argue that the NPT has implicitly legitimized nuclear weapons</w:t>
      </w:r>
      <w:r w:rsidRPr="006E754E">
        <w:rPr>
          <w:sz w:val="14"/>
        </w:rPr>
        <w:t xml:space="preserve"> (Singh 1998, 1). They insist on the principle of ‘global disarmament or equal and legitimate security for all’ (Singh 1998, 2; Young 1966, 151, 153). But as Victor Villanueva observes there is ‘a difference between speaking and being heard, that if one is constantly speaking but is never heard, never truly heard, there is, in effect, a silence, a silencing. . .how </w:t>
      </w:r>
      <w:r w:rsidRPr="00967B7B">
        <w:rPr>
          <w:rStyle w:val="StyleUnderline"/>
        </w:rPr>
        <w:t xml:space="preserve">racism seems always to be an appendage. . .but not quite integral, even when race is the issue’ </w:t>
      </w:r>
      <w:r w:rsidRPr="006E754E">
        <w:rPr>
          <w:sz w:val="14"/>
        </w:rPr>
        <w:t xml:space="preserve">(Villanueva 1999, 653). This silence is compounded with sceptical conceits that undermine the technological prowess of postcolonial states to build nuclear weapons. </w:t>
      </w:r>
      <w:r w:rsidRPr="00967B7B">
        <w:rPr>
          <w:rStyle w:val="StyleUnderline"/>
        </w:rPr>
        <w:t xml:space="preserve">The struggle to acquire nuclear weapons by postcolonial states is premised on their acknowledgement of practices </w:t>
      </w:r>
      <w:r w:rsidRPr="006E754E">
        <w:rPr>
          <w:sz w:val="14"/>
        </w:rPr>
        <w:t xml:space="preserve">of sly civility </w:t>
      </w:r>
      <w:r w:rsidRPr="00967B7B">
        <w:rPr>
          <w:rStyle w:val="StyleUnderline"/>
        </w:rPr>
        <w:t>by Western powers that persistently seek to use ‘international law to enslave instead of empower the non-European world’</w:t>
      </w:r>
      <w:r w:rsidRPr="006E754E">
        <w:rPr>
          <w:sz w:val="14"/>
        </w:rPr>
        <w:t xml:space="preserve"> (Mallard 2014, 8). The dense web of Safeguard Agreements subjects the signatory postcolonial states to practices of intense ‘verification’ to ensure that there is no diversion of nuclear energy from peaceful uses to nuclear weapons. Similarly other safeguards are imposed on the sale of ‘research’ reactors to developing countries on a case by case basis judging conditions of ‘stability’ in the country. Despite these circumstances the postcolonial ‘outlier’ states are held responsible for exploiting the ambiguities and opacities in the interpretation of legal agreements. The acquisition of nuclear weapons by some of these postcolonial states and their acceptance of the rules of the global non-proliferation regime is either interpreted as a ‘sign that it was ready to harmonize its legal views with those of the rest of the world’ or critiqued as ‘the silent subversion of the whole nonproliferation regime’ (Mallard 2014, 15). </w:t>
      </w:r>
      <w:r w:rsidRPr="00967B7B">
        <w:rPr>
          <w:rStyle w:val="StyleUnderline"/>
        </w:rPr>
        <w:t>The imperative to embrace modernity with its ‘scientism’ and ‘technicism’ is recognized by postcolonial states but it is qualified by their critique of the unprecedented power of nuclear weapons to unleash destruction and reiterated demands for disarmament.</w:t>
      </w:r>
      <w:r w:rsidRPr="006E754E">
        <w:rPr>
          <w:sz w:val="14"/>
        </w:rPr>
        <w:t xml:space="preserve"> But </w:t>
      </w:r>
      <w:r w:rsidRPr="00967B7B">
        <w:rPr>
          <w:rStyle w:val="StyleUnderline"/>
        </w:rPr>
        <w:t>these demands are silenced with the Western insistence on their need ‘to learn from Europe’ and follow strategies of ‘harmonization’ and ‘normalization’</w:t>
      </w:r>
      <w:r w:rsidRPr="006E754E">
        <w:rPr>
          <w:sz w:val="14"/>
        </w:rPr>
        <w:t xml:space="preserve"> of their conduct with the established nuclear order (Mallard 2014, 257–8, 281–2). In a gesture to reclaim and restore some measure of respect the postcolonial states suggest that it is their ancient civilizational heritage that can provide the mantra of ‘scientific temper’ to this quest for scientific modernity. </w:t>
      </w:r>
      <w:r w:rsidRPr="00967B7B">
        <w:rPr>
          <w:rStyle w:val="StyleUnderline"/>
        </w:rPr>
        <w:t xml:space="preserve">The postcolonial states assert the need for a modernity based on a civilization with a propensity towards ethical and moral conduct </w:t>
      </w:r>
      <w:r w:rsidRPr="006E754E">
        <w:rPr>
          <w:sz w:val="14"/>
        </w:rPr>
        <w:t xml:space="preserve">(Chacko 2011, 185). They argue that the ‘scientific temper’ has to be cultivated by drawing upon the ancient spiritual strength vested in the civilizational heritage of India and China (Chacko 185–208; Nehru 1980, 429). This harking back to ancient civilizations for spiritual superiority that will provide the scientific temper to technological prowess is nothing but an attempt by postcolonial states to represent themselves as authoritative moral figures in the field of arms control and disarmament. It is as representatives of ancient civilizational orders that they then make their chivalrous commitments towards ameliorating the paradox of equality/inequality in the nuclear order. </w:t>
      </w:r>
      <w:r w:rsidRPr="00967B7B">
        <w:rPr>
          <w:rStyle w:val="StyleUnderline"/>
        </w:rPr>
        <w:t xml:space="preserve">These commitments include a moratorium on testing, no first-use policy and global disarmament to create a moral and ethical civilizational order. But even this last morsel of respect grounded on civilizational morality is snatched with undue haste and callousness. </w:t>
      </w:r>
      <w:r w:rsidRPr="006E754E">
        <w:rPr>
          <w:sz w:val="14"/>
        </w:rPr>
        <w:t>The dynamic of difference is recaptured in the simple equation of</w:t>
      </w:r>
      <w:r w:rsidRPr="00967B7B">
        <w:rPr>
          <w:rStyle w:val="StyleUnderline"/>
        </w:rPr>
        <w:t xml:space="preserve"> ‘West and the Rest’ and is unleashed with a forceful velocity in the field of arms control and disarmament</w:t>
      </w:r>
      <w:r w:rsidRPr="006E754E">
        <w:rPr>
          <w:sz w:val="14"/>
        </w:rPr>
        <w:t xml:space="preserve"> (Huntington 1997, 8). In this </w:t>
      </w:r>
      <w:r w:rsidRPr="00967B7B">
        <w:rPr>
          <w:rStyle w:val="Emphasis"/>
        </w:rPr>
        <w:t>script the ‘West’ as an identifiable, significant, respectable entity is susceptible to nuclear threats from the amorphous ‘Rest’.</w:t>
      </w:r>
      <w:r w:rsidRPr="006E754E">
        <w:rPr>
          <w:sz w:val="14"/>
        </w:rPr>
        <w:t xml:space="preserve"> Huntington cites the growing nexus of cooperation between the Islamic-Sinic civilizations, ‘to develop their military capabilities, particularly weapons of mass destruction and the missiles for delivering them, so as to counter the conventional military superiority of the West’ (185). He concludes that </w:t>
      </w:r>
      <w:r w:rsidRPr="00967B7B">
        <w:rPr>
          <w:rStyle w:val="StyleUnderline"/>
        </w:rPr>
        <w:t>the non-proliferation efforts of the West are doomed to failure given the commercial incentives and the desire to protect local hegemonies</w:t>
      </w:r>
      <w:r w:rsidRPr="006E754E">
        <w:rPr>
          <w:sz w:val="14"/>
        </w:rPr>
        <w:t xml:space="preserve"> (190–1). The argument on </w:t>
      </w:r>
      <w:r w:rsidRPr="00967B7B">
        <w:rPr>
          <w:rStyle w:val="StyleUnderline"/>
        </w:rPr>
        <w:t>civilizational morality is</w:t>
      </w:r>
      <w:r w:rsidRPr="006E754E">
        <w:rPr>
          <w:sz w:val="14"/>
        </w:rPr>
        <w:t xml:space="preserve"> mocked and </w:t>
      </w:r>
      <w:r w:rsidRPr="00967B7B">
        <w:rPr>
          <w:rStyle w:val="StyleUnderline"/>
        </w:rPr>
        <w:t xml:space="preserve">marginalized </w:t>
      </w:r>
      <w:r w:rsidRPr="006E754E">
        <w:rPr>
          <w:sz w:val="14"/>
        </w:rPr>
        <w:t xml:space="preserve">as the primordiality of civilizations is asserted </w:t>
      </w:r>
      <w:r w:rsidRPr="00967B7B">
        <w:rPr>
          <w:rStyle w:val="StyleUnderline"/>
        </w:rPr>
        <w:t>and a warning issued for an impending clash of civilizations due to failure of nuclear non-proliferation.</w:t>
      </w:r>
      <w:r w:rsidRPr="006E754E">
        <w:rPr>
          <w:sz w:val="14"/>
        </w:rPr>
        <w:t xml:space="preserve"> Huntington flirts with the possibility of a universal standard of civilization conditional to the acceptance of a shared language such as human rights (Huntington 1997, 59). But Donnelly is emphatic in his insistence on human rights as a new standard of civilization (Donnelly 1998, 1–23). Several scholars explore the possibility of regulating and prohibiting weapons with the help of human rights standards in international law (Felice 1998; Yanik 2006; Jawale 2012). Several humanitarian petitions have been issued championing the cause of nuclear disarmament but the current ‘self-consciously grafted’ </w:t>
      </w:r>
      <w:r w:rsidRPr="00C73FCF">
        <w:rPr>
          <w:rStyle w:val="StyleUnderline"/>
        </w:rPr>
        <w:t>discourses on human rights as a standard of civilization to regulate</w:t>
      </w:r>
      <w:r w:rsidRPr="006E754E">
        <w:rPr>
          <w:sz w:val="14"/>
        </w:rPr>
        <w:t xml:space="preserve"> and prohibit </w:t>
      </w:r>
      <w:r w:rsidRPr="00C73FCF">
        <w:rPr>
          <w:rStyle w:val="StyleUnderline"/>
        </w:rPr>
        <w:t>weapons</w:t>
      </w:r>
      <w:r w:rsidRPr="006E754E">
        <w:rPr>
          <w:sz w:val="14"/>
        </w:rPr>
        <w:t xml:space="preserve"> </w:t>
      </w:r>
      <w:r w:rsidRPr="00C73FCF">
        <w:rPr>
          <w:rStyle w:val="StyleUnderline"/>
        </w:rPr>
        <w:t>generates a</w:t>
      </w:r>
      <w:r w:rsidRPr="006E754E">
        <w:rPr>
          <w:sz w:val="14"/>
        </w:rPr>
        <w:t xml:space="preserve"> degree of scepticism ‘. . .(as. . . the preference of the term civilization reminds us) a </w:t>
      </w:r>
      <w:r w:rsidRPr="00C73FCF">
        <w:rPr>
          <w:rStyle w:val="StyleUnderline"/>
        </w:rPr>
        <w:t>higher moral goal that some cultures may better reflect than others in their conduct of hostilities’</w:t>
      </w:r>
      <w:r w:rsidRPr="006E754E">
        <w:rPr>
          <w:sz w:val="14"/>
        </w:rPr>
        <w:t xml:space="preserve"> (Kinsella 2011, 138; Johnson 1983, 32). These concerns are not hypothetical as </w:t>
      </w:r>
      <w:r w:rsidRPr="00C73FCF">
        <w:rPr>
          <w:rStyle w:val="StyleUnderline"/>
        </w:rPr>
        <w:t>it is claimed that ‘contemporary</w:t>
      </w:r>
      <w:r w:rsidRPr="006E754E">
        <w:rPr>
          <w:sz w:val="14"/>
        </w:rPr>
        <w:t xml:space="preserve"> </w:t>
      </w:r>
      <w:r w:rsidRPr="00C73FCF">
        <w:rPr>
          <w:rStyle w:val="StyleUnderline"/>
        </w:rPr>
        <w:t>international</w:t>
      </w:r>
      <w:r w:rsidRPr="006E754E">
        <w:rPr>
          <w:sz w:val="14"/>
        </w:rPr>
        <w:t xml:space="preserve"> </w:t>
      </w:r>
      <w:r w:rsidRPr="00C73FCF">
        <w:rPr>
          <w:rStyle w:val="StyleUnderline"/>
        </w:rPr>
        <w:t>h</w:t>
      </w:r>
      <w:r w:rsidRPr="006E754E">
        <w:rPr>
          <w:sz w:val="14"/>
        </w:rPr>
        <w:t xml:space="preserve">uman </w:t>
      </w:r>
      <w:r w:rsidRPr="00C73FCF">
        <w:rPr>
          <w:rStyle w:val="StyleUnderline"/>
        </w:rPr>
        <w:t>r</w:t>
      </w:r>
      <w:r w:rsidRPr="006E754E">
        <w:rPr>
          <w:sz w:val="14"/>
        </w:rPr>
        <w:t xml:space="preserve">ights norms, no less than </w:t>
      </w:r>
      <w:r w:rsidRPr="00C73FCF">
        <w:rPr>
          <w:rStyle w:val="StyleUnderline"/>
        </w:rPr>
        <w:t>the classic standard of civilization</w:t>
      </w:r>
      <w:r w:rsidRPr="006E754E">
        <w:rPr>
          <w:sz w:val="14"/>
        </w:rPr>
        <w:t xml:space="preserve">, </w:t>
      </w:r>
      <w:r w:rsidRPr="00C73FCF">
        <w:rPr>
          <w:rStyle w:val="StyleUnderline"/>
        </w:rPr>
        <w:t>are European in origin’</w:t>
      </w:r>
      <w:r w:rsidRPr="006E754E">
        <w:rPr>
          <w:sz w:val="14"/>
        </w:rPr>
        <w:t xml:space="preserve"> and that ‘the rise of universal human rights ideas presents a story of moral progress’ (Donnelly 1998, 20). </w:t>
      </w:r>
      <w:r w:rsidRPr="00C73FCF">
        <w:rPr>
          <w:rStyle w:val="StyleUnderline"/>
        </w:rPr>
        <w:t>These narcisstic claims make a distinction between ‘classic’ and ‘new’ standards of civilization</w:t>
      </w:r>
      <w:r w:rsidRPr="006E754E">
        <w:rPr>
          <w:sz w:val="14"/>
        </w:rPr>
        <w:t xml:space="preserve">. </w:t>
      </w:r>
      <w:r w:rsidRPr="00C73FCF">
        <w:rPr>
          <w:rStyle w:val="StyleUnderline"/>
        </w:rPr>
        <w:t>It is argued that ‘the classic standards of civilization</w:t>
      </w:r>
      <w:r w:rsidRPr="006E754E">
        <w:rPr>
          <w:sz w:val="14"/>
        </w:rPr>
        <w:t xml:space="preserve"> (largely unintentionally) </w:t>
      </w:r>
      <w:r w:rsidRPr="00C73FCF">
        <w:rPr>
          <w:rStyle w:val="StyleUnderline"/>
        </w:rPr>
        <w:t>outlined a path for non-Western states to become recognized as sovereign equals and thus “obtain” the protections of</w:t>
      </w:r>
      <w:r w:rsidRPr="006E754E">
        <w:rPr>
          <w:sz w:val="14"/>
        </w:rPr>
        <w:t xml:space="preserve"> (Western) </w:t>
      </w:r>
      <w:r w:rsidRPr="00C73FCF">
        <w:rPr>
          <w:rStyle w:val="StyleUnderline"/>
        </w:rPr>
        <w:t>i</w:t>
      </w:r>
      <w:r w:rsidRPr="006E754E">
        <w:rPr>
          <w:sz w:val="14"/>
        </w:rPr>
        <w:t xml:space="preserve">nternational </w:t>
      </w:r>
      <w:r w:rsidRPr="00C73FCF">
        <w:rPr>
          <w:rStyle w:val="StyleUnderline"/>
        </w:rPr>
        <w:t>law’</w:t>
      </w:r>
      <w:r w:rsidRPr="006E754E">
        <w:rPr>
          <w:sz w:val="14"/>
        </w:rPr>
        <w:t xml:space="preserve"> (Donnelly 1998, 8). </w:t>
      </w:r>
      <w:r w:rsidRPr="00C73FCF">
        <w:rPr>
          <w:rStyle w:val="StyleUnderline"/>
        </w:rPr>
        <w:t>This</w:t>
      </w:r>
      <w:r w:rsidRPr="006E754E">
        <w:rPr>
          <w:sz w:val="14"/>
        </w:rPr>
        <w:t xml:space="preserve"> patronizing premise </w:t>
      </w:r>
      <w:r w:rsidRPr="00C73FCF">
        <w:rPr>
          <w:rStyle w:val="StyleUnderline"/>
        </w:rPr>
        <w:t>is further advanced to suggest</w:t>
      </w:r>
      <w:r w:rsidRPr="006E754E">
        <w:rPr>
          <w:sz w:val="14"/>
        </w:rPr>
        <w:t xml:space="preserve"> that </w:t>
      </w:r>
      <w:r w:rsidRPr="00C73FCF">
        <w:rPr>
          <w:rStyle w:val="StyleUnderline"/>
        </w:rPr>
        <w:t>the ‘new’ standard of civilization is ‘</w:t>
      </w:r>
      <w:r w:rsidRPr="00C73FCF">
        <w:rPr>
          <w:rStyle w:val="Emphasis"/>
        </w:rPr>
        <w:t xml:space="preserve">beginning to be used in the context of overcoming, rather than institutionalizing differences’ </w:t>
      </w:r>
      <w:r w:rsidRPr="006E754E">
        <w:rPr>
          <w:sz w:val="14"/>
        </w:rPr>
        <w:t xml:space="preserve">(10). This is because unlike the exclusive and negative character of the classic standards of civilization that ‘imposed minimal obligations primarily on barbarians’ the new standards of civilization are positive and universal and tends to make ‘more extensive (maximal) demands on states’ (11). </w:t>
      </w:r>
      <w:r w:rsidRPr="00C73FCF">
        <w:rPr>
          <w:rStyle w:val="StyleUnderline"/>
        </w:rPr>
        <w:t>The new standard of civilization is a ‘purified form’ of the morally appealing idea of ‘adherence to shared standards of justice</w:t>
      </w:r>
      <w:r w:rsidRPr="006E754E">
        <w:rPr>
          <w:sz w:val="14"/>
        </w:rPr>
        <w:t xml:space="preserve"> as a condition for full membership in international society’ (14). These claims are then </w:t>
      </w:r>
      <w:r w:rsidRPr="00C73FCF">
        <w:rPr>
          <w:rStyle w:val="StyleUnderline"/>
        </w:rPr>
        <w:t>buttressed with assertions that ‘European human rights initiatives have been missionary</w:t>
      </w:r>
      <w:r w:rsidRPr="006E754E">
        <w:rPr>
          <w:sz w:val="14"/>
        </w:rPr>
        <w:t xml:space="preserve"> in the best sense of that term, seeking </w:t>
      </w:r>
      <w:r w:rsidRPr="00C73FCF">
        <w:rPr>
          <w:rStyle w:val="StyleUnderline"/>
        </w:rPr>
        <w:t>to spread the benefits of</w:t>
      </w:r>
      <w:r w:rsidRPr="006E754E">
        <w:rPr>
          <w:sz w:val="14"/>
        </w:rPr>
        <w:t xml:space="preserve"> (</w:t>
      </w:r>
      <w:r w:rsidRPr="00C73FCF">
        <w:rPr>
          <w:rStyle w:val="StyleUnderline"/>
        </w:rPr>
        <w:t>universal</w:t>
      </w:r>
      <w:r w:rsidRPr="006E754E">
        <w:rPr>
          <w:sz w:val="14"/>
        </w:rPr>
        <w:t xml:space="preserve">) </w:t>
      </w:r>
      <w:r w:rsidRPr="00C73FCF">
        <w:rPr>
          <w:rStyle w:val="StyleUnderline"/>
        </w:rPr>
        <w:t>values enjoyed at home’</w:t>
      </w:r>
      <w:r w:rsidRPr="006E754E">
        <w:rPr>
          <w:sz w:val="14"/>
        </w:rPr>
        <w:t xml:space="preserve"> (15). There is a facile attempt at acknowledgement that ‘despite the fatal tainting of the language of “civilization” by abuses carried out under (and by exponents of) the classic standard of civilization, internationally recognized human rights share a similar legitimating logic’ (16). In an effort to navigate the sly civility embedded in the writings advocating human rights as the new standard of civilization to be applied in the regulation and prohibition of weapons </w:t>
      </w:r>
      <w:r w:rsidRPr="00B270CA">
        <w:rPr>
          <w:rStyle w:val="StyleUnderline"/>
        </w:rPr>
        <w:t xml:space="preserve">it is helpful to recollect that discourses on humanity and human rights law do not automatically displace hierarchies of power and protection </w:t>
      </w:r>
      <w:r w:rsidRPr="006E754E">
        <w:rPr>
          <w:sz w:val="14"/>
        </w:rPr>
        <w:t xml:space="preserve">embedded in discourses of civilization to address the problems of arms control and disarmament (Kinsella 2011, 138). </w:t>
      </w:r>
      <w:r w:rsidRPr="00B270CA">
        <w:rPr>
          <w:rStyle w:val="StyleUnderline"/>
        </w:rPr>
        <w:t>Human rights as core legal standards ‘are not commonly referenced in discussions of. . .arms control’</w:t>
      </w:r>
      <w:r w:rsidRPr="006E754E">
        <w:rPr>
          <w:sz w:val="14"/>
        </w:rPr>
        <w:t xml:space="preserve"> (Waltz 2014, 168). Mallard cautions us against the ‘power of public charades’ that ‘render opaque’ the interpretation of legal rules (265, 270). He reminds us of the shortcomings of focusing on ‘macrolevel processes of normative habituation and “mimetic” socialization among political elites’ that fail to grasping the ‘microlevel processes of legal interpretation’ that accompany several decades long treaty negotiations and obligations on regulation of weapons (4–5). Waltz observes: In the 1980s, Amnesty International linked its appeals primarily to international human rights standards and treaties, but today it is more common for human rights organizations to frame their concerns about particular weapons in reference to the legal principles of international humanitarian law. (Waltz 2014, 152) But </w:t>
      </w:r>
      <w:r w:rsidRPr="00B270CA">
        <w:rPr>
          <w:rStyle w:val="StyleUnderline"/>
        </w:rPr>
        <w:t>Mathur problematizes practices of legalization in arms control</w:t>
      </w:r>
      <w:r w:rsidRPr="006E754E">
        <w:rPr>
          <w:sz w:val="14"/>
        </w:rPr>
        <w:t xml:space="preserve"> and disarmament </w:t>
      </w:r>
      <w:r w:rsidRPr="00B270CA">
        <w:rPr>
          <w:rStyle w:val="StyleUnderline"/>
        </w:rPr>
        <w:t>to demonstrate how these practices of legalization deflect attention from the sufferings of the victims</w:t>
      </w:r>
      <w:r w:rsidRPr="006E754E">
        <w:rPr>
          <w:sz w:val="14"/>
        </w:rPr>
        <w:t xml:space="preserve"> or ‘</w:t>
      </w:r>
      <w:r w:rsidRPr="00B270CA">
        <w:rPr>
          <w:rStyle w:val="StyleUnderline"/>
        </w:rPr>
        <w:t>the victim is factored in only so far as the legal vocabulary of military necessity and unnecessary suffering permit</w:t>
      </w:r>
      <w:r w:rsidRPr="006E754E">
        <w:rPr>
          <w:sz w:val="14"/>
        </w:rPr>
        <w:t xml:space="preserve">, notwithstanding the ambiguity associated with these technical terms’ (2012, 424). It is therefore more helpful to take note of Antony Anghie’s observation that, ‘the monumental significance of </w:t>
      </w:r>
      <w:r w:rsidRPr="005263C5">
        <w:rPr>
          <w:rStyle w:val="StyleUnderline"/>
        </w:rPr>
        <w:t>international human rights law’</w:t>
      </w:r>
      <w:r w:rsidRPr="006E754E">
        <w:rPr>
          <w:sz w:val="14"/>
        </w:rPr>
        <w:t xml:space="preserve"> is that they </w:t>
      </w:r>
      <w:r w:rsidRPr="005263C5">
        <w:rPr>
          <w:rStyle w:val="StyleUnderline"/>
        </w:rPr>
        <w:t>administer a ‘“civilizing therapy” to the body politic of the sovereign state</w:t>
      </w:r>
      <w:r w:rsidRPr="006E754E">
        <w:rPr>
          <w:sz w:val="14"/>
        </w:rPr>
        <w:t xml:space="preserve">’ (Anghie 2004, 135). These standards seek </w:t>
      </w:r>
      <w:r w:rsidRPr="005263C5">
        <w:rPr>
          <w:rStyle w:val="StyleUnderline"/>
        </w:rPr>
        <w:t>to condition the character of non-European state sovereignty and express an ‘interest in making new rules through the strategy of consensus than consent as the basis of international legal obligations</w:t>
      </w:r>
      <w:r w:rsidRPr="006E754E">
        <w:rPr>
          <w:sz w:val="14"/>
        </w:rPr>
        <w:t xml:space="preserve">’ (Anand 1972, 82–5). </w:t>
      </w:r>
      <w:r w:rsidRPr="006E754E">
        <w:rPr>
          <w:rStyle w:val="StyleUnderline"/>
        </w:rPr>
        <w:t>It is this strategy of consensus rather than consent that has received considerable flak from those advocating disarmament as humanitarian action</w:t>
      </w:r>
      <w:r w:rsidRPr="006E754E">
        <w:rPr>
          <w:sz w:val="14"/>
        </w:rPr>
        <w:t xml:space="preserve"> (Borrie 2005, 7–38). </w:t>
      </w:r>
      <w:r w:rsidRPr="006E754E">
        <w:rPr>
          <w:rStyle w:val="StyleUnderline"/>
        </w:rPr>
        <w:t>Under these circumstances it is questionable if the language of human rights as a universal standard of civilization will make assertions against humiliation possible or will it merely perpetuate the practices of sly civility under the now fashionable guise of disarmament as humanitarianism?</w:t>
      </w:r>
      <w:r w:rsidRPr="006E754E">
        <w:rPr>
          <w:sz w:val="14"/>
        </w:rPr>
        <w:t xml:space="preserve"> A response to this question will depend on our willingness to acknowledge that </w:t>
      </w:r>
      <w:r w:rsidRPr="005263C5">
        <w:rPr>
          <w:rStyle w:val="StyleUnderline"/>
        </w:rPr>
        <w:t>practices of sly civility insisting on a ‘legal-technical approach to the massive killing of the innocent. . .cannot deal with the political and moral dilemmas involved’ and that ‘law must sometimes remain silent</w:t>
      </w:r>
      <w:r w:rsidRPr="006E754E">
        <w:rPr>
          <w:sz w:val="14"/>
        </w:rPr>
        <w:t>’ so that we might dwell on the question of ‘who we are’? (Koskenniemi 1999, 489, 508–10).</w:t>
      </w:r>
    </w:p>
    <w:p w:rsidR="007D5870" w:rsidRDefault="007D5870" w:rsidP="007D5870"/>
    <w:p w:rsidR="007D5870" w:rsidRDefault="007D5870" w:rsidP="007D5870">
      <w:pPr>
        <w:pStyle w:val="Heading4"/>
      </w:pPr>
      <w:r>
        <w:t>Eastern countries are held to a nuclear double standard that assumes inferiority and obscures Western irresponsibility</w:t>
      </w:r>
    </w:p>
    <w:p w:rsidR="007D5870" w:rsidRPr="000017D6" w:rsidRDefault="007D5870" w:rsidP="007D5870">
      <w:r w:rsidRPr="000017D6">
        <w:rPr>
          <w:rStyle w:val="Style13ptBold"/>
        </w:rPr>
        <w:t>Gusterson 2008</w:t>
      </w:r>
      <w:r>
        <w:t xml:space="preserve"> </w:t>
      </w:r>
      <w:r w:rsidRPr="005D7A74">
        <w:rPr>
          <w:sz w:val="16"/>
          <w:szCs w:val="16"/>
        </w:rPr>
        <w:t xml:space="preserve">(Hugh Gusterson, after aquiring a Ph.D. from Stanford in 1992, served as an assistant professor and then an associate professor with tenure in anthropology and science studies at MIT. He received fellowships and awards from MacArthur Foundation, Stanford University, and the National Science Foundation. He moved to George Mason in 2006 as a professor of anthropology and sociology. “A Double Standard on Nuclear Weapons?: ‘Nuclear Orientalism’ and ‘A New Discourse,’” MIT Center for International Studies: Audit of the Conventional Wisdom, April 2008, </w:t>
      </w:r>
      <w:hyperlink r:id="rId609" w:history="1">
        <w:r w:rsidRPr="005D7A74">
          <w:rPr>
            <w:rStyle w:val="Hyperlink"/>
            <w:sz w:val="16"/>
            <w:szCs w:val="16"/>
          </w:rPr>
          <w:t>http://cis.mit.edu/sites/default/files/images/gusterson_audit.pdf</w:t>
        </w:r>
      </w:hyperlink>
      <w:r w:rsidRPr="005D7A74">
        <w:rPr>
          <w:sz w:val="16"/>
          <w:szCs w:val="16"/>
        </w:rPr>
        <w:t xml:space="preserve">) </w:t>
      </w:r>
      <w:r>
        <w:t>rw</w:t>
      </w:r>
    </w:p>
    <w:p w:rsidR="007D5870" w:rsidRPr="00C47DDD" w:rsidRDefault="007D5870" w:rsidP="007D5870">
      <w:r>
        <w:t>[**we reject the use of racialized and classist language**]</w:t>
      </w:r>
    </w:p>
    <w:p w:rsidR="007D5870" w:rsidRDefault="007D5870" w:rsidP="007D5870">
      <w:pPr>
        <w:rPr>
          <w:sz w:val="16"/>
        </w:rPr>
      </w:pPr>
      <w:r w:rsidRPr="00C47DDD">
        <w:rPr>
          <w:rStyle w:val="StyleUnderline"/>
        </w:rPr>
        <w:t>There has long been a widespread perception among U.S. defense intellectuals</w:t>
      </w:r>
      <w:r w:rsidRPr="009B0433">
        <w:rPr>
          <w:sz w:val="16"/>
        </w:rPr>
        <w:t xml:space="preserve">, politicians and pundits </w:t>
      </w:r>
      <w:r w:rsidRPr="00C47DDD">
        <w:rPr>
          <w:rStyle w:val="StyleUnderline"/>
        </w:rPr>
        <w:t>that</w:t>
      </w:r>
      <w:r w:rsidRPr="009B0433">
        <w:rPr>
          <w:sz w:val="16"/>
        </w:rPr>
        <w:t xml:space="preserve">, while we can live with the nuclear weapons of the five official nuclear nations for the indefinite future, </w:t>
      </w:r>
      <w:r w:rsidRPr="00C47DDD">
        <w:rPr>
          <w:rStyle w:val="StyleUnderline"/>
        </w:rPr>
        <w:t xml:space="preserve">the proliferation of nuclear weapons to nuclear-threshold states in the </w:t>
      </w:r>
      <w:r w:rsidRPr="00C47DDD">
        <w:rPr>
          <w:rStyle w:val="StyleUnderline"/>
          <w:strike/>
        </w:rPr>
        <w:t>Third World</w:t>
      </w:r>
      <w:r>
        <w:rPr>
          <w:rStyle w:val="StyleUnderline"/>
        </w:rPr>
        <w:t xml:space="preserve"> [global south]</w:t>
      </w:r>
      <w:r w:rsidRPr="00C47DDD">
        <w:rPr>
          <w:rStyle w:val="StyleUnderline"/>
        </w:rPr>
        <w:t>, especially the Islamic world, would be enormously dangerous.</w:t>
      </w:r>
      <w:r w:rsidRPr="009B0433">
        <w:rPr>
          <w:sz w:val="16"/>
        </w:rPr>
        <w:t xml:space="preserve"> This orthodoxy is so much a part of our collective common sense that, like all common sense, it can usually be stated as simple fact without fear of contradiction. It is widely found in the media and in learned journals, and it is shared by liberals as well as conservatives. For example, just as Kenneth Adelman, a senior official in the Reagan administration, said that “the real danger comes from some miserable Third World country which decides to use these weapons either out of desperation or incivility,”2 at the same time Hans Bethe—a physicist revered by many for his work on behalf of disarmament over many decades—said, “There have to be nuclear weapons in the hands of more responsible countries to deter such use” by Third World nations.3 </w:t>
      </w:r>
      <w:r w:rsidRPr="00C47DDD">
        <w:rPr>
          <w:rStyle w:val="StyleUnderline"/>
        </w:rPr>
        <w:t xml:space="preserve">Western alarmism about the dangers of nuclear weapons in </w:t>
      </w:r>
      <w:r w:rsidRPr="00C47DDD">
        <w:rPr>
          <w:rStyle w:val="StyleUnderline"/>
          <w:strike/>
        </w:rPr>
        <w:t>Third World</w:t>
      </w:r>
      <w:r>
        <w:rPr>
          <w:rStyle w:val="StyleUnderline"/>
        </w:rPr>
        <w:t xml:space="preserve"> [global south]</w:t>
      </w:r>
      <w:r w:rsidRPr="00C47DDD">
        <w:rPr>
          <w:rStyle w:val="StyleUnderline"/>
        </w:rPr>
        <w:t xml:space="preserve"> hands was particularly evident when India and Pakistan set off</w:t>
      </w:r>
      <w:r w:rsidRPr="009B0433">
        <w:rPr>
          <w:sz w:val="16"/>
        </w:rPr>
        <w:t xml:space="preserve"> their salvos of </w:t>
      </w:r>
      <w:r w:rsidRPr="00C47DDD">
        <w:rPr>
          <w:rStyle w:val="StyleUnderline"/>
        </w:rPr>
        <w:t>nuclear tests in May 1998</w:t>
      </w:r>
      <w:r w:rsidRPr="009B0433">
        <w:rPr>
          <w:sz w:val="16"/>
        </w:rPr>
        <w:t xml:space="preserve">. Many analysts had already identified South Asia as the likeliest site in the world for a nuclear war. Soon after India’s tests, Senator Daniel Patrick Moynihan said on The Charlie Rose Show, </w:t>
      </w:r>
      <w:r w:rsidRPr="00C47DDD">
        <w:rPr>
          <w:rStyle w:val="StyleUnderline"/>
        </w:rPr>
        <w:t>“If Pakistan tests the bomb, we are on the edge of nuclear warfare.”</w:t>
      </w:r>
      <w:r w:rsidRPr="009B0433">
        <w:rPr>
          <w:sz w:val="16"/>
        </w:rPr>
        <w:t xml:space="preserve"> Three days later, following Pakistan’s tests, Senator </w:t>
      </w:r>
      <w:r w:rsidRPr="00C47DDD">
        <w:rPr>
          <w:rStyle w:val="StyleUnderline"/>
        </w:rPr>
        <w:t>John McCain said that the world was “closer to nuclear war than we have been any time since the Cuban Missile Crisis.”</w:t>
      </w:r>
      <w:r w:rsidRPr="009B0433">
        <w:rPr>
          <w:sz w:val="16"/>
        </w:rPr>
        <w:t xml:space="preserve">4 Speaking to Reuters, David Albright, president of the liberal Institute for Strategic and International Studies in Washington, D.C., opined, </w:t>
      </w:r>
      <w:r w:rsidRPr="00C47DDD">
        <w:rPr>
          <w:rStyle w:val="StyleUnderline"/>
        </w:rPr>
        <w:t>“I don’t think they [India and Pakistan] are up to the task of preventing a conventional conflict from accidentally slipping into a nuclear exchange.”</w:t>
      </w:r>
      <w:r w:rsidRPr="009B0433">
        <w:rPr>
          <w:sz w:val="16"/>
        </w:rPr>
        <w:t xml:space="preserve"> 5 Nuclear Orientalism According to the anthropological literature on risk, </w:t>
      </w:r>
      <w:r w:rsidRPr="00C47DDD">
        <w:rPr>
          <w:rStyle w:val="StyleUnderline"/>
        </w:rPr>
        <w:t>shared fears often reveal</w:t>
      </w:r>
      <w:r w:rsidRPr="009B0433">
        <w:rPr>
          <w:sz w:val="16"/>
        </w:rPr>
        <w:t xml:space="preserve"> as </w:t>
      </w:r>
      <w:r w:rsidRPr="00C47DDD">
        <w:rPr>
          <w:rStyle w:val="StyleUnderline"/>
        </w:rPr>
        <w:t>much about the identities and solidarities of the fearful</w:t>
      </w:r>
      <w:r w:rsidRPr="009B0433">
        <w:rPr>
          <w:sz w:val="16"/>
        </w:rPr>
        <w:t xml:space="preserve"> as about the actual dangers that are feared. The immoderate reactions in the West to the nuclear tests conducted in 1998 by India and Pakistan, and to Iraq’s nuclear weapons program earlier, are examples of </w:t>
      </w:r>
      <w:r w:rsidRPr="00C47DDD">
        <w:rPr>
          <w:rStyle w:val="StyleUnderline"/>
        </w:rPr>
        <w:t>an entrenched discourse on nuclear proliferation</w:t>
      </w:r>
      <w:r w:rsidRPr="009B0433">
        <w:rPr>
          <w:sz w:val="16"/>
        </w:rPr>
        <w:t xml:space="preserve"> that </w:t>
      </w:r>
      <w:r w:rsidRPr="00C47DDD">
        <w:rPr>
          <w:rStyle w:val="StyleUnderline"/>
        </w:rPr>
        <w:t xml:space="preserve">has played an important role in structuring the </w:t>
      </w:r>
      <w:r w:rsidRPr="00C47DDD">
        <w:rPr>
          <w:rStyle w:val="StyleUnderline"/>
          <w:strike/>
        </w:rPr>
        <w:t>Third World</w:t>
      </w:r>
      <w:r>
        <w:rPr>
          <w:rStyle w:val="StyleUnderline"/>
        </w:rPr>
        <w:t xml:space="preserve"> [global south]</w:t>
      </w:r>
      <w:r w:rsidRPr="009B0433">
        <w:rPr>
          <w:sz w:val="16"/>
        </w:rPr>
        <w:t xml:space="preserve">, and our relation to it, </w:t>
      </w:r>
      <w:r w:rsidRPr="00C47DDD">
        <w:rPr>
          <w:rStyle w:val="StyleUnderline"/>
        </w:rPr>
        <w:t>in the Western imagination</w:t>
      </w:r>
      <w:r w:rsidRPr="009B0433">
        <w:rPr>
          <w:sz w:val="16"/>
        </w:rPr>
        <w:t xml:space="preserve">. This discourse, </w:t>
      </w:r>
      <w:r w:rsidRPr="00C47DDD">
        <w:rPr>
          <w:rStyle w:val="StyleUnderline"/>
        </w:rPr>
        <w:t>dividing the world into nations that can be trusted with nuclear weapons and those that cannot</w:t>
      </w:r>
      <w:r w:rsidRPr="009B0433">
        <w:rPr>
          <w:sz w:val="16"/>
        </w:rPr>
        <w:t xml:space="preserve">, dates back, at least, to </w:t>
      </w:r>
      <w:r w:rsidRPr="009B0433">
        <w:rPr>
          <w:rStyle w:val="StyleUnderline"/>
        </w:rPr>
        <w:t>the N</w:t>
      </w:r>
      <w:r w:rsidRPr="009B0433">
        <w:rPr>
          <w:sz w:val="16"/>
        </w:rPr>
        <w:t>on-</w:t>
      </w:r>
      <w:r w:rsidRPr="009B0433">
        <w:rPr>
          <w:rStyle w:val="StyleUnderline"/>
        </w:rPr>
        <w:t>P</w:t>
      </w:r>
      <w:r w:rsidRPr="009B0433">
        <w:rPr>
          <w:sz w:val="16"/>
        </w:rPr>
        <w:t xml:space="preserve">roliferation </w:t>
      </w:r>
      <w:r w:rsidRPr="009B0433">
        <w:rPr>
          <w:rStyle w:val="StyleUnderline"/>
        </w:rPr>
        <w:t>T</w:t>
      </w:r>
      <w:r w:rsidRPr="009B0433">
        <w:rPr>
          <w:sz w:val="16"/>
        </w:rPr>
        <w:t xml:space="preserve">reaty </w:t>
      </w:r>
      <w:r w:rsidRPr="009B0433">
        <w:rPr>
          <w:rStyle w:val="StyleUnderline"/>
        </w:rPr>
        <w:t>of 1970</w:t>
      </w:r>
      <w:r w:rsidRPr="009B0433">
        <w:rPr>
          <w:sz w:val="16"/>
        </w:rPr>
        <w:t xml:space="preserve">. The Non-Proliferation Treaty embodied a bargain between the five countries that had nuclear weapons in 1970 and those countries that did not. According to the bargain, the five official nuclear states (the United States, the Soviet Union, the United Kingdom, France, and China)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powers agreed to pursue “negotiations in good faith on effective measures relating to cessation of the nuclear arms race at an early date and to nuclear disarmament.” One hundred eighty-seven countries have signed the treaty. </w:t>
      </w:r>
      <w:r w:rsidRPr="009B0433">
        <w:rPr>
          <w:rStyle w:val="StyleUnderline"/>
        </w:rPr>
        <w:t>Saying it enshrines a system of global ‘nuclear apartheid,’ Israel, India, and Pakistan have refused</w:t>
      </w:r>
      <w:r w:rsidRPr="009B0433">
        <w:rPr>
          <w:sz w:val="16"/>
        </w:rPr>
        <w:t xml:space="preserve">. North Korea has withdrawn from the treaty. </w:t>
      </w:r>
      <w:r w:rsidRPr="009B0433">
        <w:rPr>
          <w:rStyle w:val="StyleUnderline"/>
        </w:rPr>
        <w:t>The N</w:t>
      </w:r>
      <w:r w:rsidRPr="009B0433">
        <w:rPr>
          <w:sz w:val="16"/>
        </w:rPr>
        <w:t>on-</w:t>
      </w:r>
      <w:r w:rsidRPr="009B0433">
        <w:rPr>
          <w:rStyle w:val="StyleUnderline"/>
        </w:rPr>
        <w:t>P</w:t>
      </w:r>
      <w:r w:rsidRPr="009B0433">
        <w:rPr>
          <w:sz w:val="16"/>
        </w:rPr>
        <w:t xml:space="preserve">roliferation </w:t>
      </w:r>
      <w:r w:rsidRPr="009B0433">
        <w:rPr>
          <w:rStyle w:val="StyleUnderline"/>
        </w:rPr>
        <w:t>T</w:t>
      </w:r>
      <w:r w:rsidRPr="009B0433">
        <w:rPr>
          <w:sz w:val="16"/>
        </w:rPr>
        <w:t xml:space="preserve">reaty </w:t>
      </w:r>
      <w:r w:rsidRPr="009B0433">
        <w:rPr>
          <w:rStyle w:val="StyleUnderline"/>
        </w:rPr>
        <w:t>has become the legal anchor for a global nuclear regime that is increasingly legitimated in Western public discourse in racialized terms</w:t>
      </w:r>
      <w:r w:rsidRPr="009B0433">
        <w:rPr>
          <w:sz w:val="16"/>
        </w:rPr>
        <w:t xml:space="preserve">. </w:t>
      </w:r>
      <w:r w:rsidRPr="009B0433">
        <w:rPr>
          <w:rStyle w:val="StyleUnderline"/>
        </w:rPr>
        <w:t>In view of recent</w:t>
      </w:r>
      <w:r w:rsidRPr="009B0433">
        <w:rPr>
          <w:sz w:val="16"/>
        </w:rPr>
        <w:t xml:space="preserve"> developments in </w:t>
      </w:r>
      <w:r w:rsidRPr="009B0433">
        <w:rPr>
          <w:rStyle w:val="StyleUnderline"/>
        </w:rPr>
        <w:t>global politics</w:t>
      </w:r>
      <w:r w:rsidRPr="009B0433">
        <w:rPr>
          <w:sz w:val="16"/>
        </w:rPr>
        <w:t>—the collapse of the Soviet Union, two wars against Iraq, and international crises over the nuclear weapons programs of North Korea and Iran—</w:t>
      </w:r>
      <w:r w:rsidRPr="009B0433">
        <w:rPr>
          <w:rStyle w:val="StyleUnderline"/>
        </w:rPr>
        <w:t>the importance of this discourse in organizing Western geopolitical understandings is only growing</w:t>
      </w:r>
      <w:r w:rsidRPr="009B0433">
        <w:rPr>
          <w:sz w:val="16"/>
        </w:rPr>
        <w:t xml:space="preserve">. It has become an increasingly important way of </w:t>
      </w:r>
      <w:r w:rsidRPr="009B0433">
        <w:rPr>
          <w:rStyle w:val="StyleUnderline"/>
        </w:rPr>
        <w:t>legitimating U.S. military programs in the post-cold war world, where “rogue states” have supplanted the old evil empire in the imaginations of American war planners.</w:t>
      </w:r>
      <w:r w:rsidRPr="009B0433">
        <w:rPr>
          <w:sz w:val="16"/>
        </w:rPr>
        <w:t xml:space="preserve"> The dominant discourse that stabilizes this system of nuclear apartheid in Western ideology was labeled “</w:t>
      </w:r>
      <w:r w:rsidRPr="009B0433">
        <w:rPr>
          <w:rStyle w:val="StyleUnderline"/>
        </w:rPr>
        <w:t>Orientalism”</w:t>
      </w:r>
      <w:r w:rsidRPr="009B0433">
        <w:rPr>
          <w:sz w:val="16"/>
        </w:rPr>
        <w:t xml:space="preserve"> (albeit in a different context) by Edward Said. According to Said, orientalist discourse constructs the world in terms of a series of binary oppositions that produce the Orient as the mirror image of the West: where “we” are rational and disciplined, “they” are impulsive and emotional; </w:t>
      </w:r>
      <w:r w:rsidRPr="009B0433">
        <w:rPr>
          <w:rStyle w:val="StyleUnderline"/>
        </w:rPr>
        <w:t xml:space="preserve">where “we” are modern </w:t>
      </w:r>
      <w:r w:rsidRPr="009B0433">
        <w:rPr>
          <w:sz w:val="16"/>
        </w:rPr>
        <w:t xml:space="preserve">and flexible, “they” are slaves </w:t>
      </w:r>
      <w:r w:rsidRPr="009B0433">
        <w:rPr>
          <w:rStyle w:val="StyleUnderline"/>
        </w:rPr>
        <w:t xml:space="preserve">to </w:t>
      </w:r>
      <w:r w:rsidRPr="009B0433">
        <w:rPr>
          <w:sz w:val="16"/>
        </w:rPr>
        <w:t xml:space="preserve">ancient </w:t>
      </w:r>
      <w:r w:rsidRPr="009B0433">
        <w:rPr>
          <w:rStyle w:val="StyleUnderline"/>
        </w:rPr>
        <w:t xml:space="preserve">passions </w:t>
      </w:r>
      <w:r w:rsidRPr="009B0433">
        <w:rPr>
          <w:sz w:val="16"/>
        </w:rPr>
        <w:t xml:space="preserve">and routines; </w:t>
      </w:r>
      <w:r w:rsidRPr="009B0433">
        <w:rPr>
          <w:rStyle w:val="StyleUnderline"/>
        </w:rPr>
        <w:t>where “we” are honest</w:t>
      </w:r>
      <w:r w:rsidRPr="009B0433">
        <w:rPr>
          <w:sz w:val="16"/>
        </w:rPr>
        <w:t xml:space="preserve"> and compassionate, </w:t>
      </w:r>
      <w:r w:rsidRPr="009B0433">
        <w:rPr>
          <w:rStyle w:val="StyleUnderline"/>
        </w:rPr>
        <w:t xml:space="preserve">“they” are treacherous </w:t>
      </w:r>
      <w:r w:rsidRPr="009B0433">
        <w:rPr>
          <w:sz w:val="16"/>
        </w:rPr>
        <w:t xml:space="preserve">and uncultivated. 6 While the blatantly racist orientalism of the high colonial period has softened, more </w:t>
      </w:r>
      <w:r w:rsidRPr="009B0433">
        <w:rPr>
          <w:rStyle w:val="StyleUnderline"/>
        </w:rPr>
        <w:t>subtle orientalist ideologies endure in contemporary politics</w:t>
      </w:r>
      <w:r w:rsidRPr="009B0433">
        <w:rPr>
          <w:sz w:val="16"/>
        </w:rPr>
        <w:t xml:space="preserve"> and are applicable here. </w:t>
      </w:r>
      <w:r w:rsidRPr="009B0433">
        <w:rPr>
          <w:rStyle w:val="StyleUnderline"/>
        </w:rPr>
        <w:t xml:space="preserve">Four Common Arguments Against Proliferation </w:t>
      </w:r>
      <w:r w:rsidRPr="009B0433">
        <w:rPr>
          <w:sz w:val="16"/>
        </w:rPr>
        <w:t>Following are four arguments about nuclear proliferation that are integral to this orientalist common sense. I contend that</w:t>
      </w:r>
      <w:r w:rsidRPr="009B0433">
        <w:rPr>
          <w:rStyle w:val="StyleUnderline"/>
        </w:rPr>
        <w:t xml:space="preserve"> </w:t>
      </w:r>
      <w:r w:rsidRPr="009B0433">
        <w:rPr>
          <w:sz w:val="16"/>
        </w:rPr>
        <w:t xml:space="preserve">all four </w:t>
      </w:r>
      <w:r w:rsidRPr="009B0433">
        <w:rPr>
          <w:rStyle w:val="StyleUnderline"/>
        </w:rPr>
        <w:t>are based on an assumption that “we” can be trusted with nuclear weapons while “they” cannot—an assumption that cannot be sustained when the evidence from nuclear history is examined more closely.</w:t>
      </w:r>
      <w:r w:rsidRPr="009B0433">
        <w:rPr>
          <w:sz w:val="16"/>
        </w:rPr>
        <w:t xml:space="preserve"> </w:t>
      </w:r>
      <w:r>
        <w:rPr>
          <w:sz w:val="16"/>
        </w:rPr>
        <w:t xml:space="preserve"> </w:t>
      </w:r>
      <w:r w:rsidRPr="009B0433">
        <w:rPr>
          <w:rStyle w:val="Emphasis"/>
        </w:rPr>
        <w:t>1</w:t>
      </w:r>
      <w:r w:rsidRPr="000017D6">
        <w:rPr>
          <w:rStyle w:val="Emphasis"/>
        </w:rPr>
        <w:t xml:space="preserve">. </w:t>
      </w:r>
      <w:r w:rsidRPr="000017D6">
        <w:rPr>
          <w:rStyle w:val="Emphasis"/>
          <w:strike/>
        </w:rPr>
        <w:t>Third World</w:t>
      </w:r>
      <w:r>
        <w:rPr>
          <w:rStyle w:val="Emphasis"/>
          <w:strike/>
        </w:rPr>
        <w:t xml:space="preserve"> Countries</w:t>
      </w:r>
      <w:r w:rsidRPr="000017D6">
        <w:rPr>
          <w:rStyle w:val="Emphasis"/>
        </w:rPr>
        <w:t xml:space="preserve"> [global south]</w:t>
      </w:r>
      <w:r>
        <w:rPr>
          <w:rStyle w:val="Emphasis"/>
        </w:rPr>
        <w:t xml:space="preserve"> </w:t>
      </w:r>
      <w:r w:rsidRPr="009B0433">
        <w:rPr>
          <w:rStyle w:val="Emphasis"/>
        </w:rPr>
        <w:t>Are Too Poor to Afford Nuclear Weapons</w:t>
      </w:r>
      <w:r w:rsidRPr="009B0433">
        <w:rPr>
          <w:rStyle w:val="StyleUnderline"/>
        </w:rPr>
        <w:t>”</w:t>
      </w:r>
      <w:r w:rsidRPr="009B0433">
        <w:rPr>
          <w:sz w:val="16"/>
        </w:rPr>
        <w:t>:</w:t>
      </w:r>
      <w:r w:rsidRPr="009B0433">
        <w:rPr>
          <w:rStyle w:val="StyleUnderline"/>
        </w:rPr>
        <w:t xml:space="preserve"> is</w:t>
      </w:r>
      <w:r w:rsidRPr="009B0433">
        <w:rPr>
          <w:sz w:val="16"/>
        </w:rPr>
        <w:t xml:space="preserve"> often </w:t>
      </w:r>
      <w:r w:rsidRPr="009B0433">
        <w:rPr>
          <w:rStyle w:val="StyleUnderline"/>
        </w:rPr>
        <w:t>said</w:t>
      </w:r>
      <w:r w:rsidRPr="009B0433">
        <w:rPr>
          <w:sz w:val="16"/>
        </w:rPr>
        <w:t xml:space="preserve"> that it is inappropriate for </w:t>
      </w:r>
      <w:r w:rsidRPr="00C47DDD">
        <w:rPr>
          <w:rStyle w:val="StyleUnderline"/>
          <w:strike/>
        </w:rPr>
        <w:t>Third World</w:t>
      </w:r>
      <w:r>
        <w:rPr>
          <w:rStyle w:val="StyleUnderline"/>
          <w:strike/>
        </w:rPr>
        <w:t xml:space="preserve"> countries</w:t>
      </w:r>
      <w:r>
        <w:rPr>
          <w:rStyle w:val="StyleUnderline"/>
        </w:rPr>
        <w:t xml:space="preserve"> [global south]</w:t>
      </w:r>
      <w:r w:rsidRPr="009B0433">
        <w:rPr>
          <w:rStyle w:val="StyleUnderline"/>
        </w:rPr>
        <w:t xml:space="preserve"> </w:t>
      </w:r>
      <w:r w:rsidRPr="009B0433">
        <w:rPr>
          <w:sz w:val="16"/>
        </w:rPr>
        <w:t xml:space="preserve">to </w:t>
      </w:r>
      <w:r w:rsidRPr="009B0433">
        <w:rPr>
          <w:rStyle w:val="StyleUnderline"/>
        </w:rPr>
        <w:t>squander money on nuclear weapons when they have</w:t>
      </w:r>
      <w:r w:rsidRPr="009B0433">
        <w:rPr>
          <w:sz w:val="16"/>
        </w:rPr>
        <w:t xml:space="preserve"> such pressing problems of </w:t>
      </w:r>
      <w:r w:rsidRPr="009B0433">
        <w:rPr>
          <w:rStyle w:val="StyleUnderline"/>
        </w:rPr>
        <w:t>poverty, hunger, and homelessness</w:t>
      </w:r>
      <w:r w:rsidRPr="009B0433">
        <w:rPr>
          <w:sz w:val="16"/>
        </w:rPr>
        <w:t xml:space="preserve"> on which the money might more appropriately be spent. For example, when India conducted its “peaceful nuclear explosion” on May 18, 1974, </w:t>
      </w:r>
      <w:r w:rsidRPr="009B0433">
        <w:rPr>
          <w:rStyle w:val="StyleUnderline"/>
        </w:rPr>
        <w:t>one Washington official, condemning India for having the wrong priorities,</w:t>
      </w:r>
      <w:r w:rsidRPr="009B0433">
        <w:rPr>
          <w:sz w:val="16"/>
        </w:rPr>
        <w:t xml:space="preserve"> was quoted as saying, “</w:t>
      </w:r>
      <w:r w:rsidRPr="009B0433">
        <w:rPr>
          <w:rStyle w:val="StyleUnderline"/>
        </w:rPr>
        <w:t>I don’t see how this is going to grow more rice.”</w:t>
      </w:r>
      <w:r w:rsidRPr="009B0433">
        <w:rPr>
          <w:sz w:val="16"/>
        </w:rPr>
        <w:t xml:space="preserve"> 7 Similar comments were made after the Indian and Pakistani nuclear tests of 1998. Mary McGrory, for example, wrote in her column in the Washington Post that “two large, poor countries in desperate need of schools, hospitals, and education are strewing billions of dollars for nuclear development.” 8 Such statements are not necessarily wrong, but </w:t>
      </w:r>
      <w:r w:rsidRPr="009B0433">
        <w:rPr>
          <w:rStyle w:val="StyleUnderline"/>
        </w:rPr>
        <w:t>read with a critical eye, they have a recursive effect that</w:t>
      </w:r>
      <w:r w:rsidRPr="009B0433">
        <w:rPr>
          <w:sz w:val="16"/>
        </w:rPr>
        <w:t xml:space="preserve"> potentially </w:t>
      </w:r>
      <w:r w:rsidRPr="009B0433">
        <w:rPr>
          <w:rStyle w:val="StyleUnderline"/>
        </w:rPr>
        <w:t>undermines the rationale for military programs in the West as well</w:t>
      </w:r>
      <w:r w:rsidRPr="009B0433">
        <w:rPr>
          <w:sz w:val="16"/>
        </w:rPr>
        <w:t xml:space="preserve">. First, one can interrogate denunciations of profligate military spending in the Third World by pointing out that </w:t>
      </w:r>
      <w:r w:rsidRPr="009B0433">
        <w:rPr>
          <w:rStyle w:val="StyleUnderline"/>
        </w:rPr>
        <w:t>Western countries, despite their own extravagant levels of military spending, have by no means solved their own social and economic problems.</w:t>
      </w:r>
      <w:r w:rsidRPr="009B0433">
        <w:rPr>
          <w:sz w:val="16"/>
        </w:rPr>
        <w:t xml:space="preserve"> The United States, for example, which at the time of India’s nuclear tests in the mid- 1990s allotted 4 percent of its GNP to military spending against India’s 2.8 percent,9 has for almost all of the past twenty-five years financed its military budget by accumulating debt. Meanwhile, in the United States, advocates for the homeless estimate that two million Americans have nowhere to live, and another thirty-six million Americans live below the official poverty line.10 </w:t>
      </w:r>
      <w:r w:rsidRPr="009B0433">
        <w:rPr>
          <w:rStyle w:val="StyleUnderline"/>
        </w:rPr>
        <w:t>Second</w:t>
      </w:r>
      <w:r w:rsidRPr="009B0433">
        <w:rPr>
          <w:sz w:val="16"/>
        </w:rPr>
        <w:t xml:space="preserve">, </w:t>
      </w:r>
      <w:r w:rsidRPr="009B0433">
        <w:rPr>
          <w:rStyle w:val="StyleUnderline"/>
        </w:rPr>
        <w:t>American taxpayers have consistently been told that nuclear weapons are a bargain</w:t>
      </w:r>
      <w:r w:rsidRPr="009B0433">
        <w:rPr>
          <w:sz w:val="16"/>
        </w:rPr>
        <w:t xml:space="preserve"> compared with the cost of conventional weapons. </w:t>
      </w:r>
      <w:r w:rsidRPr="009B0433">
        <w:rPr>
          <w:rStyle w:val="StyleUnderline"/>
        </w:rPr>
        <w:t>They supposedly give “more bang for the buck.”</w:t>
      </w:r>
      <w:r w:rsidRPr="009B0433">
        <w:rPr>
          <w:sz w:val="16"/>
        </w:rPr>
        <w:t xml:space="preserve"> If this is true for “us,” then surely it is also true for “them”: if a developing nation has security concerns, then a nuclear weapon ought to be the cheapest way to take care of them. </w:t>
      </w:r>
      <w:r w:rsidRPr="009B0433">
        <w:rPr>
          <w:rStyle w:val="StyleUnderline"/>
        </w:rPr>
        <w:t>Third</w:t>
      </w:r>
      <w:r w:rsidRPr="009B0433">
        <w:rPr>
          <w:sz w:val="16"/>
        </w:rPr>
        <w:t xml:space="preserve">, critics of </w:t>
      </w:r>
      <w:r w:rsidRPr="009B0433">
        <w:rPr>
          <w:rStyle w:val="StyleUnderline"/>
        </w:rPr>
        <w:t>U.S. military spending</w:t>
      </w:r>
      <w:r w:rsidRPr="009B0433">
        <w:rPr>
          <w:sz w:val="16"/>
        </w:rPr>
        <w:t xml:space="preserve"> have been told for years that military spending </w:t>
      </w:r>
      <w:r w:rsidRPr="009B0433">
        <w:rPr>
          <w:rStyle w:val="StyleUnderline"/>
        </w:rPr>
        <w:t>stimulates economic development</w:t>
      </w:r>
      <w:r w:rsidRPr="009B0433">
        <w:rPr>
          <w:sz w:val="16"/>
        </w:rPr>
        <w:t xml:space="preserve"> and produces such beneficial economic spin-offs that it almost pays for itself. </w:t>
      </w:r>
      <w:r w:rsidRPr="009B0433">
        <w:rPr>
          <w:rStyle w:val="Emphasis"/>
        </w:rPr>
        <w:t>If military Keynesianism works for “us,” it is hard to see why it should not also work for “them.”</w:t>
      </w:r>
      <w:r w:rsidRPr="009B0433">
        <w:rPr>
          <w:sz w:val="16"/>
        </w:rPr>
        <w:t xml:space="preserve"> </w:t>
      </w:r>
      <w:r w:rsidRPr="009B0433">
        <w:rPr>
          <w:rStyle w:val="Emphasis"/>
        </w:rPr>
        <w:t xml:space="preserve">2. Deterrence Will Be Unstable in </w:t>
      </w:r>
      <w:r w:rsidRPr="000017D6">
        <w:rPr>
          <w:rStyle w:val="Emphasis"/>
        </w:rPr>
        <w:t xml:space="preserve">the </w:t>
      </w:r>
      <w:r w:rsidRPr="000017D6">
        <w:rPr>
          <w:rStyle w:val="Emphasis"/>
          <w:strike/>
        </w:rPr>
        <w:t>Third World</w:t>
      </w:r>
      <w:r w:rsidRPr="000017D6">
        <w:rPr>
          <w:rStyle w:val="Emphasis"/>
        </w:rPr>
        <w:t xml:space="preserve"> [global south]</w:t>
      </w:r>
      <w:r w:rsidRPr="008F663D">
        <w:rPr>
          <w:sz w:val="16"/>
        </w:rPr>
        <w:t xml:space="preserve">: During the cold war, </w:t>
      </w:r>
      <w:r w:rsidRPr="008F663D">
        <w:rPr>
          <w:rStyle w:val="StyleUnderline"/>
        </w:rPr>
        <w:t>Americans were told that nuclear deterrence prevented</w:t>
      </w:r>
      <w:r w:rsidRPr="008F663D">
        <w:rPr>
          <w:sz w:val="16"/>
        </w:rPr>
        <w:t xml:space="preserve"> the smoldering enmity between the </w:t>
      </w:r>
      <w:r w:rsidRPr="008F663D">
        <w:rPr>
          <w:rStyle w:val="StyleUnderline"/>
        </w:rPr>
        <w:t>superpowers from bursting into the full flame of war</w:t>
      </w:r>
      <w:r w:rsidRPr="008F663D">
        <w:rPr>
          <w:sz w:val="16"/>
        </w:rPr>
        <w:t xml:space="preserve">, saving millions of lives by making conventional war too dangerous. When the practice of deterrence was challenged by the antinuclear movement of the 1980s, Pentagon officials and defense intellectuals warned </w:t>
      </w:r>
      <w:r w:rsidRPr="008F663D">
        <w:rPr>
          <w:rStyle w:val="StyleUnderline"/>
        </w:rPr>
        <w:t>that nuclear disarmament would just make the world safe for conventional war</w:t>
      </w:r>
      <w:r w:rsidRPr="008F663D">
        <w:rPr>
          <w:sz w:val="16"/>
        </w:rPr>
        <w:t xml:space="preserve">. </w:t>
      </w:r>
      <w:r w:rsidRPr="008F663D">
        <w:rPr>
          <w:rStyle w:val="StyleUnderline"/>
        </w:rPr>
        <w:t xml:space="preserve">Surely, then, </w:t>
      </w:r>
      <w:r w:rsidRPr="008F663D">
        <w:rPr>
          <w:sz w:val="16"/>
        </w:rPr>
        <w:t>we should want c</w:t>
      </w:r>
      <w:r w:rsidRPr="008F663D">
        <w:rPr>
          <w:rStyle w:val="StyleUnderline"/>
        </w:rPr>
        <w:t>ountries such as Pakistan, India, Iraq, Iran and Israel also</w:t>
      </w:r>
      <w:r w:rsidRPr="008F663D">
        <w:rPr>
          <w:sz w:val="16"/>
        </w:rPr>
        <w:t xml:space="preserve"> to </w:t>
      </w:r>
      <w:r w:rsidRPr="008F663D">
        <w:rPr>
          <w:rStyle w:val="StyleUnderline"/>
        </w:rPr>
        <w:t>enjoy the stabilizing benefits of nuclear weapons</w:t>
      </w:r>
      <w:r w:rsidRPr="008F663D">
        <w:rPr>
          <w:sz w:val="16"/>
        </w:rPr>
        <w:t xml:space="preserve">. Western security specialists and media pundits have argued, against this, that deterrence as practiced by the superpowers during the cold war may not work in Third World settings. One of the main reasons given is that Third World adversaries tend to share common borders. As one commentator put it: “While it would have taken more than a half-hour for a Soviet-based nuclear missile to reach the United States—time at least for America to double-check its computer screen or use the hotline—the striking distance between India and Pakistan is no more than five minutes.”11 However, this formulation focuses only on the difference in missile flight times while ignoring the fact that the missiles deployed by the two superpowers were, by the end of the cold war, MIRVED and extraordinarily accurate. (MIRVed missiles—equipped with Multiple Independently Targetable Reentry Vehicles—carry several warheads, each capable of striking a different target). Some arms controllers worried in the 1980s that the two superpowers were entering a destabilizing “use-it-or-lose-it” situation where each would have to launch its missiles immediately if it believed itself under attack. Thus, once one adds accuracy and MIRVing to the strategic equation, </w:t>
      </w:r>
      <w:r w:rsidRPr="008F663D">
        <w:rPr>
          <w:rStyle w:val="Emphasis"/>
        </w:rPr>
        <w:t>the putative contrast between stable deterrence in the West and unstable deterrence in South Asia looks upside down</w:t>
      </w:r>
      <w:r w:rsidRPr="008F663D">
        <w:rPr>
          <w:rStyle w:val="StyleUnderline"/>
        </w:rPr>
        <w:t>,</w:t>
      </w:r>
      <w:r w:rsidRPr="008F663D">
        <w:rPr>
          <w:sz w:val="16"/>
        </w:rPr>
        <w:t xml:space="preserve"> even if we were to grant the difference in flight times between the cold war superpowers and between the main adversaries in South Asia. But there is no reason to grant the alleged difference in flight times. Michael Lev says that it would have taken “more than half an hour” for American and Russian missiles to reach their targets during the cold war. While this was true for land-based ICBMs, it was not true for the submarine-launched missiles the superpowers could move in against each other’s coasts. Nor was it true of the American Jupiter missiles stationed in Turkey, right up against the Soviet border, in the early 1960s. Nor was it true of the Pershing IIs deployed in Germany in the 1980s. When the antinuclear movement claimed that it was destabilizing to move the Pershings to within less than ten minutes’ flight time of Moscow, the U.S. Government insisted that anything that strengthened NATO’s attack capability strengthened nuclear deterrence. Here again we see a double standard in the arguments made to legitimate “our” nuclear weapons. </w:t>
      </w:r>
      <w:r w:rsidRPr="000017D6">
        <w:rPr>
          <w:rStyle w:val="Emphasis"/>
        </w:rPr>
        <w:t xml:space="preserve">3. </w:t>
      </w:r>
      <w:r w:rsidRPr="000017D6">
        <w:rPr>
          <w:rStyle w:val="Emphasis"/>
          <w:strike/>
        </w:rPr>
        <w:t>Third World</w:t>
      </w:r>
      <w:r w:rsidRPr="000017D6">
        <w:rPr>
          <w:rStyle w:val="Emphasis"/>
        </w:rPr>
        <w:t xml:space="preserve"> [global south] Governments</w:t>
      </w:r>
      <w:r w:rsidRPr="008F663D">
        <w:rPr>
          <w:rStyle w:val="Emphasis"/>
        </w:rPr>
        <w:t xml:space="preserve"> Lack the Technical Maturity to Handle Nuclear Weapons:</w:t>
      </w:r>
      <w:r w:rsidRPr="008F663D">
        <w:rPr>
          <w:sz w:val="16"/>
        </w:rPr>
        <w:t xml:space="preserve"> The third argument against horizontal proliferation is that Third World nations may lack the technical maturity to be trusted with nuclear weapons. The Washington Post quotes an unnamed Western diplomat stationed in Pakistan, who, worrying that India and Pakistan lack the technology to detect an incoming attack on their weapons, said the United States has “expensive space-based surveillance that could pick up the launches, but </w:t>
      </w:r>
      <w:r w:rsidRPr="008F663D">
        <w:rPr>
          <w:rStyle w:val="StyleUnderline"/>
        </w:rPr>
        <w:t>Pakistan and India have no warning systems</w:t>
      </w:r>
      <w:r w:rsidRPr="008F663D">
        <w:rPr>
          <w:sz w:val="16"/>
        </w:rPr>
        <w:t xml:space="preserve">. </w:t>
      </w:r>
      <w:r w:rsidRPr="008F663D">
        <w:rPr>
          <w:rStyle w:val="StyleUnderline"/>
        </w:rPr>
        <w:t>I don’t know what their doctrine will be. Launch when the wind blows?</w:t>
      </w:r>
      <w:r w:rsidRPr="008F663D">
        <w:rPr>
          <w:sz w:val="16"/>
        </w:rPr>
        <w:t xml:space="preserve">”12 </w:t>
      </w:r>
      <w:r w:rsidRPr="008F663D">
        <w:rPr>
          <w:rStyle w:val="StyleUnderline"/>
        </w:rPr>
        <w:t>If one reviews the U.S. nuclear safety record, the comforting dichotomy between a high-tech, safe “us” and low-tech, unsafe “them” begins to look</w:t>
      </w:r>
      <w:r w:rsidRPr="008F663D">
        <w:rPr>
          <w:sz w:val="16"/>
        </w:rPr>
        <w:t xml:space="preserve"> distinctly </w:t>
      </w:r>
      <w:r w:rsidRPr="008F663D">
        <w:rPr>
          <w:rStyle w:val="StyleUnderline"/>
        </w:rPr>
        <w:t>dubious</w:t>
      </w:r>
      <w:r w:rsidRPr="008F663D">
        <w:rPr>
          <w:sz w:val="16"/>
        </w:rPr>
        <w:t xml:space="preserve">. First, </w:t>
      </w:r>
      <w:r w:rsidRPr="008F663D">
        <w:rPr>
          <w:rStyle w:val="StyleUnderline"/>
        </w:rPr>
        <w:t>the United States has not always made use of the safety technologies at its disposal.</w:t>
      </w:r>
      <w:r w:rsidRPr="008F663D">
        <w:rPr>
          <w:sz w:val="16"/>
        </w:rPr>
        <w:t xml:space="preserve"> Over the protests of some weapons designers, for example, the navy decided not to incorporate state-of-the-art safety technologies into one of its newest weapons, the Trident II, and it ignored the recommendation of an expert panel that the Trident II be redesigned to make it safer.13 Second, </w:t>
      </w:r>
      <w:r w:rsidRPr="008F663D">
        <w:rPr>
          <w:rStyle w:val="StyleUnderline"/>
        </w:rPr>
        <w:t>if one looks more closely at U.S. early-warning systems</w:t>
      </w:r>
      <w:r w:rsidRPr="008F663D">
        <w:rPr>
          <w:sz w:val="16"/>
        </w:rPr>
        <w:t xml:space="preserve">, one finds that </w:t>
      </w:r>
      <w:r w:rsidRPr="008F663D">
        <w:rPr>
          <w:rStyle w:val="StyleUnderline"/>
        </w:rPr>
        <w:t>they create risks of their own.</w:t>
      </w:r>
      <w:r w:rsidRPr="008F663D">
        <w:rPr>
          <w:sz w:val="16"/>
        </w:rPr>
        <w:t xml:space="preserve"> For example, it was the high technology Aegis radar system, misread by a navy operator, that was directly responsible for the tragically mistaken U.S. decision to shoot down an Iranian commercial jetliner on July 3, 1988. Similarly, and potentially more seriously, in 1979, the U.S. military began prepara-tions for nuclear war after a mistakenly inserted training tape led personnel in the strategic command apparatus to think a Soviet attack was underway. American interceptor planes were scrambled and air traffic controllers were told to bring down commercial planes before U.S. military commanders detected the error. As for the American safety record in transporting and handling nuclear weapons, there is more cause for relief than for complacency. </w:t>
      </w:r>
      <w:r w:rsidRPr="008F663D">
        <w:rPr>
          <w:rStyle w:val="StyleUnderline"/>
        </w:rPr>
        <w:t>There have</w:t>
      </w:r>
      <w:r w:rsidRPr="008F663D">
        <w:rPr>
          <w:sz w:val="16"/>
        </w:rPr>
        <w:t xml:space="preserve">, for example, </w:t>
      </w:r>
      <w:r w:rsidRPr="008F663D">
        <w:rPr>
          <w:rStyle w:val="StyleUnderline"/>
        </w:rPr>
        <w:t>been at least twenty-four occasions when American aircraft have accidentally released nuclear weapons</w:t>
      </w:r>
      <w:r w:rsidRPr="008F663D">
        <w:rPr>
          <w:sz w:val="16"/>
        </w:rPr>
        <w:t xml:space="preserve"> and at least eight incidents where U.S. nuclear weapons were involved in plane crashes or fires.14 In other words, </w:t>
      </w:r>
      <w:r w:rsidRPr="008F663D">
        <w:rPr>
          <w:rStyle w:val="StyleUnderline"/>
        </w:rPr>
        <w:t>the U.S. nuclear arsenal has its own safety problems related to its dependence on highly computerized</w:t>
      </w:r>
      <w:r w:rsidRPr="008F663D">
        <w:rPr>
          <w:sz w:val="16"/>
        </w:rPr>
        <w:t xml:space="preserve"> warning and detection </w:t>
      </w:r>
      <w:r w:rsidRPr="008F663D">
        <w:rPr>
          <w:rStyle w:val="StyleUnderline"/>
        </w:rPr>
        <w:t>systems</w:t>
      </w:r>
      <w:r w:rsidRPr="008F663D">
        <w:rPr>
          <w:sz w:val="16"/>
        </w:rPr>
        <w:t xml:space="preserve">, the cold war practice of patrolling oceans and skies with live nuclear weapons, and large stockpile size. Even where U.S. scientists have developed special safety technologies, they have not always been used. </w:t>
      </w:r>
      <w:r w:rsidRPr="008F663D">
        <w:rPr>
          <w:rStyle w:val="Emphasis"/>
        </w:rPr>
        <w:t xml:space="preserve">The presumption that </w:t>
      </w:r>
      <w:r w:rsidRPr="005D7A74">
        <w:rPr>
          <w:rStyle w:val="Emphasis"/>
          <w:strike/>
        </w:rPr>
        <w:t>Third World</w:t>
      </w:r>
      <w:r>
        <w:rPr>
          <w:rStyle w:val="Emphasis"/>
          <w:strike/>
        </w:rPr>
        <w:t xml:space="preserve"> countries</w:t>
      </w:r>
      <w:r w:rsidRPr="005D7A74">
        <w:rPr>
          <w:rStyle w:val="Emphasis"/>
        </w:rPr>
        <w:t xml:space="preserve"> [global south]</w:t>
      </w:r>
      <w:r>
        <w:rPr>
          <w:rStyle w:val="StyleUnderline"/>
        </w:rPr>
        <w:t xml:space="preserve"> </w:t>
      </w:r>
      <w:r w:rsidRPr="008F663D">
        <w:rPr>
          <w:rStyle w:val="Emphasis"/>
        </w:rPr>
        <w:t>lack the technical competence to be trusted with nuclear weapons fits our stereotypes about those countries’ backwardness, but it distracts us from asking whether we ourselves have the technical infallibility the weapons ideally require</w:t>
      </w:r>
      <w:r w:rsidRPr="008F663D">
        <w:rPr>
          <w:rStyle w:val="StyleUnderline"/>
        </w:rPr>
        <w:t>.</w:t>
      </w:r>
      <w:r w:rsidRPr="008F663D">
        <w:rPr>
          <w:sz w:val="16"/>
        </w:rPr>
        <w:t xml:space="preserve"> The discourse on proliferation assumes that the superpowers’ massive arsenals of highly accurate, MIRVed missiles deployed on hair-trigger alert were stable and that the small, elemental arsenals of new nuclear nations would be unstable, but one could quite plausibly argue the reverse. </w:t>
      </w:r>
      <w:r w:rsidRPr="008F663D">
        <w:rPr>
          <w:rStyle w:val="StyleUnderline"/>
        </w:rPr>
        <w:t>This leaves one wondering whether prejudices about the weapons’ owners are not masquerading as technical concerns about weapons configurations and safety protocols.</w:t>
      </w:r>
      <w:r w:rsidRPr="008F663D">
        <w:rPr>
          <w:sz w:val="16"/>
        </w:rPr>
        <w:t xml:space="preserve"> </w:t>
      </w:r>
      <w:r w:rsidRPr="008F663D">
        <w:rPr>
          <w:rStyle w:val="Emphasis"/>
        </w:rPr>
        <w:t>4</w:t>
      </w:r>
      <w:r w:rsidRPr="005D7A74">
        <w:rPr>
          <w:rStyle w:val="Emphasis"/>
        </w:rPr>
        <w:t>. Third World [global south]</w:t>
      </w:r>
      <w:r>
        <w:rPr>
          <w:rStyle w:val="StyleUnderline"/>
        </w:rPr>
        <w:t xml:space="preserve"> </w:t>
      </w:r>
      <w:r w:rsidRPr="008F663D">
        <w:rPr>
          <w:rStyle w:val="Emphasis"/>
        </w:rPr>
        <w:t>Regimes Lack the Political Maturity to Be Trusted with Nuclear Weapons:</w:t>
      </w:r>
      <w:r w:rsidRPr="005D7A74">
        <w:rPr>
          <w:sz w:val="16"/>
        </w:rPr>
        <w:t xml:space="preserve"> The fourth argument concerns the supposed political instability or irrationality of Third World countries. </w:t>
      </w:r>
      <w:r w:rsidRPr="008F663D">
        <w:rPr>
          <w:rStyle w:val="StyleUnderline"/>
        </w:rPr>
        <w:t>Security specialists</w:t>
      </w:r>
      <w:r w:rsidRPr="005D7A74">
        <w:rPr>
          <w:sz w:val="16"/>
        </w:rPr>
        <w:t xml:space="preserve"> and media pundits </w:t>
      </w:r>
      <w:r w:rsidRPr="008F663D">
        <w:rPr>
          <w:rStyle w:val="StyleUnderline"/>
        </w:rPr>
        <w:t xml:space="preserve">worry that </w:t>
      </w:r>
      <w:r w:rsidRPr="00C47DDD">
        <w:rPr>
          <w:rStyle w:val="StyleUnderline"/>
          <w:strike/>
        </w:rPr>
        <w:t>Third World</w:t>
      </w:r>
      <w:r>
        <w:rPr>
          <w:rStyle w:val="StyleUnderline"/>
        </w:rPr>
        <w:t xml:space="preserve"> [global south]</w:t>
      </w:r>
      <w:r w:rsidRPr="008F663D">
        <w:rPr>
          <w:rStyle w:val="StyleUnderline"/>
        </w:rPr>
        <w:t xml:space="preserve"> dictators free from democratic constraints are more likely to develop and use nuclear weapons</w:t>
      </w:r>
      <w:r w:rsidRPr="005D7A74">
        <w:rPr>
          <w:sz w:val="16"/>
        </w:rPr>
        <w:t xml:space="preserve">, that military officers in such countries will be more likely to take possession of the weapons or use them on their own initiative, </w:t>
      </w:r>
      <w:r w:rsidRPr="008F663D">
        <w:rPr>
          <w:rStyle w:val="StyleUnderline"/>
        </w:rPr>
        <w:t xml:space="preserve">or that </w:t>
      </w:r>
      <w:r w:rsidRPr="005D7A74">
        <w:rPr>
          <w:rStyle w:val="StyleUnderline"/>
          <w:strike/>
        </w:rPr>
        <w:t>Third World countries</w:t>
      </w:r>
      <w:r>
        <w:rPr>
          <w:rStyle w:val="StyleUnderline"/>
        </w:rPr>
        <w:t xml:space="preserve"> [global south]</w:t>
      </w:r>
      <w:r w:rsidRPr="008F663D">
        <w:rPr>
          <w:rStyle w:val="StyleUnderline"/>
        </w:rPr>
        <w:t xml:space="preserve"> are more vulnerable to the kinds of ancient hatred and religious fanaticism that could lead to the use of nuclear weapons.</w:t>
      </w:r>
      <w:r w:rsidRPr="005D7A74">
        <w:rPr>
          <w:sz w:val="16"/>
        </w:rPr>
        <w:t xml:space="preserve"> </w:t>
      </w:r>
      <w:r w:rsidRPr="008F663D">
        <w:rPr>
          <w:rStyle w:val="StyleUnderline"/>
        </w:rPr>
        <w:t>These concerns bring us to the heart of orientalist ideology.</w:t>
      </w:r>
      <w:r w:rsidRPr="005D7A74">
        <w:rPr>
          <w:sz w:val="16"/>
        </w:rPr>
        <w:t xml:space="preserve"> In the words of Richard Perle, a prominent neoconservative, </w:t>
      </w:r>
      <w:r w:rsidRPr="008F663D">
        <w:rPr>
          <w:rStyle w:val="StyleUnderline"/>
        </w:rPr>
        <w:t>nuclear weapons are “one thing in the hands of governments animated by rational policies</w:t>
      </w:r>
      <w:r w:rsidRPr="005D7A74">
        <w:rPr>
          <w:sz w:val="16"/>
        </w:rPr>
        <w:t xml:space="preserve"> to protect national interests and a normal regard for human life. </w:t>
      </w:r>
      <w:r w:rsidRPr="008F663D">
        <w:rPr>
          <w:rStyle w:val="StyleUnderline"/>
        </w:rPr>
        <w:t>They are quite another in the hands of a brutal megalomaniac</w:t>
      </w:r>
      <w:r w:rsidRPr="005D7A74">
        <w:rPr>
          <w:sz w:val="16"/>
        </w:rPr>
        <w:t xml:space="preserve"> like Saddam who wouldn’t blink at the mass destruction of his enemies.”15 Similarly, but on the other end of the political spectrum, Senator Edward Kennedy warned that </w:t>
      </w:r>
      <w:r w:rsidRPr="008F663D">
        <w:rPr>
          <w:rStyle w:val="StyleUnderline"/>
        </w:rPr>
        <w:t xml:space="preserve">“nuclear weapons in the arsenals of unstable </w:t>
      </w:r>
      <w:r w:rsidRPr="00C47DDD">
        <w:rPr>
          <w:rStyle w:val="StyleUnderline"/>
          <w:strike/>
        </w:rPr>
        <w:t>Third World</w:t>
      </w:r>
      <w:r>
        <w:rPr>
          <w:rStyle w:val="StyleUnderline"/>
        </w:rPr>
        <w:t xml:space="preserve"> [global south] </w:t>
      </w:r>
      <w:r w:rsidRPr="008F663D">
        <w:rPr>
          <w:rStyle w:val="StyleUnderline"/>
        </w:rPr>
        <w:t>regimes are a clear and present danger to all humanity.</w:t>
      </w:r>
      <w:r w:rsidRPr="005D7A74">
        <w:rPr>
          <w:sz w:val="16"/>
        </w:rPr>
        <w:t xml:space="preserve"> … Dictators threatened with attack along their borders or revolutions from within may not pause before pressing the button. The scenarios are terrifying.”16 </w:t>
      </w:r>
      <w:r w:rsidRPr="008F663D">
        <w:rPr>
          <w:rStyle w:val="StyleUnderline"/>
        </w:rPr>
        <w:t xml:space="preserve">The presumed contrast between the West, where leaders are disciplined by democracy, and the </w:t>
      </w:r>
      <w:r w:rsidRPr="00C47DDD">
        <w:rPr>
          <w:rStyle w:val="StyleUnderline"/>
          <w:strike/>
        </w:rPr>
        <w:t>Third World</w:t>
      </w:r>
      <w:r>
        <w:rPr>
          <w:rStyle w:val="StyleUnderline"/>
        </w:rPr>
        <w:t xml:space="preserve"> [global south]</w:t>
      </w:r>
      <w:r w:rsidRPr="008F663D">
        <w:rPr>
          <w:rStyle w:val="StyleUnderline"/>
        </w:rPr>
        <w:t>, where they are not, does not hold up so well under examination.</w:t>
      </w:r>
      <w:r w:rsidRPr="005D7A74">
        <w:rPr>
          <w:sz w:val="16"/>
        </w:rPr>
        <w:t xml:space="preserve"> </w:t>
      </w:r>
      <w:r w:rsidRPr="000017D6">
        <w:rPr>
          <w:rStyle w:val="StyleUnderline"/>
        </w:rPr>
        <w:t>The governments of Britain, France, and Israel, not to mention the United States, all made their initial decisions to acquire nuclear weapons without any public debate or knowledge. Only in India was the question of whether or not to cross the nuclear threshold an election issue.</w:t>
      </w:r>
      <w:r w:rsidRPr="005D7A74">
        <w:rPr>
          <w:sz w:val="16"/>
        </w:rPr>
        <w:t xml:space="preserve"> </w:t>
      </w:r>
      <w:r w:rsidRPr="000017D6">
        <w:rPr>
          <w:rStyle w:val="StyleUnderline"/>
        </w:rPr>
        <w:t>Pakistan</w:t>
      </w:r>
      <w:r w:rsidRPr="005D7A74">
        <w:rPr>
          <w:sz w:val="16"/>
        </w:rPr>
        <w:t xml:space="preserve"> also </w:t>
      </w:r>
      <w:r w:rsidRPr="000017D6">
        <w:rPr>
          <w:rStyle w:val="StyleUnderline"/>
        </w:rPr>
        <w:t>had a period of public debate</w:t>
      </w:r>
      <w:r w:rsidRPr="005D7A74">
        <w:rPr>
          <w:sz w:val="16"/>
        </w:rPr>
        <w:t xml:space="preserve"> before conducting its first nuclear test. And how safe are the official nuclear powers from coups d’état, renegade officers, or reckless leaders? France came perilously close to revolution as recently as 1968, and in 1961 a group of renegade French military officers took control of a nuclear weapon at France’s nuclear test site in the Sahara desert.17 Britain, struggling to repress IRA bombing campaigns, has been engaged in low-level civil war for most of the time it has possessed nuclear weapons. The United States has, since it acquired nuclear weapons, seen Presidents John F. Kennedy assassinated, Gerald Ford threatened with an empty gun by a member of the Manson family, and Ronald Reagan wounded by a gunman. There also have been problems with U.S. command and control. During the Cuban Missile Crisis a group of military officers at Malmstrom Air Force Base jerry-rigged their missiles so that they could launch their nuclear weapons independently of the national command and control structure and outside of normal procedures requiring multiple officers to enable a launch.18 During the 1950s some senior U.S. military leaders drew up plans for and advocated preemptive nuclear attacks on the Soviet Union. One of these, Curtis LeMay, was by 1954 provoking the Soviets by sending U.S. reconnaissance flights over the USSR—technically an act of war—despite President Truman’s orders not to do so.</w:t>
      </w:r>
    </w:p>
    <w:p w:rsidR="007D5870" w:rsidRDefault="007D5870" w:rsidP="007D5870">
      <w:pPr>
        <w:pStyle w:val="Heading4"/>
      </w:pPr>
      <w:r>
        <w:t>Western states enforce limits on nuclear proliferation within eastern states to enforce a hierarchal power structure</w:t>
      </w:r>
    </w:p>
    <w:p w:rsidR="007D5870" w:rsidRPr="002815C4" w:rsidRDefault="007D5870" w:rsidP="007D5870">
      <w:pPr>
        <w:rPr>
          <w:rStyle w:val="Style13ptBold"/>
          <w:rFonts w:ascii="Times New Roman" w:hAnsi="Times New Roman"/>
          <w:b w:val="0"/>
          <w:sz w:val="24"/>
        </w:rPr>
      </w:pPr>
      <w:r w:rsidRPr="00B04A57">
        <w:rPr>
          <w:rStyle w:val="Style13ptBold"/>
        </w:rPr>
        <w:t xml:space="preserve">Mutimer </w:t>
      </w:r>
      <w:r>
        <w:rPr>
          <w:rStyle w:val="Style13ptBold"/>
        </w:rPr>
        <w:t>1999</w:t>
      </w:r>
      <w:r w:rsidRPr="00B04A57">
        <w:t>(</w:t>
      </w:r>
      <w:r>
        <w:t xml:space="preserve">David Mutimer, Professor and Chair of Political Science, LA&amp;PS, “The Weapons State: Proliferation and the Framing of Security”, Lynne Rienner Boulder London, 12/1/99, </w:t>
      </w:r>
      <w:r w:rsidRPr="002815C4">
        <w:t>https://www.rienner.com/title/The_Weapons_State_Proliferation_and_the_Framing_of_Security</w:t>
      </w:r>
      <w:r>
        <w:t>, AEN)</w:t>
      </w:r>
    </w:p>
    <w:p w:rsidR="007D5870" w:rsidRDefault="007D5870" w:rsidP="007D5870">
      <w:pPr>
        <w:rPr>
          <w:sz w:val="16"/>
        </w:rPr>
      </w:pPr>
      <w:r w:rsidRPr="002815C4">
        <w:rPr>
          <w:rStyle w:val="StyleUnderline"/>
        </w:rPr>
        <w:t>The central practices of supplier groups and their attendant export controls construct a core set of inside states, those sufficiently responsible and mature to take it upon themselves to judge the behavior of other states and sanction them for troubling activities.</w:t>
      </w:r>
      <w:r w:rsidRPr="002815C4">
        <w:rPr>
          <w:sz w:val="16"/>
        </w:rPr>
        <w:t xml:space="preserve"> That set overlaps notably with the club of advanced industrial states of the North. There is also a clear move from within this privileged group to draw in the old East and to reconstruct (or rebuild, as efforts at transition are often called) those countries as part of that inside. </w:t>
      </w:r>
      <w:r w:rsidRPr="002815C4">
        <w:rPr>
          <w:rStyle w:val="StyleUnderline"/>
        </w:rPr>
        <w:t>Outside this privileged core states are gathered into regions, each of which is expected to remain stable through the balancing of power.</w:t>
      </w:r>
      <w:r w:rsidRPr="002815C4">
        <w:rPr>
          <w:sz w:val="16"/>
        </w:rPr>
        <w:t xml:space="preserve"> </w:t>
      </w:r>
      <w:r w:rsidRPr="002815C4">
        <w:rPr>
          <w:rStyle w:val="StyleUnderline"/>
        </w:rPr>
        <w:t xml:space="preserve">Proliferation, that autonomous process the image constructs, can upset these balances—nuclear weapons give certain states disproportionate power and thus destabilize entire regions; even conventional arms can be acquired in sufficient quantities to be excessive and destabilizing. If states act in such a way that they upset or threaten to upset these balances, they are rogues, outlaws, immature or backward states unwilling to conform to the rules of civilized behavior. </w:t>
      </w:r>
      <w:r w:rsidRPr="002815C4">
        <w:rPr>
          <w:sz w:val="16"/>
        </w:rPr>
        <w:t>The proliferation image creates two clear lines of difference. The first marks the distinction between those who can be trusted to make the rules—signaled by inclusion in the ranks of suppliers—and those who must follow the rules—the recipients. The second line marks those who do follow the rules from those who refuse—the rogues from the herd, the outlaws from the law-abiding. This second line marks the emergence of an enemy in this discourse of military security, for it is rogue behavior that poses a threat, that causes concern to those who make the rules. Thus the recipients are accepted as part of the community of the law-abiding and thus have access to prized technology the suppliers can provide. The recipients, however, are also potential rogues. Their behavior must be policed through export control and compliance monitoring to ensure that they conform to the rules and do not become rogues. This policing gives in to the temptation of othering difference Connolly discussed</w:t>
      </w:r>
      <w:r w:rsidRPr="002815C4">
        <w:rPr>
          <w:rStyle w:val="StyleUnderline"/>
        </w:rPr>
        <w:t>. Not only are those not included in the supplier groups to be marked as different, but they are to be labeled as potential enemies and sanctioned as such. The proliferation image constructs states in the Third World as outsiders.</w:t>
      </w:r>
      <w:r w:rsidRPr="002815C4">
        <w:rPr>
          <w:sz w:val="16"/>
        </w:rPr>
        <w:t xml:space="preserve"> Even if they do not become rogues, they are not permitted inside the privileged Northern club; if they do behave in ways that cause concern to the privileged, they are labeled enemy and heavily sanctioned. Not surprisingly</w:t>
      </w:r>
      <w:r w:rsidRPr="002815C4">
        <w:rPr>
          <w:rStyle w:val="StyleUnderline"/>
        </w:rPr>
        <w:t xml:space="preserve">, not all Third World states are entirely happy with the “proliferation” construction. Iran, for example, finds itself abiding by the rules of NPT membership, rules that are supposed to guarantee its access to nuclear technology for peaceful purposes. </w:t>
      </w:r>
      <w:r w:rsidRPr="002815C4">
        <w:rPr>
          <w:sz w:val="16"/>
        </w:rPr>
        <w:t>Nevertheless, its behavior—in this case, the domestic politics of government—causes concern among members of the supplier groups, and so it is sanctioned. India has established itself as the preeminent critic of the proliferation discourse in the Third World</w:t>
      </w:r>
      <w:r w:rsidRPr="002815C4">
        <w:rPr>
          <w:rStyle w:val="StyleUnderline"/>
        </w:rPr>
        <w:t>. India does not accept the problem as it has been constructed by the insiders, and it does not accept the practices to which the construction has given rise</w:t>
      </w:r>
      <w:r w:rsidRPr="002815C4">
        <w:rPr>
          <w:sz w:val="16"/>
        </w:rPr>
        <w:t>. In Chapter 6 I examine the alternative framings produced in this resistance and elsewhere to see the possible objects and identities hidden by the “proliferation” image that could serve as a basis for political opposition to that image. Entailing Self and Other 97</w:t>
      </w:r>
    </w:p>
    <w:p w:rsidR="007D5870" w:rsidRPr="00234144" w:rsidRDefault="007D5870" w:rsidP="007D5870">
      <w:pPr>
        <w:pStyle w:val="Heading4"/>
      </w:pPr>
      <w:r>
        <w:t>Inherently western characterizations of stability make it impossible for eastern states to break out of orientalist stereotypes</w:t>
      </w:r>
    </w:p>
    <w:p w:rsidR="007D5870" w:rsidRDefault="007D5870" w:rsidP="007D5870">
      <w:pPr>
        <w:rPr>
          <w:rStyle w:val="Style13ptBold"/>
          <w:rFonts w:ascii="Times New Roman" w:hAnsi="Times New Roman"/>
          <w:b w:val="0"/>
          <w:sz w:val="24"/>
        </w:rPr>
      </w:pPr>
      <w:r w:rsidRPr="00B04A57">
        <w:rPr>
          <w:rStyle w:val="Style13ptBold"/>
        </w:rPr>
        <w:t xml:space="preserve">Mutimer </w:t>
      </w:r>
      <w:r>
        <w:rPr>
          <w:rStyle w:val="Style13ptBold"/>
        </w:rPr>
        <w:t>1999</w:t>
      </w:r>
      <w:r w:rsidRPr="00B04A57">
        <w:t>(</w:t>
      </w:r>
      <w:r>
        <w:t xml:space="preserve">David Mutimer, Professor and Chair of Political Science, LA&amp;PS, “The Weapons State: Proliferation and the Framing of Security”, Lynne Rienner Boulder London, 12/1/99, </w:t>
      </w:r>
      <w:r w:rsidRPr="002815C4">
        <w:t>https://www.rienner.com/title/The_Weapons_State_Proliferation_and_the_Framing_of_Security</w:t>
      </w:r>
      <w:r>
        <w:t>, AEN)</w:t>
      </w:r>
    </w:p>
    <w:p w:rsidR="007D5870" w:rsidRPr="002815C4" w:rsidRDefault="007D5870" w:rsidP="007D5870">
      <w:pPr>
        <w:rPr>
          <w:rFonts w:ascii="Times New Roman" w:hAnsi="Times New Roman"/>
          <w:sz w:val="24"/>
        </w:rPr>
      </w:pPr>
    </w:p>
    <w:p w:rsidR="007D5870" w:rsidRPr="00234144" w:rsidRDefault="007D5870" w:rsidP="007D5870">
      <w:pPr>
        <w:rPr>
          <w:sz w:val="16"/>
        </w:rPr>
      </w:pPr>
      <w:r w:rsidRPr="002815C4">
        <w:rPr>
          <w:rStyle w:val="StyleUnderline"/>
        </w:rPr>
        <w:t>At its 1992 Summit, the UN Security Council determined that the proliferation of weapons was a threat to international peace and security</w:t>
      </w:r>
      <w:r w:rsidRPr="00234144">
        <w:rPr>
          <w:sz w:val="16"/>
        </w:rPr>
        <w:t xml:space="preserve">. There are two indications in the council’s communiqué of what makes proliferation a threat: first, that the accumulation of (conventional) arms should not be excessive and, second, that the spread of arms should not disrupt regional or global stability.26 </w:t>
      </w:r>
      <w:r w:rsidRPr="002815C4">
        <w:rPr>
          <w:rStyle w:val="StyleUnderline"/>
        </w:rPr>
        <w:t>By characterizing the threatening effects of proliferation as those that disrupt stability, the proliferation image constitutes the space for the sort of state behavior that will cause serious concern for the guardians of international probity.</w:t>
      </w:r>
      <w:r w:rsidRPr="00234144">
        <w:rPr>
          <w:sz w:val="16"/>
        </w:rPr>
        <w:t xml:space="preserve"> It begins, in other words, to produce important subject positions within the “proliferation” image. The work of Michel Foucault increasingly defines the way in which we think about the constitution of the subject in modern society. Throughout his work, Foucault examines ways in which discourses of normality establish the confines in which the subject may operate. </w:t>
      </w:r>
      <w:r w:rsidRPr="002815C4">
        <w:rPr>
          <w:rStyle w:val="StyleUnderline"/>
        </w:rPr>
        <w:t xml:space="preserve">Normal behavior is defined largely through identification of the forms of abnormality that constitute its limits, which, in turn, are rigidly policed. The proliferation discourse defines normality in terms of regional and global stability, and hence </w:t>
      </w:r>
      <w:r w:rsidRPr="00234144">
        <w:rPr>
          <w:sz w:val="16"/>
        </w:rPr>
        <w:t>abnormality (or behavior that causes serious concern)</w:t>
      </w:r>
      <w:r w:rsidRPr="002815C4">
        <w:rPr>
          <w:rStyle w:val="StyleUnderline"/>
        </w:rPr>
        <w:t xml:space="preserve"> in terms of threats to or disruptions of that stability</w:t>
      </w:r>
      <w:r w:rsidRPr="00234144">
        <w:rPr>
          <w:sz w:val="16"/>
        </w:rPr>
        <w:t xml:space="preserve">. It is a constitution of the normal international subject policed by the UN Security Council and by the advanced industrial states through their export control regimes. One notable feature of Foucault’s accounts of the constitution of the modern subject is the complicity of various academic disciplines in defining the contours of the normal.27 </w:t>
      </w:r>
      <w:r w:rsidRPr="002815C4">
        <w:rPr>
          <w:rStyle w:val="StyleUnderline"/>
        </w:rPr>
        <w:t>The idea of stability as the normal condition in international life also reveals academic complicity, having been produced and reproduced by the discipline of international relations</w:t>
      </w:r>
      <w:r w:rsidRPr="00234144">
        <w:rPr>
          <w:sz w:val="16"/>
        </w:rPr>
        <w:t>. As I argue in Chapter 3, a particular characterization of balance has been defined in the practice of international relations scholarship largely with reference to the relationship among the Soviet Union, the United States, and the world order during the Cold War</w:t>
      </w:r>
      <w:r w:rsidRPr="002815C4">
        <w:rPr>
          <w:rStyle w:val="StyleUnderline"/>
        </w:rPr>
        <w:t xml:space="preserve">. This understanding of balance, particularly of balance of power, in turn, gives rise to stability as the normal condition of international life. </w:t>
      </w:r>
      <w:r w:rsidRPr="00234144">
        <w:rPr>
          <w:sz w:val="16"/>
        </w:rPr>
        <w:t xml:space="preserve">Balances need to be maintained; instabilities upset these balances and produce disorder. By extension, </w:t>
      </w:r>
      <w:r w:rsidRPr="002815C4">
        <w:rPr>
          <w:rStyle w:val="StyleUnderline"/>
        </w:rPr>
        <w:t>those states that act to upset stable balances can be labeled in some way deviant.</w:t>
      </w:r>
      <w:r w:rsidRPr="00234144">
        <w:rPr>
          <w:sz w:val="16"/>
        </w:rPr>
        <w:t xml:space="preserve"> I argue in Chapter 3 that the most important implication of framing security problems in terms of a balance that needs to remain stable is that it highlights dyadic relationships. During the Cold War the dyadic understandings of balance were reasonably appropriate to the superpower confrontation, as two roughly equivalent superpowers were anchoring two roughly equivalent alliances. Even then, however, </w:t>
      </w:r>
      <w:r w:rsidRPr="00234144">
        <w:rPr>
          <w:rStyle w:val="StyleUnderline"/>
        </w:rPr>
        <w:t>the image downplays and hides those outside the central balance, rendering non-European states and regions either as invisible or as mere appendages to the superpower confrontation.</w:t>
      </w:r>
      <w:r w:rsidRPr="00234144">
        <w:rPr>
          <w:sz w:val="16"/>
        </w:rPr>
        <w:t xml:space="preserve"> To imagine third parties as autonomous would be to introduce problematic third- and higher-order masses into the metaphorical balance. </w:t>
      </w:r>
      <w:r w:rsidRPr="00234144">
        <w:rPr>
          <w:rStyle w:val="StyleUnderline"/>
        </w:rPr>
        <w:t>The regional security systems that today are of greatest “proliferation” concern to those, mainly in the North and West, who use the image, however, simply do not resolve themselves into dyads.</w:t>
      </w:r>
      <w:r w:rsidRPr="00234144">
        <w:rPr>
          <w:sz w:val="16"/>
        </w:rPr>
        <w:t xml:space="preserve"> They are not dominated by the confrontation of two overpowering opponents; nor do they divide into two allied groupings. </w:t>
      </w:r>
      <w:r w:rsidRPr="00234144">
        <w:rPr>
          <w:rStyle w:val="StyleUnderline"/>
        </w:rPr>
        <w:t>Nevertheless, the metaphor of balance leads to the characterization of these regions in dyadic terms.</w:t>
      </w:r>
    </w:p>
    <w:p w:rsidR="007D5870" w:rsidRPr="005D7A74" w:rsidRDefault="007D5870" w:rsidP="007D5870">
      <w:pPr>
        <w:rPr>
          <w:sz w:val="16"/>
        </w:rPr>
      </w:pPr>
    </w:p>
    <w:p w:rsidR="007D5870" w:rsidRDefault="007D5870" w:rsidP="007D5870"/>
    <w:p w:rsidR="007D5870" w:rsidRDefault="007D5870" w:rsidP="007D5870">
      <w:pPr>
        <w:pStyle w:val="Heading3"/>
      </w:pPr>
      <w:r>
        <w:t>AT: Indict of Salaita</w:t>
      </w:r>
    </w:p>
    <w:p w:rsidR="007D5870" w:rsidRDefault="007D5870" w:rsidP="007D5870">
      <w:pPr>
        <w:pStyle w:val="Heading4"/>
      </w:pPr>
      <w:r>
        <w:t>Anti-Semitism and opposition to the state of Israel are not the same thing; it is possible to criticize the state of Israel for human rights’ abuses without venturing into anti-semitism</w:t>
      </w:r>
    </w:p>
    <w:p w:rsidR="007D5870" w:rsidRPr="00DE09FE" w:rsidRDefault="007D5870" w:rsidP="007D5870">
      <w:r w:rsidRPr="00DE09FE">
        <w:rPr>
          <w:rStyle w:val="Style13ptBold"/>
        </w:rPr>
        <w:t>Jacobs 18</w:t>
      </w:r>
      <w:r>
        <w:t xml:space="preserve"> (</w:t>
      </w:r>
      <w:r w:rsidRPr="00DE09FE">
        <w:t>Rabbi Jill Jacobs is the executive director of T'ruah, which mobilizes 2,000 rabbis and their communities to protect human rights in North America, Israel and the occupied Palestinian territories.</w:t>
      </w:r>
      <w:r>
        <w:t xml:space="preserve"> “</w:t>
      </w:r>
      <w:r w:rsidRPr="00DE09FE">
        <w:t>How to tell when criticism of Israel is actually anti-Semitism</w:t>
      </w:r>
      <w:r>
        <w:t xml:space="preserve">,” The Washington Post, May 18 2018. </w:t>
      </w:r>
      <w:r w:rsidRPr="00DE09FE">
        <w:t>https://www.washingtonpost.com/outlook/how-to-tell-when-criticism-of-israel-is-actually-anti-semitism/2018/05/17/cb58bf10-59eb-11e8-b656-a5f8c2a9295d_story.html?utm_term=.fb2d6cbf27cd</w:t>
      </w:r>
      <w:r>
        <w:t>. ) rw</w:t>
      </w:r>
    </w:p>
    <w:p w:rsidR="007D5870" w:rsidRPr="00DE09FE" w:rsidRDefault="007D5870" w:rsidP="007D5870">
      <w:pPr>
        <w:rPr>
          <w:sz w:val="16"/>
        </w:rPr>
      </w:pPr>
      <w:r w:rsidRPr="00DE09FE">
        <w:rPr>
          <w:sz w:val="16"/>
        </w:rPr>
        <w:t xml:space="preserve">As the United States opened its new embassy in Jerusalem on Monday, tens of thousands of Gazans gathered at their territory’s boundary fence to protest the loss of Palestinian homes and villages when Israel was founded 70 years ago. Most were unarmed, but some protesters lobbed flaming tires or Molotov cocktails at the Israeli side. Israeli soldiers opened fire, killing more than 60 Palestinians and wounding thousands. Pro-Palestinian voices often described the Israeli response with words such as “murder” and “massacre.” The reaction fit into a long rhetorical battle in which harsh criticism of Israel’s actions leads to accusations of bias against Jews. The right-wing Israeli news outlet Arutz Sheva, for instance, accused the United Nations agency that administers aid to Palestinians of encouraging anti-Semitism, citing a Fox News video that showed Gazan children chanting about the right to return to former Palestinian lands. Pro-Israel institutions have tried to blunt what they see as hate speech: South Carolina just passed a law formally defining anti-Semitism to include “applying double standards to Israel” and requiring public universities to consider the definition when hearing charges of bias. More than 20 states have banned public contracts with companies that boycott of Israel. Meanwhile, fierce arguments have broken out over whether critics of Israel within Britain’s Labour Party are ignoring anti-Semitism. Yes, </w:t>
      </w:r>
      <w:r w:rsidRPr="00097769">
        <w:rPr>
          <w:rStyle w:val="StyleUnderline"/>
        </w:rPr>
        <w:t>anti-Semitism is alive and well, and increasingly it masquerades as criticism of Israel. But</w:t>
      </w:r>
      <w:r w:rsidRPr="00DE09FE">
        <w:rPr>
          <w:sz w:val="16"/>
        </w:rPr>
        <w:t xml:space="preserve"> as the executive director of T’ruah, a Jewish organization dedicated to protecting human rights here, in Israel and in the occupied Palestinian territories, I know </w:t>
      </w:r>
      <w:r w:rsidRPr="00097769">
        <w:rPr>
          <w:rStyle w:val="StyleUnderline"/>
        </w:rPr>
        <w:t>it’s possible to criticize Israel without veering into anti-Semitism. I do it every day.</w:t>
      </w:r>
      <w:r w:rsidRPr="00DE09FE">
        <w:rPr>
          <w:sz w:val="16"/>
        </w:rPr>
        <w:t xml:space="preserve"> [You, American taxpayer, are helping to fund Israeli settlements] People who pay special attention to Israeli policy are not necessarily anti-Semites: Human rights activists and organizations almost always choose a focus for their efforts. (One may reasonably work to end the genocide of the Rohingya community in Burma, for instance, without simultaneously addressing Bashar al-Assad’s slaughter of his people in Syria.) </w:t>
      </w:r>
      <w:r w:rsidRPr="00097769">
        <w:rPr>
          <w:rStyle w:val="StyleUnderline"/>
        </w:rPr>
        <w:t>Israel attracts additional scrutiny because it is a top recipient of U.S. foreign aid and the only Western nation currently carrying out a military occupation of another people. Its territory is sacred to three major world religions. The existence of a strong U.S.-based lobby dedicated to promoting the policies of the Israeli government unsurprisingly generates a counterresponse. And Palestinians have built a national movement over the past five decades, unlike more recently displaced people.</w:t>
      </w:r>
      <w:r w:rsidRPr="00DE09FE">
        <w:rPr>
          <w:sz w:val="16"/>
        </w:rPr>
        <w:t xml:space="preserve"> </w:t>
      </w:r>
      <w:r w:rsidRPr="00097769">
        <w:rPr>
          <w:rStyle w:val="StyleUnderline"/>
        </w:rPr>
        <w:t xml:space="preserve">These trends shape a legitimate political dynamic. </w:t>
      </w:r>
      <w:r w:rsidRPr="00DE09FE">
        <w:rPr>
          <w:sz w:val="16"/>
        </w:rPr>
        <w:t xml:space="preserve">But I also see plenty of criticism that crosses the line. Jews increasingly feel unwelcome on the left unless they abandon their commitments to Israel. A University of Virginia student told me that some progressive campus groups responded to the neo-Nazi incursions there (anti-Semitism on the right is often easier to spot) by dismissing Jewish students as “Zionist baby killers.” At rallies on college campuses, speakers regularly list “Zionists” in the same category as white supremacists and Nazis. Progressive leaders circulate lists of acceptable Jewish organizations, including only those that do not address Israel or that define themselves as Palestinian solidarity groups. If the left continues to ignore this trend, most of the Jewish community will be pushed out of progressive spaces. </w:t>
      </w:r>
      <w:r w:rsidRPr="00DE09FE">
        <w:rPr>
          <w:rStyle w:val="Emphasis"/>
        </w:rPr>
        <w:t>Despite what some pro-Israel organizations would have us believe, not all criticism of Israel is anti-Semitic.</w:t>
      </w:r>
      <w:r w:rsidRPr="00DE09FE">
        <w:rPr>
          <w:sz w:val="16"/>
        </w:rPr>
        <w:t xml:space="preserve"> Like all countries, </w:t>
      </w:r>
      <w:r w:rsidRPr="00DE09FE">
        <w:rPr>
          <w:rStyle w:val="StyleUnderline"/>
        </w:rPr>
        <w:t>Israel has a duty to uphold international human rights laws and to protect the rights of those living under its control. One may protest the use of live fire on unarmed protesters, the closure of the Gaza border and the subsequent humanitarian crisis, the military occupation of the Palestinian territories, and Prime Minister Benjamin Netanyahu’s attacks on democracy and incitement against human rights leaders without invoking anti-Semitic tropes.</w:t>
      </w:r>
      <w:r w:rsidRPr="00DE09FE">
        <w:rPr>
          <w:sz w:val="16"/>
        </w:rPr>
        <w:t xml:space="preserve"> </w:t>
      </w:r>
      <w:r w:rsidRPr="00DE09FE">
        <w:rPr>
          <w:rStyle w:val="Emphasis"/>
        </w:rPr>
        <w:t>Such policies would be wrong in any country, whether carried out by Jews or other people.</w:t>
      </w:r>
      <w:r w:rsidRPr="00DE09FE">
        <w:rPr>
          <w:sz w:val="16"/>
        </w:rPr>
        <w:t xml:space="preserve"> [Israel already controls Jerusalem. Trump’s speech only confirmed that.] Although I do not believe that </w:t>
      </w:r>
      <w:r w:rsidRPr="00DE09FE">
        <w:rPr>
          <w:rStyle w:val="StyleUnderline"/>
        </w:rPr>
        <w:t>Israel is purposely carrying out a massacre in Gaza</w:t>
      </w:r>
      <w:r w:rsidRPr="00DE09FE">
        <w:rPr>
          <w:sz w:val="16"/>
        </w:rPr>
        <w:t xml:space="preserve"> or </w:t>
      </w:r>
      <w:r w:rsidRPr="00DE09FE">
        <w:rPr>
          <w:rStyle w:val="StyleUnderline"/>
        </w:rPr>
        <w:t>attempting an ethnic cleansing of Palestinians, such accusations are not</w:t>
      </w:r>
      <w:r w:rsidRPr="00DE09FE">
        <w:rPr>
          <w:sz w:val="16"/>
        </w:rPr>
        <w:t xml:space="preserve">, on their face, </w:t>
      </w:r>
      <w:r w:rsidRPr="00DE09FE">
        <w:rPr>
          <w:rStyle w:val="StyleUnderline"/>
        </w:rPr>
        <w:t>anti-Semitic</w:t>
      </w:r>
      <w:r w:rsidRPr="00DE09FE">
        <w:rPr>
          <w:sz w:val="16"/>
        </w:rPr>
        <w:t xml:space="preserve">. </w:t>
      </w:r>
      <w:r w:rsidRPr="00DE09FE">
        <w:rPr>
          <w:rStyle w:val="StyleUnderline"/>
        </w:rPr>
        <w:t>One may even boycott Israel without stepping into anti-Semitism if it’s clear that the tactic aims to pressure Israel to change its policies</w:t>
      </w:r>
      <w:r w:rsidRPr="00DE09FE">
        <w:rPr>
          <w:sz w:val="16"/>
        </w:rPr>
        <w:t xml:space="preserve">, just as many Americans recently boycotted North Carolina over now-overturned laws discriminating against transgender people. (I personally do not support boycotting Israel, partly because so much of the movement is rife with anti-Semitic undertones.) So how can you tell the difference between anti-Semitism and anti-Zionism? Here are five useful markers. Seeing Jews as insidious influencers behind the scenes of world events On the left and the right, anti-Semitism often manifests in a nefarious belief in a worldwide Jewish conspiracy that wields outsize power. On the right, it’s “globalists” and “elites” who manipulate events. On the left, it’s “Zionists.” The terms may differ, but the fundamental conspiracy theory is the same. For example, after news broke that a private investigative firm made up of former Mossad officers had been digging up dirt on Obama administration officials who helped broker the U.S. nuclear deal with Iran, Columbia University professor Hamid Dabashi tweeted, “Every dirty treacherous ugly and pernicious act happening in the world just wait for a few days and the ugly name of ‘Israel’ will [pop up].” This language parallels the last ad of Donald Trump’s 2016 campaign, which flashed pictures of George Soros, Lloyd Blankfein and Janet Yellen while warning of a “global power structure” that had damaged the U.S. economy. In another case, </w:t>
      </w:r>
      <w:r w:rsidRPr="00DE09FE">
        <w:rPr>
          <w:rStyle w:val="StyleUnderline"/>
        </w:rPr>
        <w:t xml:space="preserve">when professor </w:t>
      </w:r>
      <w:r w:rsidRPr="00DE09FE">
        <w:rPr>
          <w:rStyle w:val="Emphasis"/>
        </w:rPr>
        <w:t xml:space="preserve">Steven Salaita </w:t>
      </w:r>
      <w:r w:rsidRPr="00DE09FE">
        <w:rPr>
          <w:rStyle w:val="StyleUnderline"/>
        </w:rPr>
        <w:t>was denied a tenured position at the University of Illinois after a series of anti-Israel tweets, he wrote: “Support for Israel . . . exists in sites of authority, often an omnipresent but invisible accoutrement to swivel chairs, mineral water, and mahogany tables.”</w:t>
      </w:r>
      <w:r w:rsidRPr="00DE09FE">
        <w:rPr>
          <w:sz w:val="16"/>
        </w:rPr>
        <w:t xml:space="preserve"> [Trump’s conspiracy theories sound anti-Semitic. Does he even realize it?] Also in this category is the theory, popular on the left, that Israeli trainers are to blame for racism and violence against people of color by U.S. police. (Durham, N.C., for instance, recently barred its police department from partnering with the Israeli police or military for training, citing this notion.) This includes insinuations that American Jewish organizations that help send U.S. police officers to Israel for counterterrorism training should be held responsible for the shootings of unarmed people of color. American police have used violence against marginalized people since long before Israel existed. White people have never needed Jews to teach them how to brutalize people of color on American soil. There are reasonable questions to ask about the content of training programs in Israel, but the suggestion — absent supporting evidence — that Jews bear guilt for U.S. police killings merely updates the old anti-Semitic trope that falsely accused Jews of managing the global slave trade . Using the word "Zionist" as code for "Jew" or "Israeli" “Zionism” denotes a movement, forged in the late 19th century and evolving ever since, for the existence of a modern Jewish state in the land of Israel. A Zionist, as I define myself, supports one or more of the many variations on this vision, which differ wildly in their political, religious and cultural emphases. Critics of Israel sometimes use “Zionist” to assert a global power structure without specifically calling out Jews as its masterminds. After Salaita, the Illinois professor, also lost a position at the American University of Beirut, he wrote, “I was shocked that Zionist pressure could succeed in the Arab World.” The Nation of Islam’s Final Call newspaper asserts that “Zionist pressure ” will not stop Louis Farrakhan from continuing his anti-Semitic pronouncements, which have included calling Jews the “synagogue of Satan.” The “Zionist” label attempts to reduce a state full of living, breathing humans to a simplistic political notion. It’s common for Palestinians and their supporters to refer to “Zionist occupation forces” instead of the “Israeli army,” or to the “Zionist entity” instead of “Israel.” At a demonstration I walked by this past week, protesters held signs mourning 70 years of “Israel,” in quotes. [Why I’d rather my son didn’t wave the Israeli flag for Independence Day] </w:t>
      </w:r>
      <w:r w:rsidRPr="00DE09FE">
        <w:rPr>
          <w:rStyle w:val="StyleUnderline"/>
        </w:rPr>
        <w:t>One may disagree with the decision of the United Nations to recognize Israel decades ago, wish that the state had never come to be or aspire to the establishment of a binational state in its place without necessarily stepping into anti-Semitism</w:t>
      </w:r>
      <w:r w:rsidRPr="00DE09FE">
        <w:rPr>
          <w:sz w:val="16"/>
        </w:rPr>
        <w:t xml:space="preserve">. But refusing to call Israel or Israelis by their internationally accepted names denies the very existence of the state and its people’s identities. These coy linguistic tricks are as unacceptable as the right-wing penchant for denying the existence of Palestinians and Palestinian identity. Denying Jewish history As a means of rejecting the legitimacy of Israel, some stoop to asserting that Jews have no national history there — that they are, in other words, nothing more than European colonizers. For instance, the website Middle East Monitor referred recently to the “alleged Temple” in ancient Jerusalem (the ruins are still there). Palestinian President Mahmoud Abbas, likewise, resurrected the old canard that today’s Jews descend from Khazar converts in a recent and much-criticized speech. The Jewish connection to Israel goes back millennia. After their expulsion by the Romans in 70 A.D., Jews continued to pray for a return to the land and to observe four fast days each year to mourn the exile. Zionism’s revolution came not in creating a new connection between Jews and the land of Israel, but in suggesting that a return to the land could be achieved through modern political means, rather than by waiting for the messiah. Some critics also reduce Judaism to religion, in the mold of Western Christianity, rather than acknowledging our more complex sense of ourselves as a people with a history and an ancestral land, as well as religious and cultural practices. This includes dismissing Zionism as “white supremacy,” as the Chicago Dyke March did last year when its organizers argued that Zionism had no place in an anti-racist movement and that it “represents an ideology that uses legacies of Jewish struggle to justify violence.” Statements like these ignore the fact that, unlike most white people here and elsewhere, Jews have been subject to racially based discrimination — and that more than half of Israeli Jews are not Ashkenazi, meaning their families did not come from Europe. Finally, disregard for Jewish history may take the form of using Nazi imagery to depict Israel or its army. This tactic cynically manipulates the greatest modern trauma of Jewish history to attack us, while minimizing the genocide of 6 million Jews. Israel may be violating its human rights obligations, but is not carrying out a Nazi-style extermination operation. Dismissing the humanity of Israelis In a conversation about terrorist attacks by Palestinians, one young activist told me, “I can’t judge how other people carry out their liberation movements.” Such lack of concern for Israeli lives is evident in failures to condemn rocket attacks against civilians, in the rejection of the term “terrorist” for anyone who acts against Israelis and in statements blaming Israelis for their own deaths. A movement motivated by concern for human rights requires caring about the dignity, well-being, concerns and self-determination of all people. This means opposing the military occupation of the Palestinians, with its attending violence, as well as rejecting terrorism or rocket fire against Israelis. Human Rights Watch, which right-leaning groups often accuse of being anti-Israel, has modeled such an approach by regularly condemning Hamas for launching rockets at Israeli civilians. This approach also means standing with Israeli human rights leaders, who increasingly find themselves the targets of dangerous incitement by the country’s political leaders. Assuming that the Israeli government speaks for all Jews Rabbis who speak at rallies on domestic issues (the Trump travel ban, police killings, etc.) regularly tell me that audience members shout at them, “What about Palestine?” An explicit disavowal of a connection to Israel shouldn’t be a prerequisite for Jewish involvement in broader social justice issues, as has become the norm on college campuses and in many progressive spaces. [Confessions of an Israeli traitor] Imagine assuming that all Americans support President Trump’s policies, or asking Americans to expressly disown their own country before engaging in any international human rights campaigns. Reasonable people may disagree about Israeli policy, about nationalism or about whether the solution to the conflict should involve one state or two. But Jews who care about Israel — many of whom revile Netanyahu and his politics — should not be excluded from progressive spaces based on their answers to such questions. </w:t>
      </w:r>
      <w:r w:rsidRPr="00DE09FE">
        <w:rPr>
          <w:rStyle w:val="Emphasis"/>
        </w:rPr>
        <w:t>Jews, along with other groups, must fight for human rights</w:t>
      </w:r>
      <w:r w:rsidRPr="00DE09FE">
        <w:rPr>
          <w:sz w:val="16"/>
        </w:rPr>
        <w:t xml:space="preserve">, in the United States and abroad. </w:t>
      </w:r>
      <w:r w:rsidRPr="00DE09FE">
        <w:rPr>
          <w:rStyle w:val="StyleUnderline"/>
        </w:rPr>
        <w:t>This work means insisting that Israel, like other countries, live up to its human rights commitments.</w:t>
      </w:r>
      <w:r w:rsidRPr="00DE09FE">
        <w:rPr>
          <w:sz w:val="16"/>
        </w:rPr>
        <w:t xml:space="preserve"> The case can be made without bigotry and hate speech. CORRECTION: An earlier version of this story incorrectly described South Carolina’s new law. It applies to public universities, not public schools. And it does not deem all criticism of Israel as anti-Semitism. Though some opponents say it could encompass virtually all such criticism, the law is based on the State Department’s definition.</w:t>
      </w:r>
    </w:p>
    <w:p w:rsidR="007D5870" w:rsidRPr="0051288E" w:rsidRDefault="007D5870" w:rsidP="007D5870"/>
    <w:p w:rsidR="007D5870" w:rsidRDefault="007D5870" w:rsidP="007D5870">
      <w:pPr>
        <w:pStyle w:val="Heading2"/>
      </w:pPr>
      <w:r>
        <w:t>Specific</w:t>
      </w:r>
    </w:p>
    <w:p w:rsidR="007D5870" w:rsidRDefault="007D5870" w:rsidP="007D5870">
      <w:pPr>
        <w:pStyle w:val="Heading3"/>
      </w:pPr>
      <w:r>
        <w:t>Africa</w:t>
      </w:r>
    </w:p>
    <w:p w:rsidR="007D5870" w:rsidRPr="00FA33DD" w:rsidRDefault="007D5870" w:rsidP="007D5870">
      <w:pPr>
        <w:pStyle w:val="Heading4"/>
      </w:pPr>
      <w:r w:rsidRPr="00FA33DD">
        <w:t xml:space="preserve">Africa has a large history in arms sales from hegemons – ignoring it like the Aff does puts future policies at risk for making the same mistake </w:t>
      </w:r>
    </w:p>
    <w:p w:rsidR="007D5870" w:rsidRPr="009D4986" w:rsidRDefault="007D5870" w:rsidP="007D5870">
      <w:r w:rsidRPr="001D64E5">
        <w:rPr>
          <w:rStyle w:val="Style13ptBold"/>
        </w:rPr>
        <w:t>Grip 2017</w:t>
      </w:r>
      <w:r w:rsidRPr="009D4986">
        <w:t xml:space="preserve"> (Dr Lina Grip was a Researcher specialising in non-military security threats at the European Security Programme, including threats associated with violent crime and extremism. She has worked as a Researcher at SIPRI since 2011. Earned M.A. in IR in Stockholm University, and a Ph. D in Political Science at the University of Helsinki. “Small arms control in Africa,” Chapter 3, “Introduction,” pgs. 62-63, published by Helsinki University in 2017, </w:t>
      </w:r>
      <w:hyperlink r:id="rId610" w:history="1">
        <w:r w:rsidRPr="009D4986">
          <w:rPr>
            <w:rStyle w:val="Hyperlink"/>
          </w:rPr>
          <w:t>https://core.ac.uk/download/pdf/84363842.pdf</w:t>
        </w:r>
      </w:hyperlink>
      <w:r w:rsidRPr="009D4986">
        <w:t>, JGH)</w:t>
      </w:r>
    </w:p>
    <w:p w:rsidR="007D5870" w:rsidRPr="00FA33DD" w:rsidRDefault="007D5870" w:rsidP="007D5870">
      <w:pPr>
        <w:rPr>
          <w:sz w:val="8"/>
        </w:rPr>
      </w:pPr>
      <w:r w:rsidRPr="00FA33DD">
        <w:rPr>
          <w:u w:val="single"/>
        </w:rPr>
        <w:t xml:space="preserve">There has been an overwhelming focus on the post-Cold War period among small arms researchers in the past two decades. It is not uncommon to read or hear references to small arms as a new or emerging security threat. This affects our understanding and approach in tackling small arms. Almost across the board, researchers and practitioners seem to have disengaged from historical data and analysis. </w:t>
      </w:r>
      <w:r w:rsidRPr="00FA33DD">
        <w:rPr>
          <w:sz w:val="8"/>
        </w:rPr>
        <w:t xml:space="preserve">Sometimes one seems more likely to come across a reference to the movie Lord of Wars in a book or article about small arms than a reference to the British Royal African Company. According to Stavrianakis and Selby, </w:t>
      </w:r>
      <w:r w:rsidRPr="00FA33DD">
        <w:rPr>
          <w:u w:val="single"/>
        </w:rPr>
        <w:t>discourses such as ‘New Wars’, ‘failed states’ and security-development nexus have been especially hegemonic in security studies of Africa after the end of the cold war.</w:t>
      </w:r>
      <w:r w:rsidRPr="00FA33DD">
        <w:rPr>
          <w:sz w:val="8"/>
        </w:rPr>
        <w:t xml:space="preserve">316 Focusing on the present has had it advantages. </w:t>
      </w:r>
      <w:r w:rsidRPr="00FA33DD">
        <w:rPr>
          <w:u w:val="single"/>
        </w:rPr>
        <w:t>In the past two decades, civil society organizations and academic researchers have been instrumental in gathering data and analysing the current scale and impact of small arms on human security. These findings have enhanced awareness of conflicts and armed violence across the world</w:t>
      </w:r>
      <w:r w:rsidRPr="00FA33DD">
        <w:rPr>
          <w:sz w:val="8"/>
        </w:rPr>
        <w:t xml:space="preserve"> (see chapter 1.2). </w:t>
      </w:r>
      <w:r w:rsidRPr="00FA33DD">
        <w:rPr>
          <w:u w:val="single"/>
        </w:rPr>
        <w:t>Primarily, military historians have researched the topic to various degrees in the different periods, sometimes at great depth. In spite of the richness of previous historical studies, their findings have never been assessed in terms of meanings for the current small arms regime but have largely been treated as historical conditions. With respect to small arms insecurity and control systems in Africa, however, it is apparent that ‘historical absence’ has implications for both theory and policy.</w:t>
      </w:r>
      <w:r w:rsidRPr="00FA33DD">
        <w:rPr>
          <w:sz w:val="8"/>
        </w:rPr>
        <w:t xml:space="preserve">317 </w:t>
      </w:r>
      <w:r w:rsidRPr="00FA33DD">
        <w:rPr>
          <w:u w:val="single"/>
        </w:rPr>
        <w:t>To disregard any region’s or society’s past experiences is to deny them historical explanation.</w:t>
      </w:r>
      <w:r w:rsidRPr="00FA33DD">
        <w:rPr>
          <w:sz w:val="8"/>
        </w:rPr>
        <w:t xml:space="preserve"> </w:t>
      </w:r>
      <w:r w:rsidRPr="00FA33DD">
        <w:rPr>
          <w:u w:val="single"/>
        </w:rPr>
        <w:t>With a lack of historical comparison or reference, our understanding of and ability to influence arms control in a new direction becomes limited. We may reinforce old structures and past mistakes without even knowing it.</w:t>
      </w:r>
      <w:r w:rsidRPr="00FA33DD">
        <w:rPr>
          <w:sz w:val="8"/>
        </w:rPr>
        <w:t xml:space="preserve"> The chapter seeks to contextualize the challenges of and response mechanisms to small arms facing sub-Saharan Africa today by using a historical narrative analysis. The text is organized through a sequence of paramount events in sub-Saharan African history, with the point of emplotment being colonial relations as they emerged and evolved in Africa: the transoceanic gun-slave trade, imperialism, colonialism, and decolonization/post-colonial state formation, and so the chapter will end where most current researchers start: with the end of the Cold War. </w:t>
      </w:r>
      <w:r w:rsidRPr="00FA33DD">
        <w:rPr>
          <w:u w:val="single"/>
        </w:rPr>
        <w:t>The periodization of history based on colonial relations is not without shortcomings. The centrality of colonization has been criticized by for example, Aijaz Ahmad in that it gives primacy to colonialism as the principle of structuration in history so that history before colonialism becomes colonialism’s pre-history, and whatever comes after must be understood as its aftermath.</w:t>
      </w:r>
      <w:r w:rsidRPr="00FA33DD">
        <w:rPr>
          <w:sz w:val="8"/>
        </w:rPr>
        <w:t xml:space="preserve"> The colonized become passive objects, whereas the West is seen as the motor, the driving force.318 Young to the contrary, argues that the postcolonial research field does not privilege the colonial, but is concerned with its history to the extent that it has determined the configuration and power structures of the present.319</w:t>
      </w:r>
      <w:r w:rsidRPr="00FA33DD">
        <w:rPr>
          <w:u w:val="single"/>
        </w:rPr>
        <w:t>The concept of colonial relations refers here to encounters between peoples, which includes some form of conquest and control or domination. It includes the un-forming or re-forming of communities and their practices. Hence, it refers to interactions and relations, rather than onesided experience.</w:t>
      </w:r>
      <w:r w:rsidRPr="00FA33DD">
        <w:rPr>
          <w:sz w:val="8"/>
        </w:rPr>
        <w:t xml:space="preserve">320 Any analysis of the scale of small arms imports over time is based only on very rough estimates, at best. The data on historical arms trade are not very comprehensive, reliable or comparable. Factors to consider are lost or false records, large fluctuations in the availability of arms trade records and changing levels of transparency. The data are typically provided by customs authorities, obviously excluding secret, unrecorded or simply missed transfers. Historical sources alternate between using the monetary value and the quantities of arms. Population growth and changes in weapons lethality are also factors which potentially affect the impact of imports over time. The growth of legislations is also worth mentioning, with UN Security Council arms embargoes, the UN Firearms Protocol, regional legal regimes and a host of voluntary measures such as the UN Registry of Conventional Arms and the UN Programme of Action on small arms, all including provisions to enhance the transparency and monitoring of international arms trade. In addition, research resources dedicated to monitoring small arms trade are greater today than in the past, including large programmes such as the Small Arms Survey and the Norwegian Initiative on Small Arms Transfers database. Due to the long time span, the size of the region and the extreme diversity across sub-Saharan Africa between states and over time, this chapter can only hope to provide illustrations of arms import, impact and control measures. </w:t>
      </w:r>
      <w:r w:rsidRPr="00FA33DD">
        <w:rPr>
          <w:sz w:val="8"/>
        </w:rPr>
        <w:cr/>
      </w:r>
    </w:p>
    <w:p w:rsidR="007D5870" w:rsidRDefault="007D5870" w:rsidP="007D5870">
      <w:pPr>
        <w:pStyle w:val="Heading4"/>
      </w:pPr>
      <w:r>
        <w:t>Attempts at limiting proliferation frame the global south as a threatening and dangerous other</w:t>
      </w:r>
    </w:p>
    <w:p w:rsidR="007D5870" w:rsidRPr="00A72793" w:rsidRDefault="007D5870" w:rsidP="007D5870">
      <w:r>
        <w:rPr>
          <w:rStyle w:val="Style13ptBold"/>
        </w:rPr>
        <w:t xml:space="preserve">Behnke 2000 </w:t>
      </w:r>
      <w:r w:rsidRPr="00AD5FF5">
        <w:rPr>
          <w:sz w:val="16"/>
          <w:szCs w:val="16"/>
        </w:rPr>
        <w:t>(Andreas Behnke is an Associate Professor at the University of Reading who serves as Convenor of PO2MUN, PO3CSS, PIM64 ISS, the Director of Studies of the MA in International Security. His areas of interest are Political Theory of International Relations, in particular Carl Schmitt, Critical Security Studies, Critical Geopolitics, Security and Globalisation. He wrote The Aesthetics of Global Politics., "Inscriptions of Imperial Order: NATO's Mediterranean Initiative,.") “Inscriptions of Imperial Order: NATO's Mediterranean Initiative,” International Journal of Peace Studies Volume 5 Number 1, 2000, http://www.gmu.edu/programs/icar/ijps/vol5_1/behnke.htm</w:t>
      </w:r>
    </w:p>
    <w:p w:rsidR="007D5870" w:rsidRPr="009356E0" w:rsidRDefault="007D5870" w:rsidP="007D5870">
      <w:pPr>
        <w:rPr>
          <w:sz w:val="14"/>
        </w:rPr>
      </w:pPr>
      <w:r w:rsidRPr="009356E0">
        <w:rPr>
          <w:sz w:val="14"/>
        </w:rPr>
        <w:t xml:space="preserve">While sticking to our critical hermeneutics, </w:t>
      </w:r>
      <w:r w:rsidRPr="009C2AD0">
        <w:rPr>
          <w:rStyle w:val="StyleUnderline"/>
        </w:rPr>
        <w:t>we might</w:t>
      </w:r>
      <w:r w:rsidRPr="009356E0">
        <w:rPr>
          <w:sz w:val="14"/>
        </w:rPr>
        <w:t xml:space="preserve"> nonetheless </w:t>
      </w:r>
      <w:r w:rsidRPr="009C2AD0">
        <w:rPr>
          <w:rStyle w:val="StyleUnderline"/>
        </w:rPr>
        <w:t>flesh out the 'identification' of the South as a constitutive Other</w:t>
      </w:r>
      <w:r w:rsidRPr="009356E0">
        <w:rPr>
          <w:sz w:val="14"/>
        </w:rPr>
        <w:t>. In November 1997</w:t>
      </w:r>
      <w:r w:rsidRPr="009C2AD0">
        <w:rPr>
          <w:rStyle w:val="StyleUnderline"/>
        </w:rPr>
        <w:t>, the RAND Corporation presented an 'authoritative study' on NATO's Mediterranean Initiative to the Alliance's top political and military authorities</w:t>
      </w:r>
      <w:r w:rsidRPr="009356E0">
        <w:rPr>
          <w:sz w:val="14"/>
        </w:rPr>
        <w:t xml:space="preserve">. Its institutionalized intertextual relationship with NATO's discourse was established through the Opening Speech by Secretary General Solana at the RAND conference at which the report was submitted (Solana 1997c), and a summary by the NATO Office of Information and Press in NATO Review (de Santis, 1998:32). Among the many issues and topics of the report, three aspects will receive particular attention here. Firstly, </w:t>
      </w:r>
      <w:r w:rsidRPr="009C2AD0">
        <w:rPr>
          <w:rStyle w:val="StyleUnderline"/>
        </w:rPr>
        <w:t>the report constitutes a paradigmatic case of 'securitization' by rendering a particular region 'accessible' to the strategic gaze of a military alliance</w:t>
      </w:r>
      <w:r w:rsidRPr="009356E0">
        <w:rPr>
          <w:sz w:val="14"/>
        </w:rPr>
        <w:t xml:space="preserve">.10 Secondly, </w:t>
      </w:r>
      <w:r w:rsidRPr="009C2AD0">
        <w:rPr>
          <w:rStyle w:val="StyleUnderline"/>
        </w:rPr>
        <w:t xml:space="preserve">the RAND study's 'problematization' of the 'proliferation' of </w:t>
      </w:r>
      <w:r w:rsidRPr="009356E0">
        <w:rPr>
          <w:sz w:val="14"/>
        </w:rPr>
        <w:t>Weapons of Mass Destruction (</w:t>
      </w:r>
      <w:r w:rsidRPr="009C2AD0">
        <w:rPr>
          <w:rStyle w:val="StyleUnderline"/>
        </w:rPr>
        <w:t>WMD</w:t>
      </w:r>
      <w:r w:rsidRPr="009356E0">
        <w:rPr>
          <w:sz w:val="14"/>
        </w:rPr>
        <w:t xml:space="preserve">) </w:t>
      </w:r>
      <w:r w:rsidRPr="009C2AD0">
        <w:rPr>
          <w:rStyle w:val="StyleUnderline"/>
        </w:rPr>
        <w:t xml:space="preserve">draws on and reproduces a specific mode of differentiation between the West and the South which is </w:t>
      </w:r>
      <w:r w:rsidRPr="009C2AD0">
        <w:rPr>
          <w:rStyle w:val="Emphasis"/>
        </w:rPr>
        <w:t>deeply indebted to 'orientalist' clichés</w:t>
      </w:r>
      <w:r w:rsidRPr="009356E0">
        <w:rPr>
          <w:sz w:val="14"/>
        </w:rPr>
        <w:t xml:space="preserve">. Thirdly, </w:t>
      </w:r>
      <w:r w:rsidRPr="009C2AD0">
        <w:rPr>
          <w:rStyle w:val="StyleUnderline"/>
        </w:rPr>
        <w:t>the resulting mode of exchange</w:t>
      </w:r>
      <w:r w:rsidRPr="009356E0">
        <w:rPr>
          <w:sz w:val="14"/>
        </w:rPr>
        <w:t xml:space="preserve"> (of information, trust, and knowledge) </w:t>
      </w:r>
      <w:r w:rsidRPr="009C2AD0">
        <w:rPr>
          <w:rStyle w:val="StyleUnderline"/>
        </w:rPr>
        <w:t>is implicitly conceived as a hierarchical and monological one</w:t>
      </w:r>
      <w:r w:rsidRPr="009356E0">
        <w:rPr>
          <w:sz w:val="14"/>
        </w:rPr>
        <w:t xml:space="preserve">. Overall, </w:t>
      </w:r>
      <w:r w:rsidRPr="009C2AD0">
        <w:rPr>
          <w:rStyle w:val="StyleUnderline"/>
        </w:rPr>
        <w:t>the report emulates and reinforces NATO's imperial gesture in the Mediterranean Initiative</w:t>
      </w:r>
      <w:r w:rsidRPr="009356E0">
        <w:rPr>
          <w:sz w:val="14"/>
        </w:rPr>
        <w:t xml:space="preserve">. Securitization, Proliferation, Information The starting point for the RAND report is the growing importance of the Mediterranean region for NATO and Europe after the end of the cold war. Since the 'Eastern Front' will most likely be stabilized and pacified through the enlargement process, the Alliance's primary concern in terms of 'security problems' will have to be its Southern periphery -- the Balkans, the Mediterranean, and the Caucasus (RAND, 1998:xi). The site vacated by the East, in other words, is now occupied by 'the South'. In a second move, </w:t>
      </w:r>
      <w:r w:rsidRPr="009C2AD0">
        <w:rPr>
          <w:rStyle w:val="StyleUnderline"/>
        </w:rPr>
        <w:t>the RAND authors qualify this apparent isomorphism between the East and the South, pointing to the different phenomena underlying the 'security problems' in these areas</w:t>
      </w:r>
      <w:r w:rsidRPr="009356E0">
        <w:rPr>
          <w:sz w:val="14"/>
        </w:rPr>
        <w:t xml:space="preserve">. Here, </w:t>
      </w:r>
      <w:r w:rsidRPr="009C2AD0">
        <w:rPr>
          <w:rStyle w:val="StyleUnderline"/>
        </w:rPr>
        <w:t>political, economic, and social instability are the main concerns of local politicians, while migration, energy issues and cultural issues extend beyond individual countries</w:t>
      </w:r>
      <w:r w:rsidRPr="009356E0">
        <w:rPr>
          <w:sz w:val="14"/>
        </w:rPr>
        <w:t xml:space="preserve"> (RAND, 1998:3-5). Yet </w:t>
      </w:r>
      <w:r w:rsidRPr="009C2AD0">
        <w:rPr>
          <w:rStyle w:val="StyleUnderline"/>
        </w:rPr>
        <w:t>in a third</w:t>
      </w:r>
      <w:r w:rsidRPr="009356E0">
        <w:rPr>
          <w:sz w:val="14"/>
        </w:rPr>
        <w:t xml:space="preserve"> and final </w:t>
      </w:r>
      <w:r w:rsidRPr="009C2AD0">
        <w:rPr>
          <w:rStyle w:val="StyleUnderline"/>
        </w:rPr>
        <w:t>rhetorical move, RAND's narrative renders these different and diverse problems relevant for the strategic gaze of a military alliance</w:t>
      </w:r>
      <w:r w:rsidRPr="009356E0">
        <w:rPr>
          <w:sz w:val="14"/>
        </w:rPr>
        <w:t xml:space="preserve">.11 That is to say, </w:t>
      </w:r>
      <w:r w:rsidRPr="009C2AD0">
        <w:rPr>
          <w:rStyle w:val="Emphasis"/>
        </w:rPr>
        <w:t>NATO 'securitizes' the different social, political, economic, and cultural issues by framing them within a discursive context of danger and threat</w:t>
      </w:r>
      <w:r w:rsidRPr="009356E0">
        <w:rPr>
          <w:sz w:val="14"/>
        </w:rPr>
        <w:t xml:space="preserve">, </w:t>
      </w:r>
      <w:r w:rsidRPr="009C2AD0">
        <w:rPr>
          <w:rStyle w:val="StyleUnderline"/>
        </w:rPr>
        <w:t>by processing them through a conceptual structure that renders them relevant for the strategic and diplomatic practices of a security political</w:t>
      </w:r>
      <w:r w:rsidRPr="009356E0">
        <w:rPr>
          <w:sz w:val="14"/>
        </w:rPr>
        <w:t xml:space="preserve"> agent like NATO. </w:t>
      </w:r>
      <w:r w:rsidRPr="009C2AD0">
        <w:rPr>
          <w:rStyle w:val="StyleUnderline"/>
        </w:rPr>
        <w:t>This is</w:t>
      </w:r>
      <w:r w:rsidRPr="009356E0">
        <w:rPr>
          <w:sz w:val="14"/>
        </w:rPr>
        <w:t xml:space="preserve"> above all </w:t>
      </w:r>
      <w:r w:rsidRPr="009C2AD0">
        <w:rPr>
          <w:rStyle w:val="StyleUnderline"/>
        </w:rPr>
        <w:t>accomplished by designating the social, political, economic and cultural issues as 'soft security' problems</w:t>
      </w:r>
      <w:r w:rsidRPr="009356E0">
        <w:rPr>
          <w:sz w:val="14"/>
        </w:rPr>
        <w:t xml:space="preserve">.12 "Indeed, the expansion of the security agenda beyond narrowly defined defense questions has been a leading feature of the post-Cold War scene everywhere, and the Mediterranean is an example of this trend" (RAND, 1998:3). And as the NATO summary presentation elaborates, "the socio-economic developments referred to above may lead to the Alliance's definition of security being subject to further refinement for some years to come" (de Santis, 1998:33). A closer look at the RAND study actually reveals that </w:t>
      </w:r>
      <w:r w:rsidRPr="00A2391F">
        <w:rPr>
          <w:rStyle w:val="StyleUnderline"/>
        </w:rPr>
        <w:t>the 'Mediterranean' as a region itself is constructed through this discursive securitization</w:t>
      </w:r>
      <w:r w:rsidRPr="009356E0">
        <w:rPr>
          <w:sz w:val="14"/>
        </w:rPr>
        <w:t xml:space="preserve">. </w:t>
      </w:r>
      <w:r w:rsidRPr="00A2391F">
        <w:rPr>
          <w:rStyle w:val="StyleUnderline"/>
        </w:rPr>
        <w:t>The region is identified by</w:t>
      </w:r>
      <w:r w:rsidRPr="009356E0">
        <w:rPr>
          <w:sz w:val="14"/>
        </w:rPr>
        <w:t xml:space="preserve"> reference to such purported </w:t>
      </w:r>
      <w:r w:rsidRPr="00A2391F">
        <w:rPr>
          <w:rStyle w:val="StyleUnderline"/>
        </w:rPr>
        <w:t>commonalities as lack of political legitimacy, relentless urbanization, and religious radicalism</w:t>
      </w:r>
      <w:r w:rsidRPr="009356E0">
        <w:rPr>
          <w:sz w:val="14"/>
        </w:rPr>
        <w:t xml:space="preserve">. Moreover, the expanded reach of modern military and information systems links these issues into one 'gray area of problems' with the Mediterranean at its center. Read as straight-forward indicators of danger and taken out of their respective socio-political and cultural context, these issues constitute defining markers of the 'Mediterranean' region as a field of strategic knowledge. Securitization in the NATO/RAND discourse accomplishes two related objects. Firstly, </w:t>
      </w:r>
      <w:r w:rsidRPr="00A2391F">
        <w:rPr>
          <w:rStyle w:val="Emphasis"/>
        </w:rPr>
        <w:t>it alienates the identities of West and South</w:t>
      </w:r>
      <w:r w:rsidRPr="009356E0">
        <w:rPr>
          <w:sz w:val="14"/>
        </w:rPr>
        <w:t xml:space="preserve"> </w:t>
      </w:r>
      <w:r w:rsidRPr="00A2391F">
        <w:rPr>
          <w:rStyle w:val="StyleUnderline"/>
        </w:rPr>
        <w:t>only to mediate them in terms of danger and insecurity</w:t>
      </w:r>
      <w:r w:rsidRPr="009356E0">
        <w:rPr>
          <w:sz w:val="14"/>
        </w:rPr>
        <w:t xml:space="preserve">. </w:t>
      </w:r>
      <w:r w:rsidRPr="00A2391F">
        <w:rPr>
          <w:rStyle w:val="StyleUnderline"/>
        </w:rPr>
        <w:t xml:space="preserve">It replaces the temporal differentiation that was implied in the 'development/underdevelopment' discourse </w:t>
      </w:r>
      <w:r w:rsidRPr="009356E0">
        <w:rPr>
          <w:sz w:val="14"/>
        </w:rPr>
        <w:t xml:space="preserve">with a spatial, geostrategic constellation. Consequently, it suggests 'arms control' and 'confidence building' measures as the appropriate means to mediate the divide. Secondly, </w:t>
      </w:r>
      <w:r w:rsidRPr="00A2391F">
        <w:rPr>
          <w:rStyle w:val="StyleUnderline"/>
        </w:rPr>
        <w:t>the</w:t>
      </w:r>
      <w:r w:rsidRPr="009356E0">
        <w:rPr>
          <w:sz w:val="14"/>
        </w:rPr>
        <w:t xml:space="preserve"> NATO/RAND </w:t>
      </w:r>
      <w:r w:rsidRPr="00A2391F">
        <w:rPr>
          <w:rStyle w:val="StyleUnderline"/>
        </w:rPr>
        <w:t>narrative makes the region cognitively accessible and geostrategically available for the Alliance. Whatever goes on in the region is rendered a matter of concern for an alliance</w:t>
      </w:r>
      <w:r w:rsidRPr="009356E0">
        <w:rPr>
          <w:sz w:val="14"/>
        </w:rPr>
        <w:t xml:space="preserve"> that can muster an unequaled amount of strategic violence in order to inscribe its own design onto the map of global politics. The re-conceptualization of security to encompass 'soft issues' does not mean that NATO cannot identify 'hard' security problems. Above all the proliferation of Weapons of Mass Destruction (WMD) features prominently with the NATO/RAND discourse (NATO 1991; NATO 1998d; Solana 1997b; Solana 1997c). David Mutimer (1997) has argued that the use of the metaphor 'proliferation' carries certain entailments. That is to say, it structures our understanding and handling of the problem. In particular, he refers to the "image of a spread outward from a point or source", and the "technological bias" introduced in the discourse (Mutimer 1997:201-2). As concerns the first point, 'proliferation' presupposes a center at which WMD are to be held and controlled, and from which these weapons disseminate into the body of the international society. To the extent that this process gets out of the center's control, certain measures have to be taken to 'suffocate', limit, or curb the 'spread' of these weapons. As concerns the second point, Mutimer (1997:203) points out the peculiar agency implied in the concept: "Notice that the weapons themselves spread; they are not spread by an external agent of some form - say, a human being or political institution". The fact that a large number of these weapons were actually 'spread' by Western states is consequently hidden through this discursive structure. These points are also relevant for the Mediterranean Initiative. We can add a third entailment to the list which appears through a critical reading of the NATO/RAND narrative. As the RAND authors (1998:15) observe, "The mere existence of ballistic missile technology with ranges in excess of 1,000 km on world markets and available to proliferators around the Mediterranean basin would not necessarily pose serious strategic dilemmas for Europe." In fact, we might even agree with the neorealist proposition that 'more might be better', above all in terms of nuclear weapons. This is certainly the preferred solution of John Mearsheimer (1990) for the stabilization of European political order after the end of the cold war. After all, </w:t>
      </w:r>
      <w:r w:rsidRPr="00A72793">
        <w:rPr>
          <w:rStyle w:val="StyleUnderline"/>
        </w:rPr>
        <w:t>conventional wisdom has it that nuclear weapons and the threat of mutually assured destruction preserved stability and peace during the Cold War</w:t>
      </w:r>
      <w:r w:rsidRPr="009356E0">
        <w:rPr>
          <w:sz w:val="14"/>
        </w:rPr>
        <w:t xml:space="preserve">. The RAND authors, however, </w:t>
      </w:r>
      <w:r w:rsidRPr="00A72793">
        <w:rPr>
          <w:rStyle w:val="StyleUnderline"/>
        </w:rPr>
        <w:t>fail to grasp the irony in their identification of WMD proliferation, which ends up denying this central tenet of cold war strateg</w:t>
      </w:r>
      <w:r w:rsidRPr="009356E0">
        <w:rPr>
          <w:sz w:val="14"/>
        </w:rPr>
        <w:t>y. According to them, "</w:t>
      </w:r>
      <w:r w:rsidRPr="00A72793">
        <w:rPr>
          <w:rStyle w:val="StyleUnderline"/>
        </w:rPr>
        <w:t>the WMD and ballistic missile threat will acquire more serious dimensions where it is coupled with a proliferator's revolutionary orientation. Today, this is the case with regard to Iran, Iraq, Libya, and arguably Syria</w:t>
      </w:r>
      <w:r w:rsidRPr="009356E0">
        <w:rPr>
          <w:sz w:val="14"/>
        </w:rPr>
        <w:t xml:space="preserve">" (RAND, 1998:16). </w:t>
      </w:r>
      <w:r w:rsidRPr="00A72793">
        <w:rPr>
          <w:rStyle w:val="Emphasis"/>
        </w:rPr>
        <w:t>What preserved the peace during the cold war -- mutual deterrence -- is now re-written as a strategic problem:</w:t>
      </w:r>
      <w:r w:rsidRPr="009356E0">
        <w:rPr>
          <w:sz w:val="14"/>
        </w:rPr>
        <w:t xml:space="preserve"> As a result of proliferation trends, Europe will be increasingly exposed to the retaliatory consequences of U.S. and European actions around the Middle East and the Mediterranean basin, including the Balkans. ... As a political threat and a weapon of terror capable of influencing the NATO decisionmaking during a crisis, their significance [of conventionally armed ballistic missiles] could be considerable (RAND, 1998:16). Two implications of these arguments deserve elaboration. First, </w:t>
      </w:r>
      <w:r w:rsidRPr="00A72793">
        <w:rPr>
          <w:rStyle w:val="StyleUnderline"/>
        </w:rPr>
        <w:t>there is the reversal of the traditional relationship between WMD and rationality</w:t>
      </w:r>
      <w:r w:rsidRPr="009356E0">
        <w:rPr>
          <w:sz w:val="14"/>
        </w:rPr>
        <w:t xml:space="preserve">. For what makes the presence of WMD in the South so worrisome is the absence of the requirements of reason and rationality. Within NATO's discourse on the South, </w:t>
      </w:r>
      <w:r w:rsidRPr="00A72793">
        <w:rPr>
          <w:rStyle w:val="StyleUnderline"/>
        </w:rPr>
        <w:t>'revolutionary orientation' accounts for the undesirability of distributing these weapons to such unfit hand</w:t>
      </w:r>
      <w:r w:rsidRPr="009356E0">
        <w:rPr>
          <w:sz w:val="14"/>
        </w:rPr>
        <w:t xml:space="preserve">s. </w:t>
      </w:r>
      <w:r w:rsidRPr="00A72793">
        <w:rPr>
          <w:rStyle w:val="StyleUnderline"/>
        </w:rPr>
        <w:t xml:space="preserve">In order to qualify for their possession, reason and rationality must be present </w:t>
      </w:r>
      <w:r w:rsidRPr="009356E0">
        <w:rPr>
          <w:sz w:val="14"/>
        </w:rPr>
        <w:t xml:space="preserve">-- as they are obviously assumed to be in the West. The discourse of proliferation consequently produces a third entailment by constructing the relationship between West and South in 'orientalist' terms. </w:t>
      </w:r>
      <w:r w:rsidRPr="00A72793">
        <w:rPr>
          <w:rStyle w:val="StyleUnderline"/>
        </w:rPr>
        <w:t>In this rendition, the South becomes the quintessential antithesis of the West, the site of irrationality, passion, and terror</w:t>
      </w:r>
      <w:r w:rsidRPr="009356E0">
        <w:rPr>
          <w:sz w:val="14"/>
        </w:rPr>
        <w:t xml:space="preserve"> (Said, 1995). Within this site, different rules apply, which are not necessarily subject to Western ideals of enlightened reason. </w:t>
      </w:r>
      <w:r w:rsidRPr="009356E0">
        <w:rPr>
          <w:rStyle w:val="StyleUnderline"/>
        </w:rPr>
        <w:t>'Proliferation' articulates a hierarchical structure in global politics, with the West as the privileged site</w:t>
      </w:r>
      <w:r w:rsidRPr="009356E0">
        <w:rPr>
          <w:sz w:val="14"/>
        </w:rPr>
        <w:t xml:space="preserve"> of from which to surveil, control, and engage the rest of the world. </w:t>
      </w:r>
      <w:r w:rsidRPr="009356E0">
        <w:rPr>
          <w:rStyle w:val="StyleUnderline"/>
        </w:rPr>
        <w:t>This privilege is further dramatized in the above complaint about the possibility of retaliation.</w:t>
      </w:r>
      <w:r w:rsidRPr="009356E0">
        <w:rPr>
          <w:sz w:val="14"/>
        </w:rPr>
        <w:t xml:space="preserve"> </w:t>
      </w:r>
      <w:r w:rsidRPr="009356E0">
        <w:rPr>
          <w:rStyle w:val="StyleUnderline"/>
        </w:rPr>
        <w:t>For the South to achieve the possibility of influencing NATO decisionmaking is to violate the epistemic sovereignty of the West.</w:t>
      </w:r>
      <w:r w:rsidRPr="009356E0">
        <w:rPr>
          <w:sz w:val="14"/>
        </w:rPr>
        <w:t xml:space="preserve"> 'U.S. and European actions' and interventions have to be unrestrained in order to constitute proper crisis management. </w:t>
      </w:r>
      <w:r w:rsidRPr="009356E0">
        <w:rPr>
          <w:rStyle w:val="StyleUnderline"/>
        </w:rPr>
        <w:t>NATO demands a docile subjectivity and accessible territory from the South,</w:t>
      </w:r>
      <w:r w:rsidRPr="009356E0">
        <w:rPr>
          <w:sz w:val="14"/>
        </w:rPr>
        <w:t xml:space="preserve"> the latter's identity cannot be ascertained against the West. Its arms have to be surrendered, its retaliatory capabilities to be revoked. 'Information' is the third mode besides 'Securitization' and 'Proliferation' within which we can discern the subjugation of the South to the strategic Western gaze. A central purpose of the Mediterranean Initiative/Dialogue is to improve 'mutual understanding' and to 'dispel some of the misperceptions and apprehensions that exist, on both sides of the Mediterranean' (Solana, 1997a:5). And both the RAND Corporation and NATO put some emphasis on public information and perception. Yet the structure of this relationship proves to be unbalanced and virtually unilateral. As mentioned above, for NATO, the prime task is above all the "further refinement of its definition of security" (de Santis, 1998). </w:t>
      </w:r>
      <w:r w:rsidRPr="009356E0">
        <w:rPr>
          <w:rStyle w:val="StyleUnderline"/>
        </w:rPr>
        <w:t>The general identity of the South as a site of danger and insecurity is consequently never in question. Western perceptions are never problematized</w:t>
      </w:r>
      <w:r w:rsidRPr="009356E0">
        <w:rPr>
          <w:sz w:val="14"/>
        </w:rPr>
        <w:t xml:space="preserve">. </w:t>
      </w:r>
      <w:r w:rsidRPr="009356E0">
        <w:rPr>
          <w:rStyle w:val="StyleUnderline"/>
        </w:rPr>
        <w:t>Knowledge of the South is,</w:t>
      </w:r>
      <w:r w:rsidRPr="009356E0">
        <w:rPr>
          <w:sz w:val="14"/>
        </w:rPr>
        <w:t xml:space="preserve"> it appears, </w:t>
      </w:r>
      <w:r w:rsidRPr="009356E0">
        <w:rPr>
          <w:rStyle w:val="StyleUnderline"/>
        </w:rPr>
        <w:t xml:space="preserve">a matter of matching more and better information with proper conceptual tools. </w:t>
      </w:r>
      <w:r w:rsidRPr="009356E0">
        <w:rPr>
          <w:sz w:val="14"/>
        </w:rPr>
        <w:t xml:space="preserve">On the other hand, (mis)perceptions take the place of knowledge in the South. NATO is perceived widely as a Cold War institution searching for a new enemy. That is why the best course to change the perception of NATO in these countries is to focus more on "soft" security, building mutual understanding and confidence before engaging in "hard" military cooperation. Measures should be developed with the aim of promoting transparency and defusing threat perceptions, and promoting a better understanding of NATO's policies and objectives (de Santis, 1998:34). To interpret political misgivings about NATO and its post-cold war diplomacy as 'misperceptions' which can be put straight by "educat[ing] opinion-makers in the dialogue-countries"(RAND, 1998:75) tends to naturalize and objectify the Western rendition of NATO's identity. The possibility that from the perspective of the 'Southern' countries NATO's political and strategic design might look quite different is lost in this narrative. NATO's identity is decontextualized and objectified, the productive role of different cultural and strategic settings in the establishment of identities and formulation of interests denied. To maintain such a lofty position becomes more difficult if we let the Mediterranean participants voice their concerns openly. Far from being 'misperceptions and misunderstandings', these countries' less than enthusiastic attitudes towards NATO are based on, for instance, the establishment of powerful Western military intervention capabilities off their beaches. Also, </w:t>
      </w:r>
      <w:r w:rsidRPr="009356E0">
        <w:rPr>
          <w:rStyle w:val="StyleUnderline"/>
        </w:rPr>
        <w:t>NATO's attempts to institutionalize a military cooperation is interpreted as an attempt to gain a strategic foothold in the region</w:t>
      </w:r>
      <w:r w:rsidRPr="009356E0">
        <w:rPr>
          <w:sz w:val="14"/>
        </w:rPr>
        <w:t xml:space="preserve"> in order to monitor the flow of missile technology and the possession of WMD (Selim 1998:12-14). In other words, we encounter rather rational and reasonable security political and strategic concerns. </w:t>
      </w:r>
      <w:r w:rsidRPr="009356E0">
        <w:rPr>
          <w:rStyle w:val="StyleUnderline"/>
        </w:rPr>
        <w:t xml:space="preserve">The fact that NATO is unwilling or unable to acknowledge their concerns once again demonstrates the 'imperial' nature of the purported dialogue. </w:t>
      </w:r>
    </w:p>
    <w:p w:rsidR="007D5870" w:rsidRPr="008A6076" w:rsidRDefault="007D5870" w:rsidP="007D5870"/>
    <w:p w:rsidR="007D5870" w:rsidRPr="00673D25" w:rsidRDefault="007D5870" w:rsidP="007D5870">
      <w:pPr>
        <w:pStyle w:val="Heading3"/>
      </w:pPr>
      <w:r>
        <w:t>Iran</w:t>
      </w:r>
    </w:p>
    <w:p w:rsidR="007D5870" w:rsidRDefault="007D5870" w:rsidP="007D5870">
      <w:pPr>
        <w:pStyle w:val="Heading4"/>
      </w:pPr>
      <w:r>
        <w:t>The criminalization of Iran is motivated by their resistance to US hegemony – US policies are saturated with assumptions of irrationality and unpredictability</w:t>
      </w:r>
    </w:p>
    <w:p w:rsidR="007D5870" w:rsidRPr="00723833" w:rsidRDefault="007D5870" w:rsidP="007D5870">
      <w:pPr>
        <w:rPr>
          <w:rStyle w:val="Style13ptBold"/>
          <w:b w:val="0"/>
          <w:bCs w:val="0"/>
        </w:rPr>
      </w:pPr>
      <w:r>
        <w:rPr>
          <w:rStyle w:val="Style13ptBold"/>
        </w:rPr>
        <w:t xml:space="preserve">Biswas 2018 </w:t>
      </w:r>
      <w:r w:rsidRPr="00EC3512">
        <w:rPr>
          <w:sz w:val="16"/>
          <w:szCs w:val="16"/>
        </w:rPr>
        <w:t>(Shampa Biswas is Paul Garrett Professor of Political Science at Whitman College. Her teaching and research interests are in postcolonial International Relations, international security, globalization, nationalism, and gender.</w:t>
      </w:r>
      <w:r>
        <w:t xml:space="preserve"> </w:t>
      </w:r>
      <w:r w:rsidRPr="000253E2">
        <w:rPr>
          <w:sz w:val="16"/>
          <w:szCs w:val="16"/>
        </w:rPr>
        <w:t>“Iran v ‘the international community’: a postcolonial analysis of the negotiations on the Iranian nuclear program</w:t>
      </w:r>
      <w:r>
        <w:rPr>
          <w:sz w:val="16"/>
          <w:szCs w:val="16"/>
        </w:rPr>
        <w:t xml:space="preserve">: The Dangers of an Iranian Nuclear Program,” </w:t>
      </w:r>
      <w:r w:rsidRPr="000253E2">
        <w:rPr>
          <w:sz w:val="16"/>
          <w:szCs w:val="16"/>
        </w:rPr>
        <w:t>Asian Journal of Political Science</w:t>
      </w:r>
      <w:r>
        <w:rPr>
          <w:sz w:val="16"/>
          <w:szCs w:val="16"/>
        </w:rPr>
        <w:t xml:space="preserve">, June 13, 2018, </w:t>
      </w:r>
      <w:hyperlink r:id="rId611" w:history="1">
        <w:r w:rsidRPr="000051FE">
          <w:rPr>
            <w:rStyle w:val="Hyperlink"/>
            <w:sz w:val="16"/>
            <w:szCs w:val="16"/>
          </w:rPr>
          <w:t>https://doi.org/10.1080/02185377.2018.1481441</w:t>
        </w:r>
      </w:hyperlink>
      <w:r>
        <w:rPr>
          <w:sz w:val="16"/>
          <w:szCs w:val="16"/>
        </w:rPr>
        <w:t xml:space="preserve">. </w:t>
      </w:r>
      <w:r w:rsidRPr="00723833">
        <w:rPr>
          <w:rStyle w:val="Style13ptBold"/>
          <w:b w:val="0"/>
          <w:sz w:val="12"/>
          <w:szCs w:val="12"/>
        </w:rPr>
        <w:t>JGH)</w:t>
      </w:r>
    </w:p>
    <w:p w:rsidR="007D5870" w:rsidRPr="00D44997" w:rsidRDefault="007D5870" w:rsidP="007D5870">
      <w:pPr>
        <w:rPr>
          <w:u w:val="single"/>
        </w:rPr>
      </w:pPr>
      <w:r w:rsidRPr="00D44997">
        <w:rPr>
          <w:sz w:val="8"/>
        </w:rPr>
        <w:t xml:space="preserve">It was not unusual to see the current relationship between the US or the West and Iran described in grand Huntingtonian terms—where the conflict appears civilizational and its roots primordial. It was fairly routine to describe the political differences between the two sides during the process of negotiations as ‘fundamental’ or to characterize the US and Iran as ‘implacable adversaries’. 13 </w:t>
      </w:r>
      <w:r w:rsidRPr="00F770AA">
        <w:rPr>
          <w:u w:val="single"/>
        </w:rPr>
        <w:t xml:space="preserve">It was </w:t>
      </w:r>
      <w:r w:rsidRPr="00D44997">
        <w:rPr>
          <w:sz w:val="8"/>
        </w:rPr>
        <w:t>also</w:t>
      </w:r>
      <w:r w:rsidRPr="00F770AA">
        <w:rPr>
          <w:u w:val="single"/>
        </w:rPr>
        <w:t xml:space="preserve"> common in media commentary to refer to the longstanding ‘distrust’ between the US and Iran in ahistoricized, civilizational-cultural terms.</w:t>
      </w:r>
      <w:r w:rsidRPr="00D44997">
        <w:rPr>
          <w:sz w:val="8"/>
        </w:rPr>
        <w:t xml:space="preserve">14 Since this sort of essentialist rendering has the effect of depoliticizing the relations between the two countries, it may be useful to provide some context for the historical development of the Iranian nuclear programme.15 </w:t>
      </w:r>
      <w:r w:rsidRPr="00F770AA">
        <w:rPr>
          <w:u w:val="single"/>
        </w:rPr>
        <w:t>The Iranian nuclear programme started with the help of the United States with building a small research reactor to help produce nuclear energy, provided to Mohammed Reza Shah Pahlavi, the Iranian monarch who was a strong and significant geopolitical ally of the US. But the 1979 Iranian revolution led by Ayatollah Ruhollah Khomeini considerably soured US-Iran relations and that adversarial relationship has continued to this day.</w:t>
      </w:r>
      <w:r w:rsidRPr="00D44997">
        <w:rPr>
          <w:sz w:val="8"/>
        </w:rPr>
        <w:t xml:space="preserve"> The revolution entailed a rejection of the corrupt and brutal regime of the Shah that had been kept in place through American largess and logistical support, and although participants in the revolution came from across the political spectrum and with a variety of different agendas, much of the post-revolution consolidation of power involved fashioning a national sovereign self through a reclamation of Iran’s historical heritage as a regional leader and an articulation of a distinctive Iranian identity as a Shiite state. As Iran’s first clerical leader, Khomeini appeared to have little interest in the nuclear programme which largely withered till around 1985, when Iran seems to have begun a uranium enrichment programme. Although Iran has consistently denied this, US intelligence assessments concluded that Iran eventually launched a full-scale weapons programme, the most visible aspects of which Iran’s second (and current) clerical leader, Ayatollah Ali Khamanei, halted in 2003. The questions that remained unanswered at the time the negotiations on the nuclear deal began were how far along this nuclear weapons programme was in 2003 and what elements of it were still ongoing at secret military sites and within particular university centres. But it is important to remember that </w:t>
      </w:r>
      <w:r w:rsidRPr="00CF6F3D">
        <w:rPr>
          <w:u w:val="single"/>
        </w:rPr>
        <w:t xml:space="preserve">although the conversion of a so-called peaceful nuclear energy programme towards possible weapons uses occurred later, the nuclear programme itself was birthed with the help of the United States. So when former US President George W. Bush, in one of his more infamous State of the Union speeches had referred to Iran as a member of the ‘Axis of Evil’, </w:t>
      </w:r>
      <w:r w:rsidRPr="00D44997">
        <w:rPr>
          <w:sz w:val="8"/>
        </w:rPr>
        <w:t xml:space="preserve">16 </w:t>
      </w:r>
      <w:r w:rsidRPr="00CF6F3D">
        <w:rPr>
          <w:u w:val="single"/>
        </w:rPr>
        <w:t>he was speaking of a country that had not too long ago been a close friend of the US and only fallen in disfavour in the last few decades—not of a primordial and implacable rivalry. Yet the media coverage of the negotiations routinely referred to the conflict in civilizational terms. Often used interchangeably in the media, Iran faced ‘the West’,</w:t>
      </w:r>
      <w:r w:rsidRPr="00D44997">
        <w:rPr>
          <w:sz w:val="8"/>
        </w:rPr>
        <w:t xml:space="preserve"> 17 </w:t>
      </w:r>
      <w:r w:rsidRPr="00CF6F3D">
        <w:rPr>
          <w:u w:val="single"/>
        </w:rPr>
        <w:t xml:space="preserve">‘the international community’, </w:t>
      </w:r>
      <w:r w:rsidRPr="00D44997">
        <w:rPr>
          <w:sz w:val="8"/>
        </w:rPr>
        <w:t xml:space="preserve">18 </w:t>
      </w:r>
      <w:r w:rsidRPr="00CF6F3D">
        <w:rPr>
          <w:u w:val="single"/>
        </w:rPr>
        <w:t>or even ‘the world’.</w:t>
      </w:r>
      <w:r w:rsidRPr="00D44997">
        <w:rPr>
          <w:sz w:val="8"/>
        </w:rPr>
        <w:t xml:space="preserve"> 19 The editorial board of the New York Times reminded us of President Obama’s thinking: ‘</w:t>
      </w:r>
      <w:r w:rsidRPr="00CF6F3D">
        <w:rPr>
          <w:u w:val="single"/>
        </w:rPr>
        <w:t>The world’s chief concern’ is Iran’s nuclear programme.</w:t>
      </w:r>
      <w:r w:rsidRPr="00D44997">
        <w:rPr>
          <w:sz w:val="8"/>
        </w:rPr>
        <w:t>20 Or as two commentators in Foreign Affairs tell us—</w:t>
      </w:r>
      <w:r w:rsidRPr="00CF6F3D">
        <w:rPr>
          <w:u w:val="single"/>
        </w:rPr>
        <w:t>the P5 plus 1 are intent on ‘solving of the world’s most dangerous problems.’</w:t>
      </w:r>
      <w:r w:rsidRPr="00D44997">
        <w:rPr>
          <w:sz w:val="8"/>
        </w:rPr>
        <w:t xml:space="preserve"> 21 One wonders if Iranian nuclearization was the world’s chief concern because, as the title of another article in the same paper suggests, ‘Iran’s technological gains pose challenge to the West.’ 22 Or as a commentator remarking on who needs to be confident about the time frame for Iran’s move from enrichment to bombs, says it is ‘The West—or The World, really … ’. 23 It is not always clear how the West came to speak so expansively for this ‘international community’, and there is little discussion of the differentiations of conditions, concerns, political positions on Iran that might characterize ‘the world’. But it is in this world, against which Iran stands alone, that the negotiations offer an opportunity for it to redeem itself: </w:t>
      </w:r>
      <w:r w:rsidRPr="00CF6F3D">
        <w:rPr>
          <w:u w:val="single"/>
        </w:rPr>
        <w:t>‘Iran will not swiftly shake off the suspicions its actions and (sometimes vile) words have aroused. Nor should it be allowed to.</w:t>
      </w:r>
      <w:r w:rsidRPr="00D44997">
        <w:rPr>
          <w:sz w:val="8"/>
        </w:rPr>
        <w:t xml:space="preserve"> But Obama and Kerry are ready to entertain Iran’s rehabilitation.’ 24 Or as John Chipman, chief executive of the London-based International Institute for Strategic Studies said in describing one of Iranian President Rouhani’s speeches, that it was in essence ‘an application to rejoin the international community.’ 25 </w:t>
      </w:r>
      <w:r w:rsidRPr="00CF6F3D">
        <w:rPr>
          <w:u w:val="single"/>
        </w:rPr>
        <w:t xml:space="preserve">In the US coverage of these negotiations, it often appeared that it was the West, standing in and speaking for ‘the international community,’ that was inviting Iran not just an opportunity to breach a civilizational barrier, but to enter civilization itself. </w:t>
      </w:r>
      <w:r w:rsidRPr="00D44997">
        <w:rPr>
          <w:u w:val="single"/>
        </w:rPr>
        <w:t>In other words, the West issued the invitation, Iran applied to rehabilitate itself. Within this description of the international order, members of the US Congress often invoke that well-known trope of Realism that threatens systemic stability: the ‘bad actor’. Iran, it was claimed, was that ‘bad actor’.</w:t>
      </w:r>
      <w:r w:rsidRPr="00D44997">
        <w:rPr>
          <w:sz w:val="8"/>
        </w:rPr>
        <w:t xml:space="preserve"> 26 Those like Representative Eliot Engel, Democrat of New York who were not so sanguine about the outcome of the talks, suggested that the expectation that Iran may have ‘cease(d) to be a bad actor’ in the Middle East, (is) an absurdly vague and unachievable standard.’ 27 There was much talk of Iran’s ‘bad behavior’ in discussions of the calculations of the effectiveness of ‘rewards’ versus ‘punishments’. 28 </w:t>
      </w:r>
      <w:r w:rsidRPr="00D44997">
        <w:rPr>
          <w:u w:val="single"/>
        </w:rPr>
        <w:t xml:space="preserve">To understand what makes Iran a bad actor threatening systemic stability, it was quite common to resort to a whole series of Orientalist tropes that described what appear to be the deeply-inscribed character/personality flaws of ‘irrationality’ or ‘fanaticism’ or ‘insanity’, making Iran the agent that ‘provokes’ in an otherwise calm and reasonable global order. In Thomas Friedman’s colourful words: When negotiating in a merciless, hard-bitten region like the Middle East, it is vital to never let the other side think they can ‘outcrazy’ you … Never negotiate with Iran without some leverage and some crazy on your side. </w:t>
      </w:r>
      <w:r w:rsidRPr="00D44997">
        <w:rPr>
          <w:b/>
          <w:bCs/>
          <w:u w:val="single"/>
          <w:bdr w:val="single" w:sz="4" w:space="0" w:color="auto"/>
        </w:rPr>
        <w:t xml:space="preserve">Iran’s leaders are tough and cruel. </w:t>
      </w:r>
      <w:r w:rsidRPr="00D44997">
        <w:rPr>
          <w:rStyle w:val="Style13ptBold"/>
          <w:bdr w:val="single" w:sz="4" w:space="0" w:color="auto"/>
        </w:rPr>
        <w:t>They did not rise to the top through the Iowa caucuses</w:t>
      </w:r>
      <w:r w:rsidRPr="00D44997">
        <w:rPr>
          <w:u w:val="single"/>
        </w:rPr>
        <w:t>.</w:t>
      </w:r>
      <w:r w:rsidRPr="00D44997">
        <w:rPr>
          <w:sz w:val="8"/>
        </w:rPr>
        <w:t xml:space="preserve">29 This narrative of Iran’s character often translated in the context of the negotiations into ‘unpredictability’. </w:t>
      </w:r>
      <w:r w:rsidRPr="00D44997">
        <w:rPr>
          <w:u w:val="single"/>
        </w:rPr>
        <w:t>The fear rampant through media commentary was that Iran’s behaviour was unpredictable in both senses—that it could not be trusted to have a nuclear weapon since it is not as able to be deterred as rational nuclear actors might be</w:t>
      </w:r>
      <w:r w:rsidRPr="00D44997">
        <w:rPr>
          <w:sz w:val="8"/>
        </w:rPr>
        <w:t xml:space="preserve">30 </w:t>
      </w:r>
      <w:r w:rsidRPr="00D44997">
        <w:rPr>
          <w:u w:val="single"/>
        </w:rPr>
        <w:t>and that its actions during the negotiations themselves, reliant on a diplomatic model of give-and</w:t>
      </w:r>
      <w:r>
        <w:rPr>
          <w:u w:val="single"/>
        </w:rPr>
        <w:t>-</w:t>
      </w:r>
      <w:r w:rsidRPr="00D44997">
        <w:rPr>
          <w:u w:val="single"/>
        </w:rPr>
        <w:t>take that requires a rational calculation of costs and benefits, were not dependable.</w:t>
      </w:r>
      <w:r w:rsidRPr="00D44997">
        <w:rPr>
          <w:sz w:val="8"/>
        </w:rPr>
        <w:t xml:space="preserve"> Certainly, there was occasional acknowledgement that even an irrational Iran may be a smart albeit wily negotiator, but its inscrutability to the West remained a source of frustration: </w:t>
      </w:r>
      <w:r w:rsidRPr="00D44997">
        <w:rPr>
          <w:u w:val="single"/>
        </w:rPr>
        <w:t>‘At the heart of the dispute [among American strategists] is a fundamental disagreement about how best to negotiate with a savvy, skilled adversary, one whose own decision-making processes have long baffled American intelligence agencies.’</w:t>
      </w:r>
      <w:r w:rsidRPr="00D44997">
        <w:rPr>
          <w:sz w:val="8"/>
        </w:rPr>
        <w:t xml:space="preserve"> 31 Ultimately, though, whatever Iran does, its deep character flaws make the rationality or sensibility of any overtures it offer deeply suspect, because as Wendy Sherman, the State Department official leading the American delegation told Congress, ‘</w:t>
      </w:r>
      <w:r w:rsidRPr="00D44997">
        <w:rPr>
          <w:u w:val="single"/>
        </w:rPr>
        <w:t>verifiable’ steps to stop Iran’s programme were needed because ‘deception is part of the DNA.’</w:t>
      </w:r>
      <w:r w:rsidRPr="00D44997">
        <w:rPr>
          <w:sz w:val="8"/>
        </w:rPr>
        <w:t xml:space="preserve"> 32 </w:t>
      </w:r>
      <w:r w:rsidRPr="00D44997">
        <w:rPr>
          <w:u w:val="single"/>
        </w:rPr>
        <w:t>How can a bad actor with such genetically-inscribed character flaws ever breach a civilizational conflict between it and the rest of the world?</w:t>
      </w:r>
    </w:p>
    <w:p w:rsidR="007D5870" w:rsidRDefault="007D5870" w:rsidP="007D5870"/>
    <w:p w:rsidR="007D5870" w:rsidRPr="00C4701C" w:rsidRDefault="007D5870" w:rsidP="007D5870">
      <w:pPr>
        <w:pStyle w:val="Heading4"/>
      </w:pPr>
      <w:r w:rsidRPr="00C4701C">
        <w:t>The conceptualization of Iran as a perpetual and racialized threat ignores legitimate and peaceful reasons for nuclearization while obscuring American culpability in the construction of [instability]</w:t>
      </w:r>
    </w:p>
    <w:p w:rsidR="007D5870" w:rsidRPr="007E7482" w:rsidRDefault="007D5870" w:rsidP="007D5870">
      <w:pPr>
        <w:rPr>
          <w:rFonts w:ascii="Times New Roman" w:hAnsi="Times New Roman"/>
          <w:sz w:val="24"/>
        </w:rPr>
      </w:pPr>
      <w:r w:rsidRPr="007E7482">
        <w:rPr>
          <w:rStyle w:val="Style13ptBold"/>
        </w:rPr>
        <w:t xml:space="preserve">Townsend 2012 </w:t>
      </w:r>
      <w:r w:rsidRPr="007E7482">
        <w:rPr>
          <w:sz w:val="16"/>
          <w:szCs w:val="16"/>
        </w:rPr>
        <w:t xml:space="preserve">(Amy Rose Townsend is a graduate student at Plymouth University, School of Management. “How US Foreign Policy affects Iran’s Identity: Implications for the Nuclear Issue,” E-International Relations, March 21 2012. </w:t>
      </w:r>
      <w:hyperlink r:id="rId612" w:history="1">
        <w:r w:rsidRPr="007E7482">
          <w:rPr>
            <w:rStyle w:val="Hyperlink"/>
            <w:sz w:val="16"/>
            <w:szCs w:val="16"/>
          </w:rPr>
          <w:t>https://www.e-ir.info/2012/03/21/how-us-foreign-policy-affects-irans-identity-implications-for-the-nuclear-issue/</w:t>
        </w:r>
      </w:hyperlink>
      <w:r w:rsidRPr="007E7482">
        <w:rPr>
          <w:sz w:val="16"/>
          <w:szCs w:val="16"/>
        </w:rPr>
        <w:t>) rw</w:t>
      </w:r>
    </w:p>
    <w:p w:rsidR="007D5870" w:rsidRPr="006F433F" w:rsidRDefault="007D5870" w:rsidP="007D5870">
      <w:pPr>
        <w:rPr>
          <w:sz w:val="14"/>
        </w:rPr>
      </w:pPr>
      <w:r w:rsidRPr="006F433F">
        <w:rPr>
          <w:sz w:val="14"/>
        </w:rPr>
        <w:t xml:space="preserve">Chapter Five: What effect has this identity formation had on the Nuclear Issue between the USA and Iran? This chapter seeks to establish to what extent Iran’s Identity has informed its actions over the nuclear issue. </w:t>
      </w:r>
      <w:r w:rsidRPr="00404AD1">
        <w:rPr>
          <w:rStyle w:val="StyleUnderline"/>
        </w:rPr>
        <w:t>The aim will</w:t>
      </w:r>
      <w:r w:rsidRPr="006F433F">
        <w:rPr>
          <w:sz w:val="14"/>
        </w:rPr>
        <w:t xml:space="preserve"> not </w:t>
      </w:r>
      <w:r w:rsidRPr="00404AD1">
        <w:rPr>
          <w:rStyle w:val="StyleUnderline"/>
        </w:rPr>
        <w:t>be to</w:t>
      </w:r>
      <w:r w:rsidRPr="006F433F">
        <w:rPr>
          <w:sz w:val="14"/>
        </w:rPr>
        <w:t xml:space="preserve"> establish whether or not Iran is building nuclear weapons, but rather to </w:t>
      </w:r>
      <w:r w:rsidRPr="00404AD1">
        <w:rPr>
          <w:rStyle w:val="StyleUnderline"/>
        </w:rPr>
        <w:t>explore both Iran and the USA’s responses to the nuclear programme.</w:t>
      </w:r>
      <w:r w:rsidRPr="006F433F">
        <w:rPr>
          <w:sz w:val="14"/>
        </w:rPr>
        <w:t xml:space="preserve"> As Beenman explains that </w:t>
      </w:r>
      <w:r w:rsidRPr="00404AD1">
        <w:rPr>
          <w:rStyle w:val="StyleUnderline"/>
        </w:rPr>
        <w:t xml:space="preserve">in order to understand the nuclear problem </w:t>
      </w:r>
      <w:r w:rsidRPr="006F433F">
        <w:rPr>
          <w:sz w:val="14"/>
        </w:rPr>
        <w:t>between Iran and the USA on must realise that ‘</w:t>
      </w:r>
      <w:r w:rsidRPr="00404AD1">
        <w:rPr>
          <w:rStyle w:val="StyleUnderline"/>
        </w:rPr>
        <w:t>Iran’s possible development of nuclear weapons is not the principle issue.’</w:t>
      </w:r>
      <w:r w:rsidRPr="006F433F">
        <w:rPr>
          <w:sz w:val="14"/>
        </w:rPr>
        <w:t xml:space="preserve">[126] </w:t>
      </w:r>
      <w:r w:rsidRPr="00404AD1">
        <w:rPr>
          <w:rStyle w:val="StyleUnderline"/>
        </w:rPr>
        <w:t>Iran’s nuclear programme is a highly contentious issue between Iran and the US</w:t>
      </w:r>
      <w:r w:rsidRPr="006F433F">
        <w:rPr>
          <w:sz w:val="14"/>
        </w:rPr>
        <w:t xml:space="preserve">A and unless it can be resolved it will be almost impossible for Iran and the USA to have productive relations. </w:t>
      </w:r>
      <w:r w:rsidRPr="00404AD1">
        <w:rPr>
          <w:rStyle w:val="StyleUnderline"/>
        </w:rPr>
        <w:t>Reconciliation of Iran’s nuclear programme is not just important for Iran-USA relations but also regional stability and security. Many analysts believe that if a resolution is not reached the USA will consider taking military action against Iran to instigate regime change. This is</w:t>
      </w:r>
      <w:r w:rsidRPr="006F433F">
        <w:rPr>
          <w:sz w:val="14"/>
        </w:rPr>
        <w:t xml:space="preserve"> arguably </w:t>
      </w:r>
      <w:r w:rsidRPr="00404AD1">
        <w:rPr>
          <w:rStyle w:val="Emphasis"/>
        </w:rPr>
        <w:t>the worst outcome as it would further reinforce the postcolonial aspects of Iranian identity</w:t>
      </w:r>
      <w:r w:rsidRPr="006F433F">
        <w:rPr>
          <w:sz w:val="14"/>
        </w:rPr>
        <w:t xml:space="preserve">, solidify support for the Supreme Leader </w:t>
      </w:r>
      <w:r w:rsidRPr="00404AD1">
        <w:rPr>
          <w:rStyle w:val="StyleUnderline"/>
        </w:rPr>
        <w:t>and increase Iran’s offensive and hostile attitude toward the Western world</w:t>
      </w:r>
      <w:r w:rsidRPr="006F433F">
        <w:rPr>
          <w:sz w:val="14"/>
        </w:rPr>
        <w:t xml:space="preserve">. I will start by giving a brief history of Iran’s nuclear programme and explain why the USA finds its existence so abhorrent. It will then be appropriate to examine how both parties have acted in the way that they have and what aspects of their identity have contributed to this behaviour. In order </w:t>
      </w:r>
      <w:r w:rsidRPr="00404AD1">
        <w:rPr>
          <w:rStyle w:val="StyleUnderline"/>
        </w:rPr>
        <w:t>to understand the importance of the nuclear issue</w:t>
      </w:r>
      <w:r w:rsidRPr="006F433F">
        <w:rPr>
          <w:sz w:val="14"/>
        </w:rPr>
        <w:t xml:space="preserve"> between Iran and the USA </w:t>
      </w:r>
      <w:r w:rsidRPr="00404AD1">
        <w:rPr>
          <w:rStyle w:val="StyleUnderline"/>
        </w:rPr>
        <w:t>it is appropriate to</w:t>
      </w:r>
      <w:r w:rsidRPr="006F433F">
        <w:rPr>
          <w:sz w:val="14"/>
        </w:rPr>
        <w:t xml:space="preserve"> briefly </w:t>
      </w:r>
      <w:r w:rsidRPr="00404AD1">
        <w:rPr>
          <w:rStyle w:val="StyleUnderline"/>
        </w:rPr>
        <w:t>examine the history</w:t>
      </w:r>
      <w:r w:rsidRPr="006F433F">
        <w:rPr>
          <w:sz w:val="14"/>
        </w:rPr>
        <w:t xml:space="preserve"> of Iran’s nuclear programme. </w:t>
      </w:r>
      <w:r w:rsidRPr="00404AD1">
        <w:rPr>
          <w:rStyle w:val="StyleUnderline"/>
        </w:rPr>
        <w:t>Iran wished to acquire nuclear capabilities as early as 1957.</w:t>
      </w:r>
      <w:r w:rsidRPr="006F433F">
        <w:rPr>
          <w:sz w:val="14"/>
        </w:rPr>
        <w:t xml:space="preserve"> In this year it signed a nuclear cooperation agreement with the USA </w:t>
      </w:r>
      <w:r w:rsidRPr="00404AD1">
        <w:rPr>
          <w:rStyle w:val="StyleUnderline"/>
        </w:rPr>
        <w:t>and was provided with</w:t>
      </w:r>
      <w:r w:rsidRPr="006F433F">
        <w:rPr>
          <w:sz w:val="14"/>
        </w:rPr>
        <w:t xml:space="preserve"> several kilograms of enriched </w:t>
      </w:r>
      <w:r w:rsidRPr="00404AD1">
        <w:rPr>
          <w:rStyle w:val="StyleUnderline"/>
        </w:rPr>
        <w:t xml:space="preserve">uranium and </w:t>
      </w:r>
      <w:r w:rsidRPr="006F433F">
        <w:rPr>
          <w:sz w:val="14"/>
        </w:rPr>
        <w:t xml:space="preserve">technical </w:t>
      </w:r>
      <w:r w:rsidRPr="00404AD1">
        <w:rPr>
          <w:rStyle w:val="StyleUnderline"/>
        </w:rPr>
        <w:t>assistance</w:t>
      </w:r>
      <w:r w:rsidRPr="006F433F">
        <w:rPr>
          <w:sz w:val="14"/>
        </w:rPr>
        <w:t xml:space="preserve">.[127] This was at a time when Iran was still ruled by the Pahlavi regime </w:t>
      </w:r>
      <w:r w:rsidRPr="00404AD1">
        <w:rPr>
          <w:rStyle w:val="StyleUnderline"/>
        </w:rPr>
        <w:t>under the Shah</w:t>
      </w:r>
      <w:r w:rsidRPr="006F433F">
        <w:rPr>
          <w:sz w:val="14"/>
        </w:rPr>
        <w:t xml:space="preserve">. </w:t>
      </w:r>
      <w:r w:rsidRPr="00404AD1">
        <w:rPr>
          <w:rStyle w:val="StyleUnderline"/>
        </w:rPr>
        <w:t>The US</w:t>
      </w:r>
      <w:r w:rsidRPr="006F433F">
        <w:rPr>
          <w:sz w:val="14"/>
        </w:rPr>
        <w:t xml:space="preserve">A </w:t>
      </w:r>
      <w:r w:rsidRPr="00404AD1">
        <w:rPr>
          <w:rStyle w:val="StyleUnderline"/>
        </w:rPr>
        <w:t>was using Iran to</w:t>
      </w:r>
      <w:r w:rsidRPr="006F433F">
        <w:rPr>
          <w:sz w:val="14"/>
        </w:rPr>
        <w:t xml:space="preserve"> help </w:t>
      </w:r>
      <w:r w:rsidRPr="00404AD1">
        <w:rPr>
          <w:rStyle w:val="StyleUnderline"/>
        </w:rPr>
        <w:t xml:space="preserve">police the Persian </w:t>
      </w:r>
      <w:r w:rsidRPr="006F433F">
        <w:rPr>
          <w:sz w:val="14"/>
        </w:rPr>
        <w:t xml:space="preserve">Gulf it was in its best interests for Iran to have a nuclear programme.[128] </w:t>
      </w:r>
      <w:r w:rsidRPr="00404AD1">
        <w:rPr>
          <w:rStyle w:val="StyleUnderline"/>
        </w:rPr>
        <w:t xml:space="preserve">This was a </w:t>
      </w:r>
      <w:r w:rsidRPr="006F433F">
        <w:rPr>
          <w:sz w:val="14"/>
        </w:rPr>
        <w:t xml:space="preserve">direct </w:t>
      </w:r>
      <w:r w:rsidRPr="00404AD1">
        <w:rPr>
          <w:rStyle w:val="StyleUnderline"/>
        </w:rPr>
        <w:t xml:space="preserve">result of </w:t>
      </w:r>
      <w:r w:rsidRPr="006F433F">
        <w:rPr>
          <w:sz w:val="14"/>
        </w:rPr>
        <w:t xml:space="preserve">President </w:t>
      </w:r>
      <w:r w:rsidRPr="00404AD1">
        <w:rPr>
          <w:rStyle w:val="StyleUnderline"/>
        </w:rPr>
        <w:t xml:space="preserve">Eisenhower’s </w:t>
      </w:r>
      <w:r w:rsidRPr="006F433F">
        <w:rPr>
          <w:sz w:val="14"/>
        </w:rPr>
        <w:t>‘</w:t>
      </w:r>
      <w:r w:rsidRPr="00404AD1">
        <w:rPr>
          <w:rStyle w:val="StyleUnderline"/>
        </w:rPr>
        <w:t xml:space="preserve">atoms for peace’ initiative. </w:t>
      </w:r>
      <w:r w:rsidRPr="006F433F">
        <w:rPr>
          <w:sz w:val="14"/>
        </w:rPr>
        <w:t xml:space="preserve">He believed that </w:t>
      </w:r>
      <w:r w:rsidRPr="00404AD1">
        <w:rPr>
          <w:rStyle w:val="StyleUnderline"/>
        </w:rPr>
        <w:t>if allies of the USA had peaceful nuclear programmes it would reduce the chance of nuclear war</w:t>
      </w:r>
      <w:r w:rsidRPr="006F433F">
        <w:rPr>
          <w:sz w:val="14"/>
        </w:rPr>
        <w:t xml:space="preserve">.[129] </w:t>
      </w:r>
      <w:r w:rsidRPr="00404AD1">
        <w:rPr>
          <w:rStyle w:val="StyleUnderline"/>
        </w:rPr>
        <w:t>After the 1979</w:t>
      </w:r>
      <w:r w:rsidRPr="006F433F">
        <w:rPr>
          <w:sz w:val="14"/>
        </w:rPr>
        <w:t xml:space="preserve"> </w:t>
      </w:r>
      <w:r w:rsidRPr="00404AD1">
        <w:rPr>
          <w:rStyle w:val="StyleUnderline"/>
        </w:rPr>
        <w:t>revolution</w:t>
      </w:r>
      <w:r w:rsidRPr="006F433F">
        <w:rPr>
          <w:sz w:val="14"/>
        </w:rPr>
        <w:t xml:space="preserve"> however Iran’s nuclear programme </w:t>
      </w:r>
      <w:r w:rsidRPr="00404AD1">
        <w:rPr>
          <w:rStyle w:val="StyleUnderline"/>
        </w:rPr>
        <w:t>faltered because the new regime had ideological objections</w:t>
      </w:r>
      <w:r w:rsidRPr="006F433F">
        <w:rPr>
          <w:sz w:val="14"/>
        </w:rPr>
        <w:t xml:space="preserve"> to it. The Supreme Leader Ayatollah Khomeini even issued a fatwa, a religious ruling, against nuclear weapons.[130] However </w:t>
      </w:r>
      <w:r w:rsidRPr="00404AD1">
        <w:rPr>
          <w:rStyle w:val="StyleUnderline"/>
        </w:rPr>
        <w:t>this position changed after the Iran-Iraq war</w:t>
      </w:r>
      <w:r w:rsidRPr="006F433F">
        <w:rPr>
          <w:sz w:val="14"/>
        </w:rPr>
        <w:t xml:space="preserve">. El-Masri explains that after this time </w:t>
      </w:r>
      <w:r w:rsidRPr="00404AD1">
        <w:rPr>
          <w:rStyle w:val="StyleUnderline"/>
        </w:rPr>
        <w:t>its nuclear programme</w:t>
      </w:r>
      <w:r w:rsidRPr="006F433F">
        <w:rPr>
          <w:sz w:val="14"/>
        </w:rPr>
        <w:t xml:space="preserve"> </w:t>
      </w:r>
      <w:r w:rsidRPr="00404AD1">
        <w:rPr>
          <w:rStyle w:val="StyleUnderline"/>
        </w:rPr>
        <w:t>was restarted</w:t>
      </w:r>
      <w:r w:rsidRPr="006F433F">
        <w:rPr>
          <w:sz w:val="14"/>
        </w:rPr>
        <w:t xml:space="preserve">, both </w:t>
      </w:r>
      <w:r w:rsidRPr="00404AD1">
        <w:rPr>
          <w:rStyle w:val="StyleUnderline"/>
        </w:rPr>
        <w:t>as a deterrent</w:t>
      </w:r>
      <w:r w:rsidRPr="006F433F">
        <w:rPr>
          <w:sz w:val="14"/>
        </w:rPr>
        <w:t xml:space="preserve"> </w:t>
      </w:r>
      <w:r w:rsidRPr="00404AD1">
        <w:rPr>
          <w:rStyle w:val="StyleUnderline"/>
        </w:rPr>
        <w:t>but also to satisfy the energy needs</w:t>
      </w:r>
      <w:r w:rsidRPr="006F433F">
        <w:rPr>
          <w:sz w:val="14"/>
        </w:rPr>
        <w:t xml:space="preserve"> for re-building the country after the war.[131] So we can see that the USA </w:t>
      </w:r>
      <w:r w:rsidRPr="00404AD1">
        <w:rPr>
          <w:rStyle w:val="StyleUnderline"/>
        </w:rPr>
        <w:t>played an integral role in the establishment of Iran’s nuclear programme</w:t>
      </w:r>
      <w:r w:rsidRPr="006F433F">
        <w:rPr>
          <w:sz w:val="14"/>
        </w:rPr>
        <w:t xml:space="preserve"> both at its inception and through its involvement in the Iran-Iraq war which motivated its re-establishment. </w:t>
      </w:r>
      <w:r w:rsidRPr="00171563">
        <w:rPr>
          <w:rStyle w:val="StyleUnderline"/>
        </w:rPr>
        <w:t>Iran is a signatory of the</w:t>
      </w:r>
      <w:r w:rsidRPr="006F433F">
        <w:rPr>
          <w:sz w:val="14"/>
        </w:rPr>
        <w:t xml:space="preserve"> Nuclear Non-Proliferation Treaty (</w:t>
      </w:r>
      <w:r w:rsidRPr="00171563">
        <w:rPr>
          <w:rStyle w:val="StyleUnderline"/>
        </w:rPr>
        <w:t>NPT</w:t>
      </w:r>
      <w:r w:rsidRPr="006F433F">
        <w:rPr>
          <w:sz w:val="14"/>
        </w:rPr>
        <w:t xml:space="preserve">) as of 1968.[132] This is significant because the treaty is designed to reduce the number of nuclear weapons made and prevent any more from being produced. It also gives states without any nuclear capabilities access to the technology and expertise to have domestic nuclear power. </w:t>
      </w:r>
      <w:r w:rsidRPr="00171563">
        <w:rPr>
          <w:rStyle w:val="StyleUnderline"/>
        </w:rPr>
        <w:t>They are able to have</w:t>
      </w:r>
      <w:r w:rsidRPr="006F433F">
        <w:rPr>
          <w:sz w:val="14"/>
        </w:rPr>
        <w:t xml:space="preserve"> this </w:t>
      </w:r>
      <w:r w:rsidRPr="00171563">
        <w:rPr>
          <w:rStyle w:val="StyleUnderline"/>
        </w:rPr>
        <w:t>nuclear power technology on the condition that it is not used to develop nuclear weapons</w:t>
      </w:r>
      <w:r w:rsidRPr="006F433F">
        <w:rPr>
          <w:sz w:val="14"/>
        </w:rPr>
        <w:t xml:space="preserve">. Only the original powers named in the Treaty could possess nuclear weapons.[133] This agreement is hugely important as </w:t>
      </w:r>
      <w:r w:rsidRPr="00171563">
        <w:rPr>
          <w:rStyle w:val="StyleUnderline"/>
        </w:rPr>
        <w:t>nuclear technology is ‘dual use’</w:t>
      </w:r>
      <w:r w:rsidRPr="006F433F">
        <w:rPr>
          <w:sz w:val="14"/>
        </w:rPr>
        <w:t xml:space="preserve"> meaning it is possible for domestic nuclear technology to be turned into nuclear weaponry.[134] Dual use potential is key to understanding this issue. </w:t>
      </w:r>
      <w:r w:rsidRPr="00171563">
        <w:rPr>
          <w:rStyle w:val="StyleUnderline"/>
        </w:rPr>
        <w:t>Although Iran has claimed numerous times that its programme is purely for peaceful purposes the USA continues to argue that Iran has the potential to build nuclear weapons and the desire to use them.</w:t>
      </w:r>
      <w:r w:rsidRPr="006F433F">
        <w:rPr>
          <w:sz w:val="14"/>
        </w:rPr>
        <w:t xml:space="preserve"> A further argument against Iran having a nuclear programme is its proven reserves of gas and oil, the second and third largest proven reserves in the world respectively.[135] With such significant energy reserves it could be argued that developing a nuclear energy programme is superfluous but the price of gas and oil is such that it is said to be much more financially beneficial for Iran to use nuclear power for its domestic power needs and export the oil and gas. [136] It is now appropriate to review the USA’s response to Iran’s nuclear programme. I will argue that </w:t>
      </w:r>
      <w:r w:rsidRPr="00171563">
        <w:rPr>
          <w:rStyle w:val="Emphasis"/>
        </w:rPr>
        <w:t>due to the ‘pariah’ status that the USA has constructed for Iran, it cannot comprehend Iran’s nuclear programme to be peaceful.</w:t>
      </w:r>
      <w:r w:rsidRPr="006F433F">
        <w:rPr>
          <w:sz w:val="14"/>
        </w:rPr>
        <w:t xml:space="preserve"> The majority of the US population believe Iran to be a long term threat (65%).[137] As such </w:t>
      </w:r>
      <w:r w:rsidRPr="00171563">
        <w:rPr>
          <w:rStyle w:val="StyleUnderline"/>
        </w:rPr>
        <w:t>Iran is treated with suspicion</w:t>
      </w:r>
      <w:r w:rsidRPr="006F433F">
        <w:rPr>
          <w:sz w:val="14"/>
        </w:rPr>
        <w:t xml:space="preserve"> with regard to its nuclear programme </w:t>
      </w:r>
      <w:r w:rsidRPr="00171563">
        <w:rPr>
          <w:rStyle w:val="StyleUnderline"/>
        </w:rPr>
        <w:t xml:space="preserve">but the same doubts do not seem to be applied to other countries </w:t>
      </w:r>
      <w:r w:rsidRPr="006F433F">
        <w:rPr>
          <w:sz w:val="14"/>
        </w:rPr>
        <w:t xml:space="preserve">suspected of developing nuclear weapons countries suspected of developing nuclear weapons. India and </w:t>
      </w:r>
      <w:r w:rsidRPr="00171563">
        <w:rPr>
          <w:rStyle w:val="StyleUnderline"/>
        </w:rPr>
        <w:t>Israel</w:t>
      </w:r>
      <w:r w:rsidRPr="006F433F">
        <w:rPr>
          <w:sz w:val="14"/>
        </w:rPr>
        <w:t xml:space="preserve"> are both </w:t>
      </w:r>
      <w:r w:rsidRPr="00171563">
        <w:rPr>
          <w:rStyle w:val="StyleUnderline"/>
        </w:rPr>
        <w:t>believed to possess nuclear weapons and</w:t>
      </w:r>
      <w:r w:rsidRPr="006F433F">
        <w:rPr>
          <w:sz w:val="14"/>
        </w:rPr>
        <w:t xml:space="preserve"> are </w:t>
      </w:r>
      <w:r w:rsidRPr="00171563">
        <w:rPr>
          <w:rStyle w:val="StyleUnderline"/>
        </w:rPr>
        <w:t xml:space="preserve">not </w:t>
      </w:r>
      <w:r w:rsidRPr="006F433F">
        <w:rPr>
          <w:sz w:val="14"/>
        </w:rPr>
        <w:t xml:space="preserve">signatories of the NPT meaning they are </w:t>
      </w:r>
      <w:r w:rsidRPr="00171563">
        <w:rPr>
          <w:rStyle w:val="StyleUnderline"/>
        </w:rPr>
        <w:t>under no obligation to declare their weapons or have their facilities inspected</w:t>
      </w:r>
      <w:r w:rsidRPr="006F433F">
        <w:rPr>
          <w:sz w:val="14"/>
        </w:rPr>
        <w:t xml:space="preserve">. Despite this the USA retains close diplomatic ties with both countries.[138] Hayes explains that </w:t>
      </w:r>
      <w:r w:rsidRPr="00171563">
        <w:rPr>
          <w:rStyle w:val="StyleUnderline"/>
        </w:rPr>
        <w:t>the relationship between USA and India is as a result of the USA perceiving it to have a democratic identity, like its own and unlike Iran which is seen as undemocratic</w:t>
      </w:r>
      <w:r w:rsidRPr="006F433F">
        <w:rPr>
          <w:sz w:val="14"/>
        </w:rPr>
        <w:t xml:space="preserve">.[139] I would argue that </w:t>
      </w:r>
      <w:r w:rsidRPr="00171563">
        <w:rPr>
          <w:rStyle w:val="StyleUnderline"/>
        </w:rPr>
        <w:t>Iran being viewed as undemocratic is</w:t>
      </w:r>
      <w:r w:rsidRPr="006F433F">
        <w:rPr>
          <w:sz w:val="14"/>
        </w:rPr>
        <w:t xml:space="preserve"> just </w:t>
      </w:r>
      <w:r w:rsidRPr="00171563">
        <w:rPr>
          <w:rStyle w:val="StyleUnderline"/>
        </w:rPr>
        <w:t>a small part of the identity constructed for it</w:t>
      </w:r>
      <w:r w:rsidRPr="006F433F">
        <w:rPr>
          <w:sz w:val="14"/>
        </w:rPr>
        <w:t xml:space="preserve"> by the USA </w:t>
      </w:r>
      <w:r w:rsidRPr="00171563">
        <w:rPr>
          <w:rStyle w:val="StyleUnderline"/>
        </w:rPr>
        <w:t>which informs its response to the nuclear issue</w:t>
      </w:r>
      <w:r w:rsidRPr="006F433F">
        <w:rPr>
          <w:sz w:val="14"/>
        </w:rPr>
        <w:t xml:space="preserve">. For instance the Kingdom of Saudi Arabia has long been a strong ally of the USA and is a monarchy not a democracy.[140] When Iran’s cumulative revolutionary identity is considered it can be used to explain its attitude toward its development of a nuclear programme and the way it reacts to the USA’s suspicions. An independent poll taken in 2008 suggested that around </w:t>
      </w:r>
      <w:r w:rsidRPr="006F433F">
        <w:rPr>
          <w:rStyle w:val="StyleUnderline"/>
        </w:rPr>
        <w:t>90% of Iranians favour having civilian nuclear energy and believe that having a fully functioning nuclear cycle is important</w:t>
      </w:r>
      <w:r w:rsidRPr="006F433F">
        <w:rPr>
          <w:sz w:val="14"/>
        </w:rPr>
        <w:t xml:space="preserve">.[141] </w:t>
      </w:r>
      <w:r w:rsidRPr="006F433F">
        <w:rPr>
          <w:rStyle w:val="StyleUnderline"/>
        </w:rPr>
        <w:t>Iran has always maintained that it is not building nuclear weapons and that its nuclear programme is purely for domestic energy purposes</w:t>
      </w:r>
      <w:r w:rsidRPr="006F433F">
        <w:rPr>
          <w:sz w:val="14"/>
        </w:rPr>
        <w:t xml:space="preserve">. President Ahmadinejad has explained that </w:t>
      </w:r>
      <w:r w:rsidRPr="006F433F">
        <w:rPr>
          <w:rStyle w:val="StyleUnderline"/>
        </w:rPr>
        <w:t xml:space="preserve">Iran’s nuclear programme is non-negotiable </w:t>
      </w:r>
      <w:r w:rsidRPr="006F433F">
        <w:rPr>
          <w:sz w:val="14"/>
        </w:rPr>
        <w:t xml:space="preserve">and that </w:t>
      </w:r>
      <w:r w:rsidRPr="006F433F">
        <w:rPr>
          <w:rStyle w:val="StyleUnderline"/>
        </w:rPr>
        <w:t xml:space="preserve">any talks should ‘be based on justice and respect’ </w:t>
      </w:r>
      <w:r w:rsidRPr="006F433F">
        <w:rPr>
          <w:sz w:val="14"/>
        </w:rPr>
        <w:t>and this means that ‘</w:t>
      </w:r>
      <w:r w:rsidRPr="006F433F">
        <w:rPr>
          <w:rStyle w:val="Emphasis"/>
        </w:rPr>
        <w:t>you [the West] have to climb down from your ivory towers and put aside your arrogance’</w:t>
      </w:r>
      <w:r w:rsidRPr="006F433F">
        <w:rPr>
          <w:sz w:val="14"/>
        </w:rPr>
        <w:t xml:space="preserve"> [142] Ahmadinejad has also stated that ‘We don’t need nuclear weapons… it’s not a part of our programmes and plans’ and that nuclear weapons are ‘a fire against humanity’.[143] However Iran has not submitted to the most stringent monitoring by the International Atomic Energy Agency (IAEA), the body that regulates members of the NPT and promotes peaceful nuclear technology. It can be argued that this is a consequence of Iran’s mistrust of the USA in particular and the West in general. I believe </w:t>
      </w:r>
      <w:r w:rsidRPr="006F433F">
        <w:rPr>
          <w:rStyle w:val="StyleUnderline"/>
        </w:rPr>
        <w:t>Iran’s attitude toward the nuclear issue</w:t>
      </w:r>
      <w:r w:rsidRPr="006F433F">
        <w:rPr>
          <w:sz w:val="14"/>
        </w:rPr>
        <w:t xml:space="preserve"> can best be </w:t>
      </w:r>
      <w:r w:rsidRPr="006F433F">
        <w:rPr>
          <w:rStyle w:val="StyleUnderline"/>
        </w:rPr>
        <w:t>summed up</w:t>
      </w:r>
      <w:r w:rsidRPr="006F433F">
        <w:rPr>
          <w:sz w:val="14"/>
        </w:rPr>
        <w:t xml:space="preserve"> in by the words of Supreme Leader Ayatollah Khamenei speaking in 2007: </w:t>
      </w:r>
      <w:r w:rsidRPr="006F433F">
        <w:rPr>
          <w:rStyle w:val="StyleUnderline"/>
        </w:rPr>
        <w:t>‘Why may you ask, should we adopt an offensive stance? Are we at war with the world? No, this is not the meaning. We believe the world owes us something. Over the issue of the colonial policies of the colonial world, we are owed something….</w:t>
      </w:r>
      <w:r w:rsidRPr="006F433F">
        <w:rPr>
          <w:sz w:val="14"/>
        </w:rPr>
        <w:t xml:space="preserve"> Over the issue of provoking internal conflicts in Iran and arming with various types of weapons, the world is answerable to us</w:t>
      </w:r>
      <w:r w:rsidRPr="006F433F">
        <w:rPr>
          <w:rStyle w:val="StyleUnderline"/>
        </w:rPr>
        <w:t>. Over the issue of proliferation of nuclear weapons, chemical weapons and biological weapons, the world owes us something.</w:t>
      </w:r>
      <w:r w:rsidRPr="006F433F">
        <w:rPr>
          <w:sz w:val="14"/>
        </w:rPr>
        <w:t xml:space="preserve">’[144] The power of the Supreme Leader is pervasive, the constitution states that he is in charge of the ‘the general policies of the Islamic Republic of Iran’ which means that he sets the direction of all domestic and foreign policy.[145] His </w:t>
      </w:r>
      <w:r w:rsidRPr="006F433F">
        <w:rPr>
          <w:rStyle w:val="StyleUnderline"/>
        </w:rPr>
        <w:t>words</w:t>
      </w:r>
      <w:r w:rsidRPr="006F433F">
        <w:rPr>
          <w:sz w:val="14"/>
        </w:rPr>
        <w:t xml:space="preserve"> </w:t>
      </w:r>
      <w:r w:rsidRPr="006F433F">
        <w:rPr>
          <w:rStyle w:val="StyleUnderline"/>
        </w:rPr>
        <w:t>demonstrate categorically that Iran wants to have nuclear power despite the reaction of the international community</w:t>
      </w:r>
      <w:r w:rsidRPr="006F433F">
        <w:rPr>
          <w:sz w:val="14"/>
        </w:rPr>
        <w:t xml:space="preserve">. </w:t>
      </w:r>
      <w:r w:rsidRPr="006F433F">
        <w:rPr>
          <w:rStyle w:val="StyleUnderline"/>
        </w:rPr>
        <w:t>The impasse between the US</w:t>
      </w:r>
      <w:r w:rsidRPr="006F433F">
        <w:rPr>
          <w:sz w:val="14"/>
        </w:rPr>
        <w:t xml:space="preserve">A </w:t>
      </w:r>
      <w:r w:rsidRPr="006F433F">
        <w:rPr>
          <w:rStyle w:val="StyleUnderline"/>
        </w:rPr>
        <w:t xml:space="preserve">and Iran </w:t>
      </w:r>
      <w:r w:rsidRPr="006F433F">
        <w:rPr>
          <w:sz w:val="14"/>
        </w:rPr>
        <w:t xml:space="preserve">over the nuclear issue </w:t>
      </w:r>
      <w:r w:rsidRPr="006F433F">
        <w:rPr>
          <w:rStyle w:val="StyleUnderline"/>
        </w:rPr>
        <w:t>can</w:t>
      </w:r>
      <w:r w:rsidRPr="006F433F">
        <w:rPr>
          <w:sz w:val="14"/>
        </w:rPr>
        <w:t xml:space="preserve">, I believe, </w:t>
      </w:r>
      <w:r w:rsidRPr="006F433F">
        <w:rPr>
          <w:rStyle w:val="StyleUnderline"/>
        </w:rPr>
        <w:t xml:space="preserve">be attributed to the ‘evil’ pariah state identity constructed for Iran </w:t>
      </w:r>
      <w:r w:rsidRPr="006F433F">
        <w:rPr>
          <w:sz w:val="14"/>
        </w:rPr>
        <w:t xml:space="preserve"> by the USA </w:t>
      </w:r>
      <w:r w:rsidRPr="006F433F">
        <w:rPr>
          <w:rStyle w:val="StyleUnderline"/>
        </w:rPr>
        <w:t>and to Iran’s anger at the inconsistency of the US</w:t>
      </w:r>
      <w:r w:rsidRPr="006F433F">
        <w:rPr>
          <w:sz w:val="14"/>
        </w:rPr>
        <w:t xml:space="preserve">A’s approach to the development of nuclear programmes in other countries to which they are allied. </w:t>
      </w:r>
      <w:r w:rsidRPr="006F433F">
        <w:rPr>
          <w:rStyle w:val="StyleUnderline"/>
        </w:rPr>
        <w:t>The US</w:t>
      </w:r>
      <w:r w:rsidRPr="006F433F">
        <w:rPr>
          <w:sz w:val="14"/>
        </w:rPr>
        <w:t xml:space="preserve">A </w:t>
      </w:r>
      <w:r w:rsidRPr="006F433F">
        <w:rPr>
          <w:rStyle w:val="StyleUnderline"/>
        </w:rPr>
        <w:t>has</w:t>
      </w:r>
      <w:r w:rsidRPr="006F433F">
        <w:rPr>
          <w:sz w:val="14"/>
        </w:rPr>
        <w:t xml:space="preserve"> continued to pursue </w:t>
      </w:r>
      <w:r w:rsidRPr="006F433F">
        <w:rPr>
          <w:rStyle w:val="StyleUnderline"/>
        </w:rPr>
        <w:t>a containment s</w:t>
      </w:r>
      <w:r w:rsidRPr="006F433F">
        <w:rPr>
          <w:sz w:val="14"/>
        </w:rPr>
        <w:t xml:space="preserve">trategy, </w:t>
      </w:r>
      <w:r w:rsidRPr="006F433F">
        <w:rPr>
          <w:rStyle w:val="StyleUnderline"/>
        </w:rPr>
        <w:t xml:space="preserve">encouraging </w:t>
      </w:r>
      <w:r w:rsidRPr="006F433F">
        <w:rPr>
          <w:sz w:val="14"/>
        </w:rPr>
        <w:t xml:space="preserve">international </w:t>
      </w:r>
      <w:r w:rsidRPr="006F433F">
        <w:rPr>
          <w:rStyle w:val="StyleUnderline"/>
        </w:rPr>
        <w:t xml:space="preserve">sanctions </w:t>
      </w:r>
      <w:r w:rsidRPr="006F433F">
        <w:rPr>
          <w:sz w:val="14"/>
        </w:rPr>
        <w:t xml:space="preserve">against Iran while applying sanctions of their own. </w:t>
      </w:r>
      <w:r w:rsidRPr="006F433F">
        <w:rPr>
          <w:rStyle w:val="StyleUnderline"/>
        </w:rPr>
        <w:t>Iran on the other hand has felt victimised by the US</w:t>
      </w:r>
      <w:r w:rsidRPr="006F433F">
        <w:rPr>
          <w:sz w:val="14"/>
        </w:rPr>
        <w:t xml:space="preserve">A especially </w:t>
      </w:r>
      <w:r w:rsidRPr="006F433F">
        <w:rPr>
          <w:rStyle w:val="StyleUnderline"/>
        </w:rPr>
        <w:t>in light of the US</w:t>
      </w:r>
      <w:r w:rsidRPr="006F433F">
        <w:rPr>
          <w:sz w:val="14"/>
        </w:rPr>
        <w:t xml:space="preserve">A’s </w:t>
      </w:r>
      <w:r w:rsidRPr="006F433F">
        <w:rPr>
          <w:rStyle w:val="StyleUnderline"/>
        </w:rPr>
        <w:t>tolerance of</w:t>
      </w:r>
      <w:r w:rsidRPr="006F433F">
        <w:rPr>
          <w:sz w:val="14"/>
        </w:rPr>
        <w:t xml:space="preserve"> the civilian and </w:t>
      </w:r>
      <w:r w:rsidRPr="006F433F">
        <w:rPr>
          <w:rStyle w:val="StyleUnderline"/>
        </w:rPr>
        <w:t xml:space="preserve">military programmes of countries who are not signatories of the NPT. </w:t>
      </w:r>
      <w:r w:rsidRPr="006F433F">
        <w:rPr>
          <w:sz w:val="14"/>
        </w:rPr>
        <w:t xml:space="preserve">This could explain why Iran does not allow the most stringent inspections of its nuclear facilities. </w:t>
      </w:r>
      <w:r w:rsidRPr="006F433F">
        <w:rPr>
          <w:rStyle w:val="StyleUnderline"/>
        </w:rPr>
        <w:t xml:space="preserve">It </w:t>
      </w:r>
      <w:r w:rsidRPr="006F433F">
        <w:rPr>
          <w:sz w:val="14"/>
        </w:rPr>
        <w:t xml:space="preserve">could also </w:t>
      </w:r>
      <w:r w:rsidRPr="006F433F">
        <w:rPr>
          <w:rStyle w:val="StyleUnderline"/>
        </w:rPr>
        <w:t xml:space="preserve">explain why Iran continues to pursue a nuclear programme despite international opinion and sanctions. It is seen as their right and duty, </w:t>
      </w:r>
      <w:r w:rsidRPr="006F433F">
        <w:rPr>
          <w:sz w:val="14"/>
        </w:rPr>
        <w:t xml:space="preserve">indeed it is enshrined in the NPT, </w:t>
      </w:r>
      <w:r w:rsidRPr="006F433F">
        <w:rPr>
          <w:rStyle w:val="StyleUnderline"/>
        </w:rPr>
        <w:t>and they have no reason to want to give it up</w:t>
      </w:r>
      <w:r w:rsidRPr="006F433F">
        <w:rPr>
          <w:sz w:val="14"/>
        </w:rPr>
        <w:t xml:space="preserve"> especially as the pressure comes from a state that is considered ‘the great Satan’. </w:t>
      </w:r>
    </w:p>
    <w:p w:rsidR="007D5870" w:rsidRDefault="007D5870" w:rsidP="007D5870"/>
    <w:p w:rsidR="007D5870" w:rsidRDefault="007D5870" w:rsidP="007D5870">
      <w:pPr>
        <w:pStyle w:val="Heading4"/>
      </w:pPr>
      <w:r>
        <w:t>Orientalist fears of Middle Eastern irrationality drive Iranian nuclear exclusion</w:t>
      </w:r>
    </w:p>
    <w:p w:rsidR="007D5870" w:rsidRPr="000253E2" w:rsidRDefault="007D5870" w:rsidP="007D5870">
      <w:r w:rsidRPr="00EC3512">
        <w:rPr>
          <w:rStyle w:val="Style13ptBold"/>
        </w:rPr>
        <w:t>Biswas 201</w:t>
      </w:r>
      <w:r>
        <w:rPr>
          <w:rStyle w:val="Style13ptBold"/>
        </w:rPr>
        <w:t>8</w:t>
      </w:r>
      <w:r w:rsidRPr="00EC3512">
        <w:rPr>
          <w:rStyle w:val="Style13ptBold"/>
        </w:rPr>
        <w:t xml:space="preserve"> </w:t>
      </w:r>
      <w:r w:rsidRPr="00EC3512">
        <w:rPr>
          <w:sz w:val="16"/>
          <w:szCs w:val="16"/>
        </w:rPr>
        <w:t>(Shampa Biswas is Paul Garrett Professor of Political Science at Whitman College. Her teaching and research interests are in postcolonial International Relations, international security, globalization, nationalism, and gender.</w:t>
      </w:r>
      <w:r>
        <w:t xml:space="preserve"> </w:t>
      </w:r>
      <w:r w:rsidRPr="000253E2">
        <w:rPr>
          <w:sz w:val="16"/>
          <w:szCs w:val="16"/>
        </w:rPr>
        <w:t>“Iran v ‘the international community’: a postcolonial analysis of the negotiations on the Iranian nuclear program</w:t>
      </w:r>
      <w:r>
        <w:rPr>
          <w:sz w:val="16"/>
          <w:szCs w:val="16"/>
        </w:rPr>
        <w:t xml:space="preserve">: The Dangers of an Iranian Nuclear Program,” </w:t>
      </w:r>
      <w:r w:rsidRPr="000253E2">
        <w:rPr>
          <w:sz w:val="16"/>
          <w:szCs w:val="16"/>
        </w:rPr>
        <w:t>Asian Journal of Political Science</w:t>
      </w:r>
      <w:r>
        <w:rPr>
          <w:sz w:val="16"/>
          <w:szCs w:val="16"/>
        </w:rPr>
        <w:t xml:space="preserve">, June 13, 2018, </w:t>
      </w:r>
      <w:hyperlink r:id="rId613" w:history="1">
        <w:r w:rsidRPr="000051FE">
          <w:rPr>
            <w:rStyle w:val="Hyperlink"/>
            <w:sz w:val="16"/>
            <w:szCs w:val="16"/>
          </w:rPr>
          <w:t>https://doi.org/10.1080/02185377.2018.1481441</w:t>
        </w:r>
      </w:hyperlink>
      <w:r>
        <w:rPr>
          <w:sz w:val="16"/>
          <w:szCs w:val="16"/>
        </w:rPr>
        <w:t>. rw)</w:t>
      </w:r>
    </w:p>
    <w:p w:rsidR="007D5870" w:rsidRPr="000253E2" w:rsidRDefault="007D5870" w:rsidP="007D5870">
      <w:pPr>
        <w:rPr>
          <w:sz w:val="16"/>
        </w:rPr>
      </w:pPr>
      <w:r w:rsidRPr="000253E2">
        <w:rPr>
          <w:sz w:val="16"/>
        </w:rPr>
        <w:t xml:space="preserve">The dangers of an Iranian nuclear program: There is considerable speculation on Iran’s reasons for seeking nuclear weapons.9 </w:t>
      </w:r>
      <w:r w:rsidRPr="007668DE">
        <w:rPr>
          <w:rStyle w:val="StyleUnderline"/>
        </w:rPr>
        <w:t>In</w:t>
      </w:r>
      <w:r w:rsidRPr="000253E2">
        <w:rPr>
          <w:sz w:val="16"/>
        </w:rPr>
        <w:t xml:space="preserve"> the Hobbesian ‘self-help’ anarchy of </w:t>
      </w:r>
      <w:r w:rsidRPr="007668DE">
        <w:rPr>
          <w:rStyle w:val="StyleUnderline"/>
        </w:rPr>
        <w:t>Realist IR, states generally pursue arms to seek security</w:t>
      </w:r>
      <w:r w:rsidRPr="000253E2">
        <w:rPr>
          <w:sz w:val="16"/>
        </w:rPr>
        <w:t>. Although</w:t>
      </w:r>
      <w:r w:rsidRPr="007668DE">
        <w:rPr>
          <w:rStyle w:val="StyleUnderline"/>
        </w:rPr>
        <w:t xml:space="preserve"> realists will allude to the possibility of the occasional predatory state pursuing </w:t>
      </w:r>
      <w:r w:rsidRPr="000253E2">
        <w:rPr>
          <w:sz w:val="16"/>
        </w:rPr>
        <w:t xml:space="preserve">a military route to regional or global </w:t>
      </w:r>
      <w:r w:rsidRPr="007668DE">
        <w:rPr>
          <w:rStyle w:val="StyleUnderline"/>
        </w:rPr>
        <w:t>dominance</w:t>
      </w:r>
      <w:r w:rsidRPr="000253E2">
        <w:rPr>
          <w:sz w:val="16"/>
        </w:rPr>
        <w:t xml:space="preserve">, </w:t>
      </w:r>
      <w:r w:rsidRPr="007668DE">
        <w:rPr>
          <w:rStyle w:val="StyleUnderline"/>
        </w:rPr>
        <w:t>the emphasis generally is on systemic geopolitical causes for state insecurity</w:t>
      </w:r>
      <w:r w:rsidRPr="000253E2">
        <w:rPr>
          <w:sz w:val="16"/>
        </w:rPr>
        <w:t xml:space="preserve">. Some </w:t>
      </w:r>
      <w:r w:rsidRPr="007668DE">
        <w:rPr>
          <w:rStyle w:val="StyleUnderline"/>
        </w:rPr>
        <w:t>scholars have suggested that Iran’s desire to acquire nuclear weapons emerges from</w:t>
      </w:r>
      <w:r w:rsidRPr="000253E2">
        <w:rPr>
          <w:sz w:val="16"/>
        </w:rPr>
        <w:t xml:space="preserve"> genuinely felt geopolitical </w:t>
      </w:r>
      <w:r w:rsidRPr="007668DE">
        <w:rPr>
          <w:rStyle w:val="StyleUnderline"/>
        </w:rPr>
        <w:t>insecurities</w:t>
      </w:r>
      <w:r w:rsidRPr="000253E2">
        <w:rPr>
          <w:sz w:val="16"/>
        </w:rPr>
        <w:t xml:space="preserve">, </w:t>
      </w:r>
      <w:r w:rsidRPr="007668DE">
        <w:rPr>
          <w:rStyle w:val="StyleUnderline"/>
        </w:rPr>
        <w:t>given</w:t>
      </w:r>
      <w:r w:rsidRPr="000253E2">
        <w:rPr>
          <w:sz w:val="16"/>
        </w:rPr>
        <w:t xml:space="preserve"> its </w:t>
      </w:r>
      <w:r w:rsidRPr="007668DE">
        <w:rPr>
          <w:rStyle w:val="StyleUnderline"/>
        </w:rPr>
        <w:t>encirclement</w:t>
      </w:r>
      <w:r w:rsidRPr="000253E2">
        <w:rPr>
          <w:sz w:val="16"/>
        </w:rPr>
        <w:t xml:space="preserve"> </w:t>
      </w:r>
      <w:r w:rsidRPr="007668DE">
        <w:rPr>
          <w:rStyle w:val="StyleUnderline"/>
        </w:rPr>
        <w:t>by</w:t>
      </w:r>
      <w:r w:rsidRPr="000253E2">
        <w:rPr>
          <w:sz w:val="16"/>
        </w:rPr>
        <w:t xml:space="preserve"> a range of </w:t>
      </w:r>
      <w:r w:rsidRPr="007668DE">
        <w:rPr>
          <w:rStyle w:val="StyleUnderline"/>
        </w:rPr>
        <w:t>hostile states</w:t>
      </w:r>
      <w:r w:rsidRPr="000253E2">
        <w:rPr>
          <w:sz w:val="16"/>
        </w:rPr>
        <w:t xml:space="preserve"> (Ayoob, 2014; Bahgat, 2004, 2005, 2006, 2007; Clarke, 2013; Dunn, 2007; Entesar, 2009). </w:t>
      </w:r>
      <w:r w:rsidRPr="00E01DC5">
        <w:rPr>
          <w:rStyle w:val="StyleUnderline"/>
        </w:rPr>
        <w:t>Many of these hostilities are connected to the US</w:t>
      </w:r>
      <w:r w:rsidRPr="000253E2">
        <w:rPr>
          <w:sz w:val="16"/>
        </w:rPr>
        <w:t xml:space="preserve">—a global military power whose military capabilities dwarf those of Iran, and with whom Iran has had an adversarial relation since the Islamic Revolution of 1979. </w:t>
      </w:r>
      <w:r w:rsidRPr="00E01DC5">
        <w:rPr>
          <w:rStyle w:val="StyleUnderline"/>
        </w:rPr>
        <w:t>Two US allies</w:t>
      </w:r>
      <w:r w:rsidRPr="000253E2">
        <w:rPr>
          <w:sz w:val="16"/>
        </w:rPr>
        <w:t xml:space="preserve"> in the region—</w:t>
      </w:r>
      <w:r w:rsidRPr="00E01DC5">
        <w:rPr>
          <w:rStyle w:val="StyleUnderline"/>
        </w:rPr>
        <w:t>Israel and Pakistan—are already nuclear powers</w:t>
      </w:r>
      <w:r w:rsidRPr="000253E2">
        <w:rPr>
          <w:sz w:val="16"/>
        </w:rPr>
        <w:t xml:space="preserve">. This </w:t>
      </w:r>
      <w:r w:rsidRPr="00E01DC5">
        <w:rPr>
          <w:rStyle w:val="StyleUnderline"/>
        </w:rPr>
        <w:t>US military presence</w:t>
      </w:r>
      <w:r w:rsidRPr="000253E2">
        <w:rPr>
          <w:sz w:val="16"/>
        </w:rPr>
        <w:t xml:space="preserve"> now extends all </w:t>
      </w:r>
      <w:r w:rsidRPr="00E01DC5">
        <w:rPr>
          <w:rStyle w:val="StyleUnderline"/>
        </w:rPr>
        <w:t>around Iran’s borders</w:t>
      </w:r>
      <w:r w:rsidRPr="000253E2">
        <w:rPr>
          <w:sz w:val="16"/>
        </w:rPr>
        <w:t xml:space="preserve">—from its Sunni rival Saudi Arabia to the territories of two of Iran’s other longstanding regional rivals, Afghanistan and Iraq, both of the latter subjected to a recent aggressive US policy of regime-change. Regime-change was the refrain of the George W. Bush administration that had named Iran as part of the ‘Axis of Evil’, and the possible exercise of the ‘military option’ to prevent Iranian nuclearization remained the refrain of the Obama administration (and of Israel). </w:t>
      </w:r>
      <w:r w:rsidRPr="00E01DC5">
        <w:rPr>
          <w:rStyle w:val="StyleUnderline"/>
        </w:rPr>
        <w:t>From a realist perspective, one could argue that Iran has ‘legitimate’ systemic reasons to feel geopolitically insecure and seek nuclear weapons as a form of deterrent security</w:t>
      </w:r>
      <w:r w:rsidRPr="000253E2">
        <w:rPr>
          <w:sz w:val="16"/>
        </w:rPr>
        <w:t xml:space="preserve">. However, </w:t>
      </w:r>
      <w:r w:rsidRPr="00E01DC5">
        <w:rPr>
          <w:rStyle w:val="StyleUnderline"/>
        </w:rPr>
        <w:t>in the Western press</w:t>
      </w:r>
      <w:r w:rsidRPr="000253E2">
        <w:rPr>
          <w:sz w:val="16"/>
        </w:rPr>
        <w:t xml:space="preserve"> and among politicians and policy makers in the US, </w:t>
      </w:r>
      <w:r w:rsidRPr="00E01DC5">
        <w:rPr>
          <w:rStyle w:val="StyleUnderline"/>
        </w:rPr>
        <w:t>the rationale for Iranian nuclear weapons</w:t>
      </w:r>
      <w:r w:rsidRPr="000253E2">
        <w:rPr>
          <w:sz w:val="16"/>
        </w:rPr>
        <w:t xml:space="preserve"> pursuit </w:t>
      </w:r>
      <w:r w:rsidRPr="00E01DC5">
        <w:rPr>
          <w:rStyle w:val="StyleUnderline"/>
        </w:rPr>
        <w:t>is often seen</w:t>
      </w:r>
      <w:r w:rsidRPr="000253E2">
        <w:rPr>
          <w:sz w:val="16"/>
        </w:rPr>
        <w:t xml:space="preserve"> to lie in a different sort of insecurity, one of an uncertain and weak state </w:t>
      </w:r>
      <w:r w:rsidRPr="00E01DC5">
        <w:rPr>
          <w:rStyle w:val="StyleUnderline"/>
        </w:rPr>
        <w:t>trying to assert its authority and project its power</w:t>
      </w:r>
      <w:r w:rsidRPr="000253E2">
        <w:rPr>
          <w:sz w:val="16"/>
        </w:rPr>
        <w:t xml:space="preserve">. There are many related versions of this form of insecurity in the scholarly literature: </w:t>
      </w:r>
      <w:r w:rsidRPr="00E01DC5">
        <w:rPr>
          <w:rStyle w:val="StyleUnderline"/>
        </w:rPr>
        <w:t xml:space="preserve">an attempt to produce </w:t>
      </w:r>
      <w:r w:rsidRPr="000253E2">
        <w:rPr>
          <w:sz w:val="16"/>
        </w:rPr>
        <w:t>and fortify</w:t>
      </w:r>
      <w:r w:rsidRPr="00E01DC5">
        <w:rPr>
          <w:rStyle w:val="StyleUnderline"/>
        </w:rPr>
        <w:t xml:space="preserve"> a ‘national identity’ that revolves around the symbolic value of nuclear weapons</w:t>
      </w:r>
      <w:r w:rsidRPr="000253E2">
        <w:rPr>
          <w:sz w:val="16"/>
        </w:rPr>
        <w:t xml:space="preserve"> (Clarke, 2013; Hobbs &amp; Moran, 2012a; Parsi &amp; Yetiv, 2008</w:t>
      </w:r>
      <w:r w:rsidRPr="00E01DC5">
        <w:rPr>
          <w:rStyle w:val="StyleUnderline"/>
        </w:rPr>
        <w:t xml:space="preserve">); an attempt to divert from </w:t>
      </w:r>
      <w:r w:rsidRPr="000253E2">
        <w:rPr>
          <w:sz w:val="16"/>
        </w:rPr>
        <w:t>a whole swath of</w:t>
      </w:r>
      <w:r w:rsidRPr="00E01DC5">
        <w:rPr>
          <w:rStyle w:val="StyleUnderline"/>
        </w:rPr>
        <w:t xml:space="preserve"> domestic problems that create a legitimacy crisis for its authoritarian rulers</w:t>
      </w:r>
      <w:r w:rsidRPr="000253E2">
        <w:rPr>
          <w:sz w:val="16"/>
        </w:rPr>
        <w:t xml:space="preserve"> (Abulof, 2013)10; and </w:t>
      </w:r>
      <w:r w:rsidRPr="00E01DC5">
        <w:rPr>
          <w:rStyle w:val="StyleUnderline"/>
        </w:rPr>
        <w:t xml:space="preserve">an attempt to become a regional power </w:t>
      </w:r>
      <w:r w:rsidRPr="000253E2">
        <w:rPr>
          <w:sz w:val="16"/>
        </w:rPr>
        <w:t xml:space="preserve">whose possession of nuclear weapons will help it project its global power </w:t>
      </w:r>
      <w:r w:rsidRPr="00E01DC5">
        <w:rPr>
          <w:rStyle w:val="StyleUnderline"/>
        </w:rPr>
        <w:t>and,</w:t>
      </w:r>
      <w:r w:rsidRPr="000253E2">
        <w:rPr>
          <w:sz w:val="16"/>
        </w:rPr>
        <w:t xml:space="preserve"> in particular, </w:t>
      </w:r>
      <w:r w:rsidRPr="00E01DC5">
        <w:rPr>
          <w:rStyle w:val="StyleUnderline"/>
        </w:rPr>
        <w:t>counter-balance Israeli</w:t>
      </w:r>
      <w:r w:rsidRPr="000253E2">
        <w:rPr>
          <w:sz w:val="16"/>
        </w:rPr>
        <w:t xml:space="preserve"> (and US) </w:t>
      </w:r>
      <w:r w:rsidRPr="00E01DC5">
        <w:rPr>
          <w:rStyle w:val="StyleUnderline"/>
        </w:rPr>
        <w:t>power</w:t>
      </w:r>
      <w:r w:rsidRPr="000253E2">
        <w:rPr>
          <w:sz w:val="16"/>
        </w:rPr>
        <w:t xml:space="preserve"> (Sherrill, 2012). The US press and policy makers will sometimes pick up one or more of these threads to depict a certain version of an insecure Iran, </w:t>
      </w:r>
      <w:r w:rsidRPr="00E01DC5">
        <w:rPr>
          <w:rStyle w:val="StyleUnderline"/>
        </w:rPr>
        <w:t>but it is rare to see state insecurity of the sort that is commonly used to justify the continuation of the US nuclear weapons programme</w:t>
      </w:r>
      <w:r w:rsidRPr="000253E2">
        <w:rPr>
          <w:sz w:val="16"/>
        </w:rPr>
        <w:t xml:space="preserve">, for instance, </w:t>
      </w:r>
      <w:r w:rsidRPr="00E01DC5">
        <w:rPr>
          <w:rStyle w:val="StyleUnderline"/>
        </w:rPr>
        <w:t xml:space="preserve">and is generally the dominant narrative explaining Western military programmes </w:t>
      </w:r>
      <w:r w:rsidRPr="000253E2">
        <w:rPr>
          <w:sz w:val="16"/>
        </w:rPr>
        <w:t xml:space="preserve">in IR and in popular commentary, used to explain Iranian motivations. </w:t>
      </w:r>
      <w:r w:rsidRPr="00E01DC5">
        <w:rPr>
          <w:rStyle w:val="StyleUnderline"/>
        </w:rPr>
        <w:t>What results</w:t>
      </w:r>
      <w:r w:rsidRPr="000253E2">
        <w:rPr>
          <w:sz w:val="16"/>
        </w:rPr>
        <w:t xml:space="preserve"> from this </w:t>
      </w:r>
      <w:r w:rsidRPr="00E01DC5">
        <w:rPr>
          <w:rStyle w:val="StyleUnderline"/>
        </w:rPr>
        <w:t>is a bifurcated explanatory framework</w:t>
      </w:r>
      <w:r w:rsidRPr="000253E2">
        <w:rPr>
          <w:sz w:val="16"/>
        </w:rPr>
        <w:t xml:space="preserve"> in most discussions of the Iranian negotiations: </w:t>
      </w:r>
      <w:r w:rsidRPr="00E01DC5">
        <w:rPr>
          <w:rStyle w:val="StyleUnderline"/>
        </w:rPr>
        <w:t>the US</w:t>
      </w:r>
      <w:r w:rsidRPr="000253E2">
        <w:rPr>
          <w:sz w:val="16"/>
        </w:rPr>
        <w:t xml:space="preserve"> (and other members of the P5 plus Israel) </w:t>
      </w:r>
      <w:r w:rsidRPr="00E01DC5">
        <w:rPr>
          <w:rStyle w:val="StyleUnderline"/>
        </w:rPr>
        <w:t>has a</w:t>
      </w:r>
      <w:r w:rsidRPr="000253E2">
        <w:rPr>
          <w:sz w:val="16"/>
        </w:rPr>
        <w:t xml:space="preserve"> (generally </w:t>
      </w:r>
      <w:r w:rsidRPr="00E01DC5">
        <w:rPr>
          <w:rStyle w:val="StyleUnderline"/>
        </w:rPr>
        <w:t>unspoken</w:t>
      </w:r>
      <w:r w:rsidRPr="000253E2">
        <w:rPr>
          <w:sz w:val="16"/>
        </w:rPr>
        <w:t xml:space="preserve"> because taken-for-granted) </w:t>
      </w:r>
      <w:r w:rsidRPr="00E01DC5">
        <w:rPr>
          <w:rStyle w:val="StyleUnderline"/>
        </w:rPr>
        <w:t>legitimate</w:t>
      </w:r>
      <w:r w:rsidRPr="000253E2">
        <w:rPr>
          <w:sz w:val="16"/>
        </w:rPr>
        <w:t xml:space="preserve"> (systemically-generated) </w:t>
      </w:r>
      <w:r w:rsidRPr="00E01DC5">
        <w:rPr>
          <w:rStyle w:val="StyleUnderline"/>
        </w:rPr>
        <w:t>need for nuclear weapons while Iran’s needs are almost entirely internally-generated nationalist</w:t>
      </w:r>
      <w:r w:rsidRPr="000253E2">
        <w:rPr>
          <w:sz w:val="16"/>
        </w:rPr>
        <w:t xml:space="preserve"> or regionalist </w:t>
      </w:r>
      <w:r w:rsidRPr="00E01DC5">
        <w:rPr>
          <w:rStyle w:val="StyleUnderline"/>
        </w:rPr>
        <w:t>projections</w:t>
      </w:r>
      <w:r w:rsidRPr="000253E2">
        <w:rPr>
          <w:sz w:val="16"/>
        </w:rPr>
        <w:t xml:space="preserve"> which makes </w:t>
      </w:r>
      <w:r w:rsidRPr="00E01DC5">
        <w:rPr>
          <w:rStyle w:val="StyleUnderline"/>
        </w:rPr>
        <w:t>their motivations suspect</w:t>
      </w:r>
      <w:r w:rsidRPr="000253E2">
        <w:rPr>
          <w:sz w:val="16"/>
        </w:rPr>
        <w:t xml:space="preserve">, </w:t>
      </w:r>
      <w:r w:rsidRPr="00E01DC5">
        <w:rPr>
          <w:rStyle w:val="StyleUnderline"/>
        </w:rPr>
        <w:t>aggressive</w:t>
      </w:r>
      <w:r w:rsidRPr="000253E2">
        <w:rPr>
          <w:sz w:val="16"/>
        </w:rPr>
        <w:t xml:space="preserve">, </w:t>
      </w:r>
      <w:r w:rsidRPr="00E01DC5">
        <w:rPr>
          <w:rStyle w:val="StyleUnderline"/>
        </w:rPr>
        <w:t>and</w:t>
      </w:r>
      <w:r w:rsidRPr="000253E2">
        <w:rPr>
          <w:sz w:val="16"/>
        </w:rPr>
        <w:t xml:space="preserve"> ultimately </w:t>
      </w:r>
      <w:r w:rsidRPr="00E01DC5">
        <w:rPr>
          <w:rStyle w:val="StyleUnderline"/>
        </w:rPr>
        <w:t>threatening</w:t>
      </w:r>
      <w:r w:rsidRPr="000253E2">
        <w:rPr>
          <w:sz w:val="16"/>
        </w:rPr>
        <w:t>. Thus it is that ‘</w:t>
      </w:r>
      <w:r w:rsidRPr="00E01DC5">
        <w:rPr>
          <w:rStyle w:val="StyleUnderline"/>
        </w:rPr>
        <w:t>the international community’ needs to be protected from a threatening Iran</w:t>
      </w:r>
      <w:r w:rsidRPr="000253E2">
        <w:rPr>
          <w:sz w:val="16"/>
        </w:rPr>
        <w:t xml:space="preserve">, in whose predatory hands nuclear weapons become dangerous. The dangers posed by Iranian nuclear weapons appear to be manifold. Sometimes, there is a discussion of the burdens imposed by Iranian nuclear pursuits on the Iranian people themselves, but generally as ones who must suffer from the diversion of resources toward these costly weapons and from the heavy sanctions imposed by the international community. There is no discussion of the everyday hazards of nuclear programmes, both in their weapons and energy forms, posed to communities that house nuclear reactors and workers who handle nuclear materials and future inhabitants of the earth who must live with radioactive waste. </w:t>
      </w:r>
      <w:r w:rsidRPr="00E01DC5">
        <w:rPr>
          <w:rStyle w:val="StyleUnderline"/>
        </w:rPr>
        <w:t>The real danger that Iranian nuclearization appears to pose is to the ‘international community’ that can suffer all kinds of consequences from the possession of nuclear weapons by Iran.</w:t>
      </w:r>
      <w:r w:rsidRPr="000253E2">
        <w:rPr>
          <w:sz w:val="16"/>
        </w:rPr>
        <w:t xml:space="preserve"> There are many different expressions of this concern. First, </w:t>
      </w:r>
      <w:r w:rsidRPr="00E01DC5">
        <w:rPr>
          <w:rStyle w:val="StyleUnderline"/>
        </w:rPr>
        <w:t xml:space="preserve">there is the possibility that </w:t>
      </w:r>
      <w:r w:rsidRPr="00E01DC5">
        <w:rPr>
          <w:rStyle w:val="Emphasis"/>
        </w:rPr>
        <w:t>an aggressive and ideological Iran</w:t>
      </w:r>
      <w:r w:rsidRPr="000253E2">
        <w:rPr>
          <w:sz w:val="16"/>
        </w:rPr>
        <w:t xml:space="preserve">, </w:t>
      </w:r>
      <w:r w:rsidRPr="00E01DC5">
        <w:rPr>
          <w:rStyle w:val="StyleUnderline"/>
        </w:rPr>
        <w:t>not</w:t>
      </w:r>
      <w:r w:rsidRPr="000253E2">
        <w:rPr>
          <w:sz w:val="16"/>
        </w:rPr>
        <w:t xml:space="preserve"> able or </w:t>
      </w:r>
      <w:r w:rsidRPr="00E01DC5">
        <w:rPr>
          <w:rStyle w:val="StyleUnderline"/>
        </w:rPr>
        <w:t>willing</w:t>
      </w:r>
      <w:r w:rsidRPr="000253E2">
        <w:rPr>
          <w:sz w:val="16"/>
        </w:rPr>
        <w:t xml:space="preserve"> </w:t>
      </w:r>
      <w:r w:rsidRPr="00E01DC5">
        <w:rPr>
          <w:rStyle w:val="StyleUnderline"/>
        </w:rPr>
        <w:t>to be contained</w:t>
      </w:r>
      <w:r w:rsidRPr="000253E2">
        <w:rPr>
          <w:sz w:val="16"/>
        </w:rPr>
        <w:t xml:space="preserve"> or deterred </w:t>
      </w:r>
      <w:r w:rsidRPr="00E01DC5">
        <w:rPr>
          <w:rStyle w:val="StyleUnderline"/>
        </w:rPr>
        <w:t>like other</w:t>
      </w:r>
      <w:r w:rsidRPr="000253E2">
        <w:rPr>
          <w:sz w:val="16"/>
        </w:rPr>
        <w:t xml:space="preserve"> more </w:t>
      </w:r>
      <w:r w:rsidRPr="00E01DC5">
        <w:rPr>
          <w:rStyle w:val="StyleUnderline"/>
        </w:rPr>
        <w:t>rational</w:t>
      </w:r>
      <w:r w:rsidRPr="000253E2">
        <w:rPr>
          <w:sz w:val="16"/>
        </w:rPr>
        <w:t xml:space="preserve"> </w:t>
      </w:r>
      <w:r w:rsidRPr="00E01DC5">
        <w:rPr>
          <w:rStyle w:val="StyleUnderline"/>
        </w:rPr>
        <w:t>nuclear powers</w:t>
      </w:r>
      <w:r w:rsidRPr="000253E2">
        <w:rPr>
          <w:sz w:val="16"/>
        </w:rPr>
        <w:t xml:space="preserve">, </w:t>
      </w:r>
      <w:r w:rsidRPr="00E01DC5">
        <w:rPr>
          <w:rStyle w:val="StyleUnderline"/>
        </w:rPr>
        <w:t>will wreak nuclear vengeance on its arch enemies</w:t>
      </w:r>
      <w:r w:rsidRPr="000253E2">
        <w:rPr>
          <w:sz w:val="16"/>
        </w:rPr>
        <w:t>—</w:t>
      </w:r>
      <w:r w:rsidRPr="00E01DC5">
        <w:rPr>
          <w:rStyle w:val="StyleUnderline"/>
        </w:rPr>
        <w:t>Israel</w:t>
      </w:r>
      <w:r w:rsidRPr="000253E2">
        <w:rPr>
          <w:sz w:val="16"/>
        </w:rPr>
        <w:t xml:space="preserve"> (that appears to worry the most about this11), </w:t>
      </w:r>
      <w:r w:rsidRPr="00E01DC5">
        <w:rPr>
          <w:rStyle w:val="StyleUnderline"/>
        </w:rPr>
        <w:t>the US</w:t>
      </w:r>
      <w:r w:rsidRPr="000253E2">
        <w:rPr>
          <w:sz w:val="16"/>
        </w:rPr>
        <w:t xml:space="preserve">, </w:t>
      </w:r>
      <w:r w:rsidRPr="00E01DC5">
        <w:rPr>
          <w:rStyle w:val="StyleUnderline"/>
        </w:rPr>
        <w:t>perhaps Europe</w:t>
      </w:r>
      <w:r w:rsidRPr="000253E2">
        <w:rPr>
          <w:sz w:val="16"/>
        </w:rPr>
        <w:t xml:space="preserve"> (Jones, 2012). Second, </w:t>
      </w:r>
      <w:r w:rsidRPr="000253E2">
        <w:rPr>
          <w:rStyle w:val="StyleUnderline"/>
        </w:rPr>
        <w:t xml:space="preserve">there is the fear that </w:t>
      </w:r>
      <w:r w:rsidRPr="000253E2">
        <w:rPr>
          <w:rStyle w:val="Emphasis"/>
        </w:rPr>
        <w:t>an irresponsible Iran</w:t>
      </w:r>
      <w:r w:rsidRPr="000253E2">
        <w:rPr>
          <w:sz w:val="16"/>
        </w:rPr>
        <w:t xml:space="preserve">, once again </w:t>
      </w:r>
      <w:r w:rsidRPr="000253E2">
        <w:rPr>
          <w:rStyle w:val="StyleUnderline"/>
        </w:rPr>
        <w:t>unlike other more responsible nuclear</w:t>
      </w:r>
      <w:r w:rsidRPr="000253E2">
        <w:rPr>
          <w:sz w:val="16"/>
        </w:rPr>
        <w:t xml:space="preserve"> </w:t>
      </w:r>
      <w:r w:rsidRPr="000253E2">
        <w:rPr>
          <w:rStyle w:val="StyleUnderline"/>
        </w:rPr>
        <w:t>powers</w:t>
      </w:r>
      <w:r w:rsidRPr="000253E2">
        <w:rPr>
          <w:sz w:val="16"/>
        </w:rPr>
        <w:t xml:space="preserve">, </w:t>
      </w:r>
      <w:r w:rsidRPr="000253E2">
        <w:rPr>
          <w:rStyle w:val="StyleUnderline"/>
        </w:rPr>
        <w:t>is more likely to transfer or sell nuclear</w:t>
      </w:r>
      <w:r w:rsidRPr="000253E2">
        <w:rPr>
          <w:sz w:val="16"/>
        </w:rPr>
        <w:t xml:space="preserve"> materials, </w:t>
      </w:r>
      <w:r w:rsidRPr="000253E2">
        <w:rPr>
          <w:rStyle w:val="StyleUnderline"/>
        </w:rPr>
        <w:t>technology</w:t>
      </w:r>
      <w:r w:rsidRPr="000253E2">
        <w:rPr>
          <w:sz w:val="16"/>
        </w:rPr>
        <w:t xml:space="preserve">, </w:t>
      </w:r>
      <w:r w:rsidRPr="000253E2">
        <w:rPr>
          <w:rStyle w:val="StyleUnderline"/>
        </w:rPr>
        <w:t>or even</w:t>
      </w:r>
      <w:r w:rsidRPr="000253E2">
        <w:rPr>
          <w:sz w:val="16"/>
        </w:rPr>
        <w:t xml:space="preserve"> the </w:t>
      </w:r>
      <w:r w:rsidRPr="000253E2">
        <w:rPr>
          <w:rStyle w:val="StyleUnderline"/>
        </w:rPr>
        <w:t>weapons</w:t>
      </w:r>
      <w:r w:rsidRPr="000253E2">
        <w:rPr>
          <w:sz w:val="16"/>
        </w:rPr>
        <w:t xml:space="preserve"> themselves, </w:t>
      </w:r>
      <w:r w:rsidRPr="000253E2">
        <w:rPr>
          <w:rStyle w:val="StyleUnderline"/>
        </w:rPr>
        <w:t>to even more undeterrable terrorists</w:t>
      </w:r>
      <w:r w:rsidRPr="000253E2">
        <w:rPr>
          <w:sz w:val="16"/>
        </w:rPr>
        <w:t xml:space="preserve"> (Russel, 2004). Third, </w:t>
      </w:r>
      <w:r w:rsidRPr="000253E2">
        <w:rPr>
          <w:rStyle w:val="StyleUnderline"/>
        </w:rPr>
        <w:t>there are also those who worry about the effects of Iranian nuclearization on proliferation outcomes, expecting a cascade of regional proliferation</w:t>
      </w:r>
      <w:r w:rsidRPr="000253E2">
        <w:rPr>
          <w:sz w:val="16"/>
        </w:rPr>
        <w:t xml:space="preserve"> as Middle Eastern states that have so far resisted acquiring nuclear weapons—Saudi Arabia, Egypt, Syria, Turkey—are both frightened and emboldened to start their own nuclear weapons programmes (Kibaroglu, 2006; Kibaroglu &amp; Caglar, 2008).12 For some, </w:t>
      </w:r>
      <w:r w:rsidRPr="000253E2">
        <w:rPr>
          <w:rStyle w:val="StyleUnderline"/>
        </w:rPr>
        <w:t>this could also destabilize the Central Asian region</w:t>
      </w:r>
      <w:r w:rsidRPr="000253E2">
        <w:rPr>
          <w:sz w:val="16"/>
        </w:rPr>
        <w:t>, impacting the Central Asian Nuclear Free Zone (Gleason, 2012). Finally, and following from the last point, some worry that weapons pursuit by yet another signatory of the Nuclear Nonproliferation Treaty and by the other signatories that might follow it, will finally unravel a treaty that has been the centerpiece and lynchpin holding together a massive nuclear nonproliferation regime that has played a significant role in keeping the international community secure and safe. In this last group are many nonproliferation and disarmament activists who are heavily critical of the hypocrisy of the P5 and less concerned that Iran will be any more of an irresponsible custodian of nuclear weapons as existing nuclear weapons states have been, but are genuinely concerned about the blow that Iranian nuclearization can strike at the Nuclear Nonproliferation Treaty and the arms control and disarmament regime of which it is a part, considering that a significant and dangerous outcome that needs to be prevented. All these anticipated dangers combined to bring enormous attention to the efforts to reign in Iran’s nuclear ambitions, an effort led by the US.</w:t>
      </w:r>
    </w:p>
    <w:p w:rsidR="007D5870" w:rsidRPr="00E84E25" w:rsidRDefault="007D5870" w:rsidP="007D5870"/>
    <w:p w:rsidR="007D5870" w:rsidRDefault="007D5870" w:rsidP="007D5870">
      <w:pPr>
        <w:rPr>
          <w:rStyle w:val="Style13ptBold"/>
        </w:rPr>
      </w:pPr>
    </w:p>
    <w:p w:rsidR="007D5870" w:rsidRDefault="007D5870" w:rsidP="007D5870">
      <w:pPr>
        <w:pStyle w:val="Heading3"/>
      </w:pPr>
      <w:r>
        <w:t>Anti Arab Racism</w:t>
      </w:r>
    </w:p>
    <w:p w:rsidR="007D5870" w:rsidRDefault="007D5870" w:rsidP="007D5870">
      <w:pPr>
        <w:pStyle w:val="Heading4"/>
      </w:pPr>
      <w:r>
        <w:t>Anti-Arab racism, a specific derivative of orientalism, permeates main-stream society and draws on ethnic and religious superiority to position stereotypical Arab bodies at the bottom of the social hierarchy</w:t>
      </w:r>
    </w:p>
    <w:p w:rsidR="007D5870" w:rsidRPr="006E5750" w:rsidRDefault="007D5870" w:rsidP="007D5870">
      <w:pPr>
        <w:rPr>
          <w:rFonts w:ascii="Times New Roman" w:eastAsia="Times New Roman" w:hAnsi="Times New Roman" w:cs="Times New Roman"/>
          <w:sz w:val="24"/>
        </w:rPr>
      </w:pPr>
      <w:r w:rsidRPr="00080E87">
        <w:rPr>
          <w:rStyle w:val="Style13ptBold"/>
        </w:rPr>
        <w:t>Salaita 2006</w:t>
      </w:r>
      <w:r>
        <w:rPr>
          <w:rStyle w:val="Style13ptBold"/>
        </w:rPr>
        <w:t xml:space="preserve"> </w:t>
      </w:r>
      <w:r w:rsidRPr="00080E87">
        <w:t>(</w:t>
      </w:r>
      <w:r w:rsidRPr="007152F3">
        <w:rPr>
          <w:sz w:val="16"/>
          <w:szCs w:val="16"/>
        </w:rPr>
        <w:t>Steven George Salaita, B.A. in political science from Radford University, M.A. in English from Radford, Ph.D. from the University of Oklahoma in Native American studies with a literature emphasis, “Beyond Orientalism and Islamophobia 9/11, Anti-Arab Racism, and the Mythos of National Pride”, CR: The New Centennial Review Volume 6, September 2006, https://www.jstor.org/stable/41949528?casa_token=zXrNuL2A7T0AAAAA:4kBQ3LcoCuaiVH_zZeNgoG3Xlk4Gy3JVOjPWnfF6QisHTgJUEzo_q1D551G-tJkkV8DSsGuzmWkNItbIieMQPQPPBMwEYjKO36rhXorNehtKu-Z_9FDq&amp;seq=1#metadata_info_tab_contents, AEN)</w:t>
      </w:r>
    </w:p>
    <w:p w:rsidR="007D5870" w:rsidRDefault="007D5870" w:rsidP="007D5870">
      <w:pPr>
        <w:rPr>
          <w:rStyle w:val="StyleUnderline"/>
        </w:rPr>
      </w:pPr>
      <w:r w:rsidRPr="00F66F70">
        <w:rPr>
          <w:rStyle w:val="StyleUnderline"/>
        </w:rPr>
        <w:t xml:space="preserve">Since 9/11, patriotism in the United States has been defined </w:t>
      </w:r>
      <w:r w:rsidRPr="0052674A">
        <w:rPr>
          <w:sz w:val="16"/>
        </w:rPr>
        <w:t xml:space="preserve">in the public sphere as </w:t>
      </w:r>
      <w:r w:rsidRPr="00F66F70">
        <w:rPr>
          <w:rStyle w:val="StyleUnderline"/>
        </w:rPr>
        <w:t xml:space="preserve">acquiescence to geopolitical interests </w:t>
      </w:r>
      <w:r w:rsidRPr="00C0666A">
        <w:rPr>
          <w:rStyle w:val="Emphasis"/>
        </w:rPr>
        <w:t>masquerading as moral imperatives</w:t>
      </w:r>
      <w:r w:rsidRPr="00F66F70">
        <w:rPr>
          <w:rStyle w:val="StyleUnderline"/>
        </w:rPr>
        <w:t xml:space="preserve">. </w:t>
      </w:r>
      <w:r w:rsidRPr="0052674A">
        <w:rPr>
          <w:sz w:val="16"/>
        </w:rPr>
        <w:t>In turn,</w:t>
      </w:r>
      <w:r w:rsidRPr="00F66F70">
        <w:rPr>
          <w:rStyle w:val="StyleUnderline"/>
        </w:rPr>
        <w:t xml:space="preserve"> most Americans who would consider themselves patriotic formulate </w:t>
      </w:r>
      <w:r w:rsidRPr="0052674A">
        <w:rPr>
          <w:sz w:val="16"/>
        </w:rPr>
        <w:t>the mores of</w:t>
      </w:r>
      <w:r w:rsidRPr="00F66F70">
        <w:rPr>
          <w:rStyle w:val="StyleUnderline"/>
        </w:rPr>
        <w:t xml:space="preserve"> their national identification in opposition to the sanctified mirage of Arab barbarity</w:t>
      </w:r>
      <w:r w:rsidRPr="0052674A">
        <w:rPr>
          <w:sz w:val="16"/>
        </w:rPr>
        <w:t xml:space="preserve">. </w:t>
      </w:r>
      <w:r w:rsidRPr="00F66F70">
        <w:rPr>
          <w:rStyle w:val="StyleUnderline"/>
        </w:rPr>
        <w:t xml:space="preserve">The Arab is an ethnic icon manufactured </w:t>
      </w:r>
      <w:r w:rsidRPr="0052674A">
        <w:rPr>
          <w:sz w:val="16"/>
        </w:rPr>
        <w:t>painstakingly</w:t>
      </w:r>
      <w:r w:rsidRPr="00F66F70">
        <w:rPr>
          <w:rStyle w:val="StyleUnderline"/>
        </w:rPr>
        <w:t xml:space="preserve"> in the United States since the nineteenth century, </w:t>
      </w:r>
      <w:r w:rsidRPr="0052674A">
        <w:rPr>
          <w:sz w:val="16"/>
        </w:rPr>
        <w:t>an icon that was</w:t>
      </w:r>
      <w:r w:rsidRPr="00F66F70">
        <w:rPr>
          <w:rStyle w:val="StyleUnderline"/>
        </w:rPr>
        <w:t xml:space="preserve"> expedited into political eminence after 9/11</w:t>
      </w:r>
      <w:r w:rsidRPr="0052674A">
        <w:rPr>
          <w:sz w:val="16"/>
        </w:rPr>
        <w:t xml:space="preserve">. The Arab thus exists both consciously and unconsciously in the philosophical contradictions evident in notions of American exceptionalism and its exclusionary reality. Likewise, </w:t>
      </w:r>
      <w:r w:rsidRPr="00F66F70">
        <w:rPr>
          <w:rStyle w:val="StyleUnderline"/>
        </w:rPr>
        <w:t xml:space="preserve">Arabs in the United States have inherited a peculiar history of </w:t>
      </w:r>
      <w:r w:rsidRPr="00C0666A">
        <w:rPr>
          <w:rStyle w:val="Emphasis"/>
        </w:rPr>
        <w:t>exclusionary self-imaging</w:t>
      </w:r>
      <w:r w:rsidRPr="00F66F70">
        <w:rPr>
          <w:rStyle w:val="StyleUnderline"/>
        </w:rPr>
        <w:t xml:space="preserve"> developed during hundreds of years of dispossession and ethnic cleansing </w:t>
      </w:r>
      <w:r w:rsidRPr="0052674A">
        <w:rPr>
          <w:sz w:val="16"/>
        </w:rPr>
        <w:t>in North America</w:t>
      </w:r>
      <w:r w:rsidRPr="00F66F70">
        <w:rPr>
          <w:rStyle w:val="StyleUnderline"/>
        </w:rPr>
        <w:t xml:space="preserve"> that gathered further momentum from within the institutions of slavery, segregation, and an </w:t>
      </w:r>
      <w:r w:rsidRPr="0052674A">
        <w:rPr>
          <w:sz w:val="16"/>
        </w:rPr>
        <w:t>especially resilient</w:t>
      </w:r>
      <w:r w:rsidRPr="00F66F70">
        <w:rPr>
          <w:rStyle w:val="StyleUnderline"/>
        </w:rPr>
        <w:t xml:space="preserve"> anti-immigration mentality. </w:t>
      </w:r>
      <w:r w:rsidRPr="0052674A">
        <w:rPr>
          <w:sz w:val="16"/>
        </w:rPr>
        <w:t xml:space="preserve">In theorizing anti-Arab racism as something of a corrective to, or even a replacement for, Orientalism and Islamophobia, I am tasked with examining potential weaknesses or inadequacies of those terms, in many ways a monumental task outside the purview of my methodology. Yet I would be remiss not to focus in some way on the philosophical spaces Arabs either inhabit or are imagined to inhabit in order to locate a context for the justification of a revised terminology in contemplating the interaction of Arabism and Americana - or, to be more precise, the essentialization or frequent misrepresentation of Arabism by Americana. This focus speaks to the title I have chosen for this essay, because to some degree the preposition beyond , which can be read forthrightly as advocating replacement, is both descriptive and accusative: </w:t>
      </w:r>
      <w:r w:rsidRPr="00F66F70">
        <w:rPr>
          <w:rStyle w:val="StyleUnderline"/>
        </w:rPr>
        <w:t xml:space="preserve">the media treatment of Arabs in the United States has gone beyond Orientalism and Islamophobia, and we preclude ourselves from understanding that treatment sufficiently unless we examine how racism alternately informs and inspires it. </w:t>
      </w:r>
      <w:r w:rsidRPr="0052674A">
        <w:rPr>
          <w:sz w:val="16"/>
        </w:rPr>
        <w:t xml:space="preserve">( Beyond also expresses a hope that American society will supersede its negative mentalities, no matter what we name them.) Such an approach intends to name a longstanding phenomenon, anti-Arab racism, and situate it in analyzable frameworks that traverse disciplinary constraints. </w:t>
      </w:r>
      <w:r w:rsidRPr="00F66F70">
        <w:rPr>
          <w:rStyle w:val="StyleUnderline"/>
        </w:rPr>
        <w:t>I am not arguing, then, for the elimination of Orientalism or Islamophobia , but for their subsumation into discussions that consciously explore how racism</w:t>
      </w:r>
      <w:r w:rsidRPr="0052674A">
        <w:rPr>
          <w:sz w:val="16"/>
        </w:rPr>
        <w:t>, with its multiple sociohistorical connotations, i</w:t>
      </w:r>
      <w:r w:rsidRPr="00C0666A">
        <w:rPr>
          <w:rStyle w:val="StyleUnderline"/>
        </w:rPr>
        <w:t>nfluences Arab America and the development of an Arab American critical apparatus.</w:t>
      </w:r>
      <w:r w:rsidRPr="0052674A">
        <w:rPr>
          <w:sz w:val="16"/>
        </w:rPr>
        <w:t xml:space="preserve"> Because of my methodology and rather narrow focus, I will forego polemical assertions as well as systematic presentation of the unfortunate wealth of examples of anti-Arab racism in various American media. I will assume that the scholarly, multiethnic audience I am addressing is aware of the attitude I call anti-Arab racism and is able to detect it regularly without my guidance. Instead, </w:t>
      </w:r>
      <w:r w:rsidRPr="00F66F70">
        <w:rPr>
          <w:rStyle w:val="StyleUnderline"/>
        </w:rPr>
        <w:t xml:space="preserve">I would like to </w:t>
      </w:r>
      <w:r w:rsidRPr="0052674A">
        <w:rPr>
          <w:sz w:val="16"/>
        </w:rPr>
        <w:t>give</w:t>
      </w:r>
      <w:r w:rsidRPr="00F66F70">
        <w:rPr>
          <w:rStyle w:val="StyleUnderline"/>
        </w:rPr>
        <w:t xml:space="preserve"> analysis </w:t>
      </w:r>
      <w:r w:rsidRPr="0052674A">
        <w:rPr>
          <w:sz w:val="16"/>
        </w:rPr>
        <w:t>to</w:t>
      </w:r>
      <w:r w:rsidRPr="00F66F70">
        <w:rPr>
          <w:rStyle w:val="StyleUnderline"/>
        </w:rPr>
        <w:t xml:space="preserve"> this racism </w:t>
      </w:r>
      <w:r w:rsidRPr="0052674A">
        <w:rPr>
          <w:sz w:val="16"/>
        </w:rPr>
        <w:t>and</w:t>
      </w:r>
      <w:r w:rsidRPr="00F66F70">
        <w:rPr>
          <w:rStyle w:val="StyleUnderline"/>
        </w:rPr>
        <w:t xml:space="preserve"> explore what it tells us about the U</w:t>
      </w:r>
      <w:r w:rsidRPr="0052674A">
        <w:rPr>
          <w:sz w:val="16"/>
        </w:rPr>
        <w:t xml:space="preserve">nited </w:t>
      </w:r>
      <w:r w:rsidRPr="00F66F70">
        <w:rPr>
          <w:rStyle w:val="StyleUnderline"/>
        </w:rPr>
        <w:t>S</w:t>
      </w:r>
      <w:r w:rsidRPr="0052674A">
        <w:rPr>
          <w:sz w:val="16"/>
        </w:rPr>
        <w:t>tates</w:t>
      </w:r>
      <w:r w:rsidRPr="00F66F70">
        <w:rPr>
          <w:rStyle w:val="StyleUnderline"/>
        </w:rPr>
        <w:t xml:space="preserve">, why it is </w:t>
      </w:r>
      <w:r w:rsidRPr="0052674A">
        <w:rPr>
          <w:sz w:val="16"/>
        </w:rPr>
        <w:t>so easily</w:t>
      </w:r>
      <w:r w:rsidRPr="00F66F70">
        <w:rPr>
          <w:rStyle w:val="StyleUnderline"/>
        </w:rPr>
        <w:t xml:space="preserve"> reinvented </w:t>
      </w:r>
      <w:r w:rsidRPr="0052674A">
        <w:rPr>
          <w:sz w:val="16"/>
        </w:rPr>
        <w:t>and marketed as</w:t>
      </w:r>
      <w:r w:rsidRPr="00F66F70">
        <w:rPr>
          <w:rStyle w:val="StyleUnderline"/>
        </w:rPr>
        <w:t xml:space="preserve"> responsible, and, </w:t>
      </w:r>
      <w:r w:rsidRPr="0052674A">
        <w:rPr>
          <w:sz w:val="16"/>
        </w:rPr>
        <w:t>most important</w:t>
      </w:r>
      <w:r w:rsidRPr="00F66F70">
        <w:rPr>
          <w:rStyle w:val="StyleUnderline"/>
        </w:rPr>
        <w:t xml:space="preserve">, how we might effectively name it. I privilege the naming of anti-Arab racism </w:t>
      </w:r>
      <w:r w:rsidRPr="0052674A">
        <w:rPr>
          <w:sz w:val="16"/>
        </w:rPr>
        <w:t xml:space="preserve">for the simple reason that it is so infrequently named in both academic discourse and popular culture. And, </w:t>
      </w:r>
      <w:r w:rsidRPr="00F66F70">
        <w:rPr>
          <w:rStyle w:val="StyleUnderline"/>
        </w:rPr>
        <w:t xml:space="preserve">despite the obvious existence of a bigotry against Arabs in the United States based on historical circumstance </w:t>
      </w:r>
      <w:r w:rsidRPr="0052674A">
        <w:rPr>
          <w:sz w:val="16"/>
        </w:rPr>
        <w:t>and geopolitical necessity, it is not as easy as it appears to apply the term anti-Arab racism to the phenomenon because of other historical circumstances: the inscription of the term Orientalism into scholarly and activist vocabularies and the popularity of Islamophobia as a descriptor for bigotry against Arabs and Muslims in Britain and the United States.</w:t>
      </w:r>
      <w:r w:rsidRPr="00F66F70">
        <w:rPr>
          <w:rStyle w:val="StyleUnderline"/>
        </w:rPr>
        <w:t xml:space="preserve"> </w:t>
      </w:r>
      <w:r w:rsidRPr="00830B84">
        <w:rPr>
          <w:rStyle w:val="StyleUnderline"/>
        </w:rPr>
        <w:t>Orientalism is used to describe the study in the West of the Orient</w:t>
      </w:r>
      <w:r w:rsidRPr="0052674A">
        <w:rPr>
          <w:sz w:val="16"/>
        </w:rPr>
        <w:t xml:space="preserve">, particularly the Arab World, a field whose most famous scholar, Bernard Lewis, still argues that the term should be considered descriptive of intellectual pursuit rather than prejudicial. The late </w:t>
      </w:r>
      <w:r w:rsidRPr="00830B84">
        <w:rPr>
          <w:rStyle w:val="StyleUnderline"/>
        </w:rPr>
        <w:t>Edward Said</w:t>
      </w:r>
      <w:r w:rsidRPr="0052674A">
        <w:rPr>
          <w:sz w:val="16"/>
        </w:rPr>
        <w:t xml:space="preserve">, of course, </w:t>
      </w:r>
      <w:r w:rsidRPr="00830B84">
        <w:rPr>
          <w:rStyle w:val="StyleUnderline"/>
        </w:rPr>
        <w:t xml:space="preserve">interrogated the term in his book of the same name and illustrated how a plethora of Orientalists had created a stereotyped image of the East in order to better manage it, </w:t>
      </w:r>
      <w:r w:rsidRPr="0052674A">
        <w:rPr>
          <w:sz w:val="16"/>
        </w:rPr>
        <w:t>thus</w:t>
      </w:r>
      <w:r w:rsidRPr="00830B84">
        <w:rPr>
          <w:rStyle w:val="StyleUnderline"/>
        </w:rPr>
        <w:t xml:space="preserve"> provoking a connotative transformation in which Orientalism came to be synonymous with stereotype</w:t>
      </w:r>
      <w:r w:rsidRPr="0052674A">
        <w:rPr>
          <w:sz w:val="16"/>
        </w:rPr>
        <w:t>, misrepresentation, and essentialism. Islamophobia , on the other hand, is a less historically loaded word, having achieved some popularity after 9/11, particularly in Britain, where it has become part of colloquial parlance. Roughly speaking, Islamophobia is to Muslims what anti-Semitism is to Jews, an irrational dislike of individuals or communities based on their religious origin; or, if this definition is deemed too positivistic, we can</w:t>
      </w:r>
      <w:r w:rsidRPr="00830B84">
        <w:rPr>
          <w:rStyle w:val="StyleUnderline"/>
        </w:rPr>
        <w:t xml:space="preserve"> define Islamophobia as the systematic marginalization by non-Muslims of Muslim individuals or communities based on Islamic practices, </w:t>
      </w:r>
      <w:r w:rsidRPr="0052674A">
        <w:rPr>
          <w:sz w:val="16"/>
        </w:rPr>
        <w:t>Muslim identities, or ethnic features deemed synonymous with religious observance. We might also identify hate crimes, profiling (at airports and elsewhere), and institutionalized discrimination as elements of Islamophobia</w:t>
      </w:r>
      <w:r w:rsidRPr="00830B84">
        <w:rPr>
          <w:rStyle w:val="StyleUnderline"/>
        </w:rPr>
        <w:t>.</w:t>
      </w:r>
      <w:r w:rsidRPr="0052674A">
        <w:rPr>
          <w:sz w:val="16"/>
        </w:rPr>
        <w:t xml:space="preserve"> In examining a multivalent bigotry toward Arabs and the role of Arab Americans in the proliferation of that bigotry, my wariness about the term Orientalism is pragmatic whereas my wariness about the term Islamophobia is philosophical. </w:t>
      </w:r>
      <w:r w:rsidRPr="00830B84">
        <w:rPr>
          <w:rStyle w:val="StyleUnderline"/>
        </w:rPr>
        <w:t xml:space="preserve">Orientalism has been remarkably useful as a descriptive critique </w:t>
      </w:r>
      <w:r w:rsidRPr="0052674A">
        <w:rPr>
          <w:sz w:val="16"/>
        </w:rPr>
        <w:t xml:space="preserve">of phenomena ranging from misconceptions about Arabs to foolhardy foreign policy, and has seen its use (quite justifiably) increase among Arab Americans in the post-9/11 United States. </w:t>
      </w:r>
      <w:r w:rsidRPr="00A60F04">
        <w:rPr>
          <w:rStyle w:val="StyleUnderline"/>
        </w:rPr>
        <w:t>The term, however, is weighted with considerable theoretical and historical baggage</w:t>
      </w:r>
      <w:r w:rsidRPr="0052674A">
        <w:rPr>
          <w:sz w:val="16"/>
        </w:rPr>
        <w:t xml:space="preserve">, rendering it, at least in some intellectual circles, </w:t>
      </w:r>
      <w:r w:rsidRPr="00A60F04">
        <w:rPr>
          <w:rStyle w:val="StyleUnderline"/>
        </w:rPr>
        <w:t>oblique or ambivalent</w:t>
      </w:r>
      <w:r w:rsidRPr="0052674A">
        <w:rPr>
          <w:sz w:val="16"/>
        </w:rPr>
        <w:t xml:space="preserve">. Given its layered connotations and the controversies over its denotation, we can sense in its usage the potential for slippage or a rhetorical imprecision borne of a correspondingly ambivalent or oblique authorial/oratorical intention. Most important, though, </w:t>
      </w:r>
      <w:r w:rsidRPr="00830B84">
        <w:rPr>
          <w:rStyle w:val="StyleUnderline"/>
        </w:rPr>
        <w:t>Orientalism isn't entirely appropriate when we consider the effects of stereotype and bigotry on Arab Americans</w:t>
      </w:r>
      <w:r w:rsidRPr="0052674A">
        <w:rPr>
          <w:sz w:val="16"/>
        </w:rPr>
        <w:t>, who, in a much different way than their brethren in the Arab World, need to be</w:t>
      </w:r>
      <w:r w:rsidRPr="00830B84">
        <w:rPr>
          <w:rStyle w:val="StyleUnderline"/>
        </w:rPr>
        <w:t xml:space="preserve"> located in a particular tradition of which they have been a partial inheritor. That tradition, uniquely American, includes the internment of Japanese Americans during World War II, institutionalized anti-Semitism until the 1960s, and a peculiarly durable xenophobia spanning decades</w:t>
      </w:r>
      <w:r w:rsidRPr="0052674A">
        <w:rPr>
          <w:sz w:val="16"/>
        </w:rPr>
        <w:t xml:space="preserve">, with, at times, acculturated immigrant groups directing it at newer arrivals. This tradition, of course, has as its partial inspiration a corresponding tradition, that of garrison settlement, slavery, and Messianic fervor, a tradition that has evolved into detectable features of modern Americana that, unlike immigrant histories, do in some way affect Middle Eastern Arabs. This corresponding tradition has inspired the premillennialist overtones so evident in American foreign policy. </w:t>
      </w:r>
      <w:r w:rsidRPr="00A60F04">
        <w:rPr>
          <w:rStyle w:val="StyleUnderline"/>
        </w:rPr>
        <w:t>Islamophobia, on the other hand, has ambiguities that limit its clarity. Not all victims of Islamophobia are Muslim</w:t>
      </w:r>
      <w:r w:rsidRPr="0052674A">
        <w:rPr>
          <w:sz w:val="16"/>
        </w:rPr>
        <w:t xml:space="preserve">, </w:t>
      </w:r>
      <w:r w:rsidRPr="00A60F04">
        <w:rPr>
          <w:rStyle w:val="StyleUnderline"/>
        </w:rPr>
        <w:t>and</w:t>
      </w:r>
      <w:r w:rsidRPr="0052674A">
        <w:rPr>
          <w:sz w:val="16"/>
        </w:rPr>
        <w:t xml:space="preserve"> while fear of Muslims, as the word's suffix implies, certainly inspires hatred of them in some cases, </w:t>
      </w:r>
      <w:r w:rsidRPr="00A60F04">
        <w:rPr>
          <w:rStyle w:val="StyleUnderline"/>
        </w:rPr>
        <w:t>we must take much more into account</w:t>
      </w:r>
      <w:r w:rsidRPr="0052674A">
        <w:rPr>
          <w:sz w:val="16"/>
        </w:rPr>
        <w:t xml:space="preserve"> historically </w:t>
      </w:r>
      <w:r w:rsidRPr="00A60F04">
        <w:rPr>
          <w:rStyle w:val="StyleUnderline"/>
        </w:rPr>
        <w:t>in order to</w:t>
      </w:r>
      <w:r w:rsidRPr="0052674A">
        <w:rPr>
          <w:sz w:val="16"/>
        </w:rPr>
        <w:t xml:space="preserve"> accurately </w:t>
      </w:r>
      <w:r w:rsidRPr="00A60F04">
        <w:rPr>
          <w:rStyle w:val="StyleUnderline"/>
        </w:rPr>
        <w:t>delineate a context for</w:t>
      </w:r>
      <w:r w:rsidRPr="0052674A">
        <w:rPr>
          <w:sz w:val="16"/>
        </w:rPr>
        <w:t xml:space="preserve"> the </w:t>
      </w:r>
      <w:r w:rsidRPr="00A60F04">
        <w:rPr>
          <w:rStyle w:val="StyleUnderline"/>
        </w:rPr>
        <w:t>hatred</w:t>
      </w:r>
      <w:r w:rsidRPr="0052674A">
        <w:rPr>
          <w:sz w:val="16"/>
        </w:rPr>
        <w:t xml:space="preserve">. </w:t>
      </w:r>
      <w:r w:rsidRPr="00830B84">
        <w:rPr>
          <w:rStyle w:val="StyleUnderline"/>
        </w:rPr>
        <w:t xml:space="preserve">Islamophobia, while a useful descriptor for specific phenomena </w:t>
      </w:r>
      <w:r w:rsidRPr="0052674A">
        <w:rPr>
          <w:sz w:val="16"/>
        </w:rPr>
        <w:t xml:space="preserve">such as the dispensationalist (Christian Zionist) demonization of Islam as a faith, </w:t>
      </w:r>
      <w:r w:rsidRPr="00A60F04">
        <w:rPr>
          <w:rStyle w:val="StyleUnderline"/>
        </w:rPr>
        <w:t>is necessarily a transnational utterance and precludes</w:t>
      </w:r>
      <w:r w:rsidRPr="0052674A">
        <w:rPr>
          <w:sz w:val="16"/>
        </w:rPr>
        <w:t xml:space="preserve">, albeit unintentionally, </w:t>
      </w:r>
      <w:r w:rsidRPr="00A60F04">
        <w:rPr>
          <w:rStyle w:val="StyleUnderline"/>
        </w:rPr>
        <w:t>a localized analysis of discrete interethnic encounters</w:t>
      </w:r>
      <w:r w:rsidRPr="0052674A">
        <w:rPr>
          <w:sz w:val="16"/>
        </w:rPr>
        <w:t xml:space="preserve">. For instance, while Indonesians and Palestinians are both largely Sunni Muslim communities, their geopolitical and interpersonal encounters with the United States and other Western powers are remarkably dissimilar; insofar as those encounters contributed to the stereotyping of Muslims (and it is impossible to see how they have not), in describing that stereotyping as Islamophobia we reduce the encounters to a homogenized framework that might well ignore the fact that a transatlantic Holy Land mania induced a fascination among Americans with the restoration of Palestine to God s chosen people. This Holy Land mania seems to me a more productive way to determine how racism is created and disseminated than eking out in limited intellectual space a theory of misrepresentation based solely on imperialistic desire. </w:t>
      </w:r>
      <w:r w:rsidRPr="00A60F04">
        <w:rPr>
          <w:rStyle w:val="StyleUnderline"/>
        </w:rPr>
        <w:t>While imperialistic desire often is at play in both stereotyping and racism, localized particularities usually determine how the imperialistic desire will evolve</w:t>
      </w:r>
      <w:r w:rsidRPr="0052674A">
        <w:rPr>
          <w:sz w:val="16"/>
        </w:rPr>
        <w:t xml:space="preserve">. And when we conceptualize this desire as an American phenomenon, we are compelled to assess racism as an institution in North America and then to assess how immigration, Messianism, imperialism, capitalism, dispensationalism, and foreign policy affect the development not of an encounter, but of a tradition. </w:t>
      </w:r>
      <w:r w:rsidRPr="0052674A">
        <w:rPr>
          <w:rStyle w:val="StyleUnderline"/>
        </w:rPr>
        <w:t>For these reasons, I use, and encourage others to use, the term anti-Arab racism</w:t>
      </w:r>
      <w:r w:rsidRPr="0052674A">
        <w:rPr>
          <w:sz w:val="16"/>
        </w:rPr>
        <w:t xml:space="preserve"> to describe the circumstances outlined above. </w:t>
      </w:r>
      <w:r w:rsidRPr="0052674A">
        <w:rPr>
          <w:rStyle w:val="StyleUnderline"/>
        </w:rPr>
        <w:t>This usage is not simply a matter of word choice</w:t>
      </w:r>
      <w:r w:rsidRPr="0052674A">
        <w:rPr>
          <w:sz w:val="16"/>
        </w:rPr>
        <w:t xml:space="preserve">, however. </w:t>
      </w:r>
      <w:r w:rsidRPr="0052674A">
        <w:rPr>
          <w:rStyle w:val="StyleUnderline"/>
        </w:rPr>
        <w:t>It confronts the issues of Arab American acculturation and</w:t>
      </w:r>
      <w:r w:rsidRPr="0052674A">
        <w:rPr>
          <w:sz w:val="16"/>
        </w:rPr>
        <w:t xml:space="preserve"> deculturation and </w:t>
      </w:r>
      <w:r w:rsidRPr="0052674A">
        <w:rPr>
          <w:rStyle w:val="StyleUnderline"/>
        </w:rPr>
        <w:t>locates Arab American discourse on Orientalism and Islamophobia within a tradition that must be interrogated</w:t>
      </w:r>
      <w:r w:rsidRPr="0052674A">
        <w:rPr>
          <w:sz w:val="16"/>
        </w:rPr>
        <w:t xml:space="preserve"> if we are finally to help empower an Arab American community suddenly occupying the moral dimension of Americas legislative and military affairs, even if the majority of non-Arab Americans - or, for that matter, Arab Americans - do not appear to fully realize it. And this is to say nothing of our most germane inspiration: in order to attack anti-Arab racism successfully, we need first to identify what it is and when it occurs; and we cannot identify and attack anti-Arab racism unless we discover how to name it. </w:t>
      </w:r>
      <w:r w:rsidRPr="0052674A">
        <w:rPr>
          <w:rStyle w:val="StyleUnderline"/>
        </w:rPr>
        <w:t>Anti-Arab racism</w:t>
      </w:r>
      <w:r w:rsidRPr="0052674A">
        <w:rPr>
          <w:sz w:val="16"/>
        </w:rPr>
        <w:t xml:space="preserve">, for example, </w:t>
      </w:r>
      <w:r w:rsidRPr="0052674A">
        <w:rPr>
          <w:rStyle w:val="StyleUnderline"/>
        </w:rPr>
        <w:t>is fundamental to American race relations.</w:t>
      </w:r>
      <w:r w:rsidRPr="0052674A">
        <w:rPr>
          <w:sz w:val="16"/>
        </w:rPr>
        <w:t xml:space="preserve"> Seven years before 9/11, </w:t>
      </w:r>
      <w:r w:rsidRPr="0052674A">
        <w:rPr>
          <w:rStyle w:val="StyleUnderline"/>
        </w:rPr>
        <w:t xml:space="preserve">Ronald Stockton surveyed archetypes of the Arab image in </w:t>
      </w:r>
      <w:r w:rsidRPr="0052674A">
        <w:rPr>
          <w:sz w:val="16"/>
        </w:rPr>
        <w:t xml:space="preserve">cartoons and other examples of </w:t>
      </w:r>
      <w:r w:rsidRPr="0052674A">
        <w:rPr>
          <w:rStyle w:val="StyleUnderline"/>
        </w:rPr>
        <w:t>popular culture and concluded that "an exceptional proportion of all hostile or derogatory images targeted at Arabs are derived from or are parallel to classical images of Blacks and Jews</w:t>
      </w:r>
      <w:r w:rsidRPr="0052674A">
        <w:rPr>
          <w:sz w:val="16"/>
        </w:rPr>
        <w:t xml:space="preserve">, modified to fit contemporary circumstances" (1994, 121). Based on Stockton's argument that anti-Arab racism is derivative, it would be foolish to conceptualize anti-Arab racism as a byproduct of 9/11. </w:t>
      </w:r>
      <w:r w:rsidRPr="0052674A">
        <w:rPr>
          <w:rStyle w:val="StyleUnderline"/>
        </w:rPr>
        <w:t>A more responsible conceptualization will locate anti-Arab racism within a heterogeneous and multitemporal complex of historical factors, although it is clear that 9/11 stratified preexisting attitudes</w:t>
      </w:r>
      <w:r w:rsidRPr="0052674A">
        <w:rPr>
          <w:sz w:val="16"/>
        </w:rPr>
        <w:t xml:space="preserve"> about Arabs (both positive and negative), thereby transforming Arab Americans into discursive tropes invoked to justify various political agendas. For leftist liberals and multiculturalists, 9/11 provided an opportunity to refer to violence against Arabs (and those identified mistakenly as Arab) in order to argue for inclusiveness and tolerance and later to argue for the less admirable cause of electing Democratic presidential candidate John Kerry, himself a purveyor of anti-Arab racism. On the other hand, conservatives, particularly neoconservatives, invoked 9/11 as evidence of Arab perfidy and later as evidence of the need to retain George W. Bush to protect "us" from "them" - given the context, </w:t>
      </w:r>
      <w:r w:rsidRPr="0052674A">
        <w:rPr>
          <w:rStyle w:val="StyleUnderline"/>
        </w:rPr>
        <w:t>"them" is a chilling pronoun spoken inevitably without nuance or modification, acting as the epistemic Other employed to define the White, Christian "us.</w:t>
      </w:r>
      <w:r w:rsidRPr="0052674A">
        <w:rPr>
          <w:sz w:val="16"/>
        </w:rPr>
        <w:t xml:space="preserve">" We would be foolish to construe as newfangled this sort of xenophobic hysteria denoting a supposedly vanquished racism. Nor is it particularly wise to attribute it to a right-wing lunatic fringe. Democrats during the 2004 elections also pandered to Americans' fear of Arabs. The attacks on </w:t>
      </w:r>
      <w:r w:rsidRPr="0052674A">
        <w:rPr>
          <w:rStyle w:val="StyleUnderline"/>
        </w:rPr>
        <w:t>9/11 provided a</w:t>
      </w:r>
      <w:r w:rsidRPr="006E5750">
        <w:rPr>
          <w:sz w:val="16"/>
        </w:rPr>
        <w:t xml:space="preserve">n ostensibly empirical </w:t>
      </w:r>
      <w:r w:rsidRPr="0052674A">
        <w:rPr>
          <w:rStyle w:val="StyleUnderline"/>
        </w:rPr>
        <w:t>pretext to legitimize anti</w:t>
      </w:r>
      <w:r>
        <w:rPr>
          <w:rStyle w:val="StyleUnderline"/>
        </w:rPr>
        <w:t>-</w:t>
      </w:r>
      <w:r w:rsidRPr="0052674A">
        <w:rPr>
          <w:rStyle w:val="StyleUnderline"/>
        </w:rPr>
        <w:t>Arab racism</w:t>
      </w:r>
      <w:r w:rsidRPr="006E5750">
        <w:rPr>
          <w:sz w:val="16"/>
        </w:rPr>
        <w:t xml:space="preserve">, </w:t>
      </w:r>
      <w:r w:rsidRPr="0052674A">
        <w:rPr>
          <w:rStyle w:val="StyleUnderline"/>
        </w:rPr>
        <w:t>but in no way did 9/11</w:t>
      </w:r>
      <w:r w:rsidRPr="006E5750">
        <w:rPr>
          <w:sz w:val="16"/>
        </w:rPr>
        <w:t xml:space="preserve"> actually </w:t>
      </w:r>
      <w:r w:rsidRPr="0052674A">
        <w:rPr>
          <w:rStyle w:val="StyleUnderline"/>
        </w:rPr>
        <w:t>create anti-Arab racism</w:t>
      </w:r>
      <w:r w:rsidRPr="006E5750">
        <w:rPr>
          <w:sz w:val="16"/>
        </w:rPr>
        <w:t xml:space="preserve">; 9/11 merely validated it. Indeed, if we return to Stockton, we find countless examples of anti-Arab racism before 9/11 that recall nineteenth-century anthropological essentialism. Likewise, in the same year (1994), </w:t>
      </w:r>
      <w:r w:rsidRPr="0052674A">
        <w:rPr>
          <w:rStyle w:val="StyleUnderline"/>
        </w:rPr>
        <w:t xml:space="preserve">Nabeel Abraham documented an extraordinary range of "racism, prejudice, and hate violence" toward Arabs that transcends "the activities of fringe white supremacists </w:t>
      </w:r>
      <w:r w:rsidRPr="006E5750">
        <w:rPr>
          <w:sz w:val="16"/>
        </w:rPr>
        <w:t xml:space="preserve">and race groups" (i994, 155)- Abraham's study helped pioneer analysis of Arab American alterity, but it is particularly noteworthy because </w:t>
      </w:r>
      <w:r w:rsidRPr="0052674A">
        <w:rPr>
          <w:rStyle w:val="StyleUnderline"/>
        </w:rPr>
        <w:t>it is one of the first scholarly articles to utilize the term anti-Arab racism cohesively</w:t>
      </w:r>
      <w:r w:rsidRPr="006E5750">
        <w:rPr>
          <w:sz w:val="16"/>
        </w:rPr>
        <w:t xml:space="preserve">. (Stockton, by contrast, concerns himself largely with stereotype and negative imagery, although he explores the ostracism of Arabs in much of its historical complexity.) Central to my thesis, Abraham suggests "that </w:t>
      </w:r>
      <w:r w:rsidRPr="0052674A">
        <w:rPr>
          <w:rStyle w:val="Emphasis"/>
        </w:rPr>
        <w:t>anti</w:t>
      </w:r>
      <w:r>
        <w:rPr>
          <w:rStyle w:val="Emphasis"/>
        </w:rPr>
        <w:t>-</w:t>
      </w:r>
      <w:r w:rsidRPr="0052674A">
        <w:rPr>
          <w:rStyle w:val="Emphasis"/>
        </w:rPr>
        <w:t>Arab racism in contemporary society is not only a fringe phenomenon, but extends to mainstream society as well"</w:t>
      </w:r>
      <w:r w:rsidRPr="006E5750">
        <w:rPr>
          <w:sz w:val="16"/>
        </w:rPr>
        <w:t xml:space="preserve"> (160). This suggestion is germane in the post-9/11 United States, where a preexisting anti-Arab racism evolved from a troublesome but politically immaterial phenomenon into a discursive participant in countless issues of great national import (e.g., the USA PATRIOT Act, invasion of Iraq, elections, support for Israel, homeland security). Let us look momentarily at the features of this anti-Arab racism, keeping in mind that those features precede 9/11 and were in many cases validated by it. The following observations arise mainly from detailed surveys of American print media from 9/11 through 2004: • </w:t>
      </w:r>
      <w:r w:rsidRPr="0052674A">
        <w:rPr>
          <w:rStyle w:val="StyleUnderline"/>
        </w:rPr>
        <w:t>Anti-Arab racism is</w:t>
      </w:r>
      <w:r w:rsidRPr="006E5750">
        <w:rPr>
          <w:sz w:val="16"/>
        </w:rPr>
        <w:t xml:space="preserve">, as Stockton illustrates, derivative, </w:t>
      </w:r>
      <w:r w:rsidRPr="0052674A">
        <w:rPr>
          <w:rStyle w:val="StyleUnderline"/>
        </w:rPr>
        <w:t>piggybacking the racism introduced to the New World with the dispossession of Indigenes</w:t>
      </w:r>
      <w:r w:rsidRPr="006E5750">
        <w:rPr>
          <w:sz w:val="16"/>
        </w:rPr>
        <w:t xml:space="preserve"> and the slavery of Africans, </w:t>
      </w:r>
      <w:r w:rsidRPr="0052674A">
        <w:rPr>
          <w:rStyle w:val="StyleUnderline"/>
        </w:rPr>
        <w:t>and</w:t>
      </w:r>
      <w:r w:rsidRPr="006E5750">
        <w:rPr>
          <w:sz w:val="16"/>
        </w:rPr>
        <w:t xml:space="preserve"> later </w:t>
      </w:r>
      <w:r w:rsidRPr="0052674A">
        <w:rPr>
          <w:rStyle w:val="StyleUnderline"/>
        </w:rPr>
        <w:t>deriving an origin in the historical animosities</w:t>
      </w:r>
      <w:r w:rsidRPr="006E5750">
        <w:rPr>
          <w:sz w:val="16"/>
        </w:rPr>
        <w:t xml:space="preserve"> at play throughout American history among the white majority and various ethnic groups, including Jews, Hispanics, and Asians; • Anti-Arab racism, like all sociopolitical phenomena, is also unique, having </w:t>
      </w:r>
      <w:r w:rsidRPr="0052674A">
        <w:rPr>
          <w:rStyle w:val="StyleUnderline"/>
        </w:rPr>
        <w:t>developed its discrete</w:t>
      </w:r>
      <w:r w:rsidRPr="006E5750">
        <w:rPr>
          <w:sz w:val="16"/>
        </w:rPr>
        <w:t xml:space="preserve"> qualities </w:t>
      </w:r>
      <w:r w:rsidRPr="0052674A">
        <w:rPr>
          <w:rStyle w:val="StyleUnderline"/>
        </w:rPr>
        <w:t>based on</w:t>
      </w:r>
      <w:r w:rsidRPr="006E5750">
        <w:rPr>
          <w:sz w:val="16"/>
        </w:rPr>
        <w:t xml:space="preserve"> what Hilton Obenzinger (1999) calls </w:t>
      </w:r>
      <w:r w:rsidRPr="0052674A">
        <w:rPr>
          <w:rStyle w:val="StyleUnderline"/>
        </w:rPr>
        <w:t>a "Holy Land mania</w:t>
      </w:r>
      <w:r w:rsidRPr="006E5750">
        <w:rPr>
          <w:sz w:val="16"/>
        </w:rPr>
        <w:t xml:space="preserve">" in the nineteenth century, inspired by the travelogues of Protestant missionaries and writers such as Mark Twain, John Lloyd Stephens, William M. Thompson, and George Sandys. </w:t>
      </w:r>
      <w:r w:rsidRPr="0052674A">
        <w:rPr>
          <w:rStyle w:val="StyleUnderline"/>
        </w:rPr>
        <w:t>Travel narratives to the Arab world have long been tainted by stereotypes</w:t>
      </w:r>
      <w:r w:rsidRPr="006E5750">
        <w:rPr>
          <w:sz w:val="16"/>
        </w:rPr>
        <w:t xml:space="preserve"> inscribed methodologically into supposedly neutral anecdotes of discovery, methodologies still apparent in travel narratives by Geraldine Brooks, Judith Miller, David Pryce-Jones, Jean Sasson, and, infamously, Norma Khouri, the con artist whose tale of an honor killing in Jordan enthralled Western readers until journalist Rana Husseini discovered that Khouri's bestselling Honor Lost was a hoax. </w:t>
      </w:r>
      <w:r w:rsidRPr="0052674A">
        <w:rPr>
          <w:rStyle w:val="StyleUnderline"/>
        </w:rPr>
        <w:t>These</w:t>
      </w:r>
      <w:r w:rsidRPr="006E5750">
        <w:rPr>
          <w:sz w:val="16"/>
        </w:rPr>
        <w:t xml:space="preserve"> </w:t>
      </w:r>
      <w:r w:rsidRPr="0052674A">
        <w:rPr>
          <w:rStyle w:val="StyleUnderline"/>
        </w:rPr>
        <w:t>stereotypes</w:t>
      </w:r>
      <w:r w:rsidRPr="006E5750">
        <w:rPr>
          <w:sz w:val="16"/>
        </w:rPr>
        <w:t xml:space="preserve">, in the nineteenth century and today, merely </w:t>
      </w:r>
      <w:r w:rsidRPr="0052674A">
        <w:rPr>
          <w:rStyle w:val="StyleUnderline"/>
        </w:rPr>
        <w:t>fulfill the stereotyped expectations of American readers</w:t>
      </w:r>
      <w:r w:rsidRPr="006E5750">
        <w:rPr>
          <w:sz w:val="16"/>
        </w:rPr>
        <w:t xml:space="preserve">, indicating that the audiences role in the travel narrative is as crucial as the foreign topographies transmitted to the audience by a mythically curious adventurer. Historically, this adventurer writes his audiences expectations onto the places he is discovering on the audience's behalf. As Steve Clark notes, "Travel reference is to do with world coherence: the book projects a world, and it is the ethics of inhabiting that alternative domain that are primarily at stake" (1999, 2); • </w:t>
      </w:r>
      <w:r w:rsidRPr="0052674A">
        <w:rPr>
          <w:rStyle w:val="StyleUnderline"/>
        </w:rPr>
        <w:t>Anti-Arab racism now is symbiotic with geopolitics. The mythos of national pride generated by American politicians</w:t>
      </w:r>
      <w:r w:rsidRPr="006E5750">
        <w:rPr>
          <w:sz w:val="16"/>
        </w:rPr>
        <w:t xml:space="preserve"> and marketed as a peculiarly violent patriotism </w:t>
      </w:r>
      <w:r w:rsidRPr="0052674A">
        <w:rPr>
          <w:rStyle w:val="StyleUnderline"/>
        </w:rPr>
        <w:t>would lose its rhetorical power without the manufacturing of a fear of the irrationally hostile Arab</w:t>
      </w:r>
      <w:r w:rsidRPr="006E5750">
        <w:rPr>
          <w:sz w:val="16"/>
        </w:rPr>
        <w:t xml:space="preserve">. Although geopolitics has always played a crucial role in both the creation and justification of various forms of American racism, it is more explicitly at play in the legitimization of anti-Arab racism after 9/11. In fact, </w:t>
      </w:r>
      <w:r w:rsidRPr="0052674A">
        <w:rPr>
          <w:rStyle w:val="StyleUnderline"/>
        </w:rPr>
        <w:t>anti</w:t>
      </w:r>
      <w:r>
        <w:rPr>
          <w:rStyle w:val="StyleUnderline"/>
        </w:rPr>
        <w:t>-</w:t>
      </w:r>
      <w:r w:rsidRPr="0052674A">
        <w:rPr>
          <w:rStyle w:val="StyleUnderline"/>
        </w:rPr>
        <w:t>Arab racism gained a moral validation the moment the American capitalist system came into contact with the resources of the Arab world</w:t>
      </w:r>
      <w:r w:rsidRPr="006E5750">
        <w:rPr>
          <w:sz w:val="16"/>
        </w:rPr>
        <w:t xml:space="preserve">, just as that racism grew out of a longstanding xenophobia the moment the first Arab arrived in North America. Anouar Majid points out how </w:t>
      </w:r>
      <w:r w:rsidRPr="0052674A">
        <w:rPr>
          <w:rStyle w:val="StyleUnderline"/>
        </w:rPr>
        <w:t>this economic activity often manifests itself philosophically</w:t>
      </w:r>
      <w:r w:rsidRPr="006E5750">
        <w:rPr>
          <w:sz w:val="16"/>
        </w:rPr>
        <w:t>, writing, "</w:t>
      </w:r>
      <w:r w:rsidRPr="0052674A">
        <w:rPr>
          <w:rStyle w:val="StyleUnderline"/>
        </w:rPr>
        <w:t>The well-meaning journalists and scholars who think that capitalism is the solution to extremism are in fact prescribing the wrong medication</w:t>
      </w:r>
      <w:r w:rsidRPr="006E5750">
        <w:rPr>
          <w:sz w:val="16"/>
        </w:rPr>
        <w:t xml:space="preserve">. Capitalism, or its dominant euphemism, </w:t>
      </w:r>
      <w:r w:rsidRPr="0052674A">
        <w:rPr>
          <w:rStyle w:val="StyleUnderline"/>
        </w:rPr>
        <w:t>globalization, is what produces extremism"</w:t>
      </w:r>
      <w:r w:rsidRPr="006E5750">
        <w:rPr>
          <w:sz w:val="16"/>
        </w:rPr>
        <w:t xml:space="preserve"> (2004, 157-58). He further illustrates that globalized paradigms for transcultural interchange fail if we do not challenge the very assumptions on which those paradigms generate their authority: "Yet not to challenge 'globalization' is to nourish the conditions for more violence and terror, not simply along the fault lines of cultures and religions, but across the entire globe and within all nations" (2004, 158). This argument, increasingly common in analyses of American racism, attempts to be a corrective to what Linda Tuhiwai Smith calls "the imperial imagination" (1999, 22). Drawing from Frantz Fanon's notion of the mutual construction of identity, Smith notes that </w:t>
      </w:r>
      <w:r w:rsidRPr="0052674A">
        <w:rPr>
          <w:rStyle w:val="StyleUnderline"/>
        </w:rPr>
        <w:t>the development of a majoritarian identity can only occur through the marginalization of minorities, an opportunity that Arabs have endowed white Americans in the United States historically</w:t>
      </w:r>
      <w:r w:rsidRPr="006E5750">
        <w:rPr>
          <w:sz w:val="16"/>
        </w:rPr>
        <w:t xml:space="preserve"> and that Arab Americans endow patriotic Americans today;11 • Unlike other forms of racism in the United States, </w:t>
      </w:r>
      <w:r w:rsidRPr="0052674A">
        <w:rPr>
          <w:rStyle w:val="StyleUnderline"/>
        </w:rPr>
        <w:t>anti-Arab racism finds mainstream expression in nearly all print and visual media.</w:t>
      </w:r>
      <w:r w:rsidRPr="006E5750">
        <w:rPr>
          <w:sz w:val="16"/>
        </w:rPr>
        <w:t xml:space="preserve"> This is not to make the foolish argument that racism against other ethnic minorities is muted or exists only outside the mainstream of the United States, but to identify a distinction among anti-Arab racism and its various counterparts by highlighting issues of access and accountability. </w:t>
      </w:r>
      <w:r w:rsidRPr="0052674A">
        <w:rPr>
          <w:rStyle w:val="StyleUnderline"/>
        </w:rPr>
        <w:t>Anti-Arab racists</w:t>
      </w:r>
      <w:r w:rsidRPr="006E5750">
        <w:rPr>
          <w:sz w:val="16"/>
        </w:rPr>
        <w:t xml:space="preserve"> - including, one could argue, a great many elected politicians - </w:t>
      </w:r>
      <w:r w:rsidRPr="0052674A">
        <w:rPr>
          <w:rStyle w:val="StyleUnderline"/>
        </w:rPr>
        <w:t>have access to vital forums in the public sphere, where they frequently air derogatory opinions about Arabs with little, if any, public outcry</w:t>
      </w:r>
      <w:r w:rsidRPr="006E5750">
        <w:rPr>
          <w:sz w:val="16"/>
        </w:rPr>
        <w:t xml:space="preserve">. In fact, I would argue that airing derogatory opinions about Arabs has actually enhanced the appeal of numerous public figures, among </w:t>
      </w:r>
      <w:r w:rsidRPr="0052674A">
        <w:rPr>
          <w:rStyle w:val="StyleUnderline"/>
        </w:rPr>
        <w:t>them George W. Bush</w:t>
      </w:r>
      <w:r w:rsidRPr="006E5750">
        <w:rPr>
          <w:sz w:val="16"/>
        </w:rPr>
        <w:t xml:space="preserve">, John Ashcroft, Daniel Pipes, </w:t>
      </w:r>
      <w:r w:rsidRPr="0052674A">
        <w:rPr>
          <w:rStyle w:val="StyleUnderline"/>
        </w:rPr>
        <w:t>Ann Coulter</w:t>
      </w:r>
      <w:r w:rsidRPr="006E5750">
        <w:rPr>
          <w:sz w:val="16"/>
        </w:rPr>
        <w:t xml:space="preserve">, Steve Emerson, Stanley Kurtz, and Bill O'Reilly. </w:t>
      </w:r>
      <w:r w:rsidRPr="0052674A">
        <w:rPr>
          <w:rStyle w:val="StyleUnderline"/>
        </w:rPr>
        <w:t>This lack of accountability</w:t>
      </w:r>
      <w:r w:rsidRPr="006E5750">
        <w:rPr>
          <w:sz w:val="16"/>
        </w:rPr>
        <w:t xml:space="preserve">, more evident in discourse about Arabs than any other ethnic group with perhaps the exception of Natives, </w:t>
      </w:r>
      <w:r w:rsidRPr="0052674A">
        <w:rPr>
          <w:rStyle w:val="StyleUnderline"/>
        </w:rPr>
        <w:t>strengthens</w:t>
      </w:r>
      <w:r w:rsidRPr="006E5750">
        <w:rPr>
          <w:sz w:val="16"/>
        </w:rPr>
        <w:t xml:space="preserve"> what Anishinaabe author Gerald Vizenor calls "</w:t>
      </w:r>
      <w:r w:rsidRPr="0052674A">
        <w:rPr>
          <w:rStyle w:val="StyleUnderline"/>
        </w:rPr>
        <w:t>manifest manners</w:t>
      </w:r>
      <w:r w:rsidRPr="006E5750">
        <w:rPr>
          <w:sz w:val="16"/>
        </w:rPr>
        <w:t>." Vizenor writes, "</w:t>
      </w:r>
      <w:r w:rsidRPr="0052674A">
        <w:rPr>
          <w:rStyle w:val="StyleUnderline"/>
        </w:rPr>
        <w:t>Manifest manners court the destinies of monotheism, cultural determinism, objectivism, and the structural conceits of savagism and civilization" (1994, vii). The "structural conceits" Vizenor critiques have long consigned Arabs to biologically determined fantasies</w:t>
      </w:r>
      <w:r w:rsidRPr="006E5750">
        <w:rPr>
          <w:sz w:val="16"/>
        </w:rPr>
        <w:t xml:space="preserve"> of Eastern barbarism; • </w:t>
      </w:r>
      <w:r w:rsidRPr="006E5750">
        <w:rPr>
          <w:rStyle w:val="StyleUnderline"/>
        </w:rPr>
        <w:t>The</w:t>
      </w:r>
      <w:r w:rsidRPr="006E5750">
        <w:rPr>
          <w:sz w:val="16"/>
        </w:rPr>
        <w:t xml:space="preserve"> biggest </w:t>
      </w:r>
      <w:r w:rsidRPr="006E5750">
        <w:rPr>
          <w:rStyle w:val="StyleUnderline"/>
        </w:rPr>
        <w:t>progenitors</w:t>
      </w:r>
      <w:r w:rsidRPr="006E5750">
        <w:rPr>
          <w:sz w:val="16"/>
        </w:rPr>
        <w:t xml:space="preserve"> </w:t>
      </w:r>
      <w:r w:rsidRPr="006E5750">
        <w:rPr>
          <w:rStyle w:val="StyleUnderline"/>
        </w:rPr>
        <w:t>of anti-Arab racism</w:t>
      </w:r>
      <w:r w:rsidRPr="006E5750">
        <w:rPr>
          <w:sz w:val="16"/>
        </w:rPr>
        <w:t xml:space="preserve"> in the United States today </w:t>
      </w:r>
      <w:r w:rsidRPr="006E5750">
        <w:rPr>
          <w:rStyle w:val="StyleUnderline"/>
        </w:rPr>
        <w:t>are Zionists</w:t>
      </w:r>
      <w:r w:rsidRPr="006E5750">
        <w:rPr>
          <w:sz w:val="16"/>
        </w:rPr>
        <w:t xml:space="preserve"> (both Christian and Jewish), a fact that further enables us to situate anti-Arab racism in the framework of foreign settlement and its attendant manifest manners. While most American Jews subscribe to multiple, competing versions of Zionism, some racist and others liberatory, Christian </w:t>
      </w:r>
      <w:r w:rsidRPr="006E5750">
        <w:rPr>
          <w:rStyle w:val="StyleUnderline"/>
        </w:rPr>
        <w:t>Zionists have overwhelmingly transformed anti-Arab racism from social phenomenon into theological pathology</w:t>
      </w:r>
      <w:r w:rsidRPr="006E5750">
        <w:rPr>
          <w:sz w:val="16"/>
        </w:rPr>
        <w:t xml:space="preserve">. We do well to remember that Christian Zionists sustain a Messianism in existence in North America since the days of Cotton Mather and have now translated their covenantal sophistry into a newfangled foreign policy mandate - with, of course, the aid of their Israeli and American Zionist beneficiaries, both willing to ignore their end-times fate for the sake of a fragile alliance catering to the worst aspects of Henry Kissinger's realpolitik. </w:t>
      </w:r>
      <w:r w:rsidRPr="006E5750">
        <w:rPr>
          <w:rStyle w:val="StyleUnderline"/>
        </w:rPr>
        <w:t>This foreign policy mandate would be unfeasible without a profoundly embedded anti-Arab racism accepted as natural by both Zionists and much of the American public</w:t>
      </w:r>
      <w:r w:rsidRPr="006E5750">
        <w:rPr>
          <w:sz w:val="16"/>
        </w:rPr>
        <w:t xml:space="preserve">; • Although anti-Arab racism is evident most conspicuously in the eras of modernity and postmodernity, it is also a premodern phenomenon. I noted above that we can trace its origin to the early settlement of North America if we contextualize it within certain expressions of American exceptionalism. Before the establishment of the United States, however, geopolitical interventions off the Barbary Coast can be seen as direct antecedents of modern and postmodern anti-Arab racism. As Majid observes, "Barbary corsairs seriously affected U.S. vital commercial interests and consumed the best minds of the new nation. Adams, Franklin, and Jefferson were authorized by Congress under the Articles of Confederation to deal with the Muslim 'terrorists,' as Gaddis Smith recalls the episode" (2004, 155). Noting that "Muslim pirates once were declared enemies of the human race," Majid does not decontextualize these conflicts from the modern animosities between Americans and Arabs, a sensible approach that allows us to identify more precisely the machinery of both Orientalism and Islamophobia by interrogating the foundations of anti-Arab racism; • </w:t>
      </w:r>
      <w:r w:rsidRPr="006E5750">
        <w:rPr>
          <w:rStyle w:val="StyleUnderline"/>
        </w:rPr>
        <w:t>Anti-Arab racism sometimes has the ability to reduce Arabs to tropes that are invoked to rationalize or mystify various political agendas.</w:t>
      </w:r>
      <w:r w:rsidRPr="006E5750">
        <w:rPr>
          <w:sz w:val="16"/>
        </w:rPr>
        <w:t xml:space="preserve"> In today s globalized marketplace (of both finances and ideas), Arabs often hold an irresistible appeal to those wishing to disguise their own interests as pragmatism or construe them as universally beneficial. This situation has produced contradictory narratives that cannot be comprehended without simultaneously considering the scope and function of anti-Arab racism. If, for instance, a company stands to profit from the occupation of Iraq, that company likely will support the occupation and rationalize the support as commonsensical or altruistic. In so doing, it will either directly or obliquely foster anti-Arab racism. If the same company, however, stands to profit from normalized American relations with the dictatorial Saudi royal family (which is the case with Boeing, Halliburton, Bechtel, ExxonMobil, and numerous other corporations), then that company likely will romanticize or favorably stereotype Arabs and correspondingly rationalize such portrayals as commonsensical or altruistic. This favorable stereotyping also fosters anti-Arab racism either directly or obliquely. </w:t>
      </w:r>
      <w:r w:rsidRPr="006E5750">
        <w:rPr>
          <w:rStyle w:val="StyleUnderline"/>
        </w:rPr>
        <w:t>These variegated features of anti-Arab racism illustrate that it is functionally and philosophically heterogeneous.</w:t>
      </w:r>
      <w:r w:rsidRPr="006E5750">
        <w:rPr>
          <w:sz w:val="16"/>
        </w:rPr>
        <w:t xml:space="preserve"> </w:t>
      </w:r>
      <w:r w:rsidRPr="006E5750">
        <w:rPr>
          <w:rStyle w:val="Emphasis"/>
        </w:rPr>
        <w:t>It is foolish to reduce it merely to ethnic or religious acrimony</w:t>
      </w:r>
      <w:r w:rsidRPr="006E5750">
        <w:rPr>
          <w:sz w:val="16"/>
        </w:rPr>
        <w:t xml:space="preserve">. </w:t>
      </w:r>
      <w:r w:rsidRPr="006E5750">
        <w:rPr>
          <w:rStyle w:val="StyleUnderline"/>
        </w:rPr>
        <w:t>Although anti-Arab racism is in many ways transcontextual</w:t>
      </w:r>
      <w:r w:rsidRPr="006E5750">
        <w:rPr>
          <w:sz w:val="16"/>
        </w:rPr>
        <w:t xml:space="preserve">, as are all forms of social exchange, </w:t>
      </w:r>
      <w:r w:rsidRPr="006E5750">
        <w:rPr>
          <w:rStyle w:val="StyleUnderline"/>
        </w:rPr>
        <w:t xml:space="preserve">it can be located most frequently </w:t>
      </w:r>
      <w:r w:rsidRPr="006E5750">
        <w:rPr>
          <w:sz w:val="16"/>
        </w:rPr>
        <w:t xml:space="preserve">(and fruitfully) </w:t>
      </w:r>
      <w:r w:rsidRPr="006E5750">
        <w:rPr>
          <w:rStyle w:val="StyleUnderline"/>
        </w:rPr>
        <w:t>in the spaces of American history in which the ideology of common sense competes with claims of commonsensical intuition</w:t>
      </w:r>
    </w:p>
    <w:p w:rsidR="007D5870" w:rsidRDefault="007D5870" w:rsidP="007D5870">
      <w:pPr>
        <w:rPr>
          <w:rStyle w:val="Style13ptBold"/>
        </w:rPr>
      </w:pPr>
      <w:r>
        <w:rPr>
          <w:rStyle w:val="Style13ptBold"/>
        </w:rPr>
        <w:t>Anti-Arab racism stemming from orientalism is used to bolster patriotism and uplift western states</w:t>
      </w:r>
    </w:p>
    <w:p w:rsidR="007D5870" w:rsidRPr="000F53DE" w:rsidRDefault="007D5870" w:rsidP="007D5870">
      <w:pPr>
        <w:rPr>
          <w:rFonts w:ascii="Times New Roman" w:eastAsia="Times New Roman" w:hAnsi="Times New Roman" w:cs="Times New Roman"/>
          <w:sz w:val="24"/>
        </w:rPr>
      </w:pPr>
      <w:r w:rsidRPr="00080E87">
        <w:rPr>
          <w:rStyle w:val="Style13ptBold"/>
        </w:rPr>
        <w:t>Salaita 2006</w:t>
      </w:r>
      <w:r w:rsidRPr="00080E87">
        <w:t>(</w:t>
      </w:r>
      <w:r w:rsidRPr="000D4A38">
        <w:t xml:space="preserve">Steven George Salaita, B.A. in political science from Radford University, M.A. in English from Radford, Ph.D. from the University of Oklahoma in Native American studies with a literature emphasis, “Beyond Orientalism and Islamophobia 9/11, Anti-Arab Racism, and the Mythos of National Pride”, CR: The New Centennial Review Volume 6, September 2006, </w:t>
      </w:r>
      <w:r w:rsidRPr="00B948AE">
        <w:t>https://www.jstor.org/stable/41949528?casa_token=zXrNuL2A7T0AAAAA:4kBQ3LcoCuaiVH_zZeNgoG3Xlk4Gy3JVOjPWnfF6QisHTgJUEzo_q1D551G-tJkkV8DSsGuzmWkNItbIieMQPQPPBMwEYjKO36rhXorNehtKu-Z_9FDq&amp;seq=1#metadata_info_tab_contents</w:t>
      </w:r>
      <w:r w:rsidRPr="000D4A38">
        <w:t>, AEN)</w:t>
      </w:r>
    </w:p>
    <w:p w:rsidR="007D5870" w:rsidRPr="000F53DE" w:rsidRDefault="007D5870" w:rsidP="007D5870">
      <w:pPr>
        <w:rPr>
          <w:sz w:val="16"/>
        </w:rPr>
      </w:pPr>
      <w:r w:rsidRPr="000F53DE">
        <w:rPr>
          <w:sz w:val="16"/>
        </w:rPr>
        <w:t xml:space="preserve">Based on the complexities at play in the first two sections, we might note here that </w:t>
      </w:r>
      <w:r w:rsidRPr="009A2424">
        <w:rPr>
          <w:rStyle w:val="StyleUnderline"/>
        </w:rPr>
        <w:t>syncretism is a definite</w:t>
      </w:r>
      <w:r w:rsidRPr="000F53DE">
        <w:rPr>
          <w:sz w:val="16"/>
        </w:rPr>
        <w:t xml:space="preserve"> - or, more accurately, indefinite - </w:t>
      </w:r>
      <w:r w:rsidRPr="009A2424">
        <w:rPr>
          <w:rStyle w:val="StyleUnderline"/>
        </w:rPr>
        <w:t>feature of anti-Arab racism</w:t>
      </w:r>
      <w:r w:rsidRPr="000F53DE">
        <w:rPr>
          <w:sz w:val="16"/>
        </w:rPr>
        <w:t xml:space="preserve">. </w:t>
      </w:r>
      <w:r w:rsidRPr="009A2424">
        <w:rPr>
          <w:rStyle w:val="StyleUnderline"/>
        </w:rPr>
        <w:t>We can best understand that syncretism by examining it in the context of some theoretical propositions about racism and the recent globalization of American society.</w:t>
      </w:r>
      <w:r w:rsidRPr="000F53DE">
        <w:rPr>
          <w:sz w:val="16"/>
        </w:rPr>
        <w:t xml:space="preserve"> According to the tenets of contemporary literary theory - or, critical theory, depending on one's tastes - various sorts of fragmentation paradoxically define an increasingly globalized community: cultural, geopolitical, intellectual, religious, and so forth. That is to say, </w:t>
      </w:r>
      <w:r w:rsidRPr="009A2424">
        <w:rPr>
          <w:rStyle w:val="StyleUnderline"/>
        </w:rPr>
        <w:t xml:space="preserve">analysis cannot be so easily compartmentalized into universalistic paradigms because the globalized marketplace has precluded isolationist worldviews even while it nurtures a wide range of economic and political inequality. Racism, itself continually in transit, needs to be contemplated in the framework of this reality. </w:t>
      </w:r>
      <w:r w:rsidRPr="008C596D">
        <w:rPr>
          <w:rStyle w:val="StyleUnderline"/>
        </w:rPr>
        <w:t>To examine the societal underpinnings of anti-Arab racism, then, is to acknowledge immediately that we have decompartmentalized a seemingly concrete institution.</w:t>
      </w:r>
      <w:r w:rsidRPr="000F53DE">
        <w:rPr>
          <w:sz w:val="16"/>
        </w:rPr>
        <w:t xml:space="preserve"> (The terms attitude or mentality might work in place of institution , but I prefer institution because it demands the recognition of discursive and originary factors.) These issues are taken up by Vincent B. Leitch in his book Theory Matters . Although Leitch does not concentrate in any specific way on racism, he offers some observations about both theory and society that would assist in any serious exegesis of racism in general and anti-Arab racism in particular. Noting a "wider disorganization characteristic of Western societies in recent decades," Leitch argues that </w:t>
      </w:r>
      <w:r w:rsidRPr="008C596D">
        <w:rPr>
          <w:rStyle w:val="StyleUnderline"/>
        </w:rPr>
        <w:t>today's critical paradigms in turn connote "a form of disaggregation that renders pastiche arguably our dominant organizational mode"</w:t>
      </w:r>
      <w:r w:rsidRPr="000F53DE">
        <w:rPr>
          <w:sz w:val="16"/>
        </w:rPr>
        <w:t xml:space="preserve"> (2003, 5). Leitch alerts us to the reality that </w:t>
      </w:r>
      <w:r w:rsidRPr="008C596D">
        <w:rPr>
          <w:rStyle w:val="StyleUnderline"/>
        </w:rPr>
        <w:t>just as the world is disorganized, or disaggregated, our analyses of it invariably assume something of a postmodern intertextuality that itself intimates disorganization.</w:t>
      </w:r>
      <w:r w:rsidRPr="000F53DE">
        <w:rPr>
          <w:sz w:val="16"/>
        </w:rPr>
        <w:t xml:space="preserve"> Leitch's argument, convincing on its own, adopts an interesting element when we render it mobile, as we are able to do when contemplating the origin and evolution of anti-Arab racism. I would argue that </w:t>
      </w:r>
      <w:r w:rsidRPr="008C596D">
        <w:rPr>
          <w:rStyle w:val="StyleUnderline"/>
        </w:rPr>
        <w:t>anti-Arab racism has pervaded the very discourse of national fulfillment inthe United States; as such, it has become a disaggregated institution</w:t>
      </w:r>
      <w:r w:rsidRPr="000F53DE">
        <w:rPr>
          <w:sz w:val="16"/>
        </w:rPr>
        <w:t xml:space="preserve">, or a series of institutions, at play - sometimes subtly but often explicitly - </w:t>
      </w:r>
      <w:r w:rsidRPr="008C596D">
        <w:rPr>
          <w:rStyle w:val="StyleUnderline"/>
        </w:rPr>
        <w:t>in a host of purportedly tangible certainties, such as patriotism, religious devotion, and the national interest.</w:t>
      </w:r>
      <w:r w:rsidRPr="000F53DE">
        <w:rPr>
          <w:sz w:val="16"/>
        </w:rPr>
        <w:t xml:space="preserve"> Since I believe that </w:t>
      </w:r>
      <w:r w:rsidRPr="008C596D">
        <w:rPr>
          <w:rStyle w:val="StyleUnderline"/>
        </w:rPr>
        <w:t>anti-Arab racism</w:t>
      </w:r>
      <w:r w:rsidRPr="000F53DE">
        <w:rPr>
          <w:sz w:val="16"/>
        </w:rPr>
        <w:t xml:space="preserve"> is indispensable to those who disseminate it (on both the right and left), it would be unwise to homogenize its indispensability by attributing it solely to, say, Christian Zionists, when all available evidence suggests that it </w:t>
      </w:r>
      <w:r w:rsidRPr="008C596D">
        <w:rPr>
          <w:rStyle w:val="StyleUnderline"/>
        </w:rPr>
        <w:t>tacitly recreates itself in countless discourses focused in some way on patriotic obligation.</w:t>
      </w:r>
      <w:r w:rsidRPr="000F53DE">
        <w:rPr>
          <w:sz w:val="16"/>
        </w:rPr>
        <w:t xml:space="preserve"> In this sense, the disaggregation underlying anti-Arab racism bespeaks a remarkable versatility. At the very least, </w:t>
      </w:r>
      <w:r w:rsidRPr="008C596D">
        <w:rPr>
          <w:rStyle w:val="Emphasis"/>
        </w:rPr>
        <w:t>anti-Arab racism is common, and in its commonplaces we are faced with the totality of all that is fundamentally American.</w:t>
      </w:r>
      <w:r w:rsidRPr="000F53DE">
        <w:rPr>
          <w:sz w:val="16"/>
        </w:rPr>
        <w:t xml:space="preserve"> The Arab American community fits into these complicated equations with more immediacy than foreign Arabs and non-Arab Americans. </w:t>
      </w:r>
      <w:r w:rsidRPr="008C596D">
        <w:rPr>
          <w:rStyle w:val="StyleUnderline"/>
        </w:rPr>
        <w:t>The vigilantly synthetic American consciousness would</w:t>
      </w:r>
      <w:r w:rsidRPr="000F53DE">
        <w:rPr>
          <w:sz w:val="16"/>
        </w:rPr>
        <w:t xml:space="preserve">, in its present form, </w:t>
      </w:r>
      <w:r w:rsidRPr="008C596D">
        <w:rPr>
          <w:rStyle w:val="StyleUnderline"/>
        </w:rPr>
        <w:t>be impossible without</w:t>
      </w:r>
      <w:r w:rsidRPr="000F53DE">
        <w:rPr>
          <w:sz w:val="16"/>
        </w:rPr>
        <w:t xml:space="preserve"> the by now tired strategy of </w:t>
      </w:r>
      <w:r w:rsidRPr="008C596D">
        <w:rPr>
          <w:rStyle w:val="StyleUnderline"/>
        </w:rPr>
        <w:t>demonizing the Other</w:t>
      </w:r>
      <w:r w:rsidRPr="000F53DE">
        <w:rPr>
          <w:sz w:val="16"/>
        </w:rPr>
        <w:t xml:space="preserve"> </w:t>
      </w:r>
      <w:r w:rsidRPr="008C596D">
        <w:rPr>
          <w:rStyle w:val="StyleUnderline"/>
        </w:rPr>
        <w:t>- in this case Arabs, all of whom, according to the totalized pronoun usage common in the United States, are terrorists</w:t>
      </w:r>
      <w:r w:rsidRPr="000F53DE">
        <w:rPr>
          <w:sz w:val="16"/>
        </w:rPr>
        <w:t xml:space="preserve">. On the other hand, </w:t>
      </w:r>
      <w:r w:rsidRPr="008C596D">
        <w:rPr>
          <w:rStyle w:val="StyleUnderline"/>
        </w:rPr>
        <w:t>the painstakingly manufactured images of an innately terroristic Arab world would be impossible without the dialogically opposed images of all-American communities</w:t>
      </w:r>
      <w:r w:rsidRPr="000F53DE">
        <w:rPr>
          <w:sz w:val="16"/>
        </w:rPr>
        <w:t xml:space="preserve">, which increasingly are being defined according to attitude and behavior rather than simply by ethnicity (although the whiteness underlying this imagery has, by no means, dissipated). Where, then, do Arab Americans fit in this transglobal dialectic? Simply stated, nowhere. For this reason, </w:t>
      </w:r>
      <w:r w:rsidRPr="008C596D">
        <w:rPr>
          <w:rStyle w:val="StyleUnderline"/>
        </w:rPr>
        <w:t xml:space="preserve">Arab Americans are the exemplars of globalized disaggregation. Arab American disaggregation facilitates anti-Arab racism, for politicians invoke Arab Americans to justify draconian legislation intended to curtail civil liberties, </w:t>
      </w:r>
      <w:r w:rsidRPr="000F53DE">
        <w:rPr>
          <w:sz w:val="16"/>
        </w:rPr>
        <w:t xml:space="preserve">but simultaneously to extol the American values that mystify imperialism in the Arab world. If we trace anti-Arab racism to the settlement of the New World, however, we are confronted with more than disaggregation and unstable dialectics. We are in the presence of tradition. This particular tradition has survived over 500 years and regenerates itself despite repeated predictions of its extinction because </w:t>
      </w:r>
      <w:r w:rsidRPr="008C596D">
        <w:rPr>
          <w:rStyle w:val="StyleUnderline"/>
        </w:rPr>
        <w:t>racism has always been fundamental to the survival of the American polity</w:t>
      </w:r>
      <w:r w:rsidRPr="000F53DE">
        <w:rPr>
          <w:sz w:val="16"/>
        </w:rPr>
        <w:t xml:space="preserve">. The United States has advanced to the stage at which </w:t>
      </w:r>
      <w:r w:rsidRPr="008C596D">
        <w:rPr>
          <w:rStyle w:val="StyleUnderline"/>
        </w:rPr>
        <w:t>anti-Arab racism most expediently facilitates the invention and fulfillment of a corporatized national interest.</w:t>
      </w:r>
      <w:r w:rsidRPr="000F53DE">
        <w:rPr>
          <w:sz w:val="16"/>
        </w:rPr>
        <w:t xml:space="preserve"> It bears mention that George W. Bush would not have won reelection in 2004 without the existence of anti-Arab racism, and that his opponent, John Kerry, attempted vigorously to compete by manufacturing his own version of anti-Arab racism vis-à-vis the issues of civil liberties, foreign policy, and Israel's settlement of the occupied territories. That Bush's anti-Arab racism rarely was mentioned and Kerry's virtually unseen underscores the fact that it is prevalent to the degree of normalcy today in American society. Indeed, the interests of United States corporations in the Arab world contribute significantly to the globalized economic models that render most sectors of the American left and right complicit in the dissemination of anti-Arab racism. But how, we might ask, does this racism function morally, the major question I have thus far ignored? Kwame Anthony Appiah offers some insight into this question by highlighting what he considers racism's two primary moral types, extrinsic and intrinsic racism. Extrinsic racists, Appiah writes, "make moral distinctions between members of different races because they believe that the racial essence entails certain morally relevant qualities" (1992, 13). </w:t>
      </w:r>
      <w:r w:rsidRPr="008C596D">
        <w:rPr>
          <w:rStyle w:val="StyleUnderline"/>
        </w:rPr>
        <w:t xml:space="preserve">Extrinsic racists believe that people of different backgrounds acquire certain inborn characteristics that warrant appropriate treatment </w:t>
      </w:r>
      <w:r w:rsidRPr="000F53DE">
        <w:rPr>
          <w:sz w:val="16"/>
        </w:rPr>
        <w:t xml:space="preserve">(or mistreatment) - </w:t>
      </w:r>
      <w:r w:rsidRPr="008C596D">
        <w:rPr>
          <w:rStyle w:val="StyleUnderline"/>
        </w:rPr>
        <w:t>Arabs, for instance, are born terroristic and therefore need to be treated accordingly, with either wariness or force.</w:t>
      </w:r>
      <w:r w:rsidRPr="000F53DE">
        <w:rPr>
          <w:sz w:val="16"/>
        </w:rPr>
        <w:t xml:space="preserve"> </w:t>
      </w:r>
      <w:r w:rsidRPr="008C596D">
        <w:rPr>
          <w:rStyle w:val="StyleUnderline"/>
        </w:rPr>
        <w:t xml:space="preserve">Intrinsic racists, on the other hand, "differentiate morally between members of different races, because they believe that each race has a different moral status, quite independent of the moral characteristics entailed by its racial essence" </w:t>
      </w:r>
      <w:r w:rsidRPr="000F53DE">
        <w:rPr>
          <w:sz w:val="16"/>
        </w:rPr>
        <w:t xml:space="preserve">(14). Intrinsic racists, then, are similar to pluralists as they are defined by David Hollinger; they approach various interactions based on the moral status they assign their own group in opposition to those they imagine of others. Appiah's categories, first of all, are neither mutually exclusive nor comprehensive. They do, however, permit us to identify some of the moral underpinnings of anti-Arab racism, which in many ways is similar to a range of better known racialist dogmas spanning nineteenth-century cultural anthropology to twentieth-century colonial discourse. We can say, perhaps too obviously, that </w:t>
      </w:r>
      <w:r w:rsidRPr="000F53DE">
        <w:rPr>
          <w:rStyle w:val="StyleUnderline"/>
        </w:rPr>
        <w:t>anti-Arab racism is both extrinsic and intrinsic, an acknowledgment that helps us to disengage it a bit from contemporary notions of patriotic duty or national destiny.</w:t>
      </w:r>
      <w:r w:rsidRPr="000F53DE">
        <w:rPr>
          <w:sz w:val="16"/>
        </w:rPr>
        <w:t xml:space="preserve"> Anti-Arab racism often is extrinsic, as evidenced by the inexcusable popularity of the late Rafael Patai's The Arab Mind , a positivistic analysis of Arab behavior not unlike Charles Murray and Richard Herrnstein's infamous The Bell Curve, or even Ales Hrdlicka's field work in Indian Country. Intrinsic racism, however, is no less a factor, as evidenced by the moral valuations employed by American Messianists who have invented a hierarchized moral taxonomy, with the Arab as evildoer and the Jew positioned strangely as the hero who, nevertheless, must ultimately succumb to a preconfigured truth. Morally, then, </w:t>
      </w:r>
      <w:r w:rsidRPr="000F53DE">
        <w:rPr>
          <w:rStyle w:val="StyleUnderline"/>
        </w:rPr>
        <w:t xml:space="preserve">anti-Arab racism in the United States is indivisible from both historical influence and sociocultural values. </w:t>
      </w:r>
      <w:r w:rsidRPr="000F53DE">
        <w:rPr>
          <w:sz w:val="16"/>
        </w:rPr>
        <w:t xml:space="preserve">In fact, </w:t>
      </w:r>
      <w:r w:rsidRPr="000F53DE">
        <w:rPr>
          <w:rStyle w:val="StyleUnderline"/>
        </w:rPr>
        <w:t>anti-Arab racism is a key element of cultural production in the United States.</w:t>
      </w:r>
      <w:r w:rsidRPr="000F53DE">
        <w:rPr>
          <w:sz w:val="16"/>
        </w:rPr>
        <w:t xml:space="preserve"> We cannot conceptualize it solely as a byproduct of geopolitics or as xenophobic delusion, although both of those factors certainly account to some degree for its existence.</w:t>
      </w:r>
      <w:r w:rsidRPr="000F53DE">
        <w:rPr>
          <w:rStyle w:val="StyleUnderline"/>
        </w:rPr>
        <w:t xml:space="preserve"> If we are to understand anti-Arab racism well enough to actually work effectively to dismantle it, we need first never to apologize for it and next to comprehend it in its totality, extrinsically and intrinsically. </w:t>
      </w:r>
    </w:p>
    <w:p w:rsidR="007D5870" w:rsidRPr="00021558" w:rsidRDefault="007D5870" w:rsidP="007D5870">
      <w:pPr>
        <w:rPr>
          <w:sz w:val="16"/>
        </w:rPr>
      </w:pPr>
    </w:p>
    <w:p w:rsidR="007D5870" w:rsidRDefault="007D5870" w:rsidP="007D5870">
      <w:pPr>
        <w:pStyle w:val="Heading2"/>
      </w:pPr>
      <w:r>
        <w:t>Impact</w:t>
      </w:r>
    </w:p>
    <w:p w:rsidR="007D5870" w:rsidRDefault="007D5870" w:rsidP="007D5870">
      <w:pPr>
        <w:pStyle w:val="Heading3"/>
      </w:pPr>
      <w:r>
        <w:t xml:space="preserve">Impact: Orientalism </w:t>
      </w:r>
      <w:r>
        <w:sym w:font="Wingdings" w:char="F0E0"/>
      </w:r>
      <w:r>
        <w:t xml:space="preserve"> Violence</w:t>
      </w:r>
    </w:p>
    <w:p w:rsidR="007D5870" w:rsidRDefault="007D5870" w:rsidP="007D5870">
      <w:pPr>
        <w:pStyle w:val="Heading4"/>
      </w:pPr>
      <w:r>
        <w:t>Orientalism leads to imperialism, racism and ethnocentrism</w:t>
      </w:r>
    </w:p>
    <w:p w:rsidR="007D5870" w:rsidRPr="00AB0878" w:rsidRDefault="007D5870" w:rsidP="007D5870">
      <w:r w:rsidRPr="00AB0878">
        <w:rPr>
          <w:rStyle w:val="Style13ptBold"/>
        </w:rPr>
        <w:t>Said 78</w:t>
      </w:r>
      <w:r w:rsidRPr="00AB0878">
        <w:t xml:space="preserve"> (Edward, University Professor of English and Comparative Literature at Columbia University, “Orientalism”, http://criticalpractice.weebly.com/uploads/1/7/7/6/1776554/orientalism.pdf</w:t>
      </w:r>
      <w:r>
        <w:t>//Ksharif</w:t>
      </w:r>
      <w:r w:rsidRPr="00AB0878">
        <w:t>)</w:t>
      </w:r>
    </w:p>
    <w:p w:rsidR="007D5870" w:rsidRDefault="007D5870" w:rsidP="007D5870">
      <w:r w:rsidRPr="00806701">
        <w:rPr>
          <w:sz w:val="16"/>
        </w:rPr>
        <w:t xml:space="preserve">My principal operating assumptions were — and continue to be — that </w:t>
      </w:r>
      <w:r w:rsidRPr="00B80987">
        <w:rPr>
          <w:rStyle w:val="StyleUnderline"/>
        </w:rPr>
        <w:t>fields of learning,</w:t>
      </w:r>
      <w:r w:rsidRPr="00806701">
        <w:rPr>
          <w:sz w:val="16"/>
        </w:rPr>
        <w:t xml:space="preserve"> as much as the works of even the most eccentric artist, </w:t>
      </w:r>
      <w:r w:rsidRPr="00B80987">
        <w:rPr>
          <w:rStyle w:val="StyleUnderline"/>
        </w:rPr>
        <w:t>are constrained and acted upon by society, by cultural traditions, by worldly circumstance, and by stabilizing influences like schools, libraries, and govemnments</w:t>
      </w:r>
      <w:r w:rsidRPr="00806701">
        <w:rPr>
          <w:sz w:val="16"/>
        </w:rPr>
        <w:t>; moreover, that bo</w:t>
      </w:r>
      <w:r w:rsidRPr="00B80987">
        <w:rPr>
          <w:rStyle w:val="StyleUnderline"/>
        </w:rPr>
        <w:t>th learned and imaginative writing are never free, but are limited in their imagery, assumptions, and intentions;</w:t>
      </w:r>
      <w:r w:rsidRPr="00806701">
        <w:rPr>
          <w:sz w:val="16"/>
        </w:rPr>
        <w:t xml:space="preserve"> </w:t>
      </w:r>
      <w:r w:rsidRPr="00B80987">
        <w:rPr>
          <w:rStyle w:val="StyleUnderline"/>
        </w:rPr>
        <w:t>and finally, that the advances made by a 'science’ like Orientalism in Its academic form are less objectively true than we often like to think</w:t>
      </w:r>
      <w:r w:rsidRPr="00806701">
        <w:rPr>
          <w:sz w:val="16"/>
        </w:rPr>
        <w:t xml:space="preserve">. In short, my study hitherto has tried to describe the economy that makes Orientalism a coherent subject matter, even while allowing that as an idea, concept, or image the word Orient has a considerable and Interesting cultural resonance in the West.  I realize that such assumptions are not without their controversial side. Most of us assume in a general way that learning and scholarship move forward: they get better, we feel, as time passes and as more information is accumulated, methods are refined, and later generations of scholars improve upon earlier ones. In addition. we entertain a mythology of creation, in which It is believed that artistic genius, an original talent, or a powerful intellect can leap beyond the confines of its own time and place in order to put before the world a new work. It would be pointless to deny that such ideas as these carry some truth. Nevertheless the possibilities for work present in the culture to a great and original mind are never unlimited, just as it is also true that a great talent has a very healthy respect for what others have done before it and for what the field already contains. The work of predecessors, the institutional life of a scholarly field, the collective nature or any learned enterprise: these, to say nothing of economic and social circumstances, tend to diminish the effects of the individual scholar's character, </w:t>
      </w:r>
      <w:r w:rsidRPr="00B80987">
        <w:rPr>
          <w:rStyle w:val="StyleUnderline"/>
        </w:rPr>
        <w:t>Oriental despotism, Oriental sensuality, and the like. For any European</w:t>
      </w:r>
      <w:r w:rsidRPr="00806701">
        <w:rPr>
          <w:sz w:val="16"/>
        </w:rPr>
        <w:t xml:space="preserve"> during the nineteenth century - and I think one can say this almost without qualification - </w:t>
      </w:r>
      <w:r w:rsidRPr="00B80987">
        <w:rPr>
          <w:rStyle w:val="StyleUnderline"/>
        </w:rPr>
        <w:t>Orientalism was such a system of truths,</w:t>
      </w:r>
      <w:r w:rsidRPr="00806701">
        <w:rPr>
          <w:sz w:val="16"/>
        </w:rPr>
        <w:t xml:space="preserve"> truths in Nietzsche’s sense of the word. </w:t>
      </w:r>
      <w:r w:rsidRPr="00B80987">
        <w:rPr>
          <w:rStyle w:val="StyleUnderline"/>
        </w:rPr>
        <w:t>It is therefore correct that every European, in what he could say about the Orient, was consequently a racist, an imperialist, and almost totally ethnocentric</w:t>
      </w:r>
      <w:r w:rsidRPr="00806701">
        <w:rPr>
          <w:sz w:val="16"/>
        </w:rPr>
        <w:t xml:space="preserve">. Some of the immediate sting will be taken out of these labels if we recall additionally that </w:t>
      </w:r>
      <w:r w:rsidRPr="00B80987">
        <w:rPr>
          <w:rStyle w:val="StyleUnderline"/>
        </w:rPr>
        <w:t>human societies, at least the more advanced cultures, have rarely offered the individual anything but imperialism, racism, and ethnocentrism for dealing with ‘other’ cultures. So Orientalism aided and was aided by general cultural pressures that tended to make more rigid the sense of difference between the European and Asiatic parts of the world. My contention is that Orientalism is fundamentally a political doctrine willed over the Orient because the Orient was weaker than the West, which elided the Orient's difference with its weakness</w:t>
      </w:r>
      <w:r w:rsidRPr="00806701">
        <w:rPr>
          <w:sz w:val="16"/>
        </w:rPr>
        <w:t>.</w:t>
      </w:r>
      <w:r>
        <w:t xml:space="preserve"> </w:t>
      </w:r>
    </w:p>
    <w:p w:rsidR="007D5870" w:rsidRDefault="007D5870" w:rsidP="007D5870">
      <w:pPr>
        <w:pStyle w:val="Heading4"/>
      </w:pPr>
      <w:r>
        <w:t>Orientalism perpetuates neocolonialism</w:t>
      </w:r>
    </w:p>
    <w:p w:rsidR="007D5870" w:rsidRPr="00590DC4" w:rsidRDefault="007D5870" w:rsidP="007D5870">
      <w:r w:rsidRPr="00590DC4">
        <w:rPr>
          <w:rStyle w:val="Style13ptBold"/>
        </w:rPr>
        <w:t>Said 78</w:t>
      </w:r>
      <w:r w:rsidRPr="00590DC4">
        <w:t>(Edward, former Professor of English and Comparative Literature @ Columbia University, Orientalism, p. 120-123)</w:t>
      </w:r>
    </w:p>
    <w:p w:rsidR="007D5870" w:rsidRDefault="007D5870" w:rsidP="007D5870"/>
    <w:p w:rsidR="007D5870" w:rsidRDefault="007D5870" w:rsidP="007D5870">
      <w:r w:rsidRPr="00802C37">
        <w:t xml:space="preserve">But if these interconnected elements represent a secularizing tendency, this is not to say that the old religious patterns of human history and destiny and "the existential paradigms" were simply removed. Far from it: they were reconstituted, redeployed, redistributed in the secular frameworks just enumerated. For anyone who studied the Orient a secular vocabulary in keeping with these frameworks was required. Yet  </w:t>
      </w:r>
      <w:r w:rsidRPr="00B80987">
        <w:rPr>
          <w:rStyle w:val="StyleUnderline"/>
        </w:rPr>
        <w:t>if Orientalism provided the vocabulary, the conceptual repertoire, the techniques</w:t>
      </w:r>
      <w:r w:rsidRPr="00802C37">
        <w:rPr>
          <w:szCs w:val="16"/>
        </w:rPr>
        <w:noBreakHyphen/>
      </w:r>
      <w:r w:rsidRPr="00802C37">
        <w:t>for this is what, from the end of the eighteenth century on, Orientalism did and what Orientalism was</w:t>
      </w:r>
      <w:r w:rsidRPr="00B80987">
        <w:rPr>
          <w:rStyle w:val="StyleUnderline"/>
        </w:rPr>
        <w:noBreakHyphen/>
        <w:t>it also retained, as an undislodged current in its discourse, a reconstructed religious impulse, a naturalized supernaturalism</w:t>
      </w:r>
      <w:r w:rsidRPr="00F35EFB">
        <w:rPr>
          <w:u w:val="single"/>
        </w:rPr>
        <w:t>.</w:t>
      </w:r>
      <w:r w:rsidRPr="00802C37">
        <w:t xml:space="preserve"> What I shall try to show is that </w:t>
      </w:r>
      <w:r w:rsidRPr="00B80987">
        <w:rPr>
          <w:rStyle w:val="StyleUnderline"/>
        </w:rPr>
        <w:t xml:space="preserve">this impulse </w:t>
      </w:r>
      <w:r w:rsidRPr="00B80987">
        <w:rPr>
          <w:rStyle w:val="StyleUnderline"/>
        </w:rPr>
        <w:noBreakHyphen/>
        <w:t>in Orientalism resided in the Orientalist's conception of himself, of the Orient, and of his discipline. The modern Orientalist was, in his view, a hero rescuing the Orient from the obscurity, alienation, and strangeness which he himself had properly distinguished</w:t>
      </w:r>
      <w:r w:rsidRPr="00F35EFB">
        <w:rPr>
          <w:u w:val="single"/>
        </w:rPr>
        <w:t>.</w:t>
      </w:r>
      <w:r w:rsidRPr="00802C37">
        <w:rPr>
          <w:szCs w:val="16"/>
        </w:rPr>
        <w:t xml:space="preserve"> </w:t>
      </w:r>
      <w:r w:rsidRPr="00802C37">
        <w:t>His research reconstructed the Orient's lost languages, mores, even mentalities, as Champollion reconstructed Egyptian hieroglyphics out of the Rosetta Stone. The specific Orientalist techniques</w:t>
      </w:r>
      <w:r w:rsidRPr="00802C37">
        <w:noBreakHyphen/>
        <w:t>lexicography, grammar, translation, cultural decoding</w:t>
      </w:r>
      <w:r w:rsidRPr="00802C37">
        <w:noBreakHyphen/>
        <w:t>restored, fleshed out, reasserted the values both of an ancient, classical Orient and of the traditional disciplines of philology, history, rhetoric, and doctrinal polemic. But in the process, the Orient and Orientalist disciplines changed dialectically, for they could not survive in their original form. The Orient, even in the "classic" form which the Orientalist usually studied, was modernized, restored to the present; the traditional disciplines too were brought into contemporary culture. Yet both bore the traces of power - power to have resurrected, indeed created, the Orient, power that dwelt in the new, scientifically advanced techniques of philology and of anthropological generalization. In short, having transported the Orient into modernity, the Orientalist could celebrate his method, and his position, as that of a secular creator, a man who made new worlds as God had once made the old. As for carrying on such methods and such positions beyond the life</w:t>
      </w:r>
      <w:r w:rsidRPr="00802C37">
        <w:noBreakHyphen/>
        <w:t xml:space="preserve">span of any individual Orientalist, there would be a secular tradition of continuity, a lay order of disciplined methodologists, whose brotherhood would be based, not on blood lineage, but upon a common discourse, a praxis, a library, a set of received ideas, in short, a doxology, common to everyone who entered the ranks. Flaubert was prescient enough to see that in time the modern Orientalist would become a copyist, like Bouvard and Pecuchet; but during the early days, in the careers of Silvestre de Sacy and Ernest Renan, no such danger was apparent. My thesis is </w:t>
      </w:r>
      <w:r w:rsidRPr="00B80987">
        <w:rPr>
          <w:rStyle w:val="StyleUnderline"/>
        </w:rPr>
        <w:t>that the essential aspects of modem Orientalist theory and praxis (from which present</w:t>
      </w:r>
      <w:r w:rsidRPr="00B80987">
        <w:rPr>
          <w:rStyle w:val="StyleUnderline"/>
        </w:rPr>
        <w:noBreakHyphen/>
        <w:t>day Orientalism derives) can be understood, not as a sudden access of objective knowledge about the Orient, but as a set of structures inherited from the past, secularized, redisposed, and re</w:t>
      </w:r>
      <w:r w:rsidRPr="00B80987">
        <w:rPr>
          <w:rStyle w:val="StyleUnderline"/>
        </w:rPr>
        <w:noBreakHyphen/>
        <w:t>formed by such disciplines as philology, which in turn were naturalized, modernized, and laicized substitutes for (or versions of) Christian supernaturalism</w:t>
      </w:r>
      <w:r w:rsidRPr="00802C37">
        <w:t>. In the form of new texts and ideas, the East was accommodated to these structures. Linguists and explorers like Jones and Anquetil were contributors to modem Orientalism, certainly, but what distinguishes modem Orientalism as a field, a group of ideas, a discourse, is the work of a later generation than theirs. If we use the Napoleonic expedition (1798</w:t>
      </w:r>
      <w:r w:rsidRPr="00802C37">
        <w:noBreakHyphen/>
        <w:t>1801) as a sort of first enabling experience for modem Orientalism, we can consider its inaugural heroes</w:t>
      </w:r>
      <w:r w:rsidRPr="00802C37">
        <w:noBreakHyphen/>
        <w:t>in Islamic studies, Sacy and Renan and Lane</w:t>
      </w:r>
      <w:r w:rsidRPr="00802C37">
        <w:noBreakHyphen/>
        <w:t xml:space="preserve">to be builders of the field, creators of a tradition, progenitors of the Orientalist brotherhood. What Sacy, Renan, and Lane did was to place Orientalism on a scientific and rational basis. This entailed not only their own exemplary work but also the creation of a vocabulary and ideas that could be used impersonally by anyone who wished to become an Orientalist. Their inauguration of Orientalism was a considerable feat. It made possible a scientific terminology; it banished obscurity and instated a special form of illumination for the Orient; it established the figure of the Orientalist as central authority for the Orient; it legitimized a special kind of specifically coherent Orientalist work; it put into cultural circulation a form of discursive currency by whose presence the Orient henceforth would be spoken for; above all, the work of the inaugurators carved out a field of study and a family of ideas which in turn could form a community of scholars whose lineage, traditions, and ambitions were at once internal to the field and external enough for general prestige. The more </w:t>
      </w:r>
      <w:smartTag w:uri="urn:schemas-microsoft-com:office:smarttags" w:element="place">
        <w:r w:rsidRPr="00802C37">
          <w:t>Europe</w:t>
        </w:r>
      </w:smartTag>
      <w:r w:rsidRPr="00802C37">
        <w:t xml:space="preserve"> encroached upon the Orient during the nineteenth century, the more Orientalism gained in public confidence. Yet if this gain coincided with a loss in originality, we should not be entirely surprised, since its mode, from the beginning, was reconstruction and repetition. One final observation: The late</w:t>
      </w:r>
      <w:r w:rsidRPr="00802C37">
        <w:noBreakHyphen/>
        <w:t>eighteenth</w:t>
      </w:r>
      <w:r w:rsidRPr="00802C37">
        <w:noBreakHyphen/>
        <w:t>century and nineteenth</w:t>
      </w:r>
      <w:r w:rsidRPr="00802C37">
        <w:noBreakHyphen/>
        <w:t>century ideas, institutions, and figures I shall deal with in this chapter are an important part, a crucial elaboration, of the first phase of the greatest age of territorial acquisition ever</w:t>
      </w:r>
      <w:r w:rsidRPr="00802C37">
        <w:rPr>
          <w:szCs w:val="16"/>
        </w:rPr>
        <w:t xml:space="preserve"> </w:t>
      </w:r>
      <w:r w:rsidRPr="00802C37">
        <w:t xml:space="preserve">known. </w:t>
      </w:r>
      <w:r w:rsidRPr="00B80987">
        <w:rPr>
          <w:rStyle w:val="StyleUnderline"/>
        </w:rPr>
        <w:t>By the end of World War I Europe had colonized 85 percent of the earth. To say simply that modern Orientalism has been an aspect of both imperialism and colonialism is not to say anything very disputable. Yet it is not enough to say it; it needs to be worked through analytically and historically</w:t>
      </w:r>
      <w:r w:rsidRPr="00802C37">
        <w:t>. I am interested in showing how modern</w:t>
      </w:r>
      <w:r>
        <w:rPr>
          <w:u w:val="single"/>
        </w:rPr>
        <w:t xml:space="preserve"> </w:t>
      </w:r>
      <w:r w:rsidRPr="00B80987">
        <w:rPr>
          <w:rStyle w:val="StyleUnderline"/>
        </w:rPr>
        <w:t>Orientalism</w:t>
      </w:r>
      <w:r w:rsidRPr="00802C37">
        <w:t>, unlike the precolonial awareness of Dante and d'Herbelot</w:t>
      </w:r>
      <w:r w:rsidRPr="00B80987">
        <w:rPr>
          <w:rStyle w:val="StyleUnderline"/>
        </w:rPr>
        <w:t>, embodies a systematic discipline of accumulation.</w:t>
      </w:r>
      <w:r w:rsidRPr="00802C37">
        <w:t xml:space="preserve"> And far from this being exclusively an intellectual or theoretical feature</w:t>
      </w:r>
      <w:r w:rsidRPr="00F35EFB">
        <w:rPr>
          <w:u w:val="single"/>
        </w:rPr>
        <w:t xml:space="preserve">, </w:t>
      </w:r>
      <w:r w:rsidRPr="00B80987">
        <w:rPr>
          <w:rStyle w:val="StyleUnderline"/>
        </w:rPr>
        <w:t>it made Orientalism fatally tend towards the systematic accumulation of human beings and territories</w:t>
      </w:r>
      <w:r w:rsidRPr="00F35EFB">
        <w:rPr>
          <w:u w:val="single"/>
        </w:rPr>
        <w:t>.</w:t>
      </w:r>
      <w:r w:rsidRPr="00802C37">
        <w:t xml:space="preserve"> To reconstruct a dead or lost Oriental language meant ultimately to reconstruct a dead or neglected Orient; it also meant that reconstructive precision, science, even imagination could prepare the way for what armies, administrations, and bureaucracies would later do on the ground, in the Orient. In a sense, the vindication of Orientalism was not only its intellectual or artistic successes but its later effectiveness, its usefulness, its authority. Surely it deserves serious attention on all those counts.</w:t>
      </w:r>
    </w:p>
    <w:p w:rsidR="007D5870" w:rsidRDefault="007D5870" w:rsidP="007D5870">
      <w:pPr>
        <w:pStyle w:val="Heading4"/>
      </w:pPr>
      <w:r>
        <w:t xml:space="preserve">The binary oppositional discourse of U.S. foreign policy in the Middle East makes violence inevitable </w:t>
      </w:r>
    </w:p>
    <w:p w:rsidR="007D5870" w:rsidRDefault="007D5870" w:rsidP="007D5870"/>
    <w:p w:rsidR="007D5870" w:rsidRPr="00590DC4" w:rsidRDefault="007D5870" w:rsidP="007D5870">
      <w:r w:rsidRPr="00590DC4">
        <w:rPr>
          <w:rStyle w:val="Style13ptBold"/>
        </w:rPr>
        <w:t xml:space="preserve">Said 01 </w:t>
      </w:r>
      <w:r w:rsidRPr="00590DC4">
        <w:t xml:space="preserve">(Edward W., former Professor of English and Comparative Literature at Columbia University, “The Clash of Ignorance”, The Nation, October 22, http://chss.montclair.edu/english/furr/pol/wtc/saidclash.html, </w:t>
      </w:r>
      <w:r>
        <w:t>//Ksharif</w:t>
      </w:r>
      <w:r w:rsidRPr="00590DC4">
        <w:t>)</w:t>
      </w:r>
    </w:p>
    <w:p w:rsidR="007D5870" w:rsidRDefault="007D5870" w:rsidP="007D5870"/>
    <w:p w:rsidR="007D5870" w:rsidRDefault="007D5870" w:rsidP="007D5870">
      <w:r w:rsidRPr="00B80987">
        <w:rPr>
          <w:rStyle w:val="StyleUnderline"/>
        </w:rPr>
        <w:t>The basic paradigm of West versus the rest</w:t>
      </w:r>
      <w:r w:rsidRPr="00DC6EAB">
        <w:rPr>
          <w:sz w:val="16"/>
        </w:rPr>
        <w:t xml:space="preserve"> (the cold war opposition reformulated) </w:t>
      </w:r>
      <w:r w:rsidRPr="00B80987">
        <w:rPr>
          <w:rStyle w:val="StyleUnderline"/>
        </w:rPr>
        <w:t>remained untouched, and this is what has persisted, often insidiously and implicitly, in discussion since the terrible events of September 11</w:t>
      </w:r>
      <w:r w:rsidRPr="00DC6EAB">
        <w:rPr>
          <w:sz w:val="16"/>
        </w:rPr>
        <w:t xml:space="preserve">. </w:t>
      </w:r>
      <w:r w:rsidRPr="00B80987">
        <w:rPr>
          <w:rStyle w:val="StyleUnderline"/>
        </w:rPr>
        <w:t>The carefully planned and horrendous, pathologically motivated suicide attack and mass slaughter by a small group of deranged militants has been turned into proof of Huntington's thesis. Instead of seeing it for what it is--the capture of big ideas</w:t>
      </w:r>
      <w:r w:rsidRPr="00DC6EAB">
        <w:rPr>
          <w:sz w:val="16"/>
        </w:rPr>
        <w:t xml:space="preserve"> (I use the word loosely) </w:t>
      </w:r>
      <w:r w:rsidRPr="00B80987">
        <w:rPr>
          <w:rStyle w:val="StyleUnderline"/>
        </w:rPr>
        <w:t>by a tiny band of crazed fanatics for criminal purposes</w:t>
      </w:r>
      <w:r w:rsidRPr="00DC6EAB">
        <w:rPr>
          <w:sz w:val="16"/>
        </w:rPr>
        <w:t>--</w:t>
      </w:r>
      <w:r w:rsidRPr="00B80987">
        <w:rPr>
          <w:rStyle w:val="StyleUnderline"/>
        </w:rPr>
        <w:t>international luminaries</w:t>
      </w:r>
      <w:r w:rsidRPr="00DC6EAB">
        <w:rPr>
          <w:sz w:val="16"/>
        </w:rPr>
        <w:t xml:space="preserve"> from former Pakistani Prime Minister Benazir Bhutto to Italian Prime Minister Silvio Berlusconi have pontificated about Islam's troubles, and in the latter's case have used Huntington's ideas to </w:t>
      </w:r>
      <w:r w:rsidRPr="00B80987">
        <w:rPr>
          <w:rStyle w:val="StyleUnderline"/>
        </w:rPr>
        <w:t>rant on about the West's superiority,</w:t>
      </w:r>
      <w:r w:rsidRPr="00DC6EAB">
        <w:rPr>
          <w:sz w:val="16"/>
        </w:rPr>
        <w:t xml:space="preserve"> how "we" have Mozart and Michelangelo and they don't. (Berlusconi has since made a halfhearted apology for his insult to "Islam.")  But </w:t>
      </w:r>
      <w:r w:rsidRPr="00B80987">
        <w:rPr>
          <w:rStyle w:val="StyleUnderline"/>
        </w:rPr>
        <w:t>why not instead see parallels</w:t>
      </w:r>
      <w:r w:rsidRPr="00DC6EAB">
        <w:rPr>
          <w:sz w:val="16"/>
        </w:rPr>
        <w:t xml:space="preserve">, admittedly less spectacular in their destructiveness, </w:t>
      </w:r>
      <w:r w:rsidRPr="00B80987">
        <w:rPr>
          <w:rStyle w:val="StyleUnderline"/>
        </w:rPr>
        <w:t>for Osama bin Laden and his followers in cults like the Branch Davidians</w:t>
      </w:r>
      <w:r w:rsidRPr="00DC6EAB">
        <w:rPr>
          <w:sz w:val="16"/>
        </w:rPr>
        <w:t xml:space="preserve"> or the disciples of the Rev. Jim Jones at Guyana or the Japanese Aum Shinrikyo? Even the normally sober British weekly The Economist, in its issue of September 22-28, can't resist reaching for the vast generalization, praising Huntington extravagantly for his "cruel and sweeping, but nonetheless acute" observations about Islam. "Today," the journal says with unseemly solemnity, </w:t>
      </w:r>
      <w:r w:rsidRPr="00B80987">
        <w:rPr>
          <w:rStyle w:val="StyleUnderline"/>
        </w:rPr>
        <w:t>Huntington writes that "the world's billion or so Muslims are 'convinced of the superiority of their culture, and obsessed with the inferiority of their power.'" Did he canvas 100 Indonesians, 200 Moroccans, 500 Egyptians and fifty Bosnians? Even if he did, what sort of sample is that</w:t>
      </w:r>
      <w:r w:rsidRPr="00DC6EAB">
        <w:rPr>
          <w:sz w:val="16"/>
        </w:rPr>
        <w:t xml:space="preserve">?  </w:t>
      </w:r>
      <w:r w:rsidRPr="00B80987">
        <w:rPr>
          <w:rStyle w:val="StyleUnderline"/>
        </w:rPr>
        <w:t>Uncountable are the editorials in every American and European newspaper and magazine of note adding to this vocabulary of gigantism and apocalypse, each use of which is plainly designed not to edify but to inflame the reader's indignant passion as a member of the "West," and what we need to do.</w:t>
      </w:r>
      <w:r w:rsidRPr="00DC6EAB">
        <w:rPr>
          <w:sz w:val="16"/>
        </w:rPr>
        <w:t xml:space="preserve"> Churchillian rhetoric is used inappropriately by self-appointed combatants in the West's, and especially </w:t>
      </w:r>
      <w:r w:rsidRPr="00B80987">
        <w:rPr>
          <w:rStyle w:val="StyleUnderline"/>
        </w:rPr>
        <w:t xml:space="preserve">America's, war against its haters, despoilers, destroyers, with scant attention to complex histories that defy such reductiveness </w:t>
      </w:r>
      <w:r w:rsidRPr="00DC6EAB">
        <w:rPr>
          <w:sz w:val="16"/>
        </w:rPr>
        <w:t xml:space="preserve">and have seeped from one territory into another, in the process overriding the boundaries that are supposed to separate us all into divided armed camps.  </w:t>
      </w:r>
      <w:r w:rsidRPr="00B80987">
        <w:rPr>
          <w:rStyle w:val="StyleUnderline"/>
        </w:rPr>
        <w:t>This is the problem with unedifying labels like Islam and the West: They mislead and confuse the mind</w:t>
      </w:r>
      <w:r w:rsidRPr="00DC6EAB">
        <w:rPr>
          <w:sz w:val="16"/>
        </w:rPr>
        <w:t xml:space="preserve">, which is trying to make sense of a disorderly reality that won't be pigeonholed or strapped down as easily as all that. I remember interrupting a man who, after a lecture I had given at a West Bank university in 1994, rose from the audience and started to attack my ideas as "Western," as opposed to the strict Islamic ones he espoused. "Why are you wearing a suit and tie?" was the first retort that came to mind. "They're Western too." He sat down with an embarrassed smile on his face, but I recalled the incident when information on the September 11 terrorists started to come in: how they had mastered all the technical details required to inflict their homicidal evil on the World Trade Center, the Pentagon and the aircraft they had commandeered. </w:t>
      </w:r>
      <w:r w:rsidRPr="00B80987">
        <w:rPr>
          <w:rStyle w:val="StyleUnderline"/>
        </w:rPr>
        <w:t>Where does one draw the line between "Western" technology and</w:t>
      </w:r>
      <w:r w:rsidRPr="00DC6EAB">
        <w:rPr>
          <w:sz w:val="16"/>
        </w:rPr>
        <w:t>, as Berlusconi declared, "</w:t>
      </w:r>
      <w:r w:rsidRPr="00B80987">
        <w:rPr>
          <w:rStyle w:val="StyleUnderline"/>
        </w:rPr>
        <w:t>Islam's" inability to be a part of "modernity</w:t>
      </w:r>
      <w:r w:rsidRPr="00DC6EAB">
        <w:rPr>
          <w:sz w:val="16"/>
        </w:rPr>
        <w:t xml:space="preserve">"?  One cannot easily do so, of course. </w:t>
      </w:r>
      <w:r w:rsidRPr="00B80987">
        <w:rPr>
          <w:rStyle w:val="StyleUnderline"/>
        </w:rPr>
        <w:t>How finally inadequate are the labels, generalizations and cultural assertions</w:t>
      </w:r>
      <w:r w:rsidRPr="00DC6EAB">
        <w:rPr>
          <w:sz w:val="16"/>
        </w:rPr>
        <w:t xml:space="preserve">. At some level, for instance, primitive passions and sophisticated know-how converge in ways that give the lie to a fortified boundary not only between "West" and "Islam" but also between past and present, us and them, to say nothing of the very concepts of identity and nationality about which there is unending disagreement and debate. </w:t>
      </w:r>
      <w:r w:rsidRPr="00B80987">
        <w:rPr>
          <w:rStyle w:val="StyleUnderline"/>
        </w:rPr>
        <w:t>A unilateral decision made to draw lines in the sand, to undertake crusades, to oppose their evil with our good, to extirpate terrorism and</w:t>
      </w:r>
      <w:r w:rsidRPr="00DC6EAB">
        <w:rPr>
          <w:sz w:val="16"/>
        </w:rPr>
        <w:t>, in Paul Wolfowitz's nihilistic vocabulary</w:t>
      </w:r>
      <w:r w:rsidRPr="00B80987">
        <w:rPr>
          <w:rStyle w:val="StyleUnderline"/>
        </w:rPr>
        <w:t>, to end nations entirely, doesn't make the supposed entities any easier to see</w:t>
      </w:r>
      <w:r w:rsidRPr="00DC6EAB">
        <w:rPr>
          <w:sz w:val="16"/>
        </w:rPr>
        <w:t xml:space="preserve">; rather, </w:t>
      </w:r>
      <w:r w:rsidRPr="00B80987">
        <w:rPr>
          <w:rStyle w:val="StyleUnderline"/>
        </w:rPr>
        <w:t>it speaks to how much simpler it is to make bellicose statements for the purpose of mobilizing collective passions than to reflect, examine, sort out what it is we are dealing with in reality, the interconnectedness of innumerable lives, "ours" as well as "theirs</w:t>
      </w:r>
      <w:r w:rsidRPr="00DC6EAB">
        <w:rPr>
          <w:sz w:val="16"/>
        </w:rPr>
        <w:t xml:space="preserve">." </w:t>
      </w:r>
    </w:p>
    <w:p w:rsidR="007D5870" w:rsidRDefault="007D5870" w:rsidP="007D5870">
      <w:pPr>
        <w:pStyle w:val="Heading4"/>
      </w:pPr>
      <w:r>
        <w:t>Basing foreign policy on media representations of the Middle East enables Orientalist support for violent interventions</w:t>
      </w:r>
    </w:p>
    <w:p w:rsidR="007D5870" w:rsidRPr="00590DC4" w:rsidRDefault="007D5870" w:rsidP="007D5870">
      <w:r w:rsidRPr="00590DC4">
        <w:t xml:space="preserve">Said </w:t>
      </w:r>
      <w:r>
        <w:t>94</w:t>
      </w:r>
      <w:r w:rsidRPr="00590DC4">
        <w:t xml:space="preserve"> (Edward W., former Professor of English and Comparative Literature at Columbia University, “Freedom from Domination in the Future,” Culture of Imperialism, p. 282)</w:t>
      </w:r>
    </w:p>
    <w:p w:rsidR="007D5870" w:rsidRDefault="007D5870" w:rsidP="007D5870"/>
    <w:p w:rsidR="007D5870" w:rsidRDefault="007D5870" w:rsidP="007D5870">
      <w:r w:rsidRPr="00B80987">
        <w:rPr>
          <w:rStyle w:val="StyleUnderline"/>
        </w:rPr>
        <w:t>It would be irresponsible to dismiss the effects that American electronic media coverage on the non-Western world</w:t>
      </w:r>
      <w:r w:rsidRPr="00D734B4">
        <w:rPr>
          <w:sz w:val="16"/>
        </w:rPr>
        <w:t xml:space="preserve"> – and the consequent displacement in print culture – </w:t>
      </w:r>
      <w:r w:rsidRPr="00B80987">
        <w:rPr>
          <w:rStyle w:val="StyleUnderline"/>
        </w:rPr>
        <w:t>has on American attitudes to, and foreign policy toward, that world</w:t>
      </w:r>
      <w:r w:rsidRPr="00D734B4">
        <w:rPr>
          <w:sz w:val="16"/>
        </w:rPr>
        <w:t xml:space="preserve">. I argue the case in 1981 (and it is more true today) that limited public effect on the media’s performance couple with an almost perfect correspondence between prevailing government policy and the ideology ruling news presentation and selection (an agenda set by certified experts had in hand with media managers) keeps the United States’ imperial perspective toward non-Western world consistent. As a result </w:t>
      </w:r>
      <w:r w:rsidRPr="00B80987">
        <w:rPr>
          <w:rStyle w:val="StyleUnderline"/>
        </w:rPr>
        <w:t>U</w:t>
      </w:r>
      <w:r w:rsidRPr="00D734B4">
        <w:rPr>
          <w:sz w:val="16"/>
        </w:rPr>
        <w:t xml:space="preserve">nited </w:t>
      </w:r>
      <w:r w:rsidRPr="00B80987">
        <w:rPr>
          <w:rStyle w:val="StyleUnderline"/>
        </w:rPr>
        <w:t>S</w:t>
      </w:r>
      <w:r w:rsidRPr="00D734B4">
        <w:rPr>
          <w:sz w:val="16"/>
        </w:rPr>
        <w:t xml:space="preserve">tates </w:t>
      </w:r>
      <w:r w:rsidRPr="00B80987">
        <w:rPr>
          <w:rStyle w:val="StyleUnderline"/>
        </w:rPr>
        <w:t>policy has been supported by a dominant culture that does not oppose its main tenets: support for dictatorial and unpopular regimes, for a scale of violence out of all proportion to the violence of native insurgency against American allies, for a steady hostility to the legitimacy of native nationalism</w:t>
      </w:r>
      <w:r w:rsidRPr="00D734B4">
        <w:rPr>
          <w:sz w:val="16"/>
        </w:rPr>
        <w:t xml:space="preserve">. </w:t>
      </w:r>
      <w:r w:rsidRPr="00B80987">
        <w:rPr>
          <w:rStyle w:val="StyleUnderline"/>
        </w:rPr>
        <w:t>The concurrence between such notions and the world-view promulgated by the media is quite exact</w:t>
      </w:r>
      <w:r w:rsidRPr="00D734B4">
        <w:rPr>
          <w:sz w:val="16"/>
        </w:rPr>
        <w:t xml:space="preserve">. </w:t>
      </w:r>
      <w:r w:rsidRPr="00B80987">
        <w:rPr>
          <w:rStyle w:val="StyleUnderline"/>
        </w:rPr>
        <w:t>The history of other cultures is non-existent until it erupts in confrontation with the U</w:t>
      </w:r>
      <w:r w:rsidRPr="00D734B4">
        <w:rPr>
          <w:sz w:val="16"/>
        </w:rPr>
        <w:t xml:space="preserve">nited </w:t>
      </w:r>
      <w:r w:rsidRPr="00B80987">
        <w:rPr>
          <w:rStyle w:val="StyleUnderline"/>
        </w:rPr>
        <w:t>S</w:t>
      </w:r>
      <w:r w:rsidRPr="00D734B4">
        <w:rPr>
          <w:sz w:val="16"/>
        </w:rPr>
        <w:t xml:space="preserve">tates; </w:t>
      </w:r>
      <w:r w:rsidRPr="00B80987">
        <w:rPr>
          <w:rStyle w:val="StyleUnderline"/>
        </w:rPr>
        <w:t>most of what counts about foreign societies is compressed into thirty-second items, “sound-bites” and into the question of whether they are pro- or anti-</w:t>
      </w:r>
      <w:r w:rsidRPr="00D734B4">
        <w:rPr>
          <w:sz w:val="16"/>
        </w:rPr>
        <w:t>America, freedom, capitalism,</w:t>
      </w:r>
      <w:r w:rsidRPr="00B80987">
        <w:rPr>
          <w:rStyle w:val="StyleUnderline"/>
        </w:rPr>
        <w:t xml:space="preserve"> democracy</w:t>
      </w:r>
      <w:r w:rsidRPr="00D734B4">
        <w:rPr>
          <w:sz w:val="16"/>
        </w:rPr>
        <w:t xml:space="preserve">. Most Americans today know and discuss sports with greater skill than they do their own government’s behavior in Africa, Indochina, or Latin America; a recent poll showed that 89 percent of high school juniors believed that Toronto was in Italy. </w:t>
      </w:r>
      <w:r w:rsidRPr="00B80987">
        <w:rPr>
          <w:rStyle w:val="StyleUnderline"/>
        </w:rPr>
        <w:t>As framed by the media, the choice facing professional interpreters of, or experts on, “other” peoples is to tell the public whether what is happening is “good” for America or not – as if what is “good” could be articulated in fifteen-second sound bites – and then to recommend a policy for action</w:t>
      </w:r>
      <w:r w:rsidRPr="00D734B4">
        <w:rPr>
          <w:sz w:val="16"/>
        </w:rPr>
        <w:t>. Every commentator or expert a potential secretary of state for a few minutes</w:t>
      </w:r>
      <w:r>
        <w:t>.</w:t>
      </w:r>
    </w:p>
    <w:p w:rsidR="007D5870" w:rsidRDefault="007D5870" w:rsidP="007D5870"/>
    <w:p w:rsidR="007D5870" w:rsidRDefault="007D5870" w:rsidP="007D5870">
      <w:pPr>
        <w:pStyle w:val="Heading4"/>
      </w:pPr>
      <w:r>
        <w:t>Orientalism makes war and violence inevitable</w:t>
      </w:r>
    </w:p>
    <w:p w:rsidR="007D5870" w:rsidRPr="00590DC4" w:rsidRDefault="007D5870" w:rsidP="007D5870">
      <w:r w:rsidRPr="00590DC4">
        <w:rPr>
          <w:rStyle w:val="Style13ptBold"/>
        </w:rPr>
        <w:t>Marrouchi 98</w:t>
      </w:r>
      <w:r w:rsidRPr="00590DC4">
        <w:t xml:space="preserve"> (Mustapha, professor of postcolonial literature at LSU, “Counternarratives, Recoveries, Refusals,” boundary 2, vol. 25, no. 2, p. 205-257)</w:t>
      </w:r>
    </w:p>
    <w:p w:rsidR="007D5870" w:rsidRDefault="007D5870" w:rsidP="007D5870"/>
    <w:p w:rsidR="007D5870" w:rsidRPr="00590DC4" w:rsidRDefault="007D5870" w:rsidP="007D5870">
      <w:pPr>
        <w:rPr>
          <w:sz w:val="16"/>
        </w:rPr>
      </w:pPr>
      <w:r w:rsidRPr="00590DC4">
        <w:rPr>
          <w:sz w:val="16"/>
        </w:rPr>
        <w:t xml:space="preserve">At the most basic level, what </w:t>
      </w:r>
      <w:r w:rsidRPr="00B80987">
        <w:rPr>
          <w:rStyle w:val="StyleUnderline"/>
        </w:rPr>
        <w:t>Said exposes</w:t>
      </w:r>
      <w:r w:rsidRPr="00590DC4">
        <w:rPr>
          <w:sz w:val="16"/>
        </w:rPr>
        <w:t xml:space="preserve"> are those symptoms  of </w:t>
      </w:r>
      <w:r w:rsidRPr="00B80987">
        <w:rPr>
          <w:rStyle w:val="StyleUnderline"/>
        </w:rPr>
        <w:t>prejudicial thinking</w:t>
      </w:r>
      <w:r w:rsidRPr="00590DC4">
        <w:rPr>
          <w:sz w:val="16"/>
        </w:rPr>
        <w:t xml:space="preserve">-manifest, obsessional motifs, </w:t>
      </w:r>
      <w:r w:rsidRPr="00B80987">
        <w:rPr>
          <w:rStyle w:val="StyleUnderline"/>
        </w:rPr>
        <w:t>manipulative rhetoric</w:t>
      </w:r>
      <w:r w:rsidRPr="00590DC4">
        <w:rPr>
          <w:sz w:val="16"/>
        </w:rPr>
        <w:t>,  undocumented blanket assertions, and so forth-</w:t>
      </w:r>
      <w:r w:rsidRPr="00B80987">
        <w:rPr>
          <w:rStyle w:val="StyleUnderline"/>
        </w:rPr>
        <w:t>which signal the presence  of an overriding drive to construct an image of the "Orient" in line with  Western beliefs and policy interests</w:t>
      </w:r>
      <w:r w:rsidRPr="00590DC4">
        <w:rPr>
          <w:sz w:val="16"/>
        </w:rPr>
        <w:t xml:space="preserve">. Beyond that, </w:t>
      </w:r>
      <w:r w:rsidRPr="00B80987">
        <w:rPr>
          <w:rStyle w:val="StyleUnderline"/>
        </w:rPr>
        <w:t>he locates a whole repertoire of stereotyped attributes, a system of exclusive binary oppositions  where the "West" connotes values of reason, enlightenment, progress, and  civilized conduct, while the "Orient" is shown in a negative or inverse relationship to those same values</w:t>
      </w:r>
      <w:r w:rsidRPr="00590DC4">
        <w:rPr>
          <w:sz w:val="16"/>
        </w:rPr>
        <w:t xml:space="preserve">. Again, the Gulf War provides an example of the way that these </w:t>
      </w:r>
      <w:r w:rsidRPr="00B80987">
        <w:rPr>
          <w:rStyle w:val="StyleUnderline"/>
        </w:rPr>
        <w:t>deep-rooted cultural prejudices could be mobilized in the service of a moral crusade with insistent racist overtones: "The whole  premise of the way the war was prepared and is being fought is colonial:  the assumption is that a small Third World country doesn't have the right  to resist America, which is white and superior</w:t>
      </w:r>
      <w:r w:rsidRPr="00590DC4">
        <w:rPr>
          <w:sz w:val="16"/>
        </w:rPr>
        <w:t xml:space="preserve">. I submit that </w:t>
      </w:r>
      <w:r w:rsidRPr="00B80987">
        <w:rPr>
          <w:rStyle w:val="StyleUnderline"/>
        </w:rPr>
        <w:t>such notions</w:t>
      </w:r>
      <w:r w:rsidRPr="00590DC4">
        <w:rPr>
          <w:sz w:val="16"/>
        </w:rPr>
        <w:t xml:space="preserve"> are amoral, anachronistic, and supremely mischievous, since they not only  </w:t>
      </w:r>
      <w:r w:rsidRPr="00B80987">
        <w:rPr>
          <w:rStyle w:val="StyleUnderline"/>
        </w:rPr>
        <w:t>make wars possible</w:t>
      </w:r>
      <w:r w:rsidRPr="00590DC4">
        <w:rPr>
          <w:sz w:val="16"/>
        </w:rPr>
        <w:t xml:space="preserve">, </w:t>
      </w:r>
      <w:r w:rsidRPr="00B80987">
        <w:rPr>
          <w:rStyle w:val="StyleUnderline"/>
        </w:rPr>
        <w:t>but also prevent diplomacy</w:t>
      </w:r>
      <w:r w:rsidRPr="00590DC4">
        <w:rPr>
          <w:sz w:val="16"/>
        </w:rPr>
        <w:t xml:space="preserve"> and politics from playing  the role they should." This is a bold position that brings to mind a comment once made by Cyril Connolly, who said, "Let us reflect whether there be any living writer whose silence we would consider a literary disaster."  Said's silence would certainly be one.</w:t>
      </w:r>
    </w:p>
    <w:p w:rsidR="007D5870" w:rsidRDefault="007D5870" w:rsidP="007D5870">
      <w:pPr>
        <w:pStyle w:val="Heading4"/>
      </w:pPr>
      <w:r>
        <w:t>Orientalist discourse distorts perspectives of the Middle East, which prolongs suffering and violence</w:t>
      </w:r>
    </w:p>
    <w:p w:rsidR="007D5870" w:rsidRPr="00590DC4" w:rsidRDefault="007D5870" w:rsidP="007D5870">
      <w:r w:rsidRPr="00590DC4">
        <w:rPr>
          <w:rStyle w:val="Style13ptBold"/>
        </w:rPr>
        <w:t>Said 03</w:t>
      </w:r>
      <w:r w:rsidRPr="00590DC4">
        <w:t xml:space="preserve"> (Edward, former professor of English and Comparative Literature @ Columbia University, “Imperial Perspectives”, http://weekly.ahram.org.eg/2003/648/op2.htm, </w:t>
      </w:r>
      <w:r>
        <w:t>//Ksharif</w:t>
      </w:r>
      <w:r w:rsidRPr="00590DC4">
        <w:t>)</w:t>
      </w:r>
    </w:p>
    <w:p w:rsidR="007D5870" w:rsidRPr="00C04CA0" w:rsidRDefault="007D5870" w:rsidP="007D5870"/>
    <w:p w:rsidR="007D5870" w:rsidRPr="00B80987" w:rsidRDefault="007D5870" w:rsidP="007D5870">
      <w:pPr>
        <w:rPr>
          <w:rStyle w:val="StyleUnderline"/>
        </w:rPr>
      </w:pPr>
      <w:r w:rsidRPr="00B80987">
        <w:rPr>
          <w:rStyle w:val="StyleUnderline"/>
        </w:rPr>
        <w:t>American diplomacy has been permanently impaired</w:t>
      </w:r>
      <w:r w:rsidRPr="00590DC4">
        <w:rPr>
          <w:sz w:val="16"/>
        </w:rPr>
        <w:t xml:space="preserve"> by a systematic attack conducted by the Israeli lobby on what are called Arabists. Of the 150,000 American troops in Iraq today, scarcely more than a handful know Arabic. David Ignatius makes this point in an excellent piece on 14 July entitled "Washington is Paying for its Lack of Arabists", (http:// www.dailystar.com.lb/opinion/14_07_03_b.asp) in which he quotes Francis Fukuyama as saying that the trouble is that "Arabists not only take on the cause of the Arabs but also the Arabs' tendency for self- delusion."  In this country knowledge of Arabic, and some sympathetic acquaintance with the vast Arab cultural tradition, have been made to seem a threat to Israel. </w:t>
      </w:r>
      <w:r w:rsidRPr="00B80987">
        <w:rPr>
          <w:rStyle w:val="StyleUnderline"/>
        </w:rPr>
        <w:t>The media runs the vilest racist stereotypes about Arabs</w:t>
      </w:r>
      <w:r w:rsidRPr="00590DC4">
        <w:rPr>
          <w:sz w:val="16"/>
        </w:rPr>
        <w:t xml:space="preserve"> (see for example a Hitlerian piece by Cynthia Ozick in the Wall Street Journal on 30 June in which she speaks of Palestinians as having "traduced the life force, cultism raised to a sinister spiritualism", words that would be entirely in place at the Nuremberg rallies).  </w:t>
      </w:r>
      <w:r w:rsidRPr="00B80987">
        <w:rPr>
          <w:rStyle w:val="StyleUnderline"/>
        </w:rPr>
        <w:t>Several generations of Americans have come to see the Arab world mainly as a dangerous place, where terrorism and religious fanaticism are spawned, and where a gratuitous anti-Americanism is mischievously inculcated in the young by badly- intentioned clerics who are anti-democratic and virulently anti-Semitic.</w:t>
      </w:r>
      <w:r w:rsidRPr="00590DC4">
        <w:rPr>
          <w:sz w:val="16"/>
        </w:rPr>
        <w:t xml:space="preserve"> </w:t>
      </w:r>
      <w:r w:rsidRPr="00B80987">
        <w:rPr>
          <w:rStyle w:val="StyleUnderline"/>
        </w:rPr>
        <w:t>Ignorance is directly translated into knowledge in such cases</w:t>
      </w:r>
      <w:r w:rsidRPr="00590DC4">
        <w:rPr>
          <w:sz w:val="16"/>
        </w:rPr>
        <w:t xml:space="preserve">. </w:t>
      </w:r>
      <w:r w:rsidRPr="00B80987">
        <w:rPr>
          <w:rStyle w:val="StyleUnderline"/>
        </w:rPr>
        <w:t>What isn't always noticed is that when a leader there emerges whom "we" like</w:t>
      </w:r>
      <w:r w:rsidRPr="00590DC4">
        <w:rPr>
          <w:sz w:val="16"/>
        </w:rPr>
        <w:t xml:space="preserve"> -- eg the Shah of Iran or Anwar El-Sadat -- </w:t>
      </w:r>
      <w:r w:rsidRPr="00B80987">
        <w:rPr>
          <w:rStyle w:val="StyleUnderline"/>
        </w:rPr>
        <w:t>Americans assume that he is a courageous visionary who has done things for "us" or "our" way, not because he has understood the game of imperial power, which is to survive by humouring the regnant authority, but because he has been moved by principles that we share</w:t>
      </w:r>
      <w:r w:rsidRPr="00590DC4">
        <w:rPr>
          <w:sz w:val="16"/>
        </w:rPr>
        <w:t xml:space="preserve">. Almost a quarter of a century after his assassination, Anwar El-Sadat is, it is not an exaggeration to say, a forgotten and unpopular man because most Egyptians regard him as having served America first, not Egypt. The same is true about the Shah. </w:t>
      </w:r>
      <w:r w:rsidRPr="00B80987">
        <w:rPr>
          <w:rStyle w:val="StyleUnderline"/>
        </w:rPr>
        <w:t>The distortions of imperial perspectives produce further distortions in Middle Eastern society that prolong suffering and induce extreme forms of resistance and political self- assertion.</w:t>
      </w:r>
    </w:p>
    <w:p w:rsidR="007D5870" w:rsidRPr="00065889" w:rsidRDefault="007D5870" w:rsidP="007D5870"/>
    <w:p w:rsidR="007D5870" w:rsidRPr="00B55AD5" w:rsidRDefault="007D5870" w:rsidP="007D5870"/>
    <w:p w:rsidR="007D5870" w:rsidRPr="00362F02" w:rsidRDefault="007D5870" w:rsidP="007D5870">
      <w:pPr>
        <w:pStyle w:val="Heading3"/>
      </w:pPr>
      <w:r>
        <w:t xml:space="preserve">Imperialism </w:t>
      </w:r>
    </w:p>
    <w:p w:rsidR="007D5870" w:rsidRDefault="007D5870" w:rsidP="007D5870">
      <w:pPr>
        <w:pStyle w:val="Heading4"/>
      </w:pPr>
      <w:r>
        <w:t>This logic drives imperialism across the globe – the nations with capital are justified in dominating nations that lack capital</w:t>
      </w:r>
    </w:p>
    <w:p w:rsidR="007D5870" w:rsidRDefault="007D5870" w:rsidP="007D5870">
      <w:pPr>
        <w:rPr>
          <w:rStyle w:val="Style13ptBold"/>
          <w:b w:val="0"/>
          <w:bCs w:val="0"/>
          <w:sz w:val="12"/>
          <w:szCs w:val="12"/>
        </w:rPr>
      </w:pPr>
      <w:r>
        <w:rPr>
          <w:rStyle w:val="Style13ptBold"/>
        </w:rPr>
        <w:t xml:space="preserve">Gusterson 1999 </w:t>
      </w:r>
      <w:r w:rsidRPr="0049532C">
        <w:rPr>
          <w:rStyle w:val="Style13ptBold"/>
          <w:b w:val="0"/>
          <w:sz w:val="12"/>
          <w:szCs w:val="12"/>
        </w:rPr>
        <w:t xml:space="preserve">(Dr. Hugh Gusterson, Professor of Anthropology and International Affairs, earned B.A. in 1980 at Cambridge University, as well as being in the class of honors, earned M.Sc. in 1982 at the University of Pennsylvania &amp; earned M.A. in 1986 &amp; Ph. D in 1992 at Stanford University, “Cultural Anthropology, Vol. 14, No. 1, “Nuclear Weapons and the Other in Western Imagination,” pgs. 111-143, “Nuclear Colonialism and the Return of the Repressed,” pgs. 131-133, published by Wiley on behalf of the American Anthropological Association in Feb. 1999, </w:t>
      </w:r>
      <w:hyperlink r:id="rId614" w:history="1">
        <w:r w:rsidRPr="000F4890">
          <w:rPr>
            <w:rStyle w:val="Hyperlink"/>
            <w:sz w:val="12"/>
            <w:szCs w:val="12"/>
          </w:rPr>
          <w:t>https://www.jstor.org/stable/656531</w:t>
        </w:r>
      </w:hyperlink>
      <w:r>
        <w:rPr>
          <w:rStyle w:val="Style13ptBold"/>
          <w:b w:val="0"/>
          <w:sz w:val="12"/>
          <w:szCs w:val="12"/>
        </w:rPr>
        <w:t xml:space="preserve">, </w:t>
      </w:r>
      <w:r w:rsidRPr="0049532C">
        <w:rPr>
          <w:rStyle w:val="Style13ptBold"/>
          <w:b w:val="0"/>
          <w:sz w:val="12"/>
          <w:szCs w:val="12"/>
        </w:rPr>
        <w:t>JGH)</w:t>
      </w:r>
    </w:p>
    <w:p w:rsidR="007D5870" w:rsidRPr="009854BF" w:rsidRDefault="007D5870" w:rsidP="007D5870">
      <w:pPr>
        <w:rPr>
          <w:rStyle w:val="Style13ptBold"/>
          <w:b w:val="0"/>
          <w:bCs w:val="0"/>
        </w:rPr>
      </w:pPr>
      <w:r>
        <w:t>[**we reject the use of racialized and classist language**]</w:t>
      </w:r>
    </w:p>
    <w:p w:rsidR="007D5870" w:rsidRPr="00BC7E7B" w:rsidRDefault="007D5870" w:rsidP="007D5870">
      <w:pPr>
        <w:rPr>
          <w:sz w:val="8"/>
        </w:rPr>
      </w:pPr>
      <w:r w:rsidRPr="00BC7E7B">
        <w:rPr>
          <w:sz w:val="8"/>
        </w:rPr>
        <w:t xml:space="preserve">Noam Chomsky (1982) has suggested that </w:t>
      </w:r>
      <w:r w:rsidRPr="00BC7E7B">
        <w:rPr>
          <w:u w:val="single"/>
        </w:rPr>
        <w:t xml:space="preserve">the arms race between the super- powers was not really "about" the U.S.-Soviet rivalry at all but was a convenient way to assure the subjugation of smaller countries in the </w:t>
      </w:r>
      <w:r w:rsidRPr="009854BF">
        <w:rPr>
          <w:strike/>
          <w:u w:val="single"/>
        </w:rPr>
        <w:t>Third World</w:t>
      </w:r>
      <w:r>
        <w:rPr>
          <w:u w:val="single"/>
        </w:rPr>
        <w:t xml:space="preserve"> [global south]</w:t>
      </w:r>
      <w:r w:rsidRPr="00BC7E7B">
        <w:rPr>
          <w:u w:val="single"/>
        </w:rPr>
        <w:t xml:space="preserve"> under the guise of superpower competition. One does not have to swallow whole the simple reductionism of this argument to accept that there is obviously some connection between the nuclear stockpiles of some developed nations on the one hand and the political clientship and economic underdevelopment of </w:t>
      </w:r>
      <w:r w:rsidRPr="009854BF">
        <w:rPr>
          <w:strike/>
          <w:u w:val="single"/>
        </w:rPr>
        <w:t>Third World</w:t>
      </w:r>
      <w:r>
        <w:rPr>
          <w:u w:val="single"/>
        </w:rPr>
        <w:t xml:space="preserve"> [global south]</w:t>
      </w:r>
      <w:r w:rsidRPr="00BC7E7B">
        <w:rPr>
          <w:u w:val="single"/>
        </w:rPr>
        <w:t xml:space="preserve"> nations on the other. Just as some nations have abundant access to capital while others do not, so some nations are allowed plentiful supplies of the ultimate weapon while others are prevented by elaborate treaties and international police activities from obtaining it.</w:t>
      </w:r>
      <w:r w:rsidRPr="00BC7E7B">
        <w:rPr>
          <w:sz w:val="8"/>
        </w:rPr>
        <w:t xml:space="preserve"> Without devising rigidly deterministic models connecting economic power and nuclear weapons-models that such states as Japan and Germany obviously would not fit-one can at least sketch the broad contours of this generalization: </w:t>
      </w:r>
      <w:r w:rsidRPr="00BC7E7B">
        <w:rPr>
          <w:u w:val="single"/>
        </w:rPr>
        <w:t>the nuclear underdevelopment of the developing world is one fragment in a wider and systematic pattern of global disempowerment that ensures the subordination of the south.'</w:t>
      </w:r>
      <w:r w:rsidRPr="00BC7E7B">
        <w:rPr>
          <w:sz w:val="8"/>
        </w:rPr>
        <w:t xml:space="preserve">9 </w:t>
      </w:r>
      <w:r w:rsidRPr="00BC7E7B">
        <w:rPr>
          <w:u w:val="single"/>
        </w:rPr>
        <w:t>The discourse on nuclear proliferation legitimates this system of domination while presenting the interests the established nuclear powers have in maintaining their nuclear monopoly as if they were equally beneficial to all the nations of the globe. And, ironically, the discourse on nonproliferation presents these subordinate nations as the principal source of danger in the world. This is another case of blaming the victim. The discourse on nuclear proliferation is structured around a rigid segregation of "their" problems from "ours." In fact, however, we are linked to developing nations by a world system, and many of the problems that, we claim, render these nations ineligible to own nuclear weapons have a lot to do with the West and the system it dominates.</w:t>
      </w:r>
      <w:r w:rsidRPr="00BC7E7B">
        <w:rPr>
          <w:sz w:val="8"/>
        </w:rPr>
        <w:t xml:space="preserve"> For example, the regional conflict between India and Pakistan is, in part at least, a direct consequence of the divide-and-rule policies adopted by the British raj; and the dispute over Kashmir, identified by Western commentators as a possible flash point for nuclear war, has its origins not so much in ancient hatreds as in Britain's decision in 1846 to install a Hindu maharajah as leader of a Muslim territory (Burns 1998). </w:t>
      </w:r>
      <w:r w:rsidRPr="00BC7E7B">
        <w:rPr>
          <w:u w:val="single"/>
        </w:rPr>
        <w:t>The hostility between Arabs and Israelis has been exacerbated by British, French, and American intervention in the Middle East dating back to the Balfour Declaration of 1917. More recently, as Steven Green points out, "Congress has voted over $36.5 billion in economic and military aid to Israel, including rockets, planes, and other technology which has directly advanced Israel's nuclear weapons capabilities. It is precisely this nuclear arsenal, which the U.S. Congress has been so instrumental in building up, that is driving the Arab state to attain countervailing strategic weapons of various kinds"</w:t>
      </w:r>
      <w:r w:rsidRPr="00BC7E7B">
        <w:rPr>
          <w:sz w:val="8"/>
        </w:rPr>
        <w:t xml:space="preserve"> (1990). </w:t>
      </w:r>
      <w:r w:rsidRPr="00BC7E7B">
        <w:rPr>
          <w:u w:val="single"/>
        </w:rPr>
        <w:t xml:space="preserve">Finally, the precariousness of many </w:t>
      </w:r>
      <w:r w:rsidRPr="009854BF">
        <w:rPr>
          <w:strike/>
          <w:u w:val="single"/>
        </w:rPr>
        <w:t>Third World</w:t>
      </w:r>
      <w:r>
        <w:rPr>
          <w:u w:val="single"/>
        </w:rPr>
        <w:t xml:space="preserve"> [global south]</w:t>
      </w:r>
      <w:r w:rsidRPr="00BC7E7B">
        <w:rPr>
          <w:u w:val="single"/>
        </w:rPr>
        <w:t xml:space="preserve"> regimes is not at all unconnected with the activities of the World Bank, the International Monetary Fund, the CIA, and various multinational corporations based in the West. And if U.S. sanctions against India and Pakistan after their 1998 tests destabilize these countries, Western commentators will doubtless point to this instability as a further reason why they cannot be trusted with the bomb.</w:t>
      </w:r>
      <w:r w:rsidRPr="00BC7E7B">
        <w:rPr>
          <w:sz w:val="8"/>
        </w:rPr>
        <w:t xml:space="preserve"> "Our" coresponsibility for "their" problems and the origin of some of those problems in a continuing system of global domination which benefits the West is an integral part of ordinary political discourse in the Third World itself; it is, however, denied by an orientalist discourse that disavows that we and the Other are ultimately one. </w:t>
      </w:r>
    </w:p>
    <w:p w:rsidR="007D5870" w:rsidRDefault="007D5870" w:rsidP="007D5870">
      <w:pPr>
        <w:pStyle w:val="Heading4"/>
      </w:pPr>
      <w:r>
        <w:t>Orientalist logic is used to justify American imperialism and hegemony– America asserts colonial dominance in the name of spreading human rights and democracy to the “barbarians” of the East</w:t>
      </w:r>
    </w:p>
    <w:p w:rsidR="007D5870" w:rsidRPr="00495E5A" w:rsidRDefault="007D5870" w:rsidP="007D5870">
      <w:pPr>
        <w:rPr>
          <w:rStyle w:val="Style13ptBold"/>
          <w:b w:val="0"/>
          <w:bCs w:val="0"/>
        </w:rPr>
      </w:pPr>
      <w:r w:rsidRPr="00495E5A">
        <w:rPr>
          <w:rStyle w:val="Style13ptBold"/>
        </w:rPr>
        <w:t xml:space="preserve">Altwaiji 2014 </w:t>
      </w:r>
      <w:r w:rsidRPr="00346AAB">
        <w:rPr>
          <w:sz w:val="12"/>
          <w:szCs w:val="12"/>
        </w:rPr>
        <w:t>(Mubarak Altwaiji, research fellow at Goa University, Goa, India, “Arab Studies Quarterly,” Vol. 36, No. 4, “Neo-Orientalism and the Neo-Imperialism Thesis: Post-9/11 US and Arab World Relationship,”</w:t>
      </w:r>
      <w:r>
        <w:rPr>
          <w:sz w:val="12"/>
          <w:szCs w:val="12"/>
        </w:rPr>
        <w:t>pgs. 313-323, “New Imperialism,”</w:t>
      </w:r>
      <w:r w:rsidRPr="00346AAB">
        <w:rPr>
          <w:sz w:val="12"/>
          <w:szCs w:val="12"/>
        </w:rPr>
        <w:t xml:space="preserve"> pgs. </w:t>
      </w:r>
      <w:r>
        <w:rPr>
          <w:sz w:val="12"/>
          <w:szCs w:val="12"/>
        </w:rPr>
        <w:t>319-321</w:t>
      </w:r>
      <w:r w:rsidRPr="00346AAB">
        <w:rPr>
          <w:sz w:val="12"/>
          <w:szCs w:val="12"/>
        </w:rPr>
        <w:t xml:space="preserve">,  published by Pluto Journals, Fall 2014, </w:t>
      </w:r>
      <w:hyperlink r:id="rId615" w:history="1">
        <w:r w:rsidRPr="00346AAB">
          <w:rPr>
            <w:rStyle w:val="Hyperlink"/>
            <w:sz w:val="12"/>
            <w:szCs w:val="12"/>
          </w:rPr>
          <w:t>https://www.jstor.org/stable/pdf/10.13169/arabstudquar.36.4.0313.pdfcasa_token=ao0AEJEYbOcAAAAA:P7BkuH0lx9Ixws0CklzsZ9ZnNpfomgBx4XWrPgfxj6BVk5cjCCq5niF2FNxRElnLia08LFLr8DwJC4TlJUc2Biga-Cq45GScrJ5MxK3se8mpNTFbA7q</w:t>
        </w:r>
      </w:hyperlink>
      <w:r w:rsidRPr="00346AAB">
        <w:rPr>
          <w:sz w:val="12"/>
          <w:szCs w:val="12"/>
        </w:rPr>
        <w:t>, JGH)</w:t>
      </w:r>
    </w:p>
    <w:p w:rsidR="007D5870" w:rsidRDefault="007D5870" w:rsidP="007D5870">
      <w:pPr>
        <w:rPr>
          <w:u w:val="single"/>
        </w:rPr>
      </w:pPr>
      <w:r w:rsidRPr="00E324B0">
        <w:rPr>
          <w:u w:val="single"/>
        </w:rPr>
        <w:t>Dag Tuastad</w:t>
      </w:r>
      <w:r w:rsidRPr="00495E5A">
        <w:rPr>
          <w:sz w:val="8"/>
        </w:rPr>
        <w:t xml:space="preserve"> (2003: 594) </w:t>
      </w:r>
      <w:r w:rsidRPr="00E324B0">
        <w:rPr>
          <w:u w:val="single"/>
        </w:rPr>
        <w:t xml:space="preserve">opines that American new imperialism in the Middle East goes along with the neo-Orientalist discourse that highlights the violence of the Arabs. He calls modern American representation of Arab violence “new barbarism.” The new barbarism image is an essential component of neo-Orientalist discourse in which the violence of the Middle East threatens the world. This violence is an embedded part of the local culture. The barbarism of the Arabs is interwoven with post-9/11 neo-Orientalist imaginaries to facilitate new imperialist strategies that aim at dominating new regions like Iraq and legitimize the continuous political and economic hegemony on the small Gulf countries: “[t] he pursuit of oil has long constituted the most commanding motive for US military action in the Persian Gulf region” </w:t>
      </w:r>
      <w:r w:rsidRPr="00495E5A">
        <w:rPr>
          <w:sz w:val="8"/>
        </w:rPr>
        <w:t xml:space="preserve">(Klare, 2002). </w:t>
      </w:r>
      <w:r w:rsidRPr="00E324B0">
        <w:rPr>
          <w:u w:val="single"/>
        </w:rPr>
        <w:t>Representation of the Arab barbarism resonates clearly within the post-9/11 American political discourse. In a meeting with the Palestinian politician Nabil Shaath, George W. Bush claimed that he was on a mission from God when he launched the invasions of Afghanistan and Iraq. Bush’s speech on the invasion of Iraq is more colored by divine and moral authority than imperial interests, a language that convinces a broader audience of the necessity of military action in that violent part of the Middle East</w:t>
      </w:r>
      <w:r w:rsidRPr="00495E5A">
        <w:rPr>
          <w:sz w:val="8"/>
        </w:rPr>
        <w:t xml:space="preserve">: I’m driven with a mission from God. God would tell me, “George, go and fight those terrorists in Afghanistan.” And I did, and then God would tell me, “George, go and end the tyranny in Iraq.” And I did. And now, again, I feel God’s words coming to me, “Go get the Palestinians their state and get the Israelis their security, and get peace in the Middle East.” And by God I’m gonna do it. (Sturcke, 2005) The foremost important point for understanding the invasion of Iraq is the American grand strategy launched by George W. Bush to undertake a coercive assertion of global hegemony.2 In his response to the 9/11 attacks, </w:t>
      </w:r>
      <w:r w:rsidRPr="00E324B0">
        <w:rPr>
          <w:u w:val="single"/>
        </w:rPr>
        <w:t>Bush’s administration and the National Security Strategy make explicit the coercive turn, the “full spectrum dominance,”</w:t>
      </w:r>
      <w:r w:rsidRPr="00495E5A">
        <w:rPr>
          <w:sz w:val="8"/>
        </w:rPr>
        <w:t xml:space="preserve">3 </w:t>
      </w:r>
      <w:r w:rsidRPr="00E324B0">
        <w:rPr>
          <w:u w:val="single"/>
        </w:rPr>
        <w:t>a strategy which allows full dominance on Iraq without the approval of the United Nations. The dominance on Iraq is pivotal and the basic pillar in the strategy of the US in “reshaping the Middle East” and “securing US hegemony in the Middle East” and dominating “the world oil reserves”</w:t>
      </w:r>
      <w:r w:rsidRPr="00495E5A">
        <w:rPr>
          <w:sz w:val="8"/>
        </w:rPr>
        <w:t xml:space="preserve"> (Hinnebusch, 2007: 220). Of course, </w:t>
      </w:r>
      <w:r w:rsidRPr="00E324B0">
        <w:rPr>
          <w:u w:val="single"/>
        </w:rPr>
        <w:t>the invasion of Iraq has been fueled by many claims such as the Iraqi link with Al-Qaida and developing weapons of mass destruction to use against the US, and hence Iraq represented an imminent threat to the US and the whole West. Even if there were no strong evidences to support these claims, the US, at any rate, needed to exaggerate them to maintain freedom of action in the Middle East.</w:t>
      </w:r>
      <w:r w:rsidRPr="00495E5A">
        <w:rPr>
          <w:sz w:val="8"/>
        </w:rPr>
        <w:t xml:space="preserve"> In an interview with Iran’s Press TV, Noam Chomsky (2010) states that the wars launched in response to the 9/11 attacks are “criminal.” He further questions and shows doubts in the whole story of 9/11 terrorist attacks: We later discovered one of the reasons why they did not bring evidence: they did not have any ... Eight months later, the head of the FBI informed the press that the FBI believed that the plot may have been hatched in Afghanistan, but was probably implemented in the United Arab Emirates and Germany ... So they had no evidence. (Chomsky, 2010) </w:t>
      </w:r>
      <w:r w:rsidRPr="00E324B0">
        <w:rPr>
          <w:u w:val="single"/>
        </w:rPr>
        <w:t>In the book Hegemony or Survival: America’s Quest for Global Dominance, Chomsky</w:t>
      </w:r>
      <w:r w:rsidRPr="00495E5A">
        <w:rPr>
          <w:sz w:val="8"/>
        </w:rPr>
        <w:t xml:space="preserve"> (2003: 153) </w:t>
      </w:r>
      <w:r w:rsidRPr="00E324B0">
        <w:rPr>
          <w:u w:val="single"/>
        </w:rPr>
        <w:t xml:space="preserve">notes that the invasion of Iraq has nothing to do with the retaliation to the 9/11 terrorist attacks: </w:t>
      </w:r>
      <w:r w:rsidRPr="00E324B0">
        <w:rPr>
          <w:rStyle w:val="Emphasis"/>
          <w:bdr w:val="single" w:sz="4" w:space="0" w:color="auto"/>
        </w:rPr>
        <w:t>“The basic principle is that hegemony is more important than survival.”</w:t>
      </w:r>
      <w:r w:rsidRPr="00495E5A">
        <w:rPr>
          <w:sz w:val="8"/>
        </w:rPr>
        <w:t xml:space="preserve"> Chomsky (2003: 83) explains the hegemonic interests of the US by quoting the senior Middle East correspondent and analyst Youssef Ibrahim’s statement “turning a ‘friendly’ Iraq into a private American oil pumping station.” Therefore, </w:t>
      </w:r>
      <w:r w:rsidRPr="00E324B0">
        <w:rPr>
          <w:u w:val="single"/>
        </w:rPr>
        <w:t xml:space="preserve">ensuring oil supply to the US is a part of the American hegemony on Arabia. </w:t>
      </w:r>
      <w:r w:rsidRPr="00E324B0">
        <w:rPr>
          <w:rStyle w:val="Emphasis"/>
          <w:bdr w:val="single" w:sz="4" w:space="0" w:color="auto"/>
        </w:rPr>
        <w:t>For this purpose, democracy and enhancing human rights are used as a cover for American military existence in the region.</w:t>
      </w:r>
      <w:r w:rsidRPr="00495E5A">
        <w:rPr>
          <w:sz w:val="8"/>
        </w:rPr>
        <w:t xml:space="preserve"> On November 15, 2002, Donald Rumsfeld, a former American Defense Secretary, states, “The Iraq war has nothing to do with oil, literally nothing to do” (Esterbrook, 2002). This statement of Rumsfeld is contradicted by his deputy, Paul Wolfowitz, a few months later in 2003 as he states, “</w:t>
      </w:r>
      <w:r w:rsidRPr="00E324B0">
        <w:rPr>
          <w:u w:val="single"/>
        </w:rPr>
        <w:t>Let’s look at it simply. The most important difference between North Korea and Iraq is that economically, we just had no choice in Iraq. The country swims on a sea of oil”</w:t>
      </w:r>
      <w:r w:rsidRPr="00495E5A">
        <w:rPr>
          <w:sz w:val="8"/>
        </w:rPr>
        <w:t xml:space="preserve"> (Wright, 2003). </w:t>
      </w:r>
      <w:r w:rsidRPr="00E324B0">
        <w:rPr>
          <w:u w:val="single"/>
        </w:rPr>
        <w:t>Therefore, fighting tyranny in the Middle East, barbarism, and the aggressive nature of the local culture are the basic tenets of neo-Orientalism though the propagated message of this academia denies the relevance of hegemony. As classic Orientalism once served the policies of European colonial powers,</w:t>
      </w:r>
      <w:r w:rsidRPr="00495E5A">
        <w:rPr>
          <w:sz w:val="8"/>
        </w:rPr>
        <w:t xml:space="preserve"> </w:t>
      </w:r>
      <w:r w:rsidRPr="00E324B0">
        <w:rPr>
          <w:u w:val="single"/>
        </w:rPr>
        <w:t>neo-Orientalism serves the political hegemony and neo-colonial interests of people who are aware of the need to produce images of aggression and terrorism on the targeted nation. This hegemony on the Orient is generally accepted as a fact even before the neo-Orientalist discourse is produced. However, it is only after the 9/11 attacks the American policy toward the East is in question because the Arab world becomes the main centerpiece of the American drive for global hegemony.</w:t>
      </w:r>
    </w:p>
    <w:p w:rsidR="007D5870" w:rsidRDefault="007D5870" w:rsidP="007D5870">
      <w:pPr>
        <w:rPr>
          <w:u w:val="single"/>
        </w:rPr>
      </w:pPr>
    </w:p>
    <w:p w:rsidR="007D5870" w:rsidRPr="006424A6" w:rsidRDefault="007D5870" w:rsidP="007D5870">
      <w:pPr>
        <w:pStyle w:val="Heading4"/>
      </w:pPr>
      <w:r w:rsidRPr="006424A6">
        <w:t>Western states use control of nuclear proliferation to exert colonial power over Eastern states</w:t>
      </w:r>
    </w:p>
    <w:p w:rsidR="007D5870" w:rsidRPr="006424A6" w:rsidRDefault="007D5870" w:rsidP="007D5870">
      <w:pPr>
        <w:rPr>
          <w:rStyle w:val="Style13ptBold"/>
          <w:b w:val="0"/>
        </w:rPr>
      </w:pPr>
      <w:r w:rsidRPr="00E15C61">
        <w:rPr>
          <w:rStyle w:val="Style13ptBold"/>
        </w:rPr>
        <w:t>Urwin 2017</w:t>
      </w:r>
      <w:r>
        <w:rPr>
          <w:rStyle w:val="Style13ptBold"/>
        </w:rPr>
        <w:t xml:space="preserve"> </w:t>
      </w:r>
      <w:r w:rsidRPr="0042170B">
        <w:rPr>
          <w:sz w:val="16"/>
          <w:szCs w:val="16"/>
        </w:rPr>
        <w:t xml:space="preserve">(Jessica A. Urwin, Senior Lecturer De Montfort University, “More bang for your buck: Nuclear weapons and their enactment of colonial and gendered power”, ANU Undergraduate Research Journal Volume 8, 8/30/17, </w:t>
      </w:r>
      <w:hyperlink r:id="rId616" w:history="1">
        <w:r w:rsidRPr="0042170B">
          <w:rPr>
            <w:rStyle w:val="Hyperlink"/>
            <w:sz w:val="16"/>
            <w:szCs w:val="16"/>
          </w:rPr>
          <w:t>http://studentjournals.anu.edu.au/index.php/aurj/article/view/27</w:t>
        </w:r>
      </w:hyperlink>
      <w:r w:rsidRPr="0042170B">
        <w:rPr>
          <w:sz w:val="16"/>
          <w:szCs w:val="16"/>
        </w:rPr>
        <w:t>, AEN)</w:t>
      </w:r>
    </w:p>
    <w:p w:rsidR="007D5870" w:rsidRPr="00F31D5D" w:rsidRDefault="007D5870" w:rsidP="007D5870">
      <w:pPr>
        <w:rPr>
          <w:rStyle w:val="StyleUnderline"/>
        </w:rPr>
      </w:pPr>
      <w:r w:rsidRPr="00D560F8">
        <w:rPr>
          <w:rStyle w:val="StyleUnderline"/>
        </w:rPr>
        <w:t>Discursive colonisation, as coined by Chandra Mohanty, works to marginalise non-nuclear weapons states in international relations.</w:t>
      </w:r>
      <w:r w:rsidRPr="009F68B8">
        <w:rPr>
          <w:rStyle w:val="StyleUnderline"/>
        </w:rPr>
        <w:t>2 By examining the colonial dynamics of the nuclear weapons regime, this article will highlight the undeniable connections between colonial desires and the possession of nuclear weapons</w:t>
      </w:r>
      <w:r w:rsidRPr="00F31D5D">
        <w:rPr>
          <w:sz w:val="16"/>
        </w:rPr>
        <w:t xml:space="preserve">. This relationship will be discussed in regards to the North–South divide and the opposition to ‘Third World’ weapons in both political and racialised capacities. Despite there being a clear discourse of Western colonisation of the ‘Third World’, this article will also highlight colonial relationships between particular ‘Third World’ nations, namely India and Pakistan. </w:t>
      </w:r>
      <w:r w:rsidRPr="009F68B8">
        <w:rPr>
          <w:rStyle w:val="StyleUnderline"/>
        </w:rPr>
        <w:t>The domination of nuclear weapons states within the global security realm has ensured that questions of colonisation remain pertinent.</w:t>
      </w:r>
      <w:r w:rsidRPr="00F31D5D">
        <w:rPr>
          <w:sz w:val="16"/>
        </w:rPr>
        <w:t xml:space="preserve"> Dominant postcolonial arguments surrounding nuclear weapons consider their creation and the ensuing regime as an historic example of colonisation at work. </w:t>
      </w:r>
      <w:r w:rsidRPr="009F68B8">
        <w:rPr>
          <w:rStyle w:val="StyleUnderline"/>
        </w:rPr>
        <w:t>Initially developed in order to gain military pre-eminence, nuclear weapons became a tool for dominating international relations.</w:t>
      </w:r>
      <w:r w:rsidRPr="00F31D5D">
        <w:rPr>
          <w:sz w:val="16"/>
        </w:rPr>
        <w:t xml:space="preserve">3 The bipolar race between the US and the USSR to build weapons sparked attempts to obtain weapons by others. </w:t>
      </w:r>
      <w:r w:rsidRPr="009F68B8">
        <w:rPr>
          <w:rStyle w:val="StyleUnderline"/>
        </w:rPr>
        <w:t>The development of nuclear weapons defined the Cold War, yet the Non-Proliferation Treaty (NPT) only recognises those states who detonated weapons before 1 January 1970</w:t>
      </w:r>
      <w:r w:rsidRPr="00F31D5D">
        <w:rPr>
          <w:sz w:val="16"/>
        </w:rPr>
        <w:t xml:space="preserve">, decades before the conclusion of this conflict.4 Many </w:t>
      </w:r>
      <w:r w:rsidRPr="009F68B8">
        <w:rPr>
          <w:rStyle w:val="StyleUnderline"/>
        </w:rPr>
        <w:t>postcolonialists would argue that this was a strategic move on the part of the existing nuclear weapons states in order to maintain nuclear exclusivity while maintaining an ability to monitor non-nuclear weapons states’ adherence</w:t>
      </w:r>
      <w:r w:rsidRPr="00F31D5D">
        <w:rPr>
          <w:sz w:val="16"/>
        </w:rPr>
        <w:t xml:space="preserve"> to ‘safeguards … [which] shall be applied on all source or fissile material’.5 To this day, </w:t>
      </w:r>
      <w:r w:rsidRPr="009F68B8">
        <w:rPr>
          <w:rStyle w:val="StyleUnderline"/>
        </w:rPr>
        <w:t>India’s nuclear policy rests on the premise that the existing nuclear weapons regime is designed to restrict seemingly ‘Third World’ states from developing weapons, or even peaceful capabilities.</w:t>
      </w:r>
      <w:r w:rsidRPr="00F31D5D">
        <w:rPr>
          <w:sz w:val="16"/>
        </w:rPr>
        <w:t xml:space="preserve">6 The application of safeguards upon these countries ensures the ‘Depository Governments’, namely the US, USSR and UK, are responsible for leading the enforcement of the NPT.7 </w:t>
      </w:r>
      <w:r w:rsidRPr="009F68B8">
        <w:rPr>
          <w:rStyle w:val="StyleUnderline"/>
        </w:rPr>
        <w:t>The partial test-ban treaty, as well as the comprehensive test-ban treaty, are considered policy-based restrictions on nuclear proliferation</w:t>
      </w:r>
      <w:r w:rsidRPr="00F31D5D">
        <w:rPr>
          <w:sz w:val="16"/>
        </w:rPr>
        <w:t xml:space="preserve"> as they work to further criminalise the development of nuclear capabilities. While the P5—</w:t>
      </w:r>
      <w:r w:rsidRPr="009F68B8">
        <w:rPr>
          <w:rStyle w:val="StyleUnderline"/>
        </w:rPr>
        <w:t>the five recognised nuclear weapons states and</w:t>
      </w:r>
      <w:r w:rsidRPr="00F31D5D">
        <w:rPr>
          <w:sz w:val="16"/>
        </w:rPr>
        <w:t xml:space="preserve">, not coincidentally, </w:t>
      </w:r>
      <w:r w:rsidRPr="009F68B8">
        <w:rPr>
          <w:rStyle w:val="StyleUnderline"/>
        </w:rPr>
        <w:t>the five permanent members of the UN Security Council—consider these measures to be safeguards against the unauthorised development of nuclear weapons</w:t>
      </w:r>
      <w:r w:rsidRPr="00F31D5D">
        <w:rPr>
          <w:sz w:val="16"/>
        </w:rPr>
        <w:t xml:space="preserve">, </w:t>
      </w:r>
      <w:r w:rsidRPr="009F68B8">
        <w:rPr>
          <w:rStyle w:val="StyleUnderline"/>
        </w:rPr>
        <w:t>many acknowledge these policies as colonial restrictions on ‘lesser’ states in an effort to retain power</w:t>
      </w:r>
      <w:r w:rsidRPr="00F31D5D">
        <w:rPr>
          <w:sz w:val="16"/>
        </w:rPr>
        <w:t xml:space="preserve">.8 </w:t>
      </w:r>
      <w:r w:rsidRPr="009F68B8">
        <w:rPr>
          <w:rStyle w:val="StyleUnderline"/>
        </w:rPr>
        <w:t>While one may attempt to refute that these policies have exclusively colonial aims, there is no denying the international influence and political power utilised by those currently considered legitimate nuclear weapons states.</w:t>
      </w:r>
      <w:r w:rsidRPr="00F31D5D">
        <w:rPr>
          <w:sz w:val="16"/>
        </w:rPr>
        <w:t xml:space="preserve"> In comparison, those </w:t>
      </w:r>
      <w:r w:rsidRPr="009F68B8">
        <w:rPr>
          <w:rStyle w:val="StyleUnderline"/>
        </w:rPr>
        <w:t>states attempting to obtain nuclear weapons outside of the parameters of the NPT are considered ‘rogue’; dangerous states dictated by passion and irrationality,</w:t>
      </w:r>
      <w:r w:rsidRPr="00F31D5D">
        <w:rPr>
          <w:sz w:val="16"/>
        </w:rPr>
        <w:t xml:space="preserve"> the antithesis of the rational, security-centric and level-headed nuclear weapons states. Non-nuclear weapons states remain one of the security agenda’s largest proliferation concerns, though these concerns are often grounded in colonial sentiments. The concept of horizontal proliferation (the proliferation of nuclear materials and information between states) has become dominant in security discourses surrounding nuclear weapons.9 While vertical proliferation (the building up of existing arsenals, seems problematic) preventing horizontal proliferation remains of paramount importance to the current security agenda.10 In particular, </w:t>
      </w:r>
      <w:r w:rsidRPr="009F68B8">
        <w:rPr>
          <w:rStyle w:val="StyleUnderline"/>
        </w:rPr>
        <w:t>there is a concern with ‘rogue states’ who attempt to obtain weapons by way of horizontal proliferation</w:t>
      </w:r>
      <w:r w:rsidRPr="00F31D5D">
        <w:rPr>
          <w:sz w:val="16"/>
        </w:rPr>
        <w:t xml:space="preserve">. </w:t>
      </w:r>
      <w:r w:rsidRPr="009F68B8">
        <w:rPr>
          <w:rStyle w:val="StyleUnderline"/>
        </w:rPr>
        <w:t>These ‘rogue states’ are presented by the nuclear weapons regime as irrational, dangerous and often in alliance with non-state actors such as terrorist groups.</w:t>
      </w:r>
      <w:r w:rsidRPr="00F31D5D">
        <w:rPr>
          <w:sz w:val="16"/>
        </w:rPr>
        <w:t xml:space="preserve"> ‘Rogue states’, and </w:t>
      </w:r>
      <w:r w:rsidRPr="009F68B8">
        <w:rPr>
          <w:rStyle w:val="StyleUnderline"/>
        </w:rPr>
        <w:t>their ‘ancient hatred and religious fanaticism’, are consequently presented as the antithesis to the rational, patriarchal and populationcentric pursuit of security by nuclear weapons states</w:t>
      </w:r>
      <w:r w:rsidRPr="00F31D5D">
        <w:rPr>
          <w:sz w:val="16"/>
        </w:rPr>
        <w:t xml:space="preserve">.11 </w:t>
      </w:r>
      <w:r w:rsidRPr="009F68B8">
        <w:rPr>
          <w:rStyle w:val="StyleUnderline"/>
        </w:rPr>
        <w:t>This concern with horizontal proliferation between non-nuclear weapons states is reflective of the colonial desire to maintain nuclear exclusivity amongst world powers by ensuring they do not spread.</w:t>
      </w:r>
      <w:r w:rsidRPr="00F31D5D">
        <w:rPr>
          <w:sz w:val="16"/>
        </w:rPr>
        <w:t xml:space="preserve"> Demonstrating this dynamic, the US presents its pursuit of non-proliferation in terms of a duty to global peace due to its superpower status.12 In contrast, India’s pursuit of nuclear weapons has been closely monitored by the US who express strong concerns about the ‘political and technological maturity’, of India and their ability to possess nuclear weapons safely.13 Further, arguments continue to undermine the so-called ‘Third World’ as the current nuclear weapons regime questions the economic capacity of non-nuclear weapons states, along with their intentions, stability and trustworthiness.</w:t>
      </w:r>
      <w:r w:rsidRPr="009F68B8">
        <w:rPr>
          <w:rStyle w:val="StyleUnderline"/>
        </w:rPr>
        <w:t>14 While the possession and proliferation of nuclear weapons is accepted within the five nuclear weapons states, the ‘Third World’ is deemed incapable:</w:t>
      </w:r>
      <w:r w:rsidRPr="00F31D5D">
        <w:rPr>
          <w:sz w:val="16"/>
        </w:rPr>
        <w:t xml:space="preserve"> ‘People who cannot read, write or feed their children are forgetting these lamentable circumstances in the ghastly glory of being able to burn the planet or their enemies to a crisp.’15 </w:t>
      </w:r>
      <w:r w:rsidRPr="00F31D5D">
        <w:rPr>
          <w:rStyle w:val="StyleUnderline"/>
        </w:rPr>
        <w:t>Concerns associated with horizontal proliferation highlight the colonial way nuclear weapons states, such as the US, attempt to maintain exclusivity within the ‘Nuclear Weapons Club’, by deeming the ‘Third World’ pursuit of nuclear weapons as illegal and highly problematic for the security agenda</w:t>
      </w:r>
      <w:r w:rsidRPr="00F31D5D">
        <w:rPr>
          <w:sz w:val="16"/>
        </w:rPr>
        <w:t xml:space="preserve">. To further the aforementioned point, </w:t>
      </w:r>
      <w:r w:rsidRPr="00F31D5D">
        <w:rPr>
          <w:rStyle w:val="StyleUnderline"/>
        </w:rPr>
        <w:t>there is a highly racialised discourse surrounding horizontal proliferation, working to discursively colonise non-nuclear weapons states</w:t>
      </w:r>
      <w:r w:rsidRPr="00F31D5D">
        <w:rPr>
          <w:sz w:val="16"/>
        </w:rPr>
        <w:t xml:space="preserve">. Emerging early on in the Cold War, there developed a sentiment that ‘wars of the future will most likely be “tribal conflicts” between neighbouring Third World countries’.16 With the development of nuclear weapons, this sentiment remained pertinent as it dictated how security practitioners viewed the nuclear regime and who should, or should not, have access to nuclear technology. </w:t>
      </w:r>
      <w:r w:rsidRPr="00F31D5D">
        <w:rPr>
          <w:rStyle w:val="Emphasis"/>
        </w:rPr>
        <w:t>Many argue that from this there emerged a ‘nuclear orientalism’, whereby discourse specified ‘us’ and ‘them’.17 This nuclear orientalism defined this distinction as follows: ‘where “we” are rational and disciplined, “they” are impulsive and emotional; where “we” are modern and flexible, “they” are slaves to ancient passions and routines; where “we” are honest and compassionate, “they” are treacherous and uncultivated’.</w:t>
      </w:r>
      <w:r w:rsidRPr="00F31D5D">
        <w:rPr>
          <w:sz w:val="16"/>
        </w:rPr>
        <w:t xml:space="preserve">18 This notion is defined in highly racialised terms, heavily reliant on the colonial view of ‘Third World’ countries and reminiscent of nineteenth-century imperialism. The Cold War security agenda was defined by this colonial tendency to make racialised assumptions about ‘Third World’ countries and the dangers they posed. This undermined ‘Third World’ standing in international politics as well as delegitimising these countries’ claims to nuclear weapons development as this process was now considered a threat to global security, rather than an enactment of security. </w:t>
      </w:r>
      <w:r w:rsidRPr="00F31D5D">
        <w:rPr>
          <w:rStyle w:val="StyleUnderline"/>
        </w:rPr>
        <w:t>While nuclear orientalism emerged at the height of the Cold War, this racialised ‘us’ and ‘them’ is still prevalent today.</w:t>
      </w:r>
      <w:r w:rsidRPr="00F31D5D">
        <w:rPr>
          <w:sz w:val="16"/>
        </w:rPr>
        <w:t xml:space="preserve"> </w:t>
      </w:r>
      <w:r w:rsidRPr="00F31D5D">
        <w:rPr>
          <w:rStyle w:val="StyleUnderline"/>
        </w:rPr>
        <w:t>Bush’s justification for invading Iraq in 2003 was based upon suspicions that ‘unbalanced dictators’ and ‘unstable or revolutionary regimes’ possessed ‘weapons of mass destruction’ and intended on ‘deliver[ing] those weapons … or secretly provid[ing] them to terrorist allies’.</w:t>
      </w:r>
      <w:r w:rsidRPr="00F31D5D">
        <w:rPr>
          <w:sz w:val="16"/>
        </w:rPr>
        <w:t xml:space="preserve">19 Today, talking in terms of terrorist affiliations relies heavily on racialised stereotypes created by the West to distinguish between ‘us’ and ‘them’. Justifications for non-proliferation rely heavily on racialised notions that ‘Third World’ states are unpredictable and religiously fanatical.20 The UK White Paper on Trident, published in 2007, justifies England’s nuclear posture by referring to ‘weak and failing states … [which] offer safe havens for international terrorists’.21 In this example, the UK is utilising public fear of the ‘other’ to create support for their nuclear weapons regime, drawing up racialised stereotypes in their official reports.22 </w:t>
      </w:r>
      <w:r w:rsidRPr="00F31D5D">
        <w:rPr>
          <w:rStyle w:val="StyleUnderline"/>
        </w:rPr>
        <w:t>Those states that attempt to obtain weapons outside of the NPT are frequently referred to in highly racialised terms in order to reiterate their ‘devious nature’.</w:t>
      </w:r>
      <w:r w:rsidRPr="00F31D5D">
        <w:rPr>
          <w:sz w:val="16"/>
        </w:rPr>
        <w:t xml:space="preserve">23 </w:t>
      </w:r>
      <w:r w:rsidRPr="00F31D5D">
        <w:rPr>
          <w:rStyle w:val="StyleUnderline"/>
        </w:rPr>
        <w:t>This deviousness is juxtaposed with Western nuclear security in a bid to highlight the illegitimacy of ‘rogue states’. The racialised stereotyping of these states as ‘failing’, and having ‘terrorist allies’, works to undermine their standing</w:t>
      </w:r>
      <w:r w:rsidRPr="00F31D5D">
        <w:rPr>
          <w:sz w:val="16"/>
        </w:rPr>
        <w:t xml:space="preserve"> and cement the P5’s position at the head of international politics.24 This racialised ‘othering’ is utilised throughout the Western security agenda, but has also permeated into the discourses of these so-called ‘rogue states’. In addition to Western discourse, nuclear dynamics between India and Pakistan highlight the extent to which colonised narratives permeate within this regime. In India’s articulations of their nuclear posture and justifications for nuclear development, clear colonial dynamics are brought to the fore. India has often considered their possession of nuclear weapons as on behalf of the remaining ‘Third World’, removing any need for others to possess them.25 While this can be viewed as an enactment of the aforementioned challenge to the exclusivity of nuclear weapons, India does not agree with allowing other marginalised and excluded states to participate in the nuclear ‘club’.26 In this way, India is enacting a colonial dominance of their own. </w:t>
      </w:r>
      <w:r w:rsidRPr="00F31D5D">
        <w:rPr>
          <w:rStyle w:val="StyleUnderline"/>
        </w:rPr>
        <w:t>An example of this colonial desire to dominate the rest of the ‘Third World’, India’s discourse on the access by Pakistan of nuclear weapons is highly patronising and evocative of a colonial mentality.</w:t>
      </w:r>
      <w:r w:rsidRPr="00F31D5D">
        <w:rPr>
          <w:sz w:val="16"/>
        </w:rPr>
        <w:t xml:space="preserve">27 Scholars who explore the dynamics of Indian and Pakistani nuclear politics have rooted its development in the turbulent national histories of the two states. As a result of the 1947 division of British India into India and Pakistan, highly imperial and colonial motives define their race for nuclear weapons.28 </w:t>
      </w:r>
      <w:r w:rsidRPr="00F31D5D">
        <w:rPr>
          <w:rStyle w:val="StyleUnderline"/>
        </w:rPr>
        <w:t>India has explicitly justified their development of the bomb with a ‘need to be armed and equipped … so that they [Pakistan] learn to respect us’.</w:t>
      </w:r>
      <w:r w:rsidRPr="00F31D5D">
        <w:rPr>
          <w:sz w:val="16"/>
        </w:rPr>
        <w:t>29 This desire to be acknowledged as the dominant and superior power dictates Indian nuclear development. Similarly, Pakistani nuclear policy is rooted in their perception that India challenged their status as a nation through the detonation of their first nuclear weapon: ‘If you remember, India detonated the bomb first … they challenged us … Our security, peace, and stability was gravely threatened.’30 Clearly</w:t>
      </w:r>
      <w:r w:rsidRPr="00F31D5D">
        <w:rPr>
          <w:rStyle w:val="StyleUnderline"/>
        </w:rPr>
        <w:t>, the tension between these two nations is grounded in historic notions of colonial superiority. In regards to the wider security agenda, this specific relationship is demonstrative of how important nuclear weapons remain in regards to international standing. The issues of nuclear weapons states are perceived as far more pressing than those outside of the ‘club’, increasing the incentive for admission.</w:t>
      </w:r>
    </w:p>
    <w:p w:rsidR="007D5870" w:rsidRDefault="007D5870" w:rsidP="007D5870"/>
    <w:p w:rsidR="007D5870" w:rsidRDefault="007D5870" w:rsidP="007D5870">
      <w:pPr>
        <w:rPr>
          <w:u w:val="single"/>
        </w:rPr>
      </w:pPr>
    </w:p>
    <w:p w:rsidR="007D5870" w:rsidRPr="00E324B0" w:rsidRDefault="007D5870" w:rsidP="007D5870">
      <w:pPr>
        <w:rPr>
          <w:u w:val="single"/>
        </w:rPr>
      </w:pPr>
    </w:p>
    <w:p w:rsidR="007D5870" w:rsidRPr="006566CD" w:rsidRDefault="007D5870" w:rsidP="007D5870">
      <w:pPr>
        <w:pStyle w:val="Heading3"/>
      </w:pPr>
      <w:r>
        <w:t>Other</w:t>
      </w:r>
    </w:p>
    <w:p w:rsidR="007D5870" w:rsidRDefault="007D5870" w:rsidP="007D5870">
      <w:pPr>
        <w:pStyle w:val="Heading4"/>
      </w:pPr>
      <w:r>
        <w:t>We must reject what is fundamentally considered to be “American” and confront the inherent racism intertwined with patriotism in order to overcome anti-Arab racism, orientalism, and islamaphobia</w:t>
      </w:r>
    </w:p>
    <w:p w:rsidR="007D5870" w:rsidRPr="00451238" w:rsidRDefault="007D5870" w:rsidP="007D5870">
      <w:pPr>
        <w:rPr>
          <w:rFonts w:ascii="Times New Roman" w:eastAsia="Times New Roman" w:hAnsi="Times New Roman" w:cs="Times New Roman"/>
          <w:sz w:val="24"/>
        </w:rPr>
      </w:pPr>
      <w:r w:rsidRPr="00080E87">
        <w:rPr>
          <w:rStyle w:val="Style13ptBold"/>
        </w:rPr>
        <w:t>Salaita 2006</w:t>
      </w:r>
      <w:r w:rsidRPr="00080E87">
        <w:t>(</w:t>
      </w:r>
      <w:r w:rsidRPr="000D4A38">
        <w:t xml:space="preserve">Steven George Salaita, B.A. in political science from Radford University, M.A. in English from Radford, Ph.D. from the University of Oklahoma in Native American studies with a literature emphasis, “Beyond Orientalism and Islamophobia 9/11, Anti-Arab Racism, and the Mythos of National Pride”, CR: The New Centennial Review Volume 6, September 2006, </w:t>
      </w:r>
      <w:r w:rsidRPr="00B948AE">
        <w:t>https://www.jstor.org/stable/41949528?casa_token=zXrNuL2A7T0AAAAA:4kBQ3LcoCuaiVH_zZeNgoG3Xlk4Gy3JVOjPWnfF6QisHTgJUEzo_q1D551G-tJkkV8DSsGuzmWkNItbIieMQPQPPBMwEYjKO36rhXorNehtKu-Z_9FDq&amp;seq=1#metadata_info_tab_contents</w:t>
      </w:r>
      <w:r w:rsidRPr="000D4A38">
        <w:t>, AEN)</w:t>
      </w:r>
    </w:p>
    <w:p w:rsidR="007D5870" w:rsidRPr="00451238" w:rsidRDefault="007D5870" w:rsidP="007D5870">
      <w:pPr>
        <w:rPr>
          <w:rStyle w:val="StyleUnderline"/>
        </w:rPr>
      </w:pPr>
      <w:r w:rsidRPr="00451238">
        <w:rPr>
          <w:sz w:val="16"/>
        </w:rPr>
        <w:t xml:space="preserve">This essay has been framed by analysis of national pride in the United States. </w:t>
      </w:r>
      <w:r w:rsidRPr="00451238">
        <w:rPr>
          <w:rStyle w:val="StyleUnderline"/>
        </w:rPr>
        <w:t>Numerous expressions of national pride exist,</w:t>
      </w:r>
      <w:r w:rsidRPr="00451238">
        <w:rPr>
          <w:sz w:val="16"/>
        </w:rPr>
        <w:t xml:space="preserve"> of course, </w:t>
      </w:r>
      <w:r w:rsidRPr="00451238">
        <w:rPr>
          <w:rStyle w:val="StyleUnderline"/>
        </w:rPr>
        <w:t>but the predominant expression, symbiotic with the prevailing version of patriotism, has rendered both imperialism and Messianism synonymous with American identity.</w:t>
      </w:r>
      <w:r w:rsidRPr="00451238">
        <w:rPr>
          <w:sz w:val="16"/>
        </w:rPr>
        <w:t xml:space="preserve"> </w:t>
      </w:r>
      <w:r w:rsidRPr="00451238">
        <w:rPr>
          <w:rStyle w:val="StyleUnderline"/>
        </w:rPr>
        <w:t xml:space="preserve">This version of patriotism is preceded by anti-Arab racism and would, </w:t>
      </w:r>
      <w:r w:rsidRPr="00451238">
        <w:rPr>
          <w:sz w:val="16"/>
        </w:rPr>
        <w:t xml:space="preserve">therefore, </w:t>
      </w:r>
      <w:r w:rsidRPr="00451238">
        <w:rPr>
          <w:rStyle w:val="StyleUnderline"/>
        </w:rPr>
        <w:t>be unfeasible without anti-Arab racism</w:t>
      </w:r>
      <w:r w:rsidRPr="00451238">
        <w:rPr>
          <w:sz w:val="16"/>
        </w:rPr>
        <w:t xml:space="preserve">, the unnamed but essential purveyor of the national interest. Anti-Arab racism is itself preceded by historical episodes too great to reduce to pithy interethnic dialectics. Years ago, Amilcar Cabral noted that "culture is the vigorous manifestation on the ideological or idealist plane of the physical and historical reality of the society that is dominated or to be dominated" (1994, 54). Cabral's conflation of political desire and cultural manifestation is no less true today, even across space and time, which indicates that </w:t>
      </w:r>
      <w:r w:rsidRPr="00451238">
        <w:rPr>
          <w:rStyle w:val="StyleUnderline"/>
        </w:rPr>
        <w:t>a moral paradigm of enlightenment indeed creates the reality of American domination of the Arab World, and, to a lesser degree, its marginalization of Arab Americans.</w:t>
      </w:r>
      <w:r w:rsidRPr="00451238">
        <w:rPr>
          <w:sz w:val="16"/>
        </w:rPr>
        <w:t xml:space="preserve"> For this reason, if no other, </w:t>
      </w:r>
      <w:r w:rsidRPr="00451238">
        <w:rPr>
          <w:rStyle w:val="StyleUnderline"/>
        </w:rPr>
        <w:t>Orientalism and Islamophobia matter and demand continued interrogation.</w:t>
      </w:r>
      <w:r w:rsidRPr="00451238">
        <w:rPr>
          <w:sz w:val="16"/>
        </w:rPr>
        <w:t xml:space="preserve"> But if </w:t>
      </w:r>
      <w:r w:rsidRPr="00451238">
        <w:rPr>
          <w:rStyle w:val="StyleUnderline"/>
        </w:rPr>
        <w:t>we are to contextualize Orientalism and Islamophobia within a more dynamic methodology, then racism must become part of our vocabulary.</w:t>
      </w:r>
      <w:r w:rsidRPr="00451238">
        <w:rPr>
          <w:sz w:val="16"/>
        </w:rPr>
        <w:t xml:space="preserve"> Even if the word is not part of the discourse in the United States vis-à-vis Arabs, it is, tacitly but pervasively, part of the culture of discursive authority in the United States vis-àvis both Arabs and those who are otherwise oppressed as a result of legislation rationalized by the fear of terrorism (a phenomenon now exclusive to the Arab World in corporate American media). In sum, then</w:t>
      </w:r>
      <w:r w:rsidRPr="00451238">
        <w:rPr>
          <w:rStyle w:val="StyleUnderline"/>
        </w:rPr>
        <w:t>, anti-Arab racism in the United States is simultaneously overused and underdiscussed</w:t>
      </w:r>
      <w:r w:rsidRPr="00451238">
        <w:rPr>
          <w:sz w:val="16"/>
        </w:rPr>
        <w:t xml:space="preserve">. It is extrinsic, intrinsic, and, most importantly, ubiquitous. </w:t>
      </w:r>
      <w:r w:rsidRPr="00451238">
        <w:rPr>
          <w:rStyle w:val="StyleUnderline"/>
        </w:rPr>
        <w:t xml:space="preserve">In order to challenge it with any success, we are compelled to analyze notions of patriotism and national pride, which inevitably give anti-Arab racism meaning. </w:t>
      </w:r>
      <w:r w:rsidRPr="00451238">
        <w:rPr>
          <w:sz w:val="16"/>
        </w:rPr>
        <w:t xml:space="preserve">Conversely, anti-Arab racism mystifies patriotism and national pride. It is in this spirit that I announce openly that I am unpatriotic, a sentimenthat should not in any way be confused with disdain. Rather, it speaks to my rejection of anti-Arab racism. I similarly reject the various origins of anti-Arab racism and, in so doing, reject the American metanarrative of manifest manners. I do so with a sad but necessary acknowledgment: </w:t>
      </w:r>
      <w:r w:rsidRPr="00451238">
        <w:rPr>
          <w:rStyle w:val="StyleUnderline"/>
        </w:rPr>
        <w:t>Ridding the United States of anti-Arab racism requires nothing less than a rejection of all that is now considered fundamentally American.</w:t>
      </w:r>
    </w:p>
    <w:p w:rsidR="007D5870" w:rsidRDefault="007D5870" w:rsidP="007D5870"/>
    <w:p w:rsidR="007D5870" w:rsidRDefault="007D5870" w:rsidP="007D5870">
      <w:pPr>
        <w:pStyle w:val="Heading2"/>
      </w:pPr>
      <w:r>
        <w:t xml:space="preserve">Answers </w:t>
      </w:r>
    </w:p>
    <w:p w:rsidR="007D5870" w:rsidRDefault="007D5870" w:rsidP="007D5870">
      <w:pPr>
        <w:pStyle w:val="Heading3"/>
      </w:pPr>
      <w:r>
        <w:t>Deterrence Good</w:t>
      </w:r>
    </w:p>
    <w:p w:rsidR="007D5870" w:rsidRDefault="007D5870" w:rsidP="007D5870">
      <w:pPr>
        <w:pStyle w:val="Heading4"/>
      </w:pPr>
      <w:r>
        <w:t xml:space="preserve">Deterrence time is running out, these situations of insecurity will multiply and outpace the potential of deterrence - thus, the need to shift political commitments </w:t>
      </w:r>
    </w:p>
    <w:p w:rsidR="007D5870" w:rsidRPr="00994790" w:rsidRDefault="007D5870" w:rsidP="007D5870">
      <w:pPr>
        <w:rPr>
          <w:sz w:val="16"/>
          <w:szCs w:val="16"/>
        </w:rPr>
      </w:pPr>
      <w:r w:rsidRPr="006E7822">
        <w:rPr>
          <w:rStyle w:val="Style13ptBold"/>
        </w:rPr>
        <w:t>Burke 16</w:t>
      </w:r>
      <w:r>
        <w:rPr>
          <w:rStyle w:val="Style13ptBold"/>
        </w:rPr>
        <w:t xml:space="preserve"> </w:t>
      </w:r>
      <w:r w:rsidRPr="00994790">
        <w:rPr>
          <w:sz w:val="16"/>
          <w:szCs w:val="16"/>
        </w:rPr>
        <w:t>Anthony Burke (2016): Nuclear time: temporal metaphors of the nuclear</w:t>
      </w:r>
      <w:r>
        <w:rPr>
          <w:sz w:val="16"/>
          <w:szCs w:val="16"/>
        </w:rPr>
        <w:t xml:space="preserve"> </w:t>
      </w:r>
      <w:r w:rsidRPr="00994790">
        <w:rPr>
          <w:sz w:val="16"/>
          <w:szCs w:val="16"/>
        </w:rPr>
        <w:t>present, Critical Studies on Security, DOI: 10.1080/21624887.2016.1162394 DW</w:t>
      </w:r>
    </w:p>
    <w:p w:rsidR="007D5870" w:rsidRPr="0023029E" w:rsidRDefault="007D5870" w:rsidP="007D5870">
      <w:r w:rsidRPr="0015014A">
        <w:rPr>
          <w:sz w:val="16"/>
        </w:rPr>
        <w:t xml:space="preserve">Responsibility-in-time In his renewed call for nuclear abolition, Jonathan </w:t>
      </w:r>
      <w:r w:rsidRPr="00140F94">
        <w:rPr>
          <w:u w:val="single"/>
        </w:rPr>
        <w:t xml:space="preserve">Schell stated </w:t>
      </w:r>
      <w:r w:rsidRPr="0015014A">
        <w:rPr>
          <w:sz w:val="16"/>
        </w:rPr>
        <w:t xml:space="preserve">that </w:t>
      </w:r>
      <w:r w:rsidRPr="00140F94">
        <w:rPr>
          <w:u w:val="single"/>
        </w:rPr>
        <w:t>the end of the Cold</w:t>
      </w:r>
      <w:r>
        <w:rPr>
          <w:u w:val="single"/>
        </w:rPr>
        <w:t xml:space="preserve"> </w:t>
      </w:r>
      <w:r w:rsidRPr="00140F94">
        <w:rPr>
          <w:u w:val="single"/>
        </w:rPr>
        <w:t>War had given humanity ‘the gift of time</w:t>
      </w:r>
      <w:r w:rsidRPr="0015014A">
        <w:rPr>
          <w:sz w:val="16"/>
        </w:rPr>
        <w:t>…</w:t>
      </w:r>
      <w:r w:rsidRPr="00140F94">
        <w:rPr>
          <w:u w:val="single"/>
        </w:rPr>
        <w:t>to create the structures that will carry us to the</w:t>
      </w:r>
      <w:r>
        <w:rPr>
          <w:u w:val="single"/>
        </w:rPr>
        <w:t xml:space="preserve"> </w:t>
      </w:r>
      <w:r w:rsidRPr="00140F94">
        <w:rPr>
          <w:u w:val="single"/>
        </w:rPr>
        <w:t>goal and keep us there’</w:t>
      </w:r>
      <w:r w:rsidRPr="0015014A">
        <w:rPr>
          <w:sz w:val="16"/>
        </w:rPr>
        <w:t xml:space="preserve">; if we succeed, ‘we will secure the greatest of </w:t>
      </w:r>
      <w:r w:rsidRPr="003704B1">
        <w:rPr>
          <w:sz w:val="16"/>
        </w:rPr>
        <w:t xml:space="preserve">time’s gifts, assurance of a human future’ (Schell 1998, 16). </w:t>
      </w:r>
      <w:r w:rsidRPr="003704B1">
        <w:rPr>
          <w:u w:val="single"/>
        </w:rPr>
        <w:t>We search for time that is running out, to stay the hands of a clock running down. Yet we don’t know how fast that clock is ticking, while the nuclear states’ dare it to tick faster</w:t>
      </w:r>
      <w:r w:rsidRPr="003704B1">
        <w:rPr>
          <w:sz w:val="16"/>
        </w:rPr>
        <w:t xml:space="preserve">. </w:t>
      </w:r>
      <w:r w:rsidRPr="003704B1">
        <w:rPr>
          <w:u w:val="single"/>
        </w:rPr>
        <w:t>We try to buy time, to make time, to make nuclear time work. Hence the range of important concerns with controlling further proliferation, nuclear security, less threatening and dangerous nuclear postures, and the new research into staged disarmament, deterrence at low levels, verification and breakout for a world near ‘zero’</w:t>
      </w:r>
      <w:r w:rsidRPr="003704B1">
        <w:rPr>
          <w:sz w:val="16"/>
        </w:rPr>
        <w:t xml:space="preserve"> (Cortwright and Väryrynen 2010). </w:t>
      </w:r>
      <w:r w:rsidRPr="003704B1">
        <w:rPr>
          <w:u w:val="single"/>
        </w:rPr>
        <w:t xml:space="preserve">Even then we fear the challenges will outpace our nuclear governance, our ability to transform our reason, our practices and our institutions; we fear our time is inadequate to our times. How long, then, is nuclear time? </w:t>
      </w:r>
      <w:r w:rsidRPr="003704B1">
        <w:rPr>
          <w:sz w:val="16"/>
        </w:rPr>
        <w:t xml:space="preserve">In some accounts of the Anthropocene – an era in which the collective impact of human industrialisation and life has such profound consequences for the planetary biosphere that it will be found in the geological record – its emergence is dated from the Manhattan project’s Trinity test of July 1945 (Bonneuil and Fressoz 2016, ch. 1). While we should acknowledge that the Anthropocene has multiple points of emergence – of which the industrial revolution is the most decisive – </w:t>
      </w:r>
      <w:r w:rsidRPr="003704B1">
        <w:rPr>
          <w:u w:val="single"/>
        </w:rPr>
        <w:t>the global nuclear winter that was predicted as the certain outcome of nuclear war is one potent example of the moral and physical enormity of humankind’s new power over the planet. Thousands of atmospheric nuclear tests have left concentrations of strontium 90 in the bones of almost every human being; the radioactive wastes created by nuclear power stations will remain toxic to life for hundreds of thousands of years; and the radioactive and fissile materials from our nuclear weapons and testing stocks constitute a diabolical challenge for safe storage and disposal, threatening human communities and ecosystems around the world. When to this we add consideration of the abject trust we place in deterrence, and the ineradicability of nuclear knowledge, nuclear time seems inordinately long, longer than homo sapiens has walked the earth.</w:t>
      </w:r>
      <w:r w:rsidRPr="003704B1">
        <w:rPr>
          <w:sz w:val="16"/>
        </w:rPr>
        <w:t xml:space="preserve"> Martin Amis’s now famous line that ‘</w:t>
      </w:r>
      <w:r w:rsidRPr="003704B1">
        <w:rPr>
          <w:u w:val="single"/>
        </w:rPr>
        <w:t>the trouble with deterrence is that it can’t last out the necessary timespan, which is roughly between now and the death of the sun’</w:t>
      </w:r>
      <w:r w:rsidRPr="003704B1">
        <w:rPr>
          <w:sz w:val="16"/>
        </w:rPr>
        <w:t xml:space="preserve"> (1987, 16), captures exactly the terrible duration of this kind of nuclear time. This kind of time demands an extraordinary kind of strategic and moral responsibility: a temporally and structurally intertwined responsibility, both for the past and for future generations of humans, animals, plants, forests and fish. Moral responsibility here faces both temporal stretching into an indefinite future, and temporal reverberation from the complex interaction of decisions and processes taken in a past flowing ever forward, as it perpetually takes over the now and affects what can be (Burke 2013, 23–24). As Stefanie Fishel argues (2015, 132), half life is a form of physical memory that perseveres forwards: ‘plutonium… remembers for up 24,100 years’. </w:t>
      </w:r>
      <w:r w:rsidRPr="003704B1">
        <w:rPr>
          <w:u w:val="single"/>
        </w:rPr>
        <w:t>There is a profound challenge of collective common will and action here, of global coordination and commitment, that begins in the present and extends for the next thousand years</w:t>
      </w:r>
      <w:r w:rsidRPr="003704B1">
        <w:rPr>
          <w:sz w:val="16"/>
        </w:rPr>
        <w:t xml:space="preserve">. Yet </w:t>
      </w:r>
      <w:r w:rsidRPr="003704B1">
        <w:rPr>
          <w:u w:val="single"/>
        </w:rPr>
        <w:t>the imagination of political time rarely extends beyond the next administration, and the terribly fractured nature of international and</w:t>
      </w:r>
      <w:r w:rsidRPr="003704B1">
        <w:rPr>
          <w:sz w:val="16"/>
        </w:rPr>
        <w:t xml:space="preserve"> (most </w:t>
      </w:r>
      <w:r w:rsidRPr="003704B1">
        <w:rPr>
          <w:u w:val="single"/>
        </w:rPr>
        <w:t>domestic</w:t>
      </w:r>
      <w:r w:rsidRPr="003704B1">
        <w:rPr>
          <w:sz w:val="16"/>
        </w:rPr>
        <w:t xml:space="preserve">) </w:t>
      </w:r>
      <w:r w:rsidRPr="003704B1">
        <w:rPr>
          <w:u w:val="single"/>
        </w:rPr>
        <w:t>political society makes such a commitment seem illusory and quixotic.</w:t>
      </w:r>
      <w:r w:rsidRPr="003704B1">
        <w:rPr>
          <w:sz w:val="16"/>
        </w:rPr>
        <w:t xml:space="preserve"> At the same time, scepticism of our nuclear responsibilities is also an extraordinary and reckless form of denial. The nuclear Anthropocene is a brute ontic fact; it cannot be wished away. In short, we are all in some way responsible, even if that responsibility is being failed (and some are more responsible than others, because of their direct role or implication in the system and their greater ability to contribute to beneficial change). It was, in part, this aspect of the nuclear predicament that spurred me to formulate the theory of Security Cosmopolitanism, with its second ethical principle that ‘all states and security actors have fundamental responsibilities to future generations and the long-term survival of global ecosystems: to consider the impact of their decisions, choices and commitments through time’ (Burke 2013, 22; Burke, Lee-Koo, and McDonald 2014, 17–18). Traditionally, cosmopolitanism expands responsibilities in space, to the global, but not to the planet and not into extended time. The globally distributed harms that are produced by the nuclear complex – harms that are not captured adequately by the nonproliferation regime (Biswas 2014) – make a cosmopolitan ethics compelling in the nuclear space. However, in the same way that we must expand our concept of responsibility spatially, to communities such as those in the Marshall Islands who have been left with the toxic legacy of nuclear testing (Matheison 2015), we must extend responsibility temporally: into a future that will take in hundreds and thousands of future generations in as many potential sites. The political theorist Iris Marion Young put such a principle forcefully in her book Responsibility for Justice, where she developed a ‘social connection model’ of responsibility for collective and distributed forms of structural injustice (Young 2011). </w:t>
      </w:r>
      <w:r w:rsidRPr="003704B1">
        <w:rPr>
          <w:u w:val="single"/>
        </w:rPr>
        <w:t>Security cosmopolitanism is similarly concerned with collective, systemic and distributed forms of insecurity that do not have a single source or cause</w:t>
      </w:r>
      <w:r w:rsidRPr="003704B1">
        <w:rPr>
          <w:sz w:val="16"/>
        </w:rPr>
        <w:t xml:space="preserve"> (Burke 2015). Young argues that our responsibility derives from ‘belonging together with others in a system of interdependent processes of cooperation and competition through which we seek benefits and aim to realise projects…All who dwell within the structures must take responsibility for remedying injustices they cause’. Importantly, she insists that the ‘primary emphasis’ of the social connection model ‘is forward-looking. We seek to assign responsibility for structural social injustice that has existed recently, is ongoing, and is likely to persist unless social processes change’ (Young 2011, 105). It is in an attempt to promote such a responsibility that Security Cosmopolitanism insists on a ‘global categorical imperative’ that directs security actors to ‘act as if both the principles and consequences of [their] action will become global, across space and through time, and [to] act only in ways that will bring a more secure life for all human beings closer’ (Burke 2013, 23). This ethics can also support a notion of ‘worldly’ security that aims to secure the ‘worlds’ in which ‘diverse forms of being’ coexist and interrelate, with the important proviso – missing from Audra Mitchell’s (2014) statement of the theory – that our worlds must be secured through indefinite time. Responsibility in time circles and reverberates between the past and future: we remember the Los Alamos scientists who signed a petition asking for the weapons they were building not to be used against Japan, and who worried about the potential impact of atomic weapons on the future security of humanity; and we know that such expressions of responsibility, with the memory of our Cold War failures all too vivid, can in turn drive us forward, to renewed efforts to compensate and support communities subject to myriad nuclear harms, to end the production of fissile material and eliminate existing stocks, and to reduce and then eliminate the threat that nuclear weapons pose to the planet. There is no circumstance under which we can assume that we have a right to burden future generations with the same level of fear and toxicity that postwar communities have had to endure. It </w:t>
      </w:r>
      <w:r w:rsidRPr="003704B1">
        <w:rPr>
          <w:u w:val="single"/>
        </w:rPr>
        <w:t>is this vertiginous but inescapable responsibility that is failed by</w:t>
      </w:r>
      <w:r w:rsidRPr="003704B1">
        <w:rPr>
          <w:sz w:val="16"/>
        </w:rPr>
        <w:t xml:space="preserve"> strategic time, by </w:t>
      </w:r>
      <w:r w:rsidRPr="003704B1">
        <w:rPr>
          <w:u w:val="single"/>
        </w:rPr>
        <w:t>deterrence time, by the times of progress or recurrence</w:t>
      </w:r>
      <w:r w:rsidRPr="003704B1">
        <w:rPr>
          <w:sz w:val="16"/>
        </w:rPr>
        <w:t xml:space="preserve">. In sum, </w:t>
      </w:r>
      <w:r w:rsidRPr="003704B1">
        <w:rPr>
          <w:u w:val="single"/>
        </w:rPr>
        <w:t>our dominant metaphors of nuclear time fail the true span and horror of nuclear time.</w:t>
      </w:r>
      <w:r w:rsidRPr="003704B1">
        <w:rPr>
          <w:sz w:val="16"/>
        </w:rPr>
        <w:t xml:space="preserve"> If tomorrow is to be survived, abolition</w:t>
      </w:r>
    </w:p>
    <w:p w:rsidR="007D5870" w:rsidRPr="001F779A" w:rsidRDefault="007D5870" w:rsidP="007D5870"/>
    <w:p w:rsidR="007D5870" w:rsidRPr="002639A2" w:rsidRDefault="007D5870" w:rsidP="007D5870">
      <w:pPr>
        <w:pStyle w:val="Heading3"/>
      </w:pPr>
      <w:r>
        <w:t xml:space="preserve">SALW Prolif </w:t>
      </w:r>
      <w:r>
        <w:sym w:font="Wingdings" w:char="F0E0"/>
      </w:r>
      <w:r>
        <w:t xml:space="preserve"> War in Africa</w:t>
      </w:r>
    </w:p>
    <w:p w:rsidR="007D5870" w:rsidRPr="004D0B23" w:rsidRDefault="007D5870" w:rsidP="007D5870">
      <w:pPr>
        <w:pStyle w:val="Heading4"/>
      </w:pPr>
      <w:r w:rsidRPr="004D0B23">
        <w:t xml:space="preserve">History proves that selling arms to Africa inspires continental war </w:t>
      </w:r>
    </w:p>
    <w:p w:rsidR="007D5870" w:rsidRPr="004D0B23" w:rsidRDefault="007D5870" w:rsidP="007D5870">
      <w:pPr>
        <w:rPr>
          <w:sz w:val="26"/>
        </w:rPr>
      </w:pPr>
      <w:r w:rsidRPr="004D0B23">
        <w:rPr>
          <w:rStyle w:val="Style13ptBold"/>
        </w:rPr>
        <w:t>Grip 2017</w:t>
      </w:r>
      <w:r w:rsidRPr="006566CD">
        <w:rPr>
          <w:rStyle w:val="Style13ptBold"/>
          <w:b w:val="0"/>
        </w:rPr>
        <w:t xml:space="preserve"> </w:t>
      </w:r>
      <w:r w:rsidRPr="006566CD">
        <w:rPr>
          <w:rStyle w:val="Style13ptBold"/>
          <w:b w:val="0"/>
          <w:sz w:val="12"/>
          <w:szCs w:val="12"/>
        </w:rPr>
        <w:t xml:space="preserve">(Dr Lina Grip was a Researcher specialising in non-military security threats at the European Security Programme, including threats associated with violent crime and extremism. She has worked as a Researcher at SIPRI since 2011. Earned M.A. in IR in Stockholm University, and a Ph. D in Political Science at the University of Helsinki. “Small arms control in Africa,” Chapter 3, “Introduction,” pgs. 62-63, published by Helsinki University in 2017, </w:t>
      </w:r>
      <w:hyperlink r:id="rId617" w:history="1">
        <w:r w:rsidRPr="006566CD">
          <w:rPr>
            <w:rStyle w:val="Hyperlink"/>
            <w:sz w:val="12"/>
            <w:szCs w:val="12"/>
          </w:rPr>
          <w:t>https://core.ac.uk/download/pdf/84363842.pdf</w:t>
        </w:r>
      </w:hyperlink>
      <w:r w:rsidRPr="006566CD">
        <w:rPr>
          <w:rStyle w:val="Style13ptBold"/>
          <w:b w:val="0"/>
          <w:sz w:val="12"/>
          <w:szCs w:val="12"/>
        </w:rPr>
        <w:t>, JGH)</w:t>
      </w:r>
    </w:p>
    <w:p w:rsidR="007D5870" w:rsidRPr="004D0B23" w:rsidRDefault="007D5870" w:rsidP="007D5870">
      <w:pPr>
        <w:rPr>
          <w:sz w:val="8"/>
        </w:rPr>
      </w:pPr>
      <w:r w:rsidRPr="004D0B23">
        <w:rPr>
          <w:sz w:val="8"/>
        </w:rPr>
        <w:t xml:space="preserve">Scholars have debated what kind of impact, or to what extent, firearms imports affected Africa during the gun-slave trade centuries. The demographic impact of the slave trade over these centuries was undisputedly substantial, even though determining the exact scope has been subjected to great debates.352 </w:t>
      </w:r>
      <w:r w:rsidRPr="004D0B23">
        <w:rPr>
          <w:u w:val="single"/>
        </w:rPr>
        <w:t>In 1750, Africa had 6–11 per cent of the world’s population. By 1900 it had fallen to 5–7 per cent</w:t>
      </w:r>
      <w:r w:rsidRPr="004D0B23">
        <w:rPr>
          <w:sz w:val="8"/>
        </w:rPr>
        <w:t xml:space="preserve">.353 Besides the large demographic impact, the trade for slaves had a more socially disruptive impact than the trade for the same value of commodities, as slaves </w:t>
      </w:r>
      <w:r>
        <w:rPr>
          <w:sz w:val="8"/>
        </w:rPr>
        <w:t xml:space="preserve"> bbbbbbbbbbbb</w:t>
      </w:r>
      <w:r w:rsidRPr="004D0B23">
        <w:rPr>
          <w:sz w:val="8"/>
        </w:rPr>
        <w:t xml:space="preserve">were more likely to be acquired by force or theft.354 </w:t>
      </w:r>
      <w:r w:rsidRPr="004D0B23">
        <w:rPr>
          <w:u w:val="single"/>
        </w:rPr>
        <w:t>During the transatlantic slave trade, large parts of sub-Saharan African societies experienced a shift in state formation towards centralization and militarization.</w:t>
      </w:r>
      <w:r w:rsidRPr="004D0B23">
        <w:rPr>
          <w:sz w:val="8"/>
        </w:rPr>
        <w:t xml:space="preserve"> One assumption has been that states dependent on firearms more easily formed and maintained standing armies under centralized control than did, for example, cavalry states.355 </w:t>
      </w:r>
      <w:r w:rsidRPr="004D0B23">
        <w:rPr>
          <w:u w:val="single"/>
        </w:rPr>
        <w:t>Firearms were easily deployed in the new structures–they required little skill to use compared to other missile weapons, which facilitated quick training of a central army.</w:t>
      </w:r>
      <w:r w:rsidRPr="004D0B23">
        <w:rPr>
          <w:sz w:val="8"/>
        </w:rPr>
        <w:t>356 Roberts argues that many states in West Africa were militarized during the period, and others emerged with a military ruling class, including Asante, Gyaman, Segu Bambara, Oyo, Dahomey and the Sokoto Caliphate.357 According to Roberts, ‘</w:t>
      </w:r>
      <w:r w:rsidRPr="004D0B23">
        <w:rPr>
          <w:u w:val="single"/>
        </w:rPr>
        <w:t>The growth of a standing army of musketeers composed of slaves was clearly part of the asantehene’s (the king’s) bid for power’.</w:t>
      </w:r>
      <w:r w:rsidRPr="004D0B23">
        <w:rPr>
          <w:sz w:val="8"/>
        </w:rPr>
        <w:t xml:space="preserve">358 According to Kea, firearms were central in the military reform of the Gold Coast states in the 17th century. In the late 16th or early 17th centuries the state of Akwamu (in today’s Ghana) established a politico-military form of government in which military commanders replaced the former heads of clans as state officials. A similar form of political organization existed in early 17th century Denkyira, where the people were divided for political and military reasons into three groups, and each of these divisions was under a military commander. </w:t>
      </w:r>
      <w:r w:rsidRPr="004D0B23">
        <w:rPr>
          <w:u w:val="single"/>
        </w:rPr>
        <w:t>Evidence indicates that militarization of the political organization of some inland Gold Coast states had already been achieved by the mid 17th century.</w:t>
      </w:r>
      <w:r w:rsidRPr="004D0B23">
        <w:rPr>
          <w:sz w:val="8"/>
        </w:rPr>
        <w:t xml:space="preserve"> On the coast this process also occurred in several states, in Fanti by the 1650s and in Assini by the 1690s.359 According to Kea, the Dahomey kingdom, ‘with its highly specialized military organization and great variety of guns, might be said to represent the climax of the firearms trade’.360 Meanwhile, Asante adopted a military organization in the late 17th century, and ‘developed a more complex military system than any other Gold Coast state’.361 Other studies show similar developments in Central Africa in the 19th century. According to Donatien Dibwe and Dia Mwembu, </w:t>
      </w:r>
      <w:r w:rsidRPr="004D0B23">
        <w:rPr>
          <w:u w:val="single"/>
        </w:rPr>
        <w:t>firearms supplied by Portuguese and Arab-Swahili traffickers in exchange for slaves and ivory were central to the state of Lumpungu (in today’s Democratic Republic of Congo) in conquering surrounding chiefdoms and creating a centralized state structure, in the third quarter of the 19th century.362 They call the introduction of firearms ‘a decisive turning point in Busongye history’, which led to ‘the emergence of a new type of military power that imposed itself on traditional power structures’.</w:t>
      </w:r>
      <w:r w:rsidRPr="004D0B23">
        <w:rPr>
          <w:sz w:val="8"/>
        </w:rPr>
        <w:t xml:space="preserve">363 </w:t>
      </w:r>
      <w:r w:rsidRPr="004D0B23">
        <w:rPr>
          <w:u w:val="single"/>
        </w:rPr>
        <w:t>According to Dibwe and Mwembu, ‘The coming of firearms [in the mid-19th century] plunged Central Africa into a cycle of unprecedented violence, causing a large amount of victims, but also causing some to flee their territory’.</w:t>
      </w:r>
      <w:r w:rsidRPr="004D0B23">
        <w:rPr>
          <w:sz w:val="8"/>
        </w:rPr>
        <w:t xml:space="preserve">364 </w:t>
      </w:r>
      <w:r w:rsidRPr="004D0B23">
        <w:rPr>
          <w:u w:val="single"/>
        </w:rPr>
        <w:t>This suggests that the militarization and centralization of political organization–carried out with small arms–enabled a new military ruling class which replaced leaders who may have gained their positions in more legitimate ways. David Gordon argues that firearms were crucial to the South Central African regional political economy from the mid-19th century, given the role of firearms in the production of slaves and ivory.</w:t>
      </w:r>
      <w:r w:rsidRPr="004D0B23">
        <w:rPr>
          <w:sz w:val="8"/>
        </w:rPr>
        <w:t xml:space="preserve">365 Guns were instrumental in slave raids and in the hunting of elephants on a large scale. Ivory was used to buy both slaves and weapons, and was used as tributes to foreign traders to create partnerships and alliances. The ivory trade ‘consolidated the economic and military power of those who had access to guns–or who worked in alliance with those with guns’.366 While India was the main market for East African ivory until the mid-19th century, it shifted to Europe as the African traders demand for firearms and ammunitions increased, and the Europeans offered these as payment for ivory. After the mid-19th century, three quarters of East Africa’s ivory was going to Europe, either directly or via India.367 Firearms increased the effectiveness of elephant hunting compared to previous manual hunting methods, and firearms came to dominate elephant hunting in South-East Africa, including in Mozambique.368 As the price of ivory increased, ivory stockpiles became targets of raids and needed armed protection. </w:t>
      </w:r>
      <w:r w:rsidRPr="004D0B23">
        <w:rPr>
          <w:u w:val="single"/>
        </w:rPr>
        <w:t>In spite of relatively small import quantities of firearms in South Central Africa in the second half of the 19th century, firearms ‘became a component of political survival’ and ‘A system of extraction that relied on warfare drove the demand for arms and ammunition’.</w:t>
      </w:r>
      <w:r w:rsidRPr="004D0B23">
        <w:rPr>
          <w:sz w:val="8"/>
        </w:rPr>
        <w:t xml:space="preserve">369 </w:t>
      </w:r>
      <w:r w:rsidRPr="004D0B23">
        <w:rPr>
          <w:u w:val="single"/>
        </w:rPr>
        <w:t>Violence came to dominate political organization, with territorial militarized kingdoms, mobile warlords and bandits–all armed with small arms–who sought control over the international trade.</w:t>
      </w:r>
      <w:r w:rsidRPr="004D0B23">
        <w:rPr>
          <w:sz w:val="8"/>
        </w:rPr>
        <w:t xml:space="preserve">370 As the weapons became more lethal over the course of the second half of the 19th century, the supply of ivory and slaves dwindled. This resulted in more aggressive methods for extraction.371 The long-held Arab trading stations along the East African coast, for example, became more militarised with the insertion of firearms, with which they raided inland communities for ivory and slaves.372 Several obvious parallels can be drawn to today’s conflicts, including the prolonged conflict in Eastern DRC. According to Gordon et al’s arguments, the integration of small arms and violence into political-economic structures had a destabilizing effect on Africa’s development. With the growing importance of firearms for economic production and power, African political leaders depended on firearms in warfare and state formation. </w:t>
      </w:r>
      <w:r w:rsidRPr="004D0B23">
        <w:rPr>
          <w:u w:val="single"/>
        </w:rPr>
        <w:t>To sustain political power and wealth African actors were to an increasing extent dependent on the import of small arms from a handful of countries in Western Europe, which reduced some of the earlier dependence on established trade partners around the Indian Ocean in favour of fostering relations with the Europeans.</w:t>
      </w:r>
      <w:r w:rsidRPr="004D0B23">
        <w:rPr>
          <w:sz w:val="8"/>
        </w:rPr>
        <w:t xml:space="preserve">373 Besides the exploitation of slaves and ivory, firearms spread in southern Africa in the second half of the 19th century was in part linked to the extractive industry of diamonds. </w:t>
      </w:r>
      <w:r w:rsidRPr="004D0B23">
        <w:rPr>
          <w:u w:val="single"/>
        </w:rPr>
        <w:t>The high demand for African labour in the diamond fields in the 1870s permitted the labourers to purchase guns for self-defence against the Boer and other white settlers, as well as for protection against rival local communities</w:t>
      </w:r>
      <w:r w:rsidRPr="004D0B23">
        <w:rPr>
          <w:sz w:val="8"/>
        </w:rPr>
        <w:t>.374 The widespread trade in small arms, and their importance in many societies, led to the development of domestic maintenance of firearms. As a result of the large number of firearms for private use, many societies developed small-scale firearms repair and service industries made up of blacksmiths and gunsmiths.375 According to travelogues, French merchants found the West African method of repairing locks incomparably better than any they had ever seen.376 Also in Central Africa, skilful blacksmiths quickly adapted to the emergence of a firearms market.377 This small-scale industry is still part of Africa’s gun manufacturing today, illustrating the societal diffusion of small arms technologies and the historical North-South context in which this industry developed. The African firearms industries also challenge the dichotomy between allegedly traditional (African) and (modern) European societies as only the latter are perceived as being able to support technology development fostered by the systematic application of new knowledge.378 While many historians agree that firearms were necessary to generate more slaves, and that firearms in themselves therefore greatly destabilized pre-colonial African states, this causality has been contested by studies emphasizing internal factors behind political transformations in Africa during the slave trade centuries. One prominent critic, John Thornton, argues against over-emphasizing the correlation between the changes in military technology and changes in political organization. According to Thornton, historical studies of African wars ‘have been subject to a great deal of causal determinism. This is particularly true with regard to the role of Europeans in promoting African wars and supplying African armies’.379 The slave trade makes it appear as if the African adoption of guns in their armies was a result of European directed actions. Furthermore, it assumes that forces using firearms were able to defeat equal or even larger forces that lacked these weapons.380 The counterargument suggests that the import of firearms to Africa during the transatlantic slave trade was driven by personal use of these weapons and largely by African demand: ‘the profit margin on such weapons sales was very narrow and European suppliers would have preferred to sell better-quality firearms’.381 Meanwhile, others have found that the Europeans tricked their customers over the sale of poor weapons, and African buyers complained about the quality.382 A few military historians have argued that the weapons imported during the gun-slave trade were not suitable for military use, including slave raiding.383 Rather, it has been argued that, the weapons were used for non-military means, such as guarding crops. This analysis suggests that the diffusion of weapons in African societies and their dual-use nature may be more complex than is commonly understood. Dibwe and Mwembu, who also have studied the nonmilitary function of small arms in Songye, draw a different conclusion. According to Dibwe and Mwembu, it was precisely because firearms had become important in protection and hunting that they were so sought after. Firearms became a symbol of wealth and prestige in the Songye village society.384 Guns were used in hunting and in self-defence, but also in wedding and funeral ceremonies, and as a means of communication. Firearms were frequently used as dowry gifts: Over time, because of modernization and the influence of other cultures, the gun asked for in dowry became less and less important, especially in urban areas, and was crowded out by other useful goods such as a radio or a bicycle. Who needs a gun in the city?385 Dibwe and Mwembu’s study on the role of firearms in the Songye gives a unique insight to a society where the status and frequency of weapon use is understood to have declined over the course of the Cold War. The study suggests that demand for arms is not linear, but can rise and fall over time and indicates a more nuanced application of firearms in African societies. Interestingly, from one central African perspective, small arms were associated with premodern, rural society–reversed from the Western perspective of the centrality of military technology in modernization/industrialization and the contemporary role of small arms in urban crimes. For Europe, the transoceanic slave trade generated enormous profits, which were facilitated and made secure through the foundation of trading houses, insurance companies and the modern banking system in the UK in the late 17th century. Not only was the transatlantic slave trade foundational for global capitalism, it also helped to pay for the British industrial revolution.386</w:t>
      </w:r>
    </w:p>
    <w:p w:rsidR="007D5870" w:rsidRPr="00D97122" w:rsidRDefault="007D5870" w:rsidP="007D5870">
      <w:pPr>
        <w:pStyle w:val="Heading3"/>
      </w:pPr>
      <w:r>
        <w:t>Leaders Bad</w:t>
      </w:r>
    </w:p>
    <w:p w:rsidR="007D5870" w:rsidRDefault="007D5870" w:rsidP="007D5870">
      <w:pPr>
        <w:pStyle w:val="Heading4"/>
      </w:pPr>
      <w:r>
        <w:t>Do NOT put Iran on the innocent side – Rouhani has time and again preached of good things to come, just to mask his own malice</w:t>
      </w:r>
    </w:p>
    <w:p w:rsidR="007D5870" w:rsidRPr="00E040BF" w:rsidRDefault="007D5870" w:rsidP="007D5870">
      <w:pPr>
        <w:rPr>
          <w:rStyle w:val="Style13ptBold"/>
          <w:b w:val="0"/>
          <w:bCs w:val="0"/>
        </w:rPr>
      </w:pPr>
      <w:r>
        <w:rPr>
          <w:rStyle w:val="Style13ptBold"/>
        </w:rPr>
        <w:t xml:space="preserve">Takeyh 2017 </w:t>
      </w:r>
      <w:r w:rsidRPr="00E040BF">
        <w:rPr>
          <w:rStyle w:val="Style13ptBold"/>
          <w:b w:val="0"/>
          <w:sz w:val="12"/>
          <w:szCs w:val="12"/>
        </w:rPr>
        <w:t xml:space="preserve">(Ray Takeyh, Hasib Sabbagh senior fellow at the Council of Foreign Relations, “Iran’s President Isn’t a Reformer. He’s an Enabler,” 5/22/17, </w:t>
      </w:r>
      <w:hyperlink r:id="rId618" w:history="1">
        <w:r w:rsidRPr="00E040BF">
          <w:rPr>
            <w:rStyle w:val="Hyperlink"/>
            <w:sz w:val="12"/>
            <w:szCs w:val="12"/>
          </w:rPr>
          <w:t>https://www.politico.com/magazine/story/2017/05/22/irans-president-isnt-a-reformer-hes-an-enabler-215171</w:t>
        </w:r>
      </w:hyperlink>
      <w:r w:rsidRPr="00E040BF">
        <w:rPr>
          <w:rStyle w:val="Style13ptBold"/>
          <w:b w:val="0"/>
          <w:sz w:val="12"/>
          <w:szCs w:val="12"/>
        </w:rPr>
        <w:t>, JGH)</w:t>
      </w:r>
    </w:p>
    <w:p w:rsidR="007D5870" w:rsidRPr="008C646C" w:rsidRDefault="007D5870" w:rsidP="007D5870">
      <w:pPr>
        <w:rPr>
          <w:sz w:val="10"/>
        </w:rPr>
      </w:pPr>
      <w:r w:rsidRPr="0097236B">
        <w:rPr>
          <w:u w:val="single"/>
        </w:rPr>
        <w:t>Hassan Rouhani, the newly re-elected president of Iran, is a creature of the Islamic Republic’s establishment, an apparatchik with much guile and little imagination. And yet Rouhani’s subversive political campaign may do lasting damage to the Islamic Republic.</w:t>
      </w:r>
      <w:r w:rsidRPr="008C646C">
        <w:rPr>
          <w:sz w:val="10"/>
        </w:rPr>
        <w:t xml:space="preserve"> In the process of reclaiming his office, </w:t>
      </w:r>
      <w:r w:rsidRPr="0097236B">
        <w:rPr>
          <w:u w:val="single"/>
        </w:rPr>
        <w:t xml:space="preserve">he shed light on the regime’s dark past and made fantastic promises that he has neither the ability nor the intention of keeping. </w:t>
      </w:r>
      <w:r w:rsidRPr="008C646C">
        <w:rPr>
          <w:sz w:val="10"/>
        </w:rPr>
        <w:t xml:space="preserve">Rouhani’s campaign alienated the regime’s power brokers and his tenure will inevitably disillusion his constituents. </w:t>
      </w:r>
      <w:r w:rsidRPr="0097236B">
        <w:rPr>
          <w:u w:val="single"/>
        </w:rPr>
        <w:t>The Rouhani presidency will once more remind the Iranian people that the theocratic state cannot reform itself. In one of his rallies, Rouhani assailed his conservative rival Ibrahim Raisi by stressing that “the people will say no to those who over the course of 38 years only executed and jailed.”</w:t>
      </w:r>
      <w:r w:rsidRPr="008C646C">
        <w:rPr>
          <w:sz w:val="10"/>
        </w:rPr>
        <w:t xml:space="preserve"> Here Rouhani was obliquely referring to one of the regime’s most contentious acts. </w:t>
      </w:r>
      <w:r w:rsidRPr="0097236B">
        <w:rPr>
          <w:u w:val="single"/>
        </w:rPr>
        <w:t>In the summer of 1988, the aging founding leader of the Islamic Republic, Ayatollah Ruhollah Khomeini, in one last act of vengeance against his secular detractors, ordered the mass execution of political prisoners. The judiciary was to discharge its obligations and established a panel of judges soon known as the “Death Commission” to carry out the killings.</w:t>
      </w:r>
      <w:r w:rsidRPr="008C646C">
        <w:rPr>
          <w:sz w:val="10"/>
        </w:rPr>
        <w:t xml:space="preserve"> Raisi first came to national attention as a member of that commission, which put to death thousands of prisoners in short order. </w:t>
      </w:r>
      <w:r w:rsidRPr="0097236B">
        <w:rPr>
          <w:u w:val="single"/>
        </w:rPr>
        <w:t>Most of the executed were denied a proper burial and had their bodies dumped in mass and undisclosed graves. In the Islamic Republic’s cruel lexicon, these were called “cemeteries for the dammed.” This was Raisi’s justice, but the burden was not his alone. The prison genocide was overseen by two officials—the then-president of Iran, Ali Khamenei, and the speaker of the parliament, the late Hashemi Rafsanjani. As a member of parliament at that time, Rouhani was well aware of what was taking place in the prisons. He chose silence.</w:t>
      </w:r>
      <w:r w:rsidRPr="008C646C">
        <w:rPr>
          <w:sz w:val="10"/>
        </w:rPr>
        <w:t xml:space="preserve"> For the past three decades, the regime has sought to whitewash its past by making it taboo to publicly discuss this episode. Still, rumors abound, and that demented summer is enshrined in the collective memory. </w:t>
      </w:r>
      <w:r w:rsidRPr="0097236B">
        <w:rPr>
          <w:u w:val="single"/>
        </w:rPr>
        <w:t xml:space="preserve">By invoking that episode, Rouhani challenged the core legitimacy of a theocratic state that insists on its religious pedigree and its concern for dispensing justice. </w:t>
      </w:r>
      <w:r w:rsidRPr="008C646C">
        <w:rPr>
          <w:sz w:val="10"/>
        </w:rPr>
        <w:t xml:space="preserve">Khamenei and the ruling elite who are implicated in that massacre are unlikely to easily forgive their newly reelected president for his opportunism. </w:t>
      </w:r>
      <w:r w:rsidRPr="0097236B">
        <w:rPr>
          <w:u w:val="single"/>
        </w:rPr>
        <w:t>Not only must Rouhani have been aware of that episode, but his political ally and current minister of justice, Mostafa Pourmohammadi, was one of the more aggressive judges on the Death Commission. Throughout his campaign, Rouhani cleverly played to the crowds by criticizing the regime’s security organs and warning “those of you who cut out tongues and sewed mouths shut.</w:t>
      </w:r>
      <w:r w:rsidRPr="008C646C">
        <w:rPr>
          <w:sz w:val="10"/>
        </w:rPr>
        <w:t xml:space="preserve"> Those of you who over the past years only issued the word bane, banned the pen and banned the pictures. Please don’t even breathe the word freedom for it shames freedom.” The president on occasion also warned the Revolutionary Guards not to interfere with the election process. This was an act of political genius—as an insider of more than 30 years, Rouhani suddenly appropriated the language of dissent and seemingly presented himself as a critic of the system. And now the system is ready to strike back. Khamenei still controls all the relevant institutions and the Guards hold sway over much of Iran’s economy. It is hard to see how even Rouhani’s most modest policy ambitions can be implemented. Still, Rouhani holds some advantages for the regime. As a politician who spent decades as the secretary of the Supreme National Security Council, he has been intimately involved with the regime’s terror apparatus. He built up much credit with the guardians of the state by remaining quiet in summer of 2009 as the Green Movement leaders were dispatched to prison on fantastic charges. And </w:t>
      </w:r>
      <w:r w:rsidRPr="0097236B">
        <w:rPr>
          <w:u w:val="single"/>
        </w:rPr>
        <w:t>his presidency was devoted not to human rights and economic reform but beguiling the United States into an arms control agreement that put Iran on a steady and legal path to the bomb.</w:t>
      </w:r>
      <w:r w:rsidRPr="008C646C">
        <w:rPr>
          <w:sz w:val="10"/>
        </w:rPr>
        <w:t xml:space="preserve"> These are not inconsiderable achievements, but in the vengeful politics of the Islamic Republic, they may not be sufficient to redeem him. And then there are Rouhani’s pledges to the public. </w:t>
      </w:r>
      <w:r w:rsidRPr="0097236B">
        <w:rPr>
          <w:u w:val="single"/>
        </w:rPr>
        <w:t>The president’s rallies, as indeed with most commemorative occasions in Iran, were transformed into protests against the state with the chanting of Green Movement slogans. Rouhani cleverly encouraged this, offered vague promises of restoring freedom and even hinted at the rehabilitation of those languishing in prison and exile. He was to stand against the forces of repression, despite the fact that he has a history of indifference to human rights. Rouhani was never part of the reform movement that exhilarated the Iranians in the 1990s with its claim to harmonize religion and pluralism, and he stood with the regime when the Green Movement shook the foundations of the state.</w:t>
      </w:r>
      <w:r w:rsidRPr="008C646C">
        <w:rPr>
          <w:sz w:val="10"/>
        </w:rPr>
        <w:t xml:space="preserve"> The Islamic Republic cannot use its own constitutional provisions to broaden its parameters. Aggrieved Iranians will learn once more that they can gain no political relief from another Islamist president. </w:t>
      </w:r>
      <w:r w:rsidRPr="0097236B">
        <w:rPr>
          <w:u w:val="single"/>
        </w:rPr>
        <w:t>So it would be inaccurate to call Rouhani a reformist. He has always been part of a pragmatic cohort of Iranian leaders attracted to the so-called China model of offering citizens economic rewards in exchange for political passivity.</w:t>
      </w:r>
      <w:r w:rsidRPr="008C646C">
        <w:rPr>
          <w:sz w:val="10"/>
        </w:rPr>
        <w:t xml:space="preserve"> During his campaign, he hinted at better times to come by claiming that he would succeed in lifting all the remaining sanctions on Iran. This is impossible, given Iran’s penchant toward terrorism, its human rights abuses and its imperial ravaging of the Middle East. The fact is that Iran has never been able to emulate China’s economic trajectory. A state drowning in corruption, with a history of mismanagement, Iran has always been plagued by the twin forces of inflation and unemployment. It is hard to see how the regime can meet the basic financial demands of its people as it insists on spending vast sums sustaining the Assad dynasty in Syria and menacing Sunni monarchy. Rouhani has reclaimed the presidency with his usual mixture of cunning and cynicism. He will now confront Khamenei and other hard-liners disturbed at his indictments of their regime and its history. All of Iran’s re-elected presidents have limited room for maneuver given the imbalance of power between elected and nonelected institutions. But Rouhani even less so. Perhaps more problematic for the president and his republic is a disillusioned citizenry that will gain neither political freedom nor financial relief. </w:t>
      </w:r>
      <w:r w:rsidRPr="0097236B">
        <w:rPr>
          <w:u w:val="single"/>
        </w:rPr>
        <w:t>Iran is today what it has been since the outbreak of the Green Revolution in 2009, a regime marching steadily toward its demise. The bonds between state and society have long been severed and cannot be healed by another Rouhani presidency. Iran today resembles the Soviet Union of the 1970s, where appearances of strength concealed the reality of institutional decay and popular disenchantment.</w:t>
      </w:r>
      <w:r w:rsidRPr="008C646C">
        <w:rPr>
          <w:sz w:val="10"/>
        </w:rPr>
        <w:t xml:space="preserve"> In one of the ironies of Iran, a president widely celebrated in the West has only further divided the elite and is bound to disappoint the public. 170521-saudi-trump-ap-1160.jpg WASHINGTON AND THE WORLD Donald of Arabia By BLAKE HOUNSHELL During his speech in Saudi Arabia, President Donald Trump spoke of the need to confront and “isolate” Iran. But the Iran challenge confronting Trump is more intricate and perplexing than the one faced by his predecessors. </w:t>
      </w:r>
      <w:r w:rsidRPr="0097236B">
        <w:rPr>
          <w:u w:val="single"/>
        </w:rPr>
        <w:t>This is no longer about imposing interim restraints on Iran’s stockpile of enriched uranium, but how to erode the unsteady foundations of the Islamic Republic.</w:t>
      </w:r>
      <w:r w:rsidRPr="008C646C">
        <w:rPr>
          <w:sz w:val="10"/>
        </w:rPr>
        <w:t xml:space="preserve"> This will require disciplined application of both American power and rhetoric. The task at hand is to shrink Iran’s imperial frontiers while stressing its economy. The Trump team must reconstitute the shattered sanctions architecture while making human rights and the plight of dissidents one of its foremost priorities. In Riyadh, Secretary of State Rex Tillerson offered the first salvo in what needs to be a systematic campaign of delegitimizing the theocratic regime. America’s declarations have always mattered, none more so than in Iran, a country whose history has demonstrated an unusual degree of sensitivity to our words. The Islamic Republic was an ideological experiment born in a century that witnessed so many attempts to bend human will to whims of vanguards of history. The revolution has now exhausted itself and cannot meet either the material needs or the political aspirations of its constituents. The theocratic regime insists on marching toward the dustbin of history and the only question remains whether America can hasten that march.</w:t>
      </w:r>
    </w:p>
    <w:p w:rsidR="007D5870" w:rsidRDefault="007D5870" w:rsidP="007D5870"/>
    <w:p w:rsidR="007D5870" w:rsidRDefault="007D5870" w:rsidP="007D5870">
      <w:pPr>
        <w:pStyle w:val="Heading3"/>
      </w:pPr>
      <w:r>
        <w:t>Realism</w:t>
      </w:r>
    </w:p>
    <w:p w:rsidR="007D5870" w:rsidRDefault="007D5870" w:rsidP="007D5870">
      <w:pPr>
        <w:pStyle w:val="Heading4"/>
      </w:pPr>
      <w:r>
        <w:t xml:space="preserve">Orientalism inevitable- realism dictates that states will act in the interest of their own security, regardless of how those actions are perceived </w:t>
      </w:r>
    </w:p>
    <w:p w:rsidR="007D5870" w:rsidRPr="00C4535D" w:rsidRDefault="007D5870" w:rsidP="007D5870">
      <w:r w:rsidRPr="00C4535D">
        <w:rPr>
          <w:rStyle w:val="Style13ptBold"/>
        </w:rPr>
        <w:t>Riley 2008</w:t>
      </w:r>
      <w:r>
        <w:t xml:space="preserve"> (James Whitcomb Riley. “</w:t>
      </w:r>
      <w:r w:rsidRPr="00C4535D">
        <w:t>How Realistic is Realism?</w:t>
      </w:r>
      <w:r>
        <w:t xml:space="preserve">,” E-International Relations, March 2 2008, </w:t>
      </w:r>
      <w:hyperlink r:id="rId619" w:history="1">
        <w:r w:rsidRPr="0035693B">
          <w:rPr>
            <w:rStyle w:val="Hyperlink"/>
          </w:rPr>
          <w:t>https://www.e-ir.info/2008/03/02/how-realistic-is-realism/</w:t>
        </w:r>
      </w:hyperlink>
      <w:r>
        <w:t>.) rw</w:t>
      </w:r>
    </w:p>
    <w:p w:rsidR="007D5870" w:rsidRPr="00C4535D" w:rsidRDefault="007D5870" w:rsidP="007D5870">
      <w:pPr>
        <w:rPr>
          <w:sz w:val="16"/>
        </w:rPr>
      </w:pPr>
      <w:r w:rsidRPr="008C03EC">
        <w:rPr>
          <w:rStyle w:val="Emphasis"/>
        </w:rPr>
        <w:t xml:space="preserve">Realism is extremely realistic as a theoretical framework for analyzing conflict in the contemporary international system. </w:t>
      </w:r>
      <w:r w:rsidRPr="008C03EC">
        <w:rPr>
          <w:rStyle w:val="StyleUnderline"/>
        </w:rPr>
        <w:t>Realism emphasizes the persistent role of sovereign territorial nation-states in international relations</w:t>
      </w:r>
      <w:r w:rsidRPr="00C4535D">
        <w:rPr>
          <w:sz w:val="16"/>
        </w:rPr>
        <w:t xml:space="preserve">, although, it does not account for the emergence of non-state actors and violent terrorists organizations. </w:t>
      </w:r>
      <w:r w:rsidRPr="008C03EC">
        <w:rPr>
          <w:rStyle w:val="StyleUnderline"/>
        </w:rPr>
        <w:t>Realism assumes that states practice ‘self-help’ to ensure the state’s ‘survival’ by means of power, which is measured in terms of military capabilities,</w:t>
      </w:r>
      <w:r w:rsidRPr="00C4535D">
        <w:rPr>
          <w:sz w:val="16"/>
        </w:rPr>
        <w:t xml:space="preserve"> however, it does not acknowledge international institutions that are supposed to foster economic cooperation and reduce the need for power maximization. Realism’s central theme of ‘the balance of power’ has been undermined in the post-Cold War, and more importantly, in the post 9/11 eras. However, Realism remains pertinent to international relations theory. </w:t>
      </w:r>
      <w:r w:rsidRPr="008C03EC">
        <w:rPr>
          <w:rStyle w:val="StyleUnderline"/>
        </w:rPr>
        <w:t>Realism offers international relations theorists a pragmatic, and applicable framework in order to analyze violent conflict and security issues within the contemporary international system</w:t>
      </w:r>
      <w:r w:rsidRPr="00C4535D">
        <w:rPr>
          <w:sz w:val="16"/>
        </w:rPr>
        <w:t xml:space="preserve">. Realism’s </w:t>
      </w:r>
      <w:r w:rsidRPr="008C03EC">
        <w:rPr>
          <w:rStyle w:val="StyleUnderline"/>
        </w:rPr>
        <w:t>core concepts interpret power, the state, state behavior, and the nature of the international system</w:t>
      </w:r>
      <w:r w:rsidRPr="00C4535D">
        <w:rPr>
          <w:sz w:val="16"/>
        </w:rPr>
        <w:t xml:space="preserve">. </w:t>
      </w:r>
      <w:r w:rsidRPr="008C03EC">
        <w:rPr>
          <w:rStyle w:val="StyleUnderline"/>
        </w:rPr>
        <w:t xml:space="preserve">Realists define ‘power’ in terms of military capabilities possessed </w:t>
      </w:r>
      <w:r w:rsidRPr="00C4535D">
        <w:rPr>
          <w:sz w:val="16"/>
        </w:rPr>
        <w:t xml:space="preserve">by the state; </w:t>
      </w:r>
      <w:r w:rsidRPr="008C03EC">
        <w:rPr>
          <w:rStyle w:val="StyleUnderline"/>
        </w:rPr>
        <w:t>states will wish to maximize their ‘power’</w:t>
      </w:r>
      <w:r w:rsidRPr="00C4535D">
        <w:rPr>
          <w:sz w:val="16"/>
        </w:rPr>
        <w:t xml:space="preserve"> relative to other states. Realism is ‘state-centric’ because realists view sovereign nation-states as the only legitimate monopolist over the use of force, which focuses solely on state behavior. Realism’s proposes the ideas of ‘self-help’ and ‘survival’, which imply that states must fend for themselves and cannot rely on others for protection and that statesmen seek to preserve the existence of the state. Realists believe states strive to exist within a system characterized by ‘anarchy’, which means there is no ‘overarching central authority’ presiding over international politics. Realism predicts that ‘anarchy’ fosters hostile conditions in which states must inevitably merge into alliances with or against each other in order to balance asymmetrical power. This key concept is known as the ‘balance of power’ and is fundamental to Realism as a theory. These elements of Realism are at the root of its logic and are key to understanding realist’s theory. Realism presumes sovereign nation-states are key actors with a legitimate monopoly over the use of force in the international system, yet neglects the recent impacts caused by non-state actors (NSA) in the international system. Jack Synder claims. ‘It is harder for the normally state-centric realists to explain why the world’s only superpower announced a war against al Qaeda, a nonstate terrorist organization.’ Terrorist organizations like al Qaeda have used violent terrorist attacks against civilian populations to affect state behavior and have forced states to acknowledge their existence. Terrorist networks create a political conundrum for realist theorists. Realism’s emphasis on states alone may seem to have become irrelevant to international relations (IR) in analyzing the contemporary international system. However, realists continue to emphasize the importance of the centralized power of territorial nations and argue that the focus on states persists to be a permanent feature in IR theory. Powerful states like the United States (US) continue to pressure other states to address terrorism within their borders and promise states that do not will face the consequences of state action and intervention. In reference to US foreign policy G. John Ikenberry writes, ‘Moreover, countries that harbor terrorists, either by consent or because they are unable to enforce their laws within their territory, effectively forfeit their rights to sovereignty.’ Therefore, it is states that continue to respond to terrorist’s attacks with the authoritative use of military force and not non-governmental organizations; states that lack the power to deal with the perils of terrorism within their own borders will risk being invaded by more powerful states. Realism fails to account for the implications of NSA’s, however; it does elucidate the reaction of states to terrorism and to states that sponsor terrorists. Realism rejects the significance of international institutions like the United Nations (UN), which since 1945 has been meant to establish international norms, cooperation, and collective security. International institutions are supposed to reduce the likeliness for states to pursue aggressive policy that result in inter-state conflict, which validates their usefulness. Robert Keohane offers his criticisms: “I propose to show, on the basis of their own assumptions, that the characteristic pessimism of realism does not necessarily follow. I seek to demonstrate that realist assumptions about world politics are consistent with the formation of institutionalized arrangements…which promote cooperation.” First, Keohane proposes that realist thoughts are contradictory; secondly, he presumes that cooperation is in state’s interests, therefore, rational state leaders pursuing their self-interests will acknowledge the benefits of these institutions, which realists should logically accept. The implications of Realism’s ideas of ‘self-help’ and ‘survival’ may be less relevant with the debatable successes of international institutions. Although, Realism’s pessimism maintains that states, as self-interested entities cannot rely upon international institutions for the security of the state, therefore, it is necessary for states to retain the ability to act independently against threats. </w:t>
      </w:r>
      <w:r w:rsidRPr="000E41AD">
        <w:rPr>
          <w:rStyle w:val="StyleUnderline"/>
        </w:rPr>
        <w:t>Realism proposes state’s survival can only be realized through the security provided by a states own military defense; unilateral offensive military strikes are not ruled out as a type of ‘self-help’ to reach states national interests, which is ultimately ‘survival’</w:t>
      </w:r>
      <w:r w:rsidRPr="00A36407">
        <w:rPr>
          <w:rStyle w:val="StyleUnderline"/>
        </w:rPr>
        <w:t xml:space="preserve">. An example of this is the recent US led invasion of Iraq. The US claimed Saddam Hussein obtained weapons of mass destruction (WMD) and was close to achieving nuclear capabilities, which was believed to be </w:t>
      </w:r>
      <w:r w:rsidRPr="00A36407">
        <w:rPr>
          <w:rStyle w:val="Emphasis"/>
        </w:rPr>
        <w:t>a national security threat to the US, hence, the US used its military superiority to topple Saddam’s regime</w:t>
      </w:r>
      <w:r w:rsidRPr="00A36407">
        <w:rPr>
          <w:rStyle w:val="StyleUnderline"/>
        </w:rPr>
        <w:t>. In contrast, the inability of Iraq’s military to forcefully fend off and withstand US forces proves that power in terms of military strength is still crucial to a state’s survival. In 1991, the UN and the international community came to the aid of Kuwait, which had been invaded by Iraq, yet in 2003 the US unilaterally invaded Iraq and the UN was unable to stop the invasion</w:t>
      </w:r>
      <w:r w:rsidRPr="00C4535D">
        <w:rPr>
          <w:sz w:val="16"/>
        </w:rPr>
        <w:t xml:space="preserve">. Realism’s main concept of ‘the balance of power’ has not been realized in the traditional sense since the end of the Cold War, which faces realists with the conundrum as to why unchallenged US hegemony dominates the contemporary international system. The US is disproportionately more powerful than most nations in the world, but as Synder states, ‘Yet no combination of states or other powers can challenge the United States militarily, and no balancing coalition seems imminent.’ If this holds true the very backbone of Realism’s theoretical contentions are snapped and left paralyzed. In light of these arguments it would seem that the difficulties Realism faces renders it obsolete as an IR theory. In spite of this, </w:t>
      </w:r>
      <w:r w:rsidRPr="000E41AD">
        <w:rPr>
          <w:rStyle w:val="StyleUnderline"/>
        </w:rPr>
        <w:t>Realists have argued that ‘balance of power’ political considerations are still relevant and continued to be applied in the contemporary international system</w:t>
      </w:r>
      <w:r w:rsidRPr="00C4535D">
        <w:rPr>
          <w:sz w:val="16"/>
        </w:rPr>
        <w:t xml:space="preserve">. Realism offers two arguments in its defense. First, </w:t>
      </w:r>
      <w:r w:rsidRPr="00C4535D">
        <w:rPr>
          <w:rStyle w:val="Emphasis"/>
        </w:rPr>
        <w:t>Realism predicts nations seeking to balance against the preponderance of another state may develop nuclear capabilities to secure their own survival</w:t>
      </w:r>
      <w:r w:rsidRPr="00C4535D">
        <w:rPr>
          <w:rStyle w:val="StyleUnderline"/>
        </w:rPr>
        <w:t>. Recently North Korea has claimed that is holds nuclear weapons, which may signal to other nations not to consider an attack against their sovereignty.</w:t>
      </w:r>
      <w:r w:rsidRPr="00C4535D">
        <w:rPr>
          <w:sz w:val="16"/>
        </w:rPr>
        <w:t xml:space="preserve"> Robert Jervis articulates, </w:t>
      </w:r>
      <w:r w:rsidRPr="00C4535D">
        <w:rPr>
          <w:rStyle w:val="StyleUnderline"/>
        </w:rPr>
        <w:t>‘Whatever these weapons can do, they can deter all-out invasion, thus rendering them attractive to any state that fears it might be in the Pentagon’s gun sights.’ Realism’s emphasis on military power in this context is practical and realistic.</w:t>
      </w:r>
      <w:r w:rsidRPr="00C4535D">
        <w:rPr>
          <w:sz w:val="16"/>
        </w:rPr>
        <w:t xml:space="preserve"> Secondly, Realists argue the inability or reluctance of states to balance against US hegemony is because states are either not in the position to balance or do not see the value of balancing. Realism anticipates ‘band-wagoning’, which means states align themselves with the hegemon. Randall L. Schweller explains, ‘The other states do not balance against the hegemon because they are too weak (individually or collectively) and, more importantly they perceive their well-being to be inextricably tied up with the well-being of the hegemon.’ </w:t>
      </w:r>
      <w:r w:rsidRPr="00C4535D">
        <w:rPr>
          <w:rStyle w:val="StyleUnderline"/>
        </w:rPr>
        <w:t>State behavior that deviates from Realism’s logic does not disprove realist’s theory. Realism’s prediction of ‘balance of power’ may still be significant in analyzing the actions or inactions of state actors.</w:t>
      </w:r>
      <w:r w:rsidRPr="00C4535D">
        <w:rPr>
          <w:sz w:val="16"/>
        </w:rPr>
        <w:t xml:space="preserve"> In conclusion, </w:t>
      </w:r>
      <w:r w:rsidRPr="00C4535D">
        <w:rPr>
          <w:rStyle w:val="StyleUnderline"/>
        </w:rPr>
        <w:t>Realism remains a realistic theoretical analysis of the contemporary international system.</w:t>
      </w:r>
      <w:r w:rsidRPr="00C4535D">
        <w:rPr>
          <w:sz w:val="16"/>
        </w:rPr>
        <w:t xml:space="preserve"> Regardless of the violence caused by terrorist organizations Realism predicts state leaders will continue to view states as the key legitimate actors within the international system. </w:t>
      </w:r>
      <w:r w:rsidRPr="00C4535D">
        <w:rPr>
          <w:rStyle w:val="StyleUnderline"/>
        </w:rPr>
        <w:t>States will continue to bolster their power in terms of military capabilities to secure the survival of the state. Realism’s ‘balance of power’ remains to be a significant feature of international relations. Realism’s pragmatic approach to analyzing the contemporary international system allows theorists to anticipate the incidence of war and foreign policy embraced by state actors pursuing relative power advantages.</w:t>
      </w:r>
    </w:p>
    <w:p w:rsidR="007D5870" w:rsidRDefault="007D5870" w:rsidP="007D5870"/>
    <w:p w:rsidR="007D5870" w:rsidRDefault="007D5870" w:rsidP="007D5870">
      <w:pPr>
        <w:pStyle w:val="Heading4"/>
      </w:pPr>
      <w:r>
        <w:t>Realist self-interest and a need for security is deeply embedded within American foreign policy- the state will use whatever means necessary to maintain security</w:t>
      </w:r>
    </w:p>
    <w:p w:rsidR="007D5870" w:rsidRPr="006F608E" w:rsidRDefault="007D5870" w:rsidP="007D5870">
      <w:r w:rsidRPr="006F608E">
        <w:rPr>
          <w:rStyle w:val="Style13ptBold"/>
        </w:rPr>
        <w:t>Walt 1998</w:t>
      </w:r>
      <w:r>
        <w:t xml:space="preserve"> </w:t>
      </w:r>
      <w:r w:rsidRPr="006F608E">
        <w:rPr>
          <w:sz w:val="16"/>
          <w:szCs w:val="16"/>
        </w:rPr>
        <w:t xml:space="preserve">(Stephen Martin Walt is an American professor of international affairs at Harvard University's John F. Kennedy School of Government. He belongs to the realist school of international relations. He made important contributions to the theory of defensive neorealism and has authored the balance of threat theory. “International Relations: One World, Many Theories,” Foreign Policy, No. 110, Special Edition: Frontiers of Knowledge, Spring, 1998, </w:t>
      </w:r>
      <w:hyperlink r:id="rId620" w:history="1">
        <w:r w:rsidRPr="006F608E">
          <w:rPr>
            <w:rStyle w:val="Hyperlink"/>
            <w:sz w:val="16"/>
            <w:szCs w:val="16"/>
          </w:rPr>
          <w:t>http://www.jstor.org/stable/1149275</w:t>
        </w:r>
      </w:hyperlink>
      <w:r w:rsidRPr="006F608E">
        <w:rPr>
          <w:sz w:val="16"/>
          <w:szCs w:val="16"/>
        </w:rPr>
        <w:t>.) rw</w:t>
      </w:r>
    </w:p>
    <w:p w:rsidR="007D5870" w:rsidRPr="00A36407" w:rsidRDefault="007D5870" w:rsidP="007D5870">
      <w:pPr>
        <w:rPr>
          <w:sz w:val="16"/>
        </w:rPr>
      </w:pPr>
      <w:r w:rsidRPr="00A36407">
        <w:rPr>
          <w:sz w:val="16"/>
        </w:rPr>
        <w:t xml:space="preserve">TOMORROW'S CONCEPTUAL TOOLBOX While these debates reflect the diversity of contemporary scholarship on international affairs, there are also obvious signs of convergence. Most realists recognize that nationalism, militarism, ethnicity, and other domestic factors are important; liberals acknowledge that power is central to inter- national behavior; and some constructivists admit that ideas will have greater impact when backed by powerful states and reinforced by enduring material forces. The boundaries of each paradigm are somewhat permeable, and there is ample opportunity for intellectual arbitrage. Which of these broad perspectives sheds the most light on contemporary international affairs, and which should policymakers keep most firmly in mind when charting our course into the next century? Although many academics (and more than a few policymakers) are loathe to admit it, </w:t>
      </w:r>
      <w:r w:rsidRPr="0036347C">
        <w:rPr>
          <w:rStyle w:val="Emphasis"/>
        </w:rPr>
        <w:t>realism remains the most compelling general frame- work for understanding international relations</w:t>
      </w:r>
      <w:r w:rsidRPr="00A36407">
        <w:rPr>
          <w:sz w:val="16"/>
        </w:rPr>
        <w:t xml:space="preserve">. </w:t>
      </w:r>
      <w:r w:rsidRPr="0036347C">
        <w:rPr>
          <w:rStyle w:val="StyleUnderline"/>
        </w:rPr>
        <w:t>States continue to pay close attention to the balance of power and to worry about the possibility of major conflict. Among other things, this enduring preoccupation with power and security explains why many Asians and Europeans are now eager to preserve-and possibly expand-the U.S. military presence in their regions.</w:t>
      </w:r>
      <w:r w:rsidRPr="00A36407">
        <w:rPr>
          <w:sz w:val="16"/>
        </w:rPr>
        <w:t xml:space="preserve"> As Czech president Vaiclav Havel has warned, if NATO fails to expand, "we might be heading for a new glob- al catastrophe ... [which] could cost us all much more than the two world wars." These are not the words of a man who believes that great power rivalry has been banished forever. </w:t>
      </w:r>
      <w:r w:rsidRPr="0036347C">
        <w:rPr>
          <w:rStyle w:val="StyleUnderline"/>
        </w:rPr>
        <w:t>As for the United States, the past decade has shown how much it likes being "number one" and how determined itis to remain in a predominant position.</w:t>
      </w:r>
      <w:r w:rsidRPr="00A36407">
        <w:rPr>
          <w:sz w:val="16"/>
        </w:rPr>
        <w:t xml:space="preserve"> </w:t>
      </w:r>
      <w:r w:rsidRPr="0036347C">
        <w:rPr>
          <w:rStyle w:val="StyleUnderline"/>
        </w:rPr>
        <w:t>The U</w:t>
      </w:r>
      <w:r w:rsidRPr="00A36407">
        <w:rPr>
          <w:sz w:val="16"/>
        </w:rPr>
        <w:t xml:space="preserve">nited </w:t>
      </w:r>
      <w:r w:rsidRPr="0036347C">
        <w:rPr>
          <w:rStyle w:val="StyleUnderline"/>
        </w:rPr>
        <w:t>S</w:t>
      </w:r>
      <w:r w:rsidRPr="00A36407">
        <w:rPr>
          <w:sz w:val="16"/>
        </w:rPr>
        <w:t xml:space="preserve">tates </w:t>
      </w:r>
      <w:r w:rsidRPr="0036347C">
        <w:rPr>
          <w:rStyle w:val="StyleUnderline"/>
        </w:rPr>
        <w:t xml:space="preserve">has taken advantage of its current superiority to impose its preferences </w:t>
      </w:r>
      <w:r w:rsidRPr="00A36407">
        <w:rPr>
          <w:sz w:val="16"/>
        </w:rPr>
        <w:t xml:space="preserve">wherever possible, </w:t>
      </w:r>
      <w:r w:rsidRPr="0036347C">
        <w:rPr>
          <w:rStyle w:val="StyleUnderline"/>
        </w:rPr>
        <w:t>even at the risk of irritating many of its long-standing allies</w:t>
      </w:r>
      <w:r w:rsidRPr="00A36407">
        <w:rPr>
          <w:rStyle w:val="StyleUnderline"/>
        </w:rPr>
        <w:t>. It has</w:t>
      </w:r>
      <w:r w:rsidRPr="00A36407">
        <w:rPr>
          <w:sz w:val="16"/>
        </w:rPr>
        <w:t xml:space="preserve"> forced a series of one-sided arms control agreements on Russia, dominated the problematic peace effort in Bosnia, taken steps to expand NATO into Russia's backyard, and </w:t>
      </w:r>
      <w:r w:rsidRPr="00A36407">
        <w:rPr>
          <w:rStyle w:val="StyleUnderline"/>
        </w:rPr>
        <w:t>become increasingly concerned about the rising power of China</w:t>
      </w:r>
      <w:r w:rsidRPr="00A36407">
        <w:rPr>
          <w:sz w:val="16"/>
        </w:rPr>
        <w:t xml:space="preserve">. </w:t>
      </w:r>
      <w:r w:rsidRPr="00A36407">
        <w:rPr>
          <w:rStyle w:val="StyleUnderline"/>
        </w:rPr>
        <w:t>It has called</w:t>
      </w:r>
      <w:r w:rsidRPr="00A36407">
        <w:rPr>
          <w:sz w:val="16"/>
        </w:rPr>
        <w:t xml:space="preserve"> repeatedly </w:t>
      </w:r>
      <w:r w:rsidRPr="00A36407">
        <w:rPr>
          <w:rStyle w:val="StyleUnderline"/>
        </w:rPr>
        <w:t>for greater reliance on multilateralism</w:t>
      </w:r>
      <w:r w:rsidRPr="00A36407">
        <w:rPr>
          <w:sz w:val="16"/>
        </w:rPr>
        <w:t xml:space="preserve"> and a larger role for international institutions, </w:t>
      </w:r>
      <w:r w:rsidRPr="00A36407">
        <w:rPr>
          <w:rStyle w:val="StyleUnderline"/>
        </w:rPr>
        <w:t>but has treated agencies such as the U</w:t>
      </w:r>
      <w:r w:rsidRPr="00A36407">
        <w:rPr>
          <w:sz w:val="16"/>
        </w:rPr>
        <w:t xml:space="preserve">nited </w:t>
      </w:r>
      <w:r w:rsidRPr="00A36407">
        <w:rPr>
          <w:rStyle w:val="StyleUnderline"/>
        </w:rPr>
        <w:t>N</w:t>
      </w:r>
      <w:r w:rsidRPr="00A36407">
        <w:rPr>
          <w:sz w:val="16"/>
        </w:rPr>
        <w:t xml:space="preserve">ations </w:t>
      </w:r>
      <w:r w:rsidRPr="00A36407">
        <w:rPr>
          <w:rStyle w:val="StyleUnderline"/>
        </w:rPr>
        <w:t>and the W</w:t>
      </w:r>
      <w:r w:rsidRPr="00A36407">
        <w:rPr>
          <w:sz w:val="16"/>
        </w:rPr>
        <w:t xml:space="preserve">orld </w:t>
      </w:r>
      <w:r w:rsidRPr="00A36407">
        <w:rPr>
          <w:rStyle w:val="StyleUnderline"/>
        </w:rPr>
        <w:t>T</w:t>
      </w:r>
      <w:r w:rsidRPr="00A36407">
        <w:rPr>
          <w:sz w:val="16"/>
        </w:rPr>
        <w:t xml:space="preserve">rade </w:t>
      </w:r>
      <w:r w:rsidRPr="00A36407">
        <w:rPr>
          <w:rStyle w:val="StyleUnderline"/>
        </w:rPr>
        <w:t>O</w:t>
      </w:r>
      <w:r w:rsidRPr="00A36407">
        <w:rPr>
          <w:sz w:val="16"/>
        </w:rPr>
        <w:t xml:space="preserve">rganization </w:t>
      </w:r>
      <w:r w:rsidRPr="00A36407">
        <w:rPr>
          <w:rStyle w:val="StyleUnderline"/>
        </w:rPr>
        <w:t>with disdain</w:t>
      </w:r>
      <w:r w:rsidRPr="00A36407">
        <w:rPr>
          <w:sz w:val="16"/>
        </w:rPr>
        <w:t xml:space="preserve"> whenever their actions did not conform to U.S. interests. It refused to join the rest of the world in outlawing the production of landmines and was politely uncooperative at the Kyoto environmental summit. </w:t>
      </w:r>
      <w:r w:rsidRPr="00A36407">
        <w:rPr>
          <w:rStyle w:val="StyleUnderline"/>
        </w:rPr>
        <w:t>Although U.S. leaders are adept at cloaking their actions in the lofty rhetoric of "world order," naked self-interest lies behind most of them.</w:t>
      </w:r>
      <w:r w:rsidRPr="00A36407">
        <w:rPr>
          <w:sz w:val="16"/>
        </w:rPr>
        <w:t xml:space="preserve"> Thus, </w:t>
      </w:r>
      <w:r w:rsidRPr="00A36407">
        <w:rPr>
          <w:rStyle w:val="StyleUnderline"/>
        </w:rPr>
        <w:t>the end of the Cold War did not bring the end of power politics, and realism is likely to remain the single most useful instrument in our intellectual toolbox.</w:t>
      </w:r>
      <w:r w:rsidRPr="00A36407">
        <w:rPr>
          <w:sz w:val="16"/>
        </w:rPr>
        <w:t xml:space="preserve"> Yet realism does not explain everything, and a wise leader would also keep insights from the rival paradigms in mind. Liberal theories identify the instruments that states can use to achieve shared inter- ests, highlight the powerful economic forces with which states and societies must now contend, and help us understand why states may differ in their basic preferences. Paradoxically, because U.S. protection reduces the danger of regional rivalries and reinforces the "liber- al peace" that emerged after 1945, these factors may become relatively more important, as long as the United States continues to provide security and stability in many parts of the world. Meanwhile, constructivist theories are best suited to the analysis of how identities and interests can change over time, thereby producing subtle shifts in the behavior of states and occasionally triggering far- reaching but unexpected shifts in international affairs. It matters if political identity in Europe continues to shift from the nation-state to more local regions or to a broader sense of European identity, just as it matters if nationalism is gradually supplanted by the sort of "civilizational" affinities emphasized by Huntington. Realism has little to say about these prospects, and policymakers could be blind-sided by change if they ignore these possibilities entirely. In short, each of these competing perspectives captures important aspects of world politics. Our understanding would be impoverished were our thinking confined to only one of them. </w:t>
      </w:r>
      <w:r w:rsidRPr="00A36407">
        <w:rPr>
          <w:rStyle w:val="StyleUnderline"/>
        </w:rPr>
        <w:t>The "complete diplomat" of the future should remain cognizant of realism's emphasis on the inescapable role of power</w:t>
      </w:r>
      <w:r w:rsidRPr="00A36407">
        <w:rPr>
          <w:sz w:val="16"/>
        </w:rPr>
        <w:t>, keep liberalism's awareness of domestic forces in mind, and occasionally reflect on constructivism's vision of change.</w:t>
      </w:r>
    </w:p>
    <w:p w:rsidR="007D5870" w:rsidRDefault="007D5870" w:rsidP="007D5870"/>
    <w:p w:rsidR="007D5870" w:rsidRDefault="007D5870" w:rsidP="007D5870">
      <w:pPr>
        <w:pStyle w:val="Heading3"/>
      </w:pPr>
      <w:r>
        <w:t>Orientalism Indicts</w:t>
      </w:r>
    </w:p>
    <w:p w:rsidR="007D5870" w:rsidRDefault="007D5870" w:rsidP="007D5870">
      <w:pPr>
        <w:pStyle w:val="Heading4"/>
      </w:pPr>
      <w:r>
        <w:t>Orientalism is a theory based on the fundamentally flawed scholarship of Edward Said, and unfairly maligns the history of the West</w:t>
      </w:r>
    </w:p>
    <w:p w:rsidR="007D5870" w:rsidRPr="006A176E" w:rsidRDefault="007D5870" w:rsidP="007D5870">
      <w:r w:rsidRPr="006A176E">
        <w:rPr>
          <w:rStyle w:val="Style13ptBold"/>
        </w:rPr>
        <w:t>Zarnett 2008</w:t>
      </w:r>
      <w:r>
        <w:t xml:space="preserve"> (David Zarnett is a Visiting Graduate Student at The Hebrew University of Jerusalem. His articles ‘Edward Said and the Iranian Revolution,’ and ‘Edward Said and Kosovo’ appeared in Democratiya 9 and 11. “Defending the West: A Critique of Edward Said’s Orientalism, by Ibn Warraq,” Dissent Maganize, Spring 2008. </w:t>
      </w:r>
      <w:hyperlink r:id="rId621" w:history="1">
        <w:r w:rsidRPr="0035693B">
          <w:rPr>
            <w:rStyle w:val="Hyperlink"/>
          </w:rPr>
          <w:t>https://www.dissentmagazine.org/wp-content/files_mf/1389822043d12Zarnett.pdf</w:t>
        </w:r>
      </w:hyperlink>
      <w:r>
        <w:t>) rw</w:t>
      </w:r>
    </w:p>
    <w:p w:rsidR="007D5870" w:rsidRDefault="007D5870" w:rsidP="007D5870">
      <w:pPr>
        <w:rPr>
          <w:rStyle w:val="StyleUnderline"/>
        </w:rPr>
      </w:pPr>
      <w:r w:rsidRPr="00992C98">
        <w:rPr>
          <w:sz w:val="14"/>
        </w:rPr>
        <w:t xml:space="preserve">When the Courtauld Institute in London announced that they would be holding a conference in April 2008 entitled ‘Framing the Other: 30 Years After Orientalism,’ we were once again reminded of the central role Edward Said plays in Western public discourse. The Courtauld’s decision to use Orientalism as their point of departure in studying Western perceptions of the ‘Other’ comes at an interesting time as a number of scholars are developing a new body of literature that is highly critical of Said’s landmark work. The most recent additions to this literature are Ibn Warraq’s Defending the West: A Critique of Edward Said’s Orientalism and Daniel Martin Varisco’s Reading Orientalism: Said and the Unsaid. As Warraq’s title indicates, his book rests on the premise that Orientalism, and the intellectual legacy and tendencies it has bolstered, represents an attack on the West and contributes to its inability to defend its values and history. Defending the West sets out to provide a corrective to Orientalism’s depiction of Western intellectual history and its arguments about Western attitudes towards other peoples of the world. Varisco’s focus in Reading Orientalism is to take stock of the debates that Orientalism has spurred and to provide a critique of Said’s work with the intention of providing closure to these debates. Whereas Warraq’s objective is to remind the West of its virtues and reasons for self-confidence, Varisco’s objective is to nudge academia away from the debates on Orientalism and to urge scholars to get back to scholarship that rejects the binary-thinking that Said rhetorically opposed but intellectually promoted. [1] Overall, both books share the same hope of diminishing the influence and resilience of Said’s Orientalism. </w:t>
      </w:r>
      <w:r w:rsidRPr="0092430F">
        <w:rPr>
          <w:rStyle w:val="Emphasis"/>
        </w:rPr>
        <w:t>Orientalism smears all Orientalists with the same black paint.</w:t>
      </w:r>
      <w:r w:rsidRPr="00992C98">
        <w:rPr>
          <w:sz w:val="14"/>
        </w:rPr>
        <w:t xml:space="preserve"> </w:t>
      </w:r>
      <w:r w:rsidRPr="0092430F">
        <w:rPr>
          <w:rStyle w:val="StyleUnderline"/>
        </w:rPr>
        <w:t>Its ideological framework includes and gives equal weight to the writings of ignorant travellers</w:t>
      </w:r>
      <w:r w:rsidRPr="00992C98">
        <w:rPr>
          <w:sz w:val="14"/>
        </w:rPr>
        <w:t xml:space="preserve">, amateur journalists </w:t>
      </w:r>
      <w:r w:rsidRPr="0092430F">
        <w:rPr>
          <w:rStyle w:val="StyleUnderline"/>
        </w:rPr>
        <w:t>and learned scholars</w:t>
      </w:r>
      <w:r w:rsidRPr="00992C98">
        <w:rPr>
          <w:sz w:val="14"/>
        </w:rPr>
        <w:t xml:space="preserve">. It advances the view that Western attitudes towards the Orient form a unified discourse with immutable values and assumptions. According to Said, </w:t>
      </w:r>
      <w:r w:rsidRPr="0092430F">
        <w:rPr>
          <w:rStyle w:val="StyleUnderline"/>
        </w:rPr>
        <w:t>the major threads of this discourse, which include racism and feelings of superiority,</w:t>
      </w:r>
      <w:r w:rsidRPr="00992C98">
        <w:rPr>
          <w:sz w:val="14"/>
        </w:rPr>
        <w:t xml:space="preserve"> originated in Ancient Greece, </w:t>
      </w:r>
      <w:r w:rsidRPr="0092430F">
        <w:rPr>
          <w:rStyle w:val="StyleUnderline"/>
        </w:rPr>
        <w:t>emerged</w:t>
      </w:r>
      <w:r w:rsidRPr="00992C98">
        <w:rPr>
          <w:sz w:val="14"/>
        </w:rPr>
        <w:t xml:space="preserve"> more fully </w:t>
      </w:r>
      <w:r w:rsidRPr="0092430F">
        <w:rPr>
          <w:rStyle w:val="StyleUnderline"/>
        </w:rPr>
        <w:t>in the Enlightenment</w:t>
      </w:r>
      <w:r w:rsidRPr="00992C98">
        <w:rPr>
          <w:sz w:val="14"/>
        </w:rPr>
        <w:t xml:space="preserve">, </w:t>
      </w:r>
      <w:r w:rsidRPr="0092430F">
        <w:rPr>
          <w:rStyle w:val="StyleUnderline"/>
        </w:rPr>
        <w:t>and</w:t>
      </w:r>
      <w:r w:rsidRPr="00992C98">
        <w:rPr>
          <w:sz w:val="14"/>
        </w:rPr>
        <w:t xml:space="preserve"> were </w:t>
      </w:r>
      <w:r w:rsidRPr="0092430F">
        <w:rPr>
          <w:rStyle w:val="StyleUnderline"/>
        </w:rPr>
        <w:t>employed</w:t>
      </w:r>
      <w:r w:rsidRPr="00992C98">
        <w:rPr>
          <w:sz w:val="14"/>
        </w:rPr>
        <w:t xml:space="preserve"> in imperial Britain and France, and today </w:t>
      </w:r>
      <w:r w:rsidRPr="0092430F">
        <w:rPr>
          <w:rStyle w:val="StyleUnderline"/>
        </w:rPr>
        <w:t>in modern America</w:t>
      </w:r>
      <w:r w:rsidRPr="00992C98">
        <w:rPr>
          <w:sz w:val="14"/>
        </w:rPr>
        <w:t xml:space="preserve">. The crystallisation of this discourse into a coherent set of ideals came with the growth of the European and American empires which used Orientalism’s racist themes to justify imperialist aggression and expansionism. No writer could escape the omnipotence of this discourse. Accordingly, </w:t>
      </w:r>
      <w:r w:rsidRPr="00F433AC">
        <w:rPr>
          <w:rStyle w:val="StyleUnderline"/>
        </w:rPr>
        <w:t>Orientalism contends that the Western canon is a reflection of the imperialist and colonialist practices of the West</w:t>
      </w:r>
      <w:r w:rsidRPr="00992C98">
        <w:rPr>
          <w:sz w:val="14"/>
        </w:rPr>
        <w:t xml:space="preserve"> and to understand Western attitudes of the Other is to have to appreciate the utmost centrality of this reality. From this point of view Said could then write, in his often-quoted statement, that ‘</w:t>
      </w:r>
      <w:r w:rsidRPr="00F433AC">
        <w:rPr>
          <w:rStyle w:val="StyleUnderline"/>
        </w:rPr>
        <w:t>it is therefore correct that every European, in what he could say about the Orient, was consequently a racist, an imperialist, and almost totally ethnocentric</w:t>
      </w:r>
      <w:r w:rsidRPr="00992C98">
        <w:rPr>
          <w:sz w:val="14"/>
        </w:rPr>
        <w:t xml:space="preserve">.’ [2] Meticulously, Warraq and Varisco challenge Said’s reading of Western attitudes of the ‘Other.’ Their work shows decisively that </w:t>
      </w:r>
      <w:r w:rsidRPr="00F433AC">
        <w:rPr>
          <w:rStyle w:val="StyleUnderline"/>
        </w:rPr>
        <w:t>Said employed a highly selective and tendentious approach to Orientalist writings.</w:t>
      </w:r>
      <w:r w:rsidRPr="00992C98">
        <w:rPr>
          <w:sz w:val="14"/>
        </w:rPr>
        <w:t xml:space="preserve"> In Defending the West, Warraq describes an entirely different ideological link between ancient Greek writers and modern western intellectuals. As he explains, Said’s treatment of Greek intellectual themes rests only on a reading of the play The Persians. Its author, Aeschylus, is more commonly recognised as the founder of the tragedy, but in Orientalism he is depicted as one of the founding fathers of modern Orientalism. The Persians is of central importance in Orientalism because Said depicts it as one of the first attempts to demarcate a sharp distinction between the West and the Orient. This play supposedly sets the tone for more than a millennium of Western perceptions of the Orient. ‘There is an analogy,’ Said wrote, ‘between Aeschylus’s orchestra, which contains the Asiatic world as the playwright conceives it, and the learned envelope of Orientalist scholarship, which also will hold in the vast, amorphous Asiatic sprawl for sometimes sympathetic but always dominating scrutiny.’ [3] </w:t>
      </w:r>
      <w:r w:rsidRPr="00F433AC">
        <w:rPr>
          <w:rStyle w:val="StyleUnderline"/>
        </w:rPr>
        <w:t>The</w:t>
      </w:r>
      <w:r w:rsidRPr="00992C98">
        <w:rPr>
          <w:sz w:val="14"/>
        </w:rPr>
        <w:t xml:space="preserve"> main </w:t>
      </w:r>
      <w:r w:rsidRPr="00F433AC">
        <w:rPr>
          <w:rStyle w:val="StyleUnderline"/>
        </w:rPr>
        <w:t>point Said wants to advance is that</w:t>
      </w:r>
      <w:r w:rsidRPr="00992C98">
        <w:rPr>
          <w:sz w:val="14"/>
        </w:rPr>
        <w:t xml:space="preserve"> from antiquity </w:t>
      </w:r>
      <w:r w:rsidRPr="00F433AC">
        <w:rPr>
          <w:rStyle w:val="StyleUnderline"/>
        </w:rPr>
        <w:t>Westerners</w:t>
      </w:r>
      <w:r w:rsidRPr="00992C98">
        <w:rPr>
          <w:sz w:val="14"/>
        </w:rPr>
        <w:t xml:space="preserve"> </w:t>
      </w:r>
      <w:r w:rsidRPr="00F433AC">
        <w:rPr>
          <w:rStyle w:val="StyleUnderline"/>
        </w:rPr>
        <w:t>were</w:t>
      </w:r>
      <w:r w:rsidRPr="00992C98">
        <w:rPr>
          <w:sz w:val="14"/>
        </w:rPr>
        <w:t xml:space="preserve"> </w:t>
      </w:r>
      <w:r w:rsidRPr="00F433AC">
        <w:rPr>
          <w:rStyle w:val="StyleUnderline"/>
        </w:rPr>
        <w:t>depicting the Orient as their ‘great complementary opposite’</w:t>
      </w:r>
      <w:r w:rsidRPr="00992C98">
        <w:rPr>
          <w:sz w:val="14"/>
        </w:rPr>
        <w:t xml:space="preserve"> and that these Western attitudes of the Orient form an ‘internally structured archive’ that is built on a ‘restricted number of encapsulations: the journey, the history, the fable, the stereotype, the polemical confrontation.’ [4] Alas, if only understanding Western intellectual history was so simple… Warraq and Varisco take issue with Said’s contentions about the continuity between Ancient Greek writers and their modern European, and American, counterparts. Warraq writes that Said’s understanding of Greek civilisation rests on the reading of one play. Had Said considered the writings of Herodotus, Warraq believes, he ‘would have encountered two features that were also characteristic of Western civilisation and that he is at pains to conceal and refuses to admit exist: the seeking after knowledge for its own sake, and the belief in the unity of mankind, or in other words its universalism.’ [5] On Said’s understanding of Greek Orientalism, Varisco notes that the Greek animosity that was expressed towards Orientals was equally expressed towards the Picts, Celts and Etruscans. He also wonders whether it is correct to understand Ancient Greeks as European and to assume that the Western Orientalist discourse originates there. Said’s treatment of Ancient Greek intellectual history, Warraq and Varisco both show, is emblematic of his treatment of the West. Both works provide a myriad of more modern examples to show that Said’s essentialist argument about Western Orientalism does not hold up to close scrutiny. One such example includes Voltaire’s writings on the Orient. In Orientalism, Said fails to address these writings namely because they undermine his thesis. In 1742, Voltaire published a scathing attack against Muhammad in his play Mahomet but more than a decade later he retracted his hostile views and adopted more favourable views of Islam at the expense of Christianity. Warraq draws attention to a quote by Voltaire who admitted that ‘assuredly, I have made [Muhammad] out to be more evil than he was.’ [6] One of Said’s more glaring misreadings of Orientalist scholarship comes with his analysis of the French Orientalist Ernest Renan. On Renan, Said makes three basic points about his work: that it was racist, that this racism conformed it to the Orientalist discourse, and that his writings were hugely influential on the discourse of Orientalism. </w:t>
      </w:r>
      <w:r w:rsidRPr="008C33F1">
        <w:rPr>
          <w:rStyle w:val="StyleUnderline"/>
        </w:rPr>
        <w:t>As Said writes, ‘[Renan] did not really speak as one man to all men but rather as a reflective, specialised voice that took, as he put it in the 1890 preface</w:t>
      </w:r>
      <w:r w:rsidRPr="00992C98">
        <w:rPr>
          <w:sz w:val="14"/>
        </w:rPr>
        <w:t xml:space="preserve"> [of L’Avenir de la science: Pensees de 1848], </w:t>
      </w:r>
      <w:r w:rsidRPr="008C33F1">
        <w:rPr>
          <w:rStyle w:val="StyleUnderline"/>
        </w:rPr>
        <w:t>the inequality of races and the necessary domination of the many by the few for granted as an antidemocratic law of nature and society.’</w:t>
      </w:r>
      <w:r w:rsidRPr="00992C98">
        <w:rPr>
          <w:sz w:val="14"/>
        </w:rPr>
        <w:t xml:space="preserve"> [7] Furthermore, Said tells us that Renan’s work, complemented by those of the French Orientalist Silvestre de Sacy, ‘constitute a formidable library against which no one, not even Marx, can rebel and which no one can avoid.’ [8] Amazingly, it was the historian Raymond Schwab – on whose work Said relies for his understanding of French Orientalism – who in fact avoided and barely discussed the work of Renan because he was simply not that important. The work of Maxime Rodinson, Zachary Lockman, Nikki Keddie, and W. Montgomery Watt all attest to the marginality of Renan’s work in the development of Orientalism. Varisco argues that Said not only exaggerates the influence and importance of Renan, but also provides very little in the way of substance on his actual writings: ‘We learn little about what Renan actually said about the Orient, or how others responded to what he said….The grasping here does not require extensive reading, for the gist is all we are given to digest.’ [9] Warraq argues that Said’s depiction of Renan’s work is patently false. Like Voltaire, Renan also changed his views and later in his life even wrote that ‘it would be ungracious of [Europe] to wish to settle the faith of others. All the while actively pursuing the propagation of her dogma which is civilisation, she ought to leave to the peoples themselves the infinitely delicate task of adjusting their own religious traditions to their new needs.’ [10] Warraq also shows that Renan’s influence on Orientalism was quite limited particularly because his work was so heavily scrutinized by one of the most important Orientalist scholars, Ignaz Goldziher. In Orientalism Goldziher’s work is barely consulted but is nevertheless pigeonholed. The treatment Goldziher receives from Said is the logical outcome of Orientalism’s theoretical premises in which every Western writer who wrote on the Orient is understood in an essentialist way. Even before taking account of Warraq’s analysis of Said on Goldziher, it is clear to any close reader of Orientalism that Said’s contentions about the work of Goldziher should be viewed suspiciously. Said argues that Goldziher’s work was no different from that of other Orientalists and that it fits securely into the racist and imperialist discourse of Orientalism. </w:t>
      </w:r>
      <w:r w:rsidRPr="006E4C09">
        <w:rPr>
          <w:rStyle w:val="StyleUnderline"/>
        </w:rPr>
        <w:t xml:space="preserve">As Said writes, ‘The Orientalists – from Renan to Goldziher to Macdonald to von Grunebaum, Gibb, and Bernard Lewis – saw Islam, for example, as a “cultural synthesis” that could be studied apart from the economics, sociology, and politics of the Islamic peoples.’ </w:t>
      </w:r>
      <w:r w:rsidRPr="00992C98">
        <w:rPr>
          <w:sz w:val="14"/>
        </w:rPr>
        <w:t xml:space="preserve">[11] But it is difficult to take this position seriously when we recall that in the introduction of Orientalism Said admits to barely researching the work of Goldziher: ‘any work that seeks to provide an understanding of academic Orientalism and pays little attention to scholars like Steinthal, Muller, Becker, Goldziher, Brockelmann, Noldeke – to mention only a handful – needs to be reproached, and I freely reproach myself.’ [12] Goldziher, Warraq tells us, is one of the most important Orientalist scholars and his impact on the discipline cannot be underestimated. This is the prevailing view among numerous historians, most notably Robert Irwin and Albert Hourani. </w:t>
      </w:r>
      <w:r w:rsidRPr="006E4C09">
        <w:rPr>
          <w:rStyle w:val="StyleUnderline"/>
        </w:rPr>
        <w:t>Defending the West argues that Said is grossly off the mark</w:t>
      </w:r>
      <w:r w:rsidRPr="00992C98">
        <w:rPr>
          <w:sz w:val="14"/>
        </w:rPr>
        <w:t xml:space="preserve"> in not spending as much time on Goldziher as he did Renan and in attributing to him racist and imperialist views. To bolster this point, Warraq quotes Goldziher explaining a spiritual moment he had in Cairo: ‘I became inwardly convinced that I myself was a Muslim. [In Cairo], in the midst of the thousands of the pious, I rubbed my forehead against the floor of the mosque. Never in my life was I more devout, more truly devout, than on that exalted Friday.’ To which, Warraq asks: ‘Does this sound like Said’s Orientalist? Is this why the most important Orientalist of all was given only three lines?’ [13] Another example of Said’s misreading of Orientalism is in his treatment of the German historian Johann Gottfried von Herder. As Varisco shows, Said wrongly dismisses Herder as interested solely in understanding the Orient through ‘artificial entities’ and not through individuals. This approach, Said contends, was typical of all Orientalists. However, Varisco illustrates that Said fails to mention crucial components of Herder’s writings on the Orient. For one, Herder ‘was a relentless critic of the kind of imperialist propaganda that divided the world into “civilized” and “barbarian”’ – an approach that, according to Said, would have been inconsistent with that of a ‘typical’ Orientalist. [14] </w:t>
      </w:r>
      <w:r w:rsidRPr="006E4C09">
        <w:rPr>
          <w:rStyle w:val="StyleUnderline"/>
        </w:rPr>
        <w:t>The list goes on of Western writers and scholars who have been maligned by Said and whose work has been misread to fit his particular theory.</w:t>
      </w:r>
      <w:r w:rsidRPr="00992C98">
        <w:rPr>
          <w:sz w:val="14"/>
        </w:rPr>
        <w:t xml:space="preserve"> Warraq and Varisco’s research illustrate Orientalism’s major flaw in vivid detail. </w:t>
      </w:r>
      <w:r w:rsidRPr="006E4C09">
        <w:rPr>
          <w:rStyle w:val="StyleUnderline"/>
        </w:rPr>
        <w:t xml:space="preserve">Said’s contentions about the nature of Western thought fail to provide an explanation for why his book has received so much attention and praise in the West. If the Western discourse on the Orient was so powerful and entrenched in culture then our powers of deduction say that Orientalism would have been exiled to the dustbin of history and that Said’s career would be little more than that of an obscure scholar and political activist. </w:t>
      </w:r>
      <w:r w:rsidRPr="00992C98">
        <w:rPr>
          <w:sz w:val="14"/>
        </w:rPr>
        <w:t xml:space="preserve">Clearly, the exact opposite happened. </w:t>
      </w:r>
      <w:r w:rsidRPr="006E4C09">
        <w:rPr>
          <w:rStyle w:val="StyleUnderline"/>
        </w:rPr>
        <w:t>Orientalism’s success rested on exactly what Said denied in Western thought – powerful intellectual cross-currents that made self-criticism a frequent and potent force.</w:t>
      </w:r>
      <w:r w:rsidRPr="00992C98">
        <w:rPr>
          <w:sz w:val="14"/>
        </w:rPr>
        <w:t xml:space="preserve"> In particular, Warraq points out that one of the major cross-currents in the West that contributed to Said’s fame was the intellectual tradition of guilt: Post-World War II Western intellectuals and leftists were consumed by guilt from the West’s colonial past and continuing colonial present, and they wholeheartedly embraced any theory or ideology that voiced or at least seemed to voice the putatively thwarted aspirated of the peoples of the third world. </w:t>
      </w:r>
      <w:r w:rsidRPr="006E4C09">
        <w:rPr>
          <w:rStyle w:val="StyleUnderline"/>
        </w:rPr>
        <w:t>Orientalism came at the precise time when anti-Western rhetoric was at its most shrill and was already being taught at Western universities, and when third-worldism was at its most popular.</w:t>
      </w:r>
      <w:r w:rsidRPr="00992C98">
        <w:rPr>
          <w:sz w:val="14"/>
        </w:rPr>
        <w:t xml:space="preserve"> [15] </w:t>
      </w:r>
      <w:r w:rsidRPr="006E4C09">
        <w:rPr>
          <w:rStyle w:val="StyleUnderline"/>
        </w:rPr>
        <w:t>The Western tendency to be overly-self critical, to the point of adopting reductive politics, provided Orientalism with the audience it needed.</w:t>
      </w:r>
      <w:r w:rsidRPr="00992C98">
        <w:rPr>
          <w:sz w:val="14"/>
        </w:rPr>
        <w:t xml:space="preserve"> </w:t>
      </w:r>
      <w:r w:rsidRPr="00992C98">
        <w:rPr>
          <w:rStyle w:val="StyleUnderline"/>
        </w:rPr>
        <w:t>It buttressed an antiimperialist worldview based entirely on the binary of Western wrongs and nonWestern rights.</w:t>
      </w:r>
      <w:r w:rsidRPr="00992C98">
        <w:rPr>
          <w:sz w:val="14"/>
        </w:rPr>
        <w:t xml:space="preserve"> The simplicity of this binary mode of thought was made seemingly more acceptable by Said’s sophisticated prose, polysyllabic words and that Orientalism gives off the impression of being a rigorously researched book written by a widely-read author. </w:t>
      </w:r>
      <w:r w:rsidRPr="00992C98">
        <w:rPr>
          <w:rStyle w:val="StyleUnderline"/>
        </w:rPr>
        <w:t>In the end, Said’s book did not create these ideological reductive tendencies but rather reinforced them.</w:t>
      </w:r>
      <w:r w:rsidRPr="00992C98">
        <w:rPr>
          <w:sz w:val="14"/>
        </w:rPr>
        <w:t xml:space="preserve"> It is this reinforcement that has led </w:t>
      </w:r>
      <w:r w:rsidRPr="00992C98">
        <w:rPr>
          <w:rStyle w:val="Emphasis"/>
        </w:rPr>
        <w:t>many in the West to understand their own history as unworthy of a robust defense</w:t>
      </w:r>
      <w:r w:rsidRPr="00992C98">
        <w:rPr>
          <w:sz w:val="14"/>
        </w:rPr>
        <w:t xml:space="preserve">. </w:t>
      </w:r>
      <w:r>
        <w:rPr>
          <w:sz w:val="14"/>
        </w:rPr>
        <w:t xml:space="preserve"> </w:t>
      </w:r>
      <w:r w:rsidRPr="00E30BC9">
        <w:rPr>
          <w:sz w:val="14"/>
        </w:rPr>
        <w:t xml:space="preserve">Warraq’s book provides an important and erudite corrective to this type of thinking. From Warraq’s understanding of Said’s Orientalism come his own political positions. On imperialism </w:t>
      </w:r>
      <w:r w:rsidRPr="00992C98">
        <w:rPr>
          <w:rStyle w:val="StyleUnderline"/>
        </w:rPr>
        <w:t>Warraq takes great effort to illustrate that Said’s understanding of imperialism as an exclusively western practice</w:t>
      </w:r>
      <w:r w:rsidRPr="00E30BC9">
        <w:rPr>
          <w:sz w:val="14"/>
        </w:rPr>
        <w:t xml:space="preserve"> and an entirely negative phenomenon is misleading and facile. </w:t>
      </w:r>
      <w:r w:rsidRPr="00992C98">
        <w:rPr>
          <w:rStyle w:val="StyleUnderline"/>
        </w:rPr>
        <w:t>Every civilisation has committed its fair share of crimes and atrocities and to argue that the West is uniquely imperialistic, and inherently so, is to be ignorant of history.</w:t>
      </w:r>
      <w:r w:rsidRPr="00E30BC9">
        <w:rPr>
          <w:sz w:val="14"/>
        </w:rPr>
        <w:t xml:space="preserve"> A plethora of non-Western cultures have committed brutal, and imperialist, crimes. The Rape of Nanking by the Japanese Imperial Army, the Great Leap Forward policy conducted by Mao Tse-Tung, the genocides committed by Pol Pot, Idi Amin, and Saddam Hussein are just a few examples out of many. In illustrating the depressing universality of brutality, Warraq discusses slavery and makes two important points. First, he shows that slavery was not just a Western practice. Here some fascinating facts are presented such as the large degree of African complicity in the slave trade and instances when African chiefs petitioned Western leaders to resist pressure to abolish their slave trade industries. Warraq further points out that slavery in the non-Western world has resisted all pressure from western abolitionists. Not only does he quote Ibn Khaldun condoning the slavery of Black Africans but also points out that it was Arab merchants from the seventh-century to the 1920s who forced over 17 million black African slaves across the Saharan desert. [16] Second, Warraq uses slavery to show the progressive outcomes that can stem from Western intellectual thought. The anti- slavery movement in Britain was a movement rooted in the Enlightenment – the very same era that Said understands as critically important in shaping and forging Orientalist racist attitudes of the Other. Warraq interestingly points out that the African-American abolitionist Fredrick Douglass received his inspiration from the writings of many British anti-slavery intellectuals. [17] It is important to note that the final abolition of the slave trade was brought about by the military manoeuvres of the British Imperial Navy. Also in his discussion of imperialism, Warraq points out the positives that Western imperialism has had on certain regions of the world. To argue this controversial and widely unpopular case, Warraq focuses on the British rule in India. To be fair, Warraq is not presenting a defense of imperialism since he does write that the drive to dismantle empires was a progressive theme in Western political thought. More accurately, Warraq is defending a nuanced understanding of imperialism that accounts for its regressive and progressive impacts. He writes that it was the British who contributed to the coming of a renaissance in India and ‘who restored the unity of India and re-established order.’ [18] Of special interest to Warraq is Lord Curzon who, we are told, embodied a progressive understanding of, and compassion for, India that stands in sharp contrast to Said’s depiction of imperialists and Orientalists. [19] On a related point, Varisco states that Ghandi used the views of Orientalist scholars to resist British colonial rule. [20] This fact buttresses Warraq’s primary political position that despite its numerous, flaws, crimes and errors, </w:t>
      </w:r>
      <w:r w:rsidRPr="005247A1">
        <w:rPr>
          <w:rStyle w:val="StyleUnderline"/>
        </w:rPr>
        <w:t>there are Western intellectual traditions and practices that are worthy of defense.</w:t>
      </w:r>
      <w:r w:rsidRPr="00E30BC9">
        <w:rPr>
          <w:sz w:val="14"/>
        </w:rPr>
        <w:t xml:space="preserve"> As he wrote recently in the City Journal: ‘</w:t>
      </w:r>
      <w:r w:rsidRPr="005247A1">
        <w:rPr>
          <w:rStyle w:val="StyleUnderline"/>
        </w:rPr>
        <w:t>The great ideas of the West – rationalism, selfcriticism, the disinterested search for truth, the separation of church and state, the rule of law and equality under the law, freedom of thought and expression, human rights, and liberal democracy – are superior to any others devised by humankind.’</w:t>
      </w:r>
      <w:r w:rsidRPr="00E30BC9">
        <w:rPr>
          <w:sz w:val="14"/>
        </w:rPr>
        <w:t xml:space="preserve"> [21] Warraq’s political positions stem directly from his reading of Orientalism and he feels</w:t>
      </w:r>
      <w:r w:rsidRPr="005247A1">
        <w:rPr>
          <w:rStyle w:val="StyleUnderline"/>
        </w:rPr>
        <w:t xml:space="preserve"> no compunction about articulating positions about the West which buck general ‘progressive’ intellectual trends today</w:t>
      </w:r>
      <w:r w:rsidRPr="00E30BC9">
        <w:rPr>
          <w:sz w:val="14"/>
        </w:rPr>
        <w:t>. Conversely, when Varisco advances political positions they seem to be at odds with his researched position on Said and Orientalism. As we noted above, Varisco’s objective in writing his book is to achieve reconciliation among academics and so move beyond the debates surrounding Orientalism in order to improve the study of the humanities. To be successful in this objective, Varisco believes that he first needs to establish his political credentials. He does so in the two introductory sections of his book. First, Varisco emphasises who he is not: an Orientalist sympathiser and a neoconservative. In describing his objective, he writes that his book is ‘intended as a reading against Orientalism but certainly not as a justification for past Orientalism…’ [22] This is an odd statement because in one sense he is directing his book against Orientalism and its thesis while seemingly conceding Said’s integral point about the singular nature of Orientalism. Varisco’s inconsistency is that his book convincingly shows that it is difficult to generalise about the entire discipline of Orientalism. In fact, past Orientalism housed both progressive trends worthy of praise and regressive trends worthy of condemnation. In a book that seeks to attack binary modes of thought and ‘incomplete genealogies of intellectual history’ [23], Varisco’s statement strikes this reader as containing a significant measure of incoherence. Varisco’s incoherence is also seen in his analysis of Said’s treatment of Golda Meir’s infamous statement regarding the existence of a Palestinian people. In an interview with the Times in 1969, Meir said: There were no such thing as Palestinians. When was there an independent Palestinian people with a Palestinian state? It was either southern Syria before the First World War, and then it was a Palestine including Jordan. It was not as though there was a Palestinian people in Palestine considering itself as a Palestinian people and we came and threw them out and took their country away from them. They did not exist. Said described this sentiment as ‘deeply Orientalist.’ [24] Varisco opposes this categorisation of Meir’s sentiment on the grounds that to define ‘any anti-Arab, anti-Palestinian, or anti-Islam statement as Orientalist’ is to contribute to an essentialist understanding of Orientalism. [25] Instead Varisco suggests that Meir’s sentiment should not fall into the category of Orientalism but should instead be seen as ‘Deeply Zionist, yes; offensive to all but staunch partisans.’ [26] Yet in opposing Said’s essentialism on Orientalism, Varisco seems to adopt an essentialist understanding of Zionism. Ze’ev Jabotinsky, a staunch Zionist partisan amongst others, recognised in his 1923 essay The Iron Wall that there were two nations in Palestine. Conversely, The Economist recently published an article quoting Hamas Foreign Minister Mahmoud Zahhar (hardly a Zionist) who echoed (without attribution) the words of Meir: ‘We [Palestinians] were never an independent state in history… We were part of an Arab state and an Islamic state.’ [27] Varisco continues to identify himself against the ‘Other’ when he criticises Martin Kramer’s work on Edward Said and writes that ‘Kramer’s unseemly screed would be laughable were it not for the favourable reception it received from the neocon clique that engineered the wars against Taliban Afghanistan and Saddam Hussein’s Iraq.’ [28] For a book that includes an extensive scholarly apparatus with hundreds of footnotes, it is surprising that this claim was not backed up by any evidence. Who in this ‘neocon clique’ gave Kramer’s work a favourable reception? More importantly, what is the relationship between Kramer’s work on Edward Said, its supposed favourable reception amongst neoconservatives, and the decision to go to war against Afghanistan and Iraq after September 11th? We are not told. Early in his book, Varisco writes that ‘I happen to agree with most of Said’s political positions on the real Orient.’ [29] The reader is neither told what these positions are nor the reasons why Varisco agrees with them. It is implied that Said’s political positions speak for themselves and thereby require no justification. In making this statement it seems lost on Varisco that Said’s political positions on the real Orient stem directly from his arguments made in Orientalism. How else are we to try to explain Said’s perception of the Iranian Revolution as everything but heavily influenced by a political ideology rooted in an particular interpretation of Islam, or his reluctance to accept the validity of Western claims of genocide committed by Saddam Hussein against the Kurds, or the perception of the U.S.-led Oslo Peace Process as a reincarnation of European ‘peace treaties’ to African chiefs, without referring back to Orientalism? Orientalism is the soil in which Said’s political positions are rooted. Varisco’s wholehearted embrace of Said’s political positions, without any word of qualification or explanation, is at odds with the devastating critique he provides of Orientalism. Varisco writes that Said’s ‘unflinching support of humanism in the academic minefields of nihilistic unconstructivism is to be admired.’ [30] But Varisco’s undermines this point when he points out how Said ignored Oriental voices in Orientalism. Varisco writes that ‘the impact of indigenous Arab, Persian, and Turkish newspapers and journals in writing back against cultural as well as political imperialism does not even warrant a sentence in Said’s polemic.’ Further he writes that in Orientalism ‘there is not even a passing nod to Muslim intellectuals who learned from Western education yet saw through to the core of the prejudice and intolerance.’ [31] Later, he asks why Said has ‘so little patience with the “Third World intellectuals” who draw inspiration from the rhetorical power of Orientalism?’ [32] He also writes that ‘whether or not real Orientals can speak or represent themselves, Said does not allow them permission to narrate.’ [33] Varisco also lambastes Said for ignoring Europe’s persecution of the Jews and argues that this omission is due to Said’s wholesale opposition to Zionism and Israeli policies. And finally, he also points out that Said is being ‘disturbingly ahistorical to argue that Orientalism is one of the most profound examples of the machinery of cultural domination; it pales in actual historical impact next to the genocide of indigenous populations elsewhere.’ [34] These conclusions hardly fit with Varisco’s belief that Said expresses an ‘unflinching support of humanism…</w:t>
      </w:r>
      <w:r w:rsidRPr="005247A1">
        <w:rPr>
          <w:rStyle w:val="StyleUnderline"/>
        </w:rPr>
        <w:t>’ Said’s ignoring of the Oriental in Orientalism is manifested as well in his political positions</w:t>
      </w:r>
      <w:r w:rsidRPr="00E30BC9">
        <w:rPr>
          <w:sz w:val="14"/>
        </w:rPr>
        <w:t xml:space="preserve">. In his analysis of the Iranian Revolution, Said systematically failed to consider the ideas and political programme of the Ayatollah Khomeini. During the Gulf War, he made little mention of the plight of the Kuwaitis who were suffering under a brutal occupation as a result of Ba’athist imperialism. He also failed to speak out for the human rights of the Iraqi Kurds who were victims of the most brutal Iraqi state aggression. Instead, </w:t>
      </w:r>
      <w:r w:rsidRPr="005247A1">
        <w:rPr>
          <w:rStyle w:val="StyleUnderline"/>
        </w:rPr>
        <w:t>Said felt compelled to only speak of human rights abuses committed by America and Israel</w:t>
      </w:r>
      <w:r w:rsidRPr="00E30BC9">
        <w:rPr>
          <w:sz w:val="14"/>
        </w:rPr>
        <w:t>. This political position is the product of a view which Varisco acknowledges to be central in Orientalism: ‘</w:t>
      </w:r>
      <w:r w:rsidRPr="005247A1">
        <w:rPr>
          <w:rStyle w:val="StyleUnderline"/>
        </w:rPr>
        <w:t>The default theory in Orientalism, as well as of Culture and Imperialism, is that somehow Europe is uniquely imperialist</w:t>
      </w:r>
      <w:r w:rsidRPr="00E30BC9">
        <w:rPr>
          <w:sz w:val="14"/>
        </w:rPr>
        <w:t xml:space="preserve"> </w:t>
      </w:r>
      <w:r w:rsidRPr="005247A1">
        <w:rPr>
          <w:rStyle w:val="StyleUnderline"/>
        </w:rPr>
        <w:t>and colonialist</w:t>
      </w:r>
      <w:r w:rsidRPr="00E30BC9">
        <w:rPr>
          <w:sz w:val="14"/>
        </w:rPr>
        <w:t xml:space="preserve">; </w:t>
      </w:r>
      <w:r w:rsidRPr="00E30BC9">
        <w:rPr>
          <w:rStyle w:val="StyleUnderline"/>
        </w:rPr>
        <w:t>Said is willing to take the binary of the West dominating the East as a given, even if only to deconstruct it rhetorically.’</w:t>
      </w:r>
      <w:r w:rsidRPr="00E30BC9">
        <w:rPr>
          <w:sz w:val="14"/>
        </w:rPr>
        <w:t xml:space="preserve"> [35] Despite this realisation, Varisco nevertheless believes that Said is ‘an impassioned advocate of human rights for all victims of past imperialism and present neo-colonial co-option’ [36] – the important words in that sentence being ‘all victims.’ Said’s intellectual impact is still strong and it is questionable whether the work of Ibn Warraq and Daniel Martin Varisco will dislodge his influence. Warraq’s views will be roundly dismissed as ‘neo-conservative’ and as an apologia for imperialism. Varisco’s work will contribute to the belief that while Said was wrong about many things in Orientalism his intellectual impact should be understood positively. Varisco foreshadows this approach to Said when he praises Orientalism as a book that ‘had to be written’ to the extent that ‘we can hardly condemn the author for writing it.’ [37] Yet Varisco does condemn Said throughout his book; here are a few examples: ‘</w:t>
      </w:r>
      <w:r w:rsidRPr="00E30BC9">
        <w:rPr>
          <w:rStyle w:val="StyleUnderline"/>
        </w:rPr>
        <w:t>A survey of Said’s rhetoric cannot avoid his careless, and at times mischievous, citations of contemporary scholars’</w:t>
      </w:r>
      <w:r w:rsidRPr="00E30BC9">
        <w:rPr>
          <w:sz w:val="14"/>
        </w:rPr>
        <w:t xml:space="preserve"> [38]; </w:t>
      </w:r>
      <w:r w:rsidRPr="00E30BC9">
        <w:rPr>
          <w:rStyle w:val="StyleUnderline"/>
        </w:rPr>
        <w:t>‘it is easy to forget that Said is writing a history about a subject about which he has only a selective and superficial knowledge’</w:t>
      </w:r>
      <w:r w:rsidRPr="00E30BC9">
        <w:rPr>
          <w:sz w:val="14"/>
        </w:rPr>
        <w:t xml:space="preserve"> [39]; </w:t>
      </w:r>
      <w:r w:rsidRPr="00E30BC9">
        <w:rPr>
          <w:rStyle w:val="StyleUnderline"/>
        </w:rPr>
        <w:t>‘The sheer crassness of what is being quoted</w:t>
      </w:r>
      <w:r w:rsidRPr="00E30BC9">
        <w:rPr>
          <w:sz w:val="14"/>
        </w:rPr>
        <w:t xml:space="preserve"> [in Orientalism] </w:t>
      </w:r>
      <w:r w:rsidRPr="00E30BC9">
        <w:rPr>
          <w:rStyle w:val="StyleUnderline"/>
        </w:rPr>
        <w:t>can override a critical caution about what has been left out’</w:t>
      </w:r>
      <w:r w:rsidRPr="00E30BC9">
        <w:rPr>
          <w:sz w:val="14"/>
        </w:rPr>
        <w:t xml:space="preserve"> [40</w:t>
      </w:r>
      <w:r w:rsidRPr="00E30BC9">
        <w:rPr>
          <w:rStyle w:val="StyleUnderline"/>
        </w:rPr>
        <w:t>]; ‘In terms of intellectual history</w:t>
      </w:r>
      <w:r w:rsidRPr="00E30BC9">
        <w:rPr>
          <w:sz w:val="14"/>
        </w:rPr>
        <w:t xml:space="preserve">, [Said’s] </w:t>
      </w:r>
      <w:r w:rsidRPr="00E30BC9">
        <w:rPr>
          <w:rStyle w:val="StyleUnderline"/>
        </w:rPr>
        <w:t>interdisciplinary rigor borders on the mortis;</w:t>
      </w:r>
      <w:r w:rsidRPr="00E30BC9">
        <w:rPr>
          <w:sz w:val="14"/>
        </w:rPr>
        <w:t xml:space="preserve">’ [41] ‘I am disturbed when Said subsumes biased and shoddy scholarship under the umbrage-laden umbrella of disciplines which he has no credible experience.’ [42] These examples illustrate the paradox of Orientalism. Numerous scholars want to agree with Said’s findings even when their research says otherwise. Partha Chaterjee once wrote that Orientalism ‘talked of things I felt I had known all along but had never found the language to formulate with clarity.’ [43] </w:t>
      </w:r>
      <w:r w:rsidRPr="00E30BC9">
        <w:rPr>
          <w:rStyle w:val="StyleUnderline"/>
        </w:rPr>
        <w:t>Many</w:t>
      </w:r>
      <w:r w:rsidRPr="00E30BC9">
        <w:rPr>
          <w:sz w:val="14"/>
        </w:rPr>
        <w:t xml:space="preserve">, like Chaterjee, </w:t>
      </w:r>
      <w:r w:rsidRPr="00E30BC9">
        <w:rPr>
          <w:rStyle w:val="StyleUnderline"/>
        </w:rPr>
        <w:t>feel emotionally and ideologically attached to Said’s arguments despite the fact that his arguments lack sufficient evidence or logic.</w:t>
      </w:r>
      <w:r w:rsidRPr="00E30BC9">
        <w:rPr>
          <w:sz w:val="14"/>
        </w:rPr>
        <w:t xml:space="preserve"> The tendency of Western scholars to agree with Said even when demolishing his thesis supports the continuing relevance of </w:t>
      </w:r>
      <w:r w:rsidRPr="00E30BC9">
        <w:rPr>
          <w:rStyle w:val="StyleUnderline"/>
        </w:rPr>
        <w:t xml:space="preserve">Ibn Warraq’s objective in Defending the West </w:t>
      </w:r>
      <w:r w:rsidRPr="00E30BC9">
        <w:rPr>
          <w:sz w:val="14"/>
        </w:rPr>
        <w:t xml:space="preserve">of </w:t>
      </w:r>
      <w:r w:rsidRPr="00E30BC9">
        <w:rPr>
          <w:rStyle w:val="StyleUnderline"/>
        </w:rPr>
        <w:t xml:space="preserve">not only </w:t>
      </w:r>
      <w:r w:rsidRPr="00E30BC9">
        <w:rPr>
          <w:rStyle w:val="Emphasis"/>
        </w:rPr>
        <w:t>exposing the flaws of Said’s work but also of providing Western values the robust, yet nuanced defense they deserve</w:t>
      </w:r>
      <w:r w:rsidRPr="00E30BC9">
        <w:rPr>
          <w:rStyle w:val="StyleUnderline"/>
        </w:rPr>
        <w:t>.</w:t>
      </w:r>
    </w:p>
    <w:p w:rsidR="007D5870" w:rsidRDefault="007D5870" w:rsidP="007D5870">
      <w:pPr>
        <w:rPr>
          <w:rStyle w:val="StyleUnderline"/>
        </w:rPr>
      </w:pPr>
    </w:p>
    <w:p w:rsidR="007D5870" w:rsidRDefault="007D5870" w:rsidP="007D5870">
      <w:pPr>
        <w:pStyle w:val="Heading4"/>
      </w:pPr>
      <w:r>
        <w:t xml:space="preserve">Said’s failure to present a viable alternative to orientalist views allows them to persist, and invalidates the pedagogy presented in </w:t>
      </w:r>
      <w:r w:rsidRPr="00D63983">
        <w:rPr>
          <w:i/>
          <w:iCs w:val="0"/>
        </w:rPr>
        <w:t>Orientalism</w:t>
      </w:r>
    </w:p>
    <w:p w:rsidR="007D5870" w:rsidRPr="00D63983" w:rsidRDefault="007D5870" w:rsidP="007D5870">
      <w:pPr>
        <w:rPr>
          <w:rFonts w:ascii="Times New Roman" w:eastAsia="Times New Roman" w:hAnsi="Times New Roman" w:cs="Times New Roman"/>
          <w:sz w:val="24"/>
        </w:rPr>
      </w:pPr>
      <w:r w:rsidRPr="00073BD0">
        <w:rPr>
          <w:rStyle w:val="Style13ptBold"/>
        </w:rPr>
        <w:t>Varisco 2007</w:t>
      </w:r>
      <w:r w:rsidRPr="00073BD0">
        <w:t>(</w:t>
      </w:r>
      <w:r>
        <w:t>Daniel Martin Varisco</w:t>
      </w:r>
      <w:r w:rsidRPr="00073BD0">
        <w:t>, Research Professor and Coordinator of Social Science at the Center for Humanities and Social Sciences of Qatar University and President of the American Institute for Yemeni Studies</w:t>
      </w:r>
      <w:r>
        <w:t xml:space="preserve">, “Reading Orientalism: Said and the Unsaid”, University of Washington Press Seattle and London, 1/1/07, </w:t>
      </w:r>
      <w:r w:rsidRPr="000B57B0">
        <w:t>https://books.google.com/books?hl=en&amp;lr=&amp;id=DkfJDQAAQBAJ&amp;oi=fnd&amp;pg=PP1&amp;dq=reading+orientalism:+said+and+the+unsaid&amp;ots=g_bLvkpCr4&amp;sig=XWdgh9-KoWyIvacHezAxKimIH2E#v=onepage&amp;q&amp;f=false</w:t>
      </w:r>
      <w:r>
        <w:t>, AEN)</w:t>
      </w:r>
    </w:p>
    <w:p w:rsidR="007D5870" w:rsidRPr="00D63983" w:rsidRDefault="007D5870" w:rsidP="007D5870">
      <w:pPr>
        <w:rPr>
          <w:sz w:val="16"/>
        </w:rPr>
      </w:pPr>
      <w:r w:rsidRPr="00D63983">
        <w:rPr>
          <w:sz w:val="16"/>
        </w:rPr>
        <w:t xml:space="preserve">In sum, </w:t>
      </w:r>
      <w:r w:rsidRPr="000B57B0">
        <w:rPr>
          <w:rStyle w:val="StyleUnderline"/>
        </w:rPr>
        <w:t xml:space="preserve">the essential argument of Orientalism is that a pervasive and endemic Western discourse of Orientalism has constructed “the Orient,” a representation that Said insists not only is perversely false but prevents the authentic rendering of a real Orient, even by Orientals themselves. </w:t>
      </w:r>
      <w:r w:rsidRPr="00D63983">
        <w:rPr>
          <w:sz w:val="16"/>
        </w:rPr>
        <w:t>Academicized Orientalism is thus dismissed, in the words of one critic, as “the magic wand of Western domination of the Orient.”283 The notion of a single conceptual essence of Orient is the linchpin in Said’s polemical reduction of all Western interpretation of the real or imagined geographical space to a single and latently homogeneous discourse</w:t>
      </w:r>
      <w:r w:rsidRPr="00535276">
        <w:rPr>
          <w:rStyle w:val="StyleUnderline"/>
        </w:rPr>
        <w:t>. Read through Orientalism and only the Orient of Western Orientalism is to be encountered; authentic Orients are not imaginable in the text. The Orient is rhetorically available for Said simply by virtue of not really being anywhere.</w:t>
      </w:r>
      <w:r w:rsidRPr="00D63983">
        <w:rPr>
          <w:sz w:val="16"/>
        </w:rPr>
        <w:t xml:space="preserve"> Opposed to this Orient is the colonialist West, exemplified by France, Britain, and the United States. </w:t>
      </w:r>
      <w:r w:rsidRPr="00535276">
        <w:rPr>
          <w:rStyle w:val="StyleUnderline"/>
        </w:rPr>
        <w:t>East versus West, Occident over Orient: this is the debilitating binary that has framed the unending debate over Orientalism.</w:t>
      </w:r>
      <w:r w:rsidRPr="00D63983">
        <w:rPr>
          <w:sz w:val="16"/>
        </w:rPr>
        <w:t xml:space="preserve"> </w:t>
      </w:r>
      <w:r w:rsidRPr="00AD2BDE">
        <w:rPr>
          <w:rStyle w:val="StyleUnderline"/>
        </w:rPr>
        <w:t>A generation of students across disciplines has grown up with limited challenges to the polemical charge by Said that scholars who study the Middle East and Islam still do so institutionally through an interpretive sieve that divides a superior West from an inferior East.</w:t>
      </w:r>
      <w:r w:rsidRPr="00D63983">
        <w:rPr>
          <w:sz w:val="16"/>
        </w:rPr>
        <w:t xml:space="preserve"> Dominating the debate has been a tiresome point/counterpoint on whether literary critic Edward Said or historian Bernard Lewis knows best. </w:t>
      </w:r>
      <w:r w:rsidRPr="00AD2BDE">
        <w:rPr>
          <w:rStyle w:val="StyleUnderline"/>
        </w:rPr>
        <w:t>Here is where the dismissal of academic Orientalism has gone wrong.</w:t>
      </w:r>
      <w:r w:rsidRPr="00D63983">
        <w:rPr>
          <w:sz w:val="16"/>
        </w:rPr>
        <w:t xml:space="preserve"> Over and over again the same problem is raised. </w:t>
      </w:r>
      <w:r w:rsidRPr="00AD2BDE">
        <w:rPr>
          <w:rStyle w:val="StyleUnderline"/>
        </w:rPr>
        <w:t>Does the Orient as several generations of Western travelers, novelists, theologians, politicians, and scholars discoursed it really exist? To not recognize this as a fundamentally rhetorical question because of Edward Said is, nolo contendere, nonsense.</w:t>
      </w:r>
      <w:r w:rsidRPr="00D63983">
        <w:rPr>
          <w:sz w:val="16"/>
        </w:rPr>
        <w:t xml:space="preserve"> </w:t>
      </w:r>
      <w:r w:rsidRPr="00AD2BDE">
        <w:rPr>
          <w:rStyle w:val="StyleUnderline"/>
        </w:rPr>
        <w:t>No serious scholar can assume a meaningful cultural entity called “Orient” after reading Said’s Orientalism</w:t>
      </w:r>
      <w:r w:rsidRPr="00D63983">
        <w:rPr>
          <w:sz w:val="16"/>
        </w:rPr>
        <w:t xml:space="preserve">; some had said so before Said wrote his polemic. </w:t>
      </w:r>
      <w:r w:rsidRPr="00AD2BDE">
        <w:rPr>
          <w:rStyle w:val="StyleUnderline"/>
        </w:rPr>
        <w:t>Most of his readers agreed with the</w:t>
      </w:r>
      <w:r w:rsidRPr="00D63983">
        <w:rPr>
          <w:sz w:val="16"/>
        </w:rPr>
        <w:t xml:space="preserve"> thrust of the </w:t>
      </w:r>
      <w:r w:rsidRPr="00AD2BDE">
        <w:rPr>
          <w:rStyle w:val="StyleUnderline"/>
        </w:rPr>
        <w:t>Orientalism thesis because they shared the same frustration with misrepresentation</w:t>
      </w:r>
      <w:r w:rsidRPr="00D63983">
        <w:rPr>
          <w:sz w:val="16"/>
        </w:rPr>
        <w:t xml:space="preserve">. There is no rational retrofit between the imagined Orient, resplendent in epic tales and art, and the space it consciously or unwittingly misrepresented. However, </w:t>
      </w:r>
      <w:r w:rsidRPr="00AD2BDE">
        <w:rPr>
          <w:rStyle w:val="StyleUnderline"/>
        </w:rPr>
        <w:t>there was and is a real Orient, flesh-and-blood people, viable cultural traditions, aesthetic domains, documented history, and an ongoing intellectual engagement with the past, present, and future.</w:t>
      </w:r>
      <w:r w:rsidRPr="00D63983">
        <w:rPr>
          <w:sz w:val="16"/>
        </w:rPr>
        <w:t xml:space="preserve"> </w:t>
      </w:r>
      <w:r w:rsidRPr="00AD2BDE">
        <w:rPr>
          <w:rStyle w:val="StyleUnderline"/>
        </w:rPr>
        <w:t>What is missing from Orientalism is any systematic sense of what that real Orient was</w:t>
      </w:r>
      <w:r w:rsidRPr="00D63983">
        <w:rPr>
          <w:sz w:val="16"/>
        </w:rPr>
        <w:t xml:space="preserve"> and how individuals reacted to the imposing forces that sought to label it and theoretically control it. </w:t>
      </w:r>
      <w:r w:rsidRPr="00AD2BDE">
        <w:rPr>
          <w:rStyle w:val="StyleUnderline"/>
        </w:rPr>
        <w:t>Orientalism is frequently praised for exposing skeletons in the scholarly closet, but the book itself provides no blueprint for how to proceed.</w:t>
      </w:r>
      <w:r w:rsidRPr="00D63983">
        <w:rPr>
          <w:sz w:val="16"/>
        </w:rPr>
        <w:t xml:space="preserve">284 Said’s approach is of the cut-and-paste variety—a dash of Foucauldian discourse here and a dram of Gramscian hegemony there—rather than a howto model. In his review of Orientalism, anthropologist Roger Joseph concludes: Said has presented a thesis that on a number of counts is quite compelling. He seems to me, however, to have begged one major question. If discourse, by its very metanature, is destined to misrepresent and to be mediated by all sorts of private agendas, how can we represent cultural systems in ways that will allow us to escape Charms the very dock in which Said has placed the Orientalists? The aim of the book was not to answer that question, but surely the book itself compels us to ask the question of its author.285 </w:t>
      </w:r>
      <w:r w:rsidRPr="00AD2BDE">
        <w:rPr>
          <w:rStyle w:val="StyleUnderline"/>
        </w:rPr>
        <w:t>Another cultural anthropologist</w:t>
      </w:r>
      <w:r w:rsidRPr="00D63983">
        <w:rPr>
          <w:sz w:val="16"/>
        </w:rPr>
        <w:t xml:space="preserve">, Charles Lindholm, </w:t>
      </w:r>
      <w:r w:rsidRPr="00AD2BDE">
        <w:rPr>
          <w:rStyle w:val="StyleUnderline"/>
        </w:rPr>
        <w:t>criticizes Said’s thesis for its “rejection of the possibility of constructing general comparative arguments about Middle Eastern cultures.”</w:t>
      </w:r>
      <w:r w:rsidRPr="00D63983">
        <w:rPr>
          <w:sz w:val="16"/>
        </w:rPr>
        <w:t xml:space="preserve">286 Akbar Ahmed, a native Pakistani trained in British anthropology, goes so far as to chide Said for leading scholars into “an intellectual cul-de-sac.”287 For a historian’s spin, Peter Gran remarks in a favorable review that Said “does not fully work out the post-colonial metamorphosis.”288 As critic Rey Chow observes, “Said’s work begs the question as to how otherness—the voices, languages, and cultures of those who have been and continue to be marginalized and silenced— could become a genuine oppositional force and a usable value.”289 Said’s revisiting and reconsidering of Orientalism, as well as his literary expansion into a de-geographicalized Culture and Imperialism, never resolved the suspicion that the question still goes begging. There remains an essential problem. </w:t>
      </w:r>
      <w:r w:rsidRPr="00AD2BDE">
        <w:rPr>
          <w:rStyle w:val="StyleUnderline"/>
        </w:rPr>
        <w:t>Said’s periodic vacillation in Orientalism on whether or not the Orient could have a true essence leads him to an infinity of mere representations, presenting a default persuasive act by not representing that reality for himself and the reader. If Said claims that Orientalism created the false essence of an Orient, and critics counterclaim that Said himself proposes a false essence of Orientalism, how do we end the cycle of guilt by essentialization? Is there a way out of this epistemological morass?</w:t>
      </w:r>
      <w:r w:rsidRPr="00D63983">
        <w:rPr>
          <w:sz w:val="16"/>
        </w:rPr>
        <w:t xml:space="preserve"> If not a broad way to truth, at least a narrow path toward a clearing? With most of the old intellectual sureties now crumbling, the prospect of ever finding a consensus is numbing, in part because the formidably linguistic roadblocks are—or at least should be—humbling. The history of philosophy, aided by Orientalist and ethnographic renderings of the panhumanities writ and unwrit large, is littered with searches for meaning. Yet, mystical ontologies aside, </w:t>
      </w:r>
      <w:r w:rsidRPr="00AD2BDE">
        <w:rPr>
          <w:rStyle w:val="StyleUnderline"/>
        </w:rPr>
        <w:t>the barrier that has thus far proved unbreachable is the very necessity of using language, reducing material reality and imaginary potentiality to mere words.</w:t>
      </w:r>
      <w:r w:rsidRPr="00D63983">
        <w:rPr>
          <w:sz w:val="16"/>
        </w:rPr>
        <w:t xml:space="preserve"> As long as concepts are essential for understanding and communication, reality—conterminous concept that it must be—will be embraced through worded essences. </w:t>
      </w:r>
      <w:r w:rsidRPr="00AD2BDE">
        <w:rPr>
          <w:rStyle w:val="StyleUnderline"/>
        </w:rPr>
        <w:t>Reality must be represented</w:t>
      </w:r>
      <w:r w:rsidRPr="00D63983">
        <w:rPr>
          <w:sz w:val="16"/>
        </w:rPr>
        <w:t xml:space="preserve">, like it or not, so how is it to be done better? Neither categorical nor canonical “Truth” need be of the essence. </w:t>
      </w:r>
      <w:r w:rsidRPr="00467327">
        <w:rPr>
          <w:rStyle w:val="StyleUnderline"/>
        </w:rPr>
        <w:t>One of the pragmatic results of much postmodern criticism is the conscious subversion of belief in a singular “Truth”</w:t>
      </w:r>
      <w:r w:rsidRPr="00D63983">
        <w:rPr>
          <w:sz w:val="16"/>
        </w:rPr>
        <w:t xml:space="preserve"> in which any given pronouncement could be ascribed the eternal verity once reserved for holy writ. In rational inquiry, </w:t>
      </w:r>
      <w:r w:rsidRPr="00467327">
        <w:rPr>
          <w:rStyle w:val="StyleUnderline"/>
        </w:rPr>
        <w:t>all truths are limited by the inescapable force of pragmatic change.</w:t>
      </w:r>
      <w:r w:rsidRPr="00D63983">
        <w:rPr>
          <w:sz w:val="16"/>
        </w:rPr>
        <w:t xml:space="preserve"> Ideas with “whole truth” in them can only be patched together for so long. Intellectual activity proceeds by characterizing verbally what is encountered and by reducing the complex to simpler and more graspable elements. A world without proposed and debated essences would be an unimaginable realm with no imagination, annotation without nuance, activity without art. I suggest that when cogito ergo sum is melded with “to err is human,” essentialization of human realities becomes less an unresolvable problem and more a profound challenge. </w:t>
      </w:r>
      <w:r w:rsidRPr="00B64722">
        <w:rPr>
          <w:rStyle w:val="StyleUnderline"/>
        </w:rPr>
        <w:t>Contra Said’s polemical contentions, not all that has been created discursively about an Orient is essentially wrong or without redeeming intellectual value.</w:t>
      </w:r>
      <w:r w:rsidRPr="00D63983">
        <w:rPr>
          <w:sz w:val="16"/>
        </w:rPr>
        <w:t xml:space="preserve"> Edward Lane and Sir Richard Burton can be read for valuable firsthand observations despite their ethnocentric baggage. Wilfrid and Anne Blunt can be appreciated for their moral suasion. The j’accuse of criticism must be tempered constructively with the touché of everyday human give-and-take. In planed biblical English, it is helpful to see that the beam in one’s own rhetorical eye usually blocks appreciation of the mote in the other’s eye. </w:t>
      </w:r>
      <w:r w:rsidRPr="00B64722">
        <w:rPr>
          <w:rStyle w:val="StyleUnderline"/>
        </w:rPr>
        <w:t>Speaking truth to power à la Said’s oppositional criticism is appealing at first glance, but speaking truths to varieties of ever-shifting powers is surely a more productive process for a pluralistic society.</w:t>
      </w:r>
      <w:r w:rsidRPr="00D63983">
        <w:rPr>
          <w:sz w:val="16"/>
        </w:rPr>
        <w:t xml:space="preserve"> As Richard King has eloquently put it, “Emphasis upon the diversity, fluidity and complexity within as well as between cultures precludes a reification of their differences and allows one to avoid the kind of monadic essentialism that renders cross-cultural engagement an a priori impossibility from the outset.”290 Contrasted essentialisms, as the debate over Orientalism bears out, do not rule each other out. </w:t>
      </w:r>
      <w:r w:rsidRPr="00B64722">
        <w:rPr>
          <w:rStyle w:val="StyleUnderline"/>
        </w:rPr>
        <w:t>Claiming that an argument is essentialist does not disprove it; such a ploy serves mainly to taint the ideas opposed and thus tends to rhetorically mitigate opposing views.</w:t>
      </w:r>
      <w:r w:rsidRPr="00D63983">
        <w:rPr>
          <w:sz w:val="16"/>
        </w:rPr>
        <w:t xml:space="preserve"> Thesis countered by antithesis becomes sickeningly cyclical without a willingness to negotiate synthesis. </w:t>
      </w:r>
      <w:r w:rsidRPr="00B64722">
        <w:rPr>
          <w:rStyle w:val="StyleUnderline"/>
        </w:rPr>
        <w:t>The critical irony is that Said, the author as advocate who at times denies agency to authors as individuals, uniquely writes and frames the entire script of his own text.</w:t>
      </w:r>
      <w:r w:rsidRPr="00D63983">
        <w:rPr>
          <w:sz w:val="16"/>
        </w:rPr>
        <w:t xml:space="preserve"> Texts, in the loose sense of anything conveniently fashioned with words, become the meter for Said’s poetic performance. The historical backdrop is hastily arranged, not systematically researched, to authorize the staging of his argument. The past becomes the whiggishly drawn rationale for pursuing a present grievance. As the historian Robert Berkhofer suggests, </w:t>
      </w:r>
      <w:r w:rsidRPr="00B64722">
        <w:rPr>
          <w:rStyle w:val="StyleUnderline"/>
        </w:rPr>
        <w:t>Said “uses many voices to exemplify the stereotyped view, but he makes no attempt to show how the new self/other relationship ought to be represented.</w:t>
      </w:r>
      <w:r w:rsidRPr="00D63983">
        <w:rPr>
          <w:sz w:val="16"/>
        </w:rPr>
        <w:t xml:space="preserve"> Said’s book does not practice what it preaches multiculturally.”291 Said’s method, Berkhofer continues, is to “quote past persons and paraphrase them to reveal their viewpoints as stereotyped and hegemonic.” Napoleon’s savants, Renan’s racism, and Flaubert’s flirtations serve to accentuate the complicity of modern-day social scientists who support Israel. </w:t>
      </w:r>
      <w:r w:rsidRPr="00B64722">
        <w:rPr>
          <w:rStyle w:val="StyleUnderline"/>
        </w:rPr>
        <w:t>Orientalism is a prime example of a historical study with one voice and one viewpoint.</w:t>
      </w:r>
      <w:r w:rsidRPr="00D63983">
        <w:rPr>
          <w:sz w:val="16"/>
        </w:rPr>
        <w:t xml:space="preserve"> Some critics have argued in rhetorical defense of Said that he should not be held accountable for providing an alternative. “The voice of dissent, the critique (of Orientalism or any other hegemonic discourse) does not need to propose an alternative for the critique to be effective and valid,” claim Ashcroft and Ahluwalia.292 Saree Makdisi suggests that Said’s goal in Orientalism is “to specify the constructedness of reality” rather than to “unmask and dispel” the illusion of Orientalist discourse.293 Timothy Brennan argues that Said’s aim is not to describe the “brute reality” of a real Orient but rather to point out the “relative indifference” of Western intellectuals to that reality.294 Certainly no author is under an invisible hand of presumption to solve a problem he or she wishes to expose. Yet, </w:t>
      </w:r>
      <w:r w:rsidRPr="00AD1556">
        <w:rPr>
          <w:rStyle w:val="StyleUnderline"/>
        </w:rPr>
        <w:t>it is curious that Said would not want to suggest an alternative, to directly engage the issue of how the “real” Orient could be represented. He reacts forcefully to American literary critics of the “left” who fail to specify the ideas, values, and engagement being urged</w:t>
      </w:r>
      <w:r w:rsidRPr="00D63983">
        <w:rPr>
          <w:sz w:val="16"/>
        </w:rPr>
        <w:t xml:space="preserve">.295 </w:t>
      </w:r>
      <w:r w:rsidRPr="00AD1556">
        <w:rPr>
          <w:rStyle w:val="StyleUnderline"/>
        </w:rPr>
        <w:t>If, as Said, insists “politics is something more than liking or disliking some intellectual orthodoxy now holding sway over a department of literature,”296 then why would he not follow through with what this “something more” might be for the discourse he calls Orientalism?</w:t>
      </w:r>
      <w:r w:rsidRPr="00D63983">
        <w:rPr>
          <w:sz w:val="16"/>
        </w:rPr>
        <w:t xml:space="preserve"> As Abdallah Laroui eloquently asks, “Having become concerned with an essentially political problem, the Arab intelligentsia must inevitably reach the stage where it passes from diagnosis of the situation to prescription of remedial action. Why should I escape this rule?”297 This is a question that escapes Edward Said in Orientalism, although it imbues his life work as an advocate against ethnocentric bias. </w:t>
      </w:r>
      <w:r w:rsidRPr="00AD1556">
        <w:rPr>
          <w:rStyle w:val="StyleUnderline"/>
        </w:rPr>
        <w:t xml:space="preserve">The questioning of whether or not there really is an Orient, a West, or a unified discourse called Orientalism might be relatively harmless philosophical musing, were it not for the contemporary, confrontational political involvement of the United States and major European nations with buyable governments and bombable people in the Middle East. </w:t>
      </w:r>
      <w:r w:rsidRPr="00D63983">
        <w:rPr>
          <w:sz w:val="16"/>
        </w:rPr>
        <w:t xml:space="preserve">One of the reasons Said’s book has been so influential, especially among scholars in the emerging field of post-colonial studies, is that it appeared at the very moment in which the Cold War divide reached a zenith in Middle East politics. In 1979, the fall of the United States–backed and anti-communist Shah allowed for the creation of the first modern Islamic republic in Iran, even as the Soviet Union invaded Afghanistan to try to prevent the same thing happening there. Almost three decades later, the escalation of tension and violence sometimes described as “Islamic terrorism” has become a pressing global concern. </w:t>
      </w:r>
      <w:r w:rsidRPr="00AD1556">
        <w:rPr>
          <w:rStyle w:val="StyleUnderline"/>
        </w:rPr>
        <w:t>In the climate of renewed American and British political engagement in Afghanistan and Iraq after September 11, 2001, the essential categories of East and West continue to dominate public debate through the widely touted mantra of a “clash of civilizations</w:t>
      </w:r>
      <w:r w:rsidRPr="00D63983">
        <w:rPr>
          <w:sz w:val="16"/>
        </w:rPr>
        <w:t xml:space="preserve">.” The idea of civilizations at war with each other is probably as old as the very idea of civilization. The modern turn of phrase owes its current popularity to the title of a 1993 Foreign Affairs article by political historian Samuel Huntington, although this is quite clearly a conscious borrowing from a 1990 Atlantic Monthly article by Said’s nemesis, Bernard Lewis. Huntington, speculating in an influential policy forum, suggests that Arnold Toynbee’s outdated list of twenty-one major civilizations had been reduced after the Cold War to six, to which he adds two more. With the exception of his own additions of Latin America and Africa, the primary rivals of the West, according to his list, are currently Confucian, Japanese, Islamic, Hindu, and Slavic-Orthodox. </w:t>
      </w:r>
      <w:r w:rsidRPr="00AD1556">
        <w:rPr>
          <w:rStyle w:val="StyleUnderline"/>
        </w:rPr>
        <w:t>To say, as Huntington insists, that the main criterion separating these civilizations is religion, given the labels chosen, borders on the tautological.</w:t>
      </w:r>
      <w:r w:rsidRPr="00D63983">
        <w:rPr>
          <w:sz w:val="16"/>
        </w:rPr>
        <w:t xml:space="preserve">298 </w:t>
      </w:r>
      <w:r w:rsidRPr="00AD1556">
        <w:rPr>
          <w:rStyle w:val="StyleUnderline"/>
        </w:rPr>
        <w:t>But logical order here would suggest that the West be seen as Christian, given its dominant religion. In a sense, Huntington echoes the simplistic separation of the West from the Rest, for secular Western civilization is clearly the dominant and superior system in his mind.</w:t>
      </w:r>
      <w:r w:rsidRPr="00D63983">
        <w:rPr>
          <w:sz w:val="16"/>
        </w:rPr>
        <w:t xml:space="preserve"> The rejection of the religious label for his own civilization, secular as it might appear to him, seriously imbalances Huntington’s civilizational breakdown. It strains credulity to imagine that religion in itself is an independent variable in the contemporary world of nation-states that make up the transnationalized mix of cultural identities outside the United Sates and Europe. Following earlier commentary of Bernard Lewis, Huntington posits a “fault line” between the West and Islamic civilization ever since the Arabs were turned back in 732 CE at the Battle of Tours.299 </w:t>
      </w:r>
      <w:r w:rsidRPr="00AD1556">
        <w:rPr>
          <w:rStyle w:val="StyleUnderline"/>
        </w:rPr>
        <w:t>The fault of Islam</w:t>
      </w:r>
      <w:r w:rsidRPr="00D63983">
        <w:rPr>
          <w:sz w:val="16"/>
        </w:rPr>
        <w:t xml:space="preserve">, however, </w:t>
      </w:r>
      <w:r w:rsidRPr="00AD1556">
        <w:rPr>
          <w:rStyle w:val="StyleUnderline"/>
        </w:rPr>
        <w:t>appears to be less religious than political and ideological.</w:t>
      </w:r>
      <w:r w:rsidRPr="00D63983">
        <w:rPr>
          <w:sz w:val="16"/>
        </w:rPr>
        <w:t xml:space="preserve"> The fundamental clash Huntington describes revolves around the seeming rejection by Islam (and indeed all the rest) of “Western ideas of individualism, liberalism, constitutionalism, human rights, equality, liberty, the rule of law, democracy, free markets, the separation of church and state.”300 In citing this neoconservative laundry list, Huntington is blind to the modern history of Western nations. He assumes that these idealized values have in fact governed policy in Europe and America, as though divine kingship, tyranny, and fascism have not plagued European history. Nor is it credible to claim that such values have all been rejected by non-Western nations. </w:t>
      </w:r>
      <w:r w:rsidRPr="00AD1556">
        <w:rPr>
          <w:rStyle w:val="StyleUnderline"/>
        </w:rPr>
        <w:t>To assert, for example, that the rule of law is not consonant with Islam, or that Islamic teaching is somehow less concerned with human rights than Western governments, implies that the real clash is between Huntington’s highly subjective reading of a history he does not know very well and a current reality he does not like.</w:t>
      </w:r>
      <w:r w:rsidRPr="00D63983">
        <w:rPr>
          <w:sz w:val="16"/>
        </w:rPr>
        <w:t xml:space="preserve"> Huntington’s thesis was challenged from the start in the very next issue of Foreign Affairs. “But Huntington is wrong,” asserts Fouad Ajami.301 Even former U. N. Ambassador Jeane Kirkpatrick, hardly a proponent of postcolonial criticism, called Huntington’s list of civilizations “strange.”302 Ironically, both Ajami and Kirkpatrick fit Said’s vision of bad-faith Orientalism. Being wrong in the eyes of many of his peers did not prevent Huntington from expanding the tentative proposals of a controversial essay into a book, nor from going well outside his field of expertise to write specifically on the resurgence of Islam. Soon after the September 11, 2001, tragedy, Edward Said weighed in with a biting exposé on Huntington’s “clash of ignorance.” Said rightly crushes the blatant political message inherent in the clash thesis, explaining why labels such as “Islam” and “the West” are unedifying: “They mislead and confuse the mind, which is trying to make sense of a disorderly reality that won’t be pigeonholed or strapped down as easily as all that.”303 Exactly, but the same must therefore be true about </w:t>
      </w:r>
      <w:r w:rsidRPr="00D63983">
        <w:rPr>
          <w:rStyle w:val="StyleUnderline"/>
        </w:rPr>
        <w:t>Said’s</w:t>
      </w:r>
      <w:r w:rsidRPr="00D63983">
        <w:rPr>
          <w:sz w:val="16"/>
        </w:rPr>
        <w:t xml:space="preserve"> imagined discourse of Orientalism. </w:t>
      </w:r>
      <w:r w:rsidRPr="00D63983">
        <w:rPr>
          <w:rStyle w:val="StyleUnderline"/>
        </w:rPr>
        <w:t>Pigeonholing all previous scholars who wrote about Islam or Arabs into one negative category is discursively akin to Huntington’s pitting of Westerners against Muslims</w:t>
      </w:r>
      <w:r w:rsidRPr="00D63983">
        <w:rPr>
          <w:rStyle w:val="Emphasis"/>
        </w:rPr>
        <w:t xml:space="preserve">. Said is right to attack this pernicious binary, but again he leaves it intact by not posing a viable alternative. </w:t>
      </w:r>
      <w:r w:rsidRPr="00D63983">
        <w:rPr>
          <w:sz w:val="16"/>
        </w:rPr>
        <w:t>Both Edward Said and Fouad Ajami, who rarely seem to agree on anything, rightly question the terms of Huntington’s clash thesis</w:t>
      </w:r>
      <w:r w:rsidRPr="00467327">
        <w:rPr>
          <w:rStyle w:val="StyleUnderline"/>
        </w:rPr>
        <w:t>. To relabel the Orient of myth as a Confucian-Islamic military complex is not only ethnocentric but resoundingly ahistorical</w:t>
      </w:r>
      <w:r w:rsidRPr="00D63983">
        <w:rPr>
          <w:sz w:val="16"/>
        </w:rPr>
        <w:t>. No competent historian of either Islam or Confucianism recognizes such a misleading civilizational halfbreed. Saddam Hussein’s Iraq and Kim Jong Il’s Korea could be equated as totalitarian states assumed to have weapons of mass destruction, but not for any religious collusion. This is the domain of competing political ideologies, not the result of religious affiliation. And, as Richard Bulliet warns, the phrase “clash of civilizations” so readily stirs up Islamophobia in the United States that it “must be retired from public discourse before the people who like to use it actually begin to believe it.”304 Unfortunately, many policy-makers and media experts talk and act as if they do believe it. The best way to defeat such simplistic ideology, I suggest, is not to lapse into blame-casting polemics but to encourage sound scholarship of the real Orient that Said so passionately tried to defend.</w:t>
      </w:r>
    </w:p>
    <w:p w:rsidR="007D5870" w:rsidRPr="00F601E6" w:rsidRDefault="007D5870" w:rsidP="007D5870"/>
    <w:p w:rsidR="007D5870" w:rsidRPr="007D5870" w:rsidRDefault="007D5870" w:rsidP="007D5870"/>
    <w:p w:rsidR="00F777BC" w:rsidRDefault="00F777BC" w:rsidP="00F777BC">
      <w:pPr>
        <w:pStyle w:val="Heading2"/>
      </w:pPr>
    </w:p>
    <w:p w:rsidR="00F777BC" w:rsidRDefault="00F777BC" w:rsidP="00F777BC">
      <w:pPr>
        <w:pStyle w:val="Heading1"/>
      </w:pPr>
      <w:r>
        <w:t>War Bad</w:t>
      </w:r>
    </w:p>
    <w:p w:rsidR="00F777BC" w:rsidRDefault="001E1503" w:rsidP="001E1503">
      <w:pPr>
        <w:pStyle w:val="Heading2"/>
      </w:pPr>
      <w:r>
        <w:t>Nuclear</w:t>
      </w:r>
    </w:p>
    <w:p w:rsidR="001E1503" w:rsidRDefault="001E1503" w:rsidP="001E1503">
      <w:pPr>
        <w:pStyle w:val="Heading3"/>
      </w:pPr>
      <w:r>
        <w:t>Extinction – Generic</w:t>
      </w:r>
    </w:p>
    <w:p w:rsidR="001E1503" w:rsidRDefault="001E1503" w:rsidP="001E1503">
      <w:pPr>
        <w:pStyle w:val="Heading4"/>
      </w:pPr>
      <w:r w:rsidRPr="00FC6DE8">
        <w:t>Nuclear war causes extinction</w:t>
      </w:r>
    </w:p>
    <w:p w:rsidR="001E1503" w:rsidRPr="00FC6DE8" w:rsidRDefault="001E1503" w:rsidP="001E1503">
      <w:r w:rsidRPr="00FC6DE8">
        <w:rPr>
          <w:rStyle w:val="Style13ptBold"/>
        </w:rPr>
        <w:t>Choi 2011</w:t>
      </w:r>
      <w:r>
        <w:t xml:space="preserve"> </w:t>
      </w:r>
      <w:r w:rsidRPr="00FC6DE8">
        <w:t>(Charles Q.</w:t>
      </w:r>
      <w:r>
        <w:t xml:space="preserve"> Choi </w:t>
      </w:r>
      <w:r w:rsidRPr="00FC6DE8">
        <w:t>is a science reporter who has written for Scientific American, The New York Times, Wired, Science, Nature, and National Geographic News, among others, "Regional nuclear war could trigger global cooling and famine", National Geographic News, FEBRUARY 23, 201</w:t>
      </w:r>
      <w:r>
        <w:t>1</w:t>
      </w:r>
      <w:r w:rsidRPr="00FC6DE8">
        <w:t xml:space="preserve"> , https://news.nationalgeographic.com/news/2011/02/110223-nuclear-war-winter-global-warming-environment-science-climate-change/, MR)</w:t>
      </w:r>
    </w:p>
    <w:p w:rsidR="001E1503" w:rsidRPr="00FC6DE8" w:rsidRDefault="001E1503" w:rsidP="001E1503">
      <w:pPr>
        <w:rPr>
          <w:rStyle w:val="Emphasis"/>
        </w:rPr>
      </w:pPr>
      <w:r w:rsidRPr="00FC6DE8">
        <w:rPr>
          <w:rStyle w:val="StyleUnderline"/>
        </w:rPr>
        <w:t>Even a regional nuclear war could spark "unprecedented" global cooling and reduce rainfall for years, according to U.S. government computer models. Widespread famine and disease would likely follow,</w:t>
      </w:r>
      <w:r w:rsidRPr="00FC6DE8">
        <w:rPr>
          <w:sz w:val="16"/>
        </w:rPr>
        <w:t xml:space="preserve"> experts speculate. During the Cold War a nuclear exchange between superpowers” such as the one feared for years between the United States and the former Soviet Union” was predicted to cause a </w:t>
      </w:r>
      <w:r w:rsidRPr="00FC6DE8">
        <w:rPr>
          <w:rStyle w:val="StyleUnderline"/>
        </w:rPr>
        <w:t>"nuclear winter." In that scenario hundreds of nuclear explosions spark huge fires, whose smoke, dust, and ash blot out the sun for weeks amid a backdrop of dangerous radiation levels</w:t>
      </w:r>
      <w:r w:rsidRPr="00FC6DE8">
        <w:rPr>
          <w:sz w:val="16"/>
        </w:rPr>
        <w:t>. Much of </w:t>
      </w:r>
      <w:r w:rsidRPr="00FC6DE8">
        <w:rPr>
          <w:rStyle w:val="StyleUnderline"/>
        </w:rPr>
        <w:t>humanity eventually dies of starvation and disease</w:t>
      </w:r>
      <w:r w:rsidRPr="00FC6DE8">
        <w:rPr>
          <w:sz w:val="16"/>
        </w:rPr>
        <w:t>. Today, with the United States the only standing superpower, nuclear winter is little more than a nightmare. But </w:t>
      </w:r>
      <w:r w:rsidRPr="00FC6DE8">
        <w:rPr>
          <w:rStyle w:val="StyleUnderline"/>
        </w:rPr>
        <w:t>nuclear war remains a very real threat”</w:t>
      </w:r>
      <w:r w:rsidRPr="00FC6DE8">
        <w:rPr>
          <w:sz w:val="16"/>
        </w:rPr>
        <w:t xml:space="preserve"> for instance, between developing-world nuclear powers, such as India and Pakistan. To see what climate effects such a regional nuclear conflict might have, scientists from </w:t>
      </w:r>
      <w:r w:rsidRPr="00FC6DE8">
        <w:rPr>
          <w:rStyle w:val="StyleUnderline"/>
        </w:rPr>
        <w:t>NASA and other institutions modeled a war involving a hundred Hiroshima-level bombs, each packing the equivalent of 15,000 tons of TNT” just 0.03 percent of the world's current nuclear arsenal.</w:t>
      </w:r>
      <w:r w:rsidRPr="00FC6DE8">
        <w:rPr>
          <w:sz w:val="16"/>
        </w:rPr>
        <w:t> (See a National Geographic magazine feature on weapons of mass destruction.) </w:t>
      </w:r>
      <w:r w:rsidRPr="00FC6DE8">
        <w:rPr>
          <w:rStyle w:val="StyleUnderline"/>
        </w:rPr>
        <w:t>The researchers predicted the resulting fires would kick up roughly five million metric tons of black carbon into the upper part of the troposphere, the lowest layer of the Earth's atmosphere</w:t>
      </w:r>
      <w:r w:rsidRPr="00FC6DE8">
        <w:rPr>
          <w:sz w:val="16"/>
        </w:rPr>
        <w:t>. In NASA climate models, </w:t>
      </w:r>
      <w:r w:rsidRPr="00FC6DE8">
        <w:rPr>
          <w:rStyle w:val="StyleUnderline"/>
        </w:rPr>
        <w:t>this carbon then absorbed solar heat and, like a hot-air balloon, quickly lofted even higher, where the soot would take much longer to clear from the sky</w:t>
      </w:r>
      <w:r w:rsidRPr="00FC6DE8">
        <w:rPr>
          <w:sz w:val="16"/>
        </w:rPr>
        <w:t>. (Related: "'Nuclear Archaeologists' Find World War II Plutonium.") Reversing Global Warming? </w:t>
      </w:r>
      <w:r w:rsidRPr="00FC6DE8">
        <w:rPr>
          <w:rStyle w:val="StyleUnderline"/>
        </w:rPr>
        <w:t>The global cooling caused by these high carbon clouds wouldn't be as catastrophic as a superpower-versus-superpower nuclear winter</w:t>
      </w:r>
      <w:r w:rsidRPr="00FC6DE8">
        <w:rPr>
          <w:sz w:val="16"/>
        </w:rPr>
        <w:t xml:space="preserve">, but "the effects would still be regarded as leading to unprecedented climate change," research physical scientist Luke Oman said during a press briefing Friday at a meeting of the American Association for the Advancement of Science in Washington, D.C. Earth is currently in a long-term warming trend. </w:t>
      </w:r>
      <w:r w:rsidRPr="00FC6DE8">
        <w:rPr>
          <w:rStyle w:val="StyleUnderline"/>
        </w:rPr>
        <w:t>After a regional nuclear war, though, average global temperatures would drop by 2.25 degrees</w:t>
      </w:r>
      <w:r w:rsidRPr="00FC6DE8">
        <w:rPr>
          <w:sz w:val="16"/>
        </w:rPr>
        <w:t xml:space="preserve"> F (1.25 degrees C) for two to three years afterward, the models suggest</w:t>
      </w:r>
      <w:r w:rsidRPr="00FC6DE8">
        <w:rPr>
          <w:rStyle w:val="StyleUnderline"/>
        </w:rPr>
        <w:t>. At the extreme, the tropics, Europe, Asia, and Alaska would cool by 5.4 to 7.2 degrees F</w:t>
      </w:r>
      <w:r w:rsidRPr="00FC6DE8">
        <w:rPr>
          <w:sz w:val="16"/>
        </w:rPr>
        <w:t xml:space="preserve"> (3 to 4 degrees C), according to the models. Parts of the Arctic and Antarctic would actually warm a bit, due to shifted wind and ocean-circulation patterns, the researchers said. After ten years, average global temperatures would still be 0.9 degree F (0.5 degree C) lower than before the nuclear war, the models predict. (Pictures: "Red Hot" Nuclear-Waste Train Glows in Infrared</w:t>
      </w:r>
      <w:r w:rsidRPr="00FC6DE8">
        <w:rPr>
          <w:rStyle w:val="StyleUnderline"/>
        </w:rPr>
        <w:t>.) Years Without Summer For a time Earth would likely be a colder, hungrier planet. "Our results suggest that agriculture could be severely impacted, especially in areas that are susceptible to late-spring and early-fall frosts,"</w:t>
      </w:r>
      <w:r w:rsidRPr="00FC6DE8">
        <w:rPr>
          <w:sz w:val="16"/>
        </w:rPr>
        <w:t xml:space="preserve"> said Oman, of NASA's Goddard Space Flight Center in Greenbelt, Maryland. "Examples similar to the crop failures and famines experienced following the Mount Tambora eruption in 1815 could be widespread and last several years," he added. That Indonesian volcano ushered in "the year without summer," a time of famines and unrest. (See pictures of the Mount Tambora eruption.) </w:t>
      </w:r>
      <w:r w:rsidRPr="00FC6DE8">
        <w:rPr>
          <w:rStyle w:val="StyleUnderline"/>
        </w:rPr>
        <w:t>All these changes would also alter circulation patterns in the tropical atmosphere, reducing precipitation by 10 percent globally for one to four years</w:t>
      </w:r>
      <w:r w:rsidRPr="00FC6DE8">
        <w:rPr>
          <w:sz w:val="16"/>
        </w:rPr>
        <w:t>, the scientists said. Even after seven years, global average precipitation would be 5 percent lower than it was before the conflict, according to the model. In addition, researcher Michael Mills, of the National Center for Atmospheric Research in Colorado, found </w:t>
      </w:r>
      <w:r w:rsidRPr="00FC6DE8">
        <w:rPr>
          <w:rStyle w:val="StyleUnderline"/>
        </w:rPr>
        <w:t>large decreases in the protective ozone layer, leading to much more ultraviolet [uv] radiation reaching Earth's surface and harming the environment and people. "The main message from our work," NASA's Oman said, "would be that </w:t>
      </w:r>
      <w:r w:rsidRPr="00FC6DE8">
        <w:rPr>
          <w:rStyle w:val="Emphasis"/>
        </w:rPr>
        <w:t>even a regional nuclear conflict would have global consequences."</w:t>
      </w:r>
    </w:p>
    <w:p w:rsidR="001E1503" w:rsidRDefault="001E1503" w:rsidP="001E1503"/>
    <w:p w:rsidR="001E1503" w:rsidRDefault="001E1503" w:rsidP="001E1503"/>
    <w:p w:rsidR="001E1503" w:rsidRPr="00075DD6" w:rsidRDefault="001E1503" w:rsidP="001E1503">
      <w:pPr>
        <w:pStyle w:val="Heading4"/>
      </w:pPr>
      <w:r>
        <w:t xml:space="preserve">Nuclear war causes extinction </w:t>
      </w:r>
    </w:p>
    <w:p w:rsidR="001E1503" w:rsidRPr="00075DD6" w:rsidRDefault="001E1503" w:rsidP="001E1503">
      <w:pPr>
        <w:rPr>
          <w:rStyle w:val="StyleUnderline"/>
          <w:u w:val="none"/>
        </w:rPr>
      </w:pPr>
      <w:r w:rsidRPr="00075DD6">
        <w:rPr>
          <w:rStyle w:val="Style13ptBold"/>
        </w:rPr>
        <w:t>Helfand</w:t>
      </w:r>
      <w:r>
        <w:rPr>
          <w:rStyle w:val="Style13ptBold"/>
        </w:rPr>
        <w:t xml:space="preserve"> 2012 </w:t>
      </w:r>
      <w:r w:rsidRPr="00075DD6">
        <w:rPr>
          <w:rStyle w:val="StyleUnderline"/>
          <w:u w:val="none"/>
        </w:rPr>
        <w:t>(</w:t>
      </w:r>
      <w:r>
        <w:rPr>
          <w:rStyle w:val="StyleUnderline"/>
          <w:u w:val="none"/>
        </w:rPr>
        <w:t>Ira Helfand</w:t>
      </w:r>
      <w:r w:rsidRPr="00075DD6">
        <w:rPr>
          <w:rStyle w:val="StyleUnderline"/>
          <w:u w:val="none"/>
        </w:rPr>
        <w:t xml:space="preserve"> MD is co-chair of PSR’s Nuclear Weapons Abolition Committee and also serves as co-president of PSR’s global federation, International Physicians for the Prevention of Nuclear War</w:t>
      </w:r>
      <w:r>
        <w:rPr>
          <w:rStyle w:val="StyleUnderline"/>
          <w:u w:val="none"/>
        </w:rPr>
        <w:t xml:space="preserve">, </w:t>
      </w:r>
      <w:r w:rsidRPr="00075DD6">
        <w:rPr>
          <w:rStyle w:val="StyleUnderline"/>
          <w:u w:val="none"/>
        </w:rPr>
        <w:t>Asia-Pacific Global, "The Frightening Scenario of the Nuclear War", No Publication, 7-8-2019, http://www.ipsnews.net/2012/12/the-frightening-scenario-of-the-nuclear-war/, MR)</w:t>
      </w:r>
    </w:p>
    <w:p w:rsidR="001E1503" w:rsidRDefault="001E1503" w:rsidP="001E1503">
      <w:pPr>
        <w:pStyle w:val="NormalWeb"/>
        <w:shd w:val="clear" w:color="auto" w:fill="FFFFFF"/>
        <w:spacing w:before="0" w:beforeAutospacing="0" w:after="0" w:afterAutospacing="0"/>
        <w:rPr>
          <w:rFonts w:asciiTheme="minorHAnsi" w:hAnsiTheme="minorHAnsi" w:cstheme="minorHAnsi"/>
          <w:color w:val="333333"/>
          <w:sz w:val="16"/>
          <w:szCs w:val="22"/>
        </w:rPr>
      </w:pPr>
      <w:r w:rsidRPr="00075DD6">
        <w:rPr>
          <w:rFonts w:asciiTheme="minorHAnsi" w:hAnsiTheme="minorHAnsi" w:cstheme="minorHAnsi"/>
          <w:color w:val="333333"/>
          <w:sz w:val="16"/>
          <w:szCs w:val="22"/>
        </w:rPr>
        <w:t xml:space="preserve">Since 2008, we have gained a fuller understanding of the dangers posed by nuclear weapons. For decades we have known that a large-scale war between the U.S. and Russia would have catastrophic humanitarian consequences for the whole world. We now understand that even a much more limited, regional nuclear war, as might take place in South Asia, would also pose a threat to all of humanity. </w:t>
      </w:r>
      <w:r w:rsidRPr="00075DD6">
        <w:rPr>
          <w:rFonts w:asciiTheme="minorHAnsi" w:hAnsiTheme="minorHAnsi" w:cstheme="minorHAnsi"/>
          <w:color w:val="333333"/>
          <w:sz w:val="22"/>
          <w:szCs w:val="22"/>
          <w:u w:val="single"/>
        </w:rPr>
        <w:t>Studies</w:t>
      </w:r>
      <w:r w:rsidRPr="00075DD6">
        <w:rPr>
          <w:rFonts w:asciiTheme="minorHAnsi" w:hAnsiTheme="minorHAnsi" w:cstheme="minorHAnsi"/>
          <w:color w:val="333333"/>
          <w:sz w:val="16"/>
          <w:szCs w:val="22"/>
        </w:rPr>
        <w:t xml:space="preserve"> by Alan Robock, Owen Brian Toon, and their colleagues </w:t>
      </w:r>
      <w:r w:rsidRPr="00075DD6">
        <w:rPr>
          <w:rFonts w:asciiTheme="minorHAnsi" w:hAnsiTheme="minorHAnsi" w:cstheme="minorHAnsi"/>
          <w:color w:val="333333"/>
          <w:sz w:val="22"/>
          <w:szCs w:val="22"/>
          <w:u w:val="single"/>
        </w:rPr>
        <w:t>have looked at a scenario in which India and Pakistan each use 50 Hiroshima sized bombs</w:t>
      </w:r>
      <w:r w:rsidRPr="00075DD6">
        <w:rPr>
          <w:rFonts w:asciiTheme="minorHAnsi" w:hAnsiTheme="minorHAnsi" w:cstheme="minorHAnsi"/>
          <w:color w:val="333333"/>
          <w:sz w:val="16"/>
          <w:szCs w:val="22"/>
        </w:rPr>
        <w:t xml:space="preserve">  only 0.4 percent of the world</w:t>
      </w:r>
      <w:r>
        <w:rPr>
          <w:rFonts w:asciiTheme="minorHAnsi" w:hAnsiTheme="minorHAnsi" w:cstheme="minorHAnsi"/>
          <w:color w:val="333333"/>
          <w:sz w:val="16"/>
          <w:szCs w:val="22"/>
        </w:rPr>
        <w:t>’</w:t>
      </w:r>
      <w:r w:rsidRPr="00075DD6">
        <w:rPr>
          <w:rFonts w:asciiTheme="minorHAnsi" w:hAnsiTheme="minorHAnsi" w:cstheme="minorHAnsi"/>
          <w:color w:val="333333"/>
          <w:sz w:val="16"/>
          <w:szCs w:val="22"/>
        </w:rPr>
        <w:t>s nuclear arsenal of more than 25,000 warheads</w:t>
      </w:r>
      <w:r w:rsidRPr="00075DD6">
        <w:rPr>
          <w:rFonts w:asciiTheme="minorHAnsi" w:hAnsiTheme="minorHAnsi" w:cstheme="minorHAnsi"/>
          <w:color w:val="333333"/>
          <w:sz w:val="16"/>
          <w:szCs w:val="22"/>
        </w:rPr>
        <w:softHyphen/>
        <w:t xml:space="preserve"> against urban targets in the other country. The consequences would be beyond our comprehension. </w:t>
      </w:r>
      <w:r w:rsidRPr="00075DD6">
        <w:rPr>
          <w:rFonts w:asciiTheme="minorHAnsi" w:hAnsiTheme="minorHAnsi" w:cstheme="minorHAnsi"/>
          <w:color w:val="333333"/>
          <w:sz w:val="22"/>
          <w:szCs w:val="22"/>
          <w:u w:val="single"/>
        </w:rPr>
        <w:t>The explosions, firestorms and radiation would kill 20 million people over the first week.</w:t>
      </w:r>
      <w:r w:rsidRPr="00075DD6">
        <w:rPr>
          <w:rFonts w:asciiTheme="minorHAnsi" w:hAnsiTheme="minorHAnsi" w:cstheme="minorHAnsi"/>
          <w:color w:val="333333"/>
          <w:sz w:val="16"/>
          <w:szCs w:val="22"/>
        </w:rPr>
        <w:t xml:space="preserve"> But the worldwide consequences would be even more catastrophic. </w:t>
      </w:r>
      <w:r w:rsidRPr="00075DD6">
        <w:rPr>
          <w:rFonts w:asciiTheme="minorHAnsi" w:hAnsiTheme="minorHAnsi" w:cstheme="minorHAnsi"/>
          <w:color w:val="333333"/>
          <w:sz w:val="22"/>
          <w:szCs w:val="22"/>
          <w:u w:val="single"/>
        </w:rPr>
        <w:t>The firestorms would loft five million tonnes of soot into the upper atmosphere, blocking out sunlight and reducing temperatures around the world by an average of 1.3 degrees Celsius for an entire decade.</w:t>
      </w:r>
      <w:r w:rsidRPr="00075DD6">
        <w:rPr>
          <w:rFonts w:asciiTheme="minorHAnsi" w:hAnsiTheme="minorHAnsi" w:cstheme="minorHAnsi"/>
          <w:color w:val="333333"/>
          <w:sz w:val="16"/>
          <w:szCs w:val="22"/>
        </w:rPr>
        <w:t xml:space="preserve"> </w:t>
      </w:r>
      <w:r w:rsidRPr="00075DD6">
        <w:rPr>
          <w:rFonts w:asciiTheme="minorHAnsi" w:hAnsiTheme="minorHAnsi" w:cstheme="minorHAnsi"/>
          <w:color w:val="333333"/>
          <w:sz w:val="22"/>
          <w:szCs w:val="22"/>
          <w:u w:val="single"/>
        </w:rPr>
        <w:t>This</w:t>
      </w:r>
      <w:r w:rsidRPr="00075DD6">
        <w:rPr>
          <w:rFonts w:asciiTheme="minorHAnsi" w:hAnsiTheme="minorHAnsi" w:cstheme="minorHAnsi"/>
          <w:color w:val="333333"/>
          <w:sz w:val="16"/>
          <w:szCs w:val="22"/>
        </w:rPr>
        <w:t xml:space="preserve"> sudden drop in temperature, and the resulting decline in precipitation and shortening of the growing season, </w:t>
      </w:r>
      <w:r w:rsidRPr="00075DD6">
        <w:rPr>
          <w:rFonts w:asciiTheme="minorHAnsi" w:hAnsiTheme="minorHAnsi" w:cstheme="minorHAnsi"/>
          <w:color w:val="333333"/>
          <w:sz w:val="22"/>
          <w:szCs w:val="22"/>
          <w:u w:val="single"/>
        </w:rPr>
        <w:t>would cut food production in areas far removed from South Asia.</w:t>
      </w:r>
      <w:r w:rsidRPr="00075DD6">
        <w:rPr>
          <w:rFonts w:asciiTheme="minorHAnsi" w:hAnsiTheme="minorHAnsi" w:cstheme="minorHAnsi"/>
          <w:color w:val="333333"/>
          <w:sz w:val="16"/>
          <w:szCs w:val="22"/>
        </w:rPr>
        <w:t xml:space="preserve"> According to a study by Mutlu Ozdogan, U.S. corn production would fall an average of 12 percent for an entire decade. A study by Lili Xia has shown that Chinese middle season rice would decline15 percent over a full decade. Recent preliminary studies have shown even larger shortfalls for other grains. The world is not prepared to deal with a decline in food production of this magnitude. World grain reserves currently equal less than three months</w:t>
      </w:r>
      <w:r>
        <w:rPr>
          <w:rFonts w:asciiTheme="minorHAnsi" w:hAnsiTheme="minorHAnsi" w:cstheme="minorHAnsi"/>
          <w:color w:val="333333"/>
          <w:sz w:val="16"/>
          <w:szCs w:val="22"/>
        </w:rPr>
        <w:t>’</w:t>
      </w:r>
      <w:r w:rsidRPr="00075DD6">
        <w:rPr>
          <w:rFonts w:asciiTheme="minorHAnsi" w:hAnsiTheme="minorHAnsi" w:cstheme="minorHAnsi"/>
          <w:color w:val="333333"/>
          <w:sz w:val="16"/>
          <w:szCs w:val="22"/>
        </w:rPr>
        <w:t xml:space="preserve"> consumption and would provide an inadequate buffer against these shortfalls. Further, according to the most recent data from the United Nations, </w:t>
      </w:r>
      <w:r w:rsidRPr="00075DD6">
        <w:rPr>
          <w:rFonts w:asciiTheme="minorHAnsi" w:hAnsiTheme="minorHAnsi" w:cstheme="minorHAnsi"/>
          <w:color w:val="333333"/>
          <w:sz w:val="22"/>
          <w:szCs w:val="22"/>
          <w:u w:val="single"/>
        </w:rPr>
        <w:t>there are</w:t>
      </w:r>
      <w:r w:rsidRPr="00075DD6">
        <w:rPr>
          <w:rFonts w:asciiTheme="minorHAnsi" w:hAnsiTheme="minorHAnsi" w:cstheme="minorHAnsi"/>
          <w:color w:val="333333"/>
          <w:sz w:val="16"/>
          <w:szCs w:val="22"/>
        </w:rPr>
        <w:t xml:space="preserve"> currently </w:t>
      </w:r>
      <w:r w:rsidRPr="00075DD6">
        <w:rPr>
          <w:rFonts w:asciiTheme="minorHAnsi" w:hAnsiTheme="minorHAnsi" w:cstheme="minorHAnsi"/>
          <w:color w:val="333333"/>
          <w:sz w:val="22"/>
          <w:szCs w:val="22"/>
          <w:u w:val="single"/>
        </w:rPr>
        <w:t>more than 870 million people in the world who are malnourished. An additional 300 million people receive adequate nutrition today but live in countries that import much of their food. All of these people</w:t>
      </w:r>
      <w:r w:rsidRPr="00075DD6">
        <w:rPr>
          <w:rFonts w:asciiTheme="minorHAnsi" w:hAnsiTheme="minorHAnsi" w:cstheme="minorHAnsi"/>
          <w:color w:val="333333"/>
          <w:sz w:val="16"/>
          <w:szCs w:val="22"/>
        </w:rPr>
        <w:t xml:space="preserve">, more than one billion in all, </w:t>
      </w:r>
      <w:r w:rsidRPr="00075DD6">
        <w:rPr>
          <w:rFonts w:asciiTheme="minorHAnsi" w:hAnsiTheme="minorHAnsi" w:cstheme="minorHAnsi"/>
          <w:color w:val="333333"/>
          <w:sz w:val="22"/>
          <w:szCs w:val="22"/>
          <w:u w:val="single"/>
        </w:rPr>
        <w:t>would</w:t>
      </w:r>
      <w:r w:rsidRPr="00075DD6">
        <w:rPr>
          <w:rFonts w:asciiTheme="minorHAnsi" w:hAnsiTheme="minorHAnsi" w:cstheme="minorHAnsi"/>
          <w:color w:val="333333"/>
          <w:sz w:val="16"/>
          <w:szCs w:val="22"/>
        </w:rPr>
        <w:t xml:space="preserve"> be at </w:t>
      </w:r>
      <w:r w:rsidRPr="00075DD6">
        <w:rPr>
          <w:rFonts w:asciiTheme="minorHAnsi" w:hAnsiTheme="minorHAnsi" w:cstheme="minorHAnsi"/>
          <w:color w:val="333333"/>
          <w:sz w:val="22"/>
          <w:szCs w:val="22"/>
          <w:u w:val="single"/>
        </w:rPr>
        <w:t>risk</w:t>
      </w:r>
      <w:r w:rsidRPr="00075DD6">
        <w:rPr>
          <w:rFonts w:asciiTheme="minorHAnsi" w:hAnsiTheme="minorHAnsi" w:cstheme="minorHAnsi"/>
          <w:color w:val="333333"/>
          <w:sz w:val="16"/>
          <w:szCs w:val="22"/>
        </w:rPr>
        <w:t xml:space="preserve"> of </w:t>
      </w:r>
      <w:r w:rsidRPr="00075DD6">
        <w:rPr>
          <w:rFonts w:asciiTheme="minorHAnsi" w:hAnsiTheme="minorHAnsi" w:cstheme="minorHAnsi"/>
          <w:color w:val="333333"/>
          <w:sz w:val="22"/>
          <w:szCs w:val="22"/>
          <w:u w:val="single"/>
        </w:rPr>
        <w:t>starvation</w:t>
      </w:r>
      <w:r w:rsidRPr="00075DD6">
        <w:rPr>
          <w:rFonts w:asciiTheme="minorHAnsi" w:hAnsiTheme="minorHAnsi" w:cstheme="minorHAnsi"/>
          <w:color w:val="333333"/>
          <w:sz w:val="16"/>
          <w:szCs w:val="22"/>
        </w:rPr>
        <w:t xml:space="preserve"> in the aftermath of this limited war. </w:t>
      </w:r>
      <w:r w:rsidRPr="00075DD6">
        <w:rPr>
          <w:rFonts w:asciiTheme="minorHAnsi" w:hAnsiTheme="minorHAnsi" w:cstheme="minorHAnsi"/>
          <w:color w:val="333333"/>
          <w:sz w:val="22"/>
          <w:szCs w:val="22"/>
          <w:u w:val="single"/>
        </w:rPr>
        <w:t>A large-scale war between the U.S. and Russia would be even more catastrophic.</w:t>
      </w:r>
      <w:r w:rsidRPr="00075DD6">
        <w:rPr>
          <w:rFonts w:asciiTheme="minorHAnsi" w:hAnsiTheme="minorHAnsi" w:cstheme="minorHAnsi"/>
          <w:color w:val="333333"/>
          <w:sz w:val="16"/>
          <w:szCs w:val="22"/>
        </w:rPr>
        <w:t xml:space="preserve"> </w:t>
      </w:r>
      <w:r w:rsidRPr="00075DD6">
        <w:rPr>
          <w:rFonts w:asciiTheme="minorHAnsi" w:hAnsiTheme="minorHAnsi" w:cstheme="minorHAnsi"/>
          <w:color w:val="333333"/>
          <w:sz w:val="22"/>
          <w:szCs w:val="22"/>
          <w:u w:val="single"/>
        </w:rPr>
        <w:t>Hundreds of millions of people would be killed directly</w:t>
      </w:r>
      <w:r w:rsidRPr="00075DD6">
        <w:rPr>
          <w:rFonts w:asciiTheme="minorHAnsi" w:hAnsiTheme="minorHAnsi" w:cstheme="minorHAnsi"/>
          <w:color w:val="333333"/>
          <w:sz w:val="16"/>
          <w:szCs w:val="22"/>
        </w:rPr>
        <w:t xml:space="preserve">; the indirect climate effects would be even greater. </w:t>
      </w:r>
      <w:r w:rsidRPr="00075DD6">
        <w:rPr>
          <w:rFonts w:asciiTheme="minorHAnsi" w:hAnsiTheme="minorHAnsi" w:cstheme="minorHAnsi"/>
          <w:color w:val="333333"/>
          <w:sz w:val="22"/>
          <w:szCs w:val="22"/>
          <w:u w:val="single"/>
        </w:rPr>
        <w:t>Global temperatures would drop an average of eight degrees Celsius</w:t>
      </w:r>
      <w:r w:rsidRPr="00075DD6">
        <w:rPr>
          <w:rFonts w:asciiTheme="minorHAnsi" w:hAnsiTheme="minorHAnsi" w:cstheme="minorHAnsi"/>
          <w:color w:val="333333"/>
          <w:sz w:val="16"/>
          <w:szCs w:val="22"/>
        </w:rPr>
        <w:t xml:space="preserve">, and more than 20 degrees Celsius in the interior of North America and Eurasia. In the Northern Hemisphere, there would be three years without a single day free of frost. </w:t>
      </w:r>
      <w:r w:rsidRPr="00075DD6">
        <w:rPr>
          <w:rFonts w:asciiTheme="minorHAnsi" w:hAnsiTheme="minorHAnsi" w:cstheme="minorHAnsi"/>
          <w:color w:val="333333"/>
          <w:sz w:val="22"/>
          <w:szCs w:val="22"/>
          <w:u w:val="single"/>
        </w:rPr>
        <w:t>Food production would stop and the vast majority of the human race would starve.</w:t>
      </w:r>
      <w:r w:rsidRPr="00075DD6">
        <w:rPr>
          <w:rFonts w:asciiTheme="minorHAnsi" w:hAnsiTheme="minorHAnsi" w:cstheme="minorHAnsi"/>
          <w:color w:val="333333"/>
          <w:sz w:val="16"/>
          <w:szCs w:val="22"/>
        </w:rPr>
        <w:t xml:space="preserve"> </w:t>
      </w:r>
      <w:r w:rsidRPr="00075DD6">
        <w:rPr>
          <w:rFonts w:asciiTheme="minorHAnsi" w:hAnsiTheme="minorHAnsi" w:cstheme="minorHAnsi"/>
          <w:color w:val="333333"/>
          <w:sz w:val="22"/>
          <w:szCs w:val="22"/>
          <w:u w:val="single"/>
        </w:rPr>
        <w:t>Since the end of the Cold War we have acted as though this kind of war simply can</w:t>
      </w:r>
      <w:r>
        <w:rPr>
          <w:rFonts w:asciiTheme="minorHAnsi" w:hAnsiTheme="minorHAnsi" w:cstheme="minorHAnsi"/>
          <w:color w:val="333333"/>
          <w:sz w:val="22"/>
          <w:szCs w:val="22"/>
          <w:u w:val="single"/>
        </w:rPr>
        <w:t>’</w:t>
      </w:r>
      <w:r w:rsidRPr="00075DD6">
        <w:rPr>
          <w:rFonts w:asciiTheme="minorHAnsi" w:hAnsiTheme="minorHAnsi" w:cstheme="minorHAnsi"/>
          <w:color w:val="333333"/>
          <w:sz w:val="22"/>
          <w:szCs w:val="22"/>
          <w:u w:val="single"/>
        </w:rPr>
        <w:t>t happen. But it can</w:t>
      </w:r>
      <w:r w:rsidRPr="00075DD6">
        <w:rPr>
          <w:rFonts w:asciiTheme="minorHAnsi" w:hAnsiTheme="minorHAnsi" w:cstheme="minorHAnsi"/>
          <w:color w:val="333333"/>
          <w:sz w:val="16"/>
          <w:szCs w:val="22"/>
        </w:rPr>
        <w:t xml:space="preserve">: the two nuclear superpowers still have nearly 20,000 nuclear warheads; more than two thousand of them are maintained on missiles that can be fired in less than 15 minutes, destroying the cities of the other power 30 minutes later. </w:t>
      </w:r>
      <w:r w:rsidRPr="00075DD6">
        <w:rPr>
          <w:rFonts w:asciiTheme="minorHAnsi" w:hAnsiTheme="minorHAnsi" w:cstheme="minorHAnsi"/>
          <w:color w:val="333333"/>
          <w:sz w:val="22"/>
          <w:szCs w:val="22"/>
          <w:u w:val="single"/>
        </w:rPr>
        <w:t>As long as the U.S. and Russia maintain these vast arsenals there remains the very real danger that they will be used, either intentionally or by accident.</w:t>
      </w:r>
      <w:r>
        <w:rPr>
          <w:rFonts w:asciiTheme="minorHAnsi" w:hAnsiTheme="minorHAnsi" w:cstheme="minorHAnsi"/>
          <w:color w:val="333333"/>
          <w:sz w:val="22"/>
          <w:szCs w:val="22"/>
          <w:u w:val="single"/>
        </w:rPr>
        <w:t xml:space="preserve"> </w:t>
      </w:r>
      <w:r w:rsidRPr="00BE0182">
        <w:rPr>
          <w:rFonts w:asciiTheme="minorHAnsi" w:hAnsiTheme="minorHAnsi" w:cstheme="minorHAnsi"/>
          <w:b/>
          <w:bCs/>
          <w:iCs/>
          <w:color w:val="333333"/>
          <w:sz w:val="22"/>
          <w:szCs w:val="22"/>
          <w:u w:val="single"/>
        </w:rPr>
        <w:t>We know of at least five occasions since 1979 when one or the other of the superpowers prepared to launch a nuclear attack on the other country in the mistaken belief that they themselves were under attack</w:t>
      </w:r>
      <w:r w:rsidRPr="00BE0182">
        <w:rPr>
          <w:rFonts w:asciiTheme="minorHAnsi" w:hAnsiTheme="minorHAnsi" w:cstheme="minorHAnsi"/>
          <w:color w:val="333333"/>
          <w:sz w:val="22"/>
          <w:szCs w:val="22"/>
          <w:u w:val="single"/>
        </w:rPr>
        <w:t>.</w:t>
      </w:r>
      <w:r w:rsidRPr="00075DD6">
        <w:rPr>
          <w:rFonts w:asciiTheme="minorHAnsi" w:hAnsiTheme="minorHAnsi" w:cstheme="minorHAnsi"/>
          <w:color w:val="333333"/>
          <w:sz w:val="16"/>
          <w:szCs w:val="22"/>
        </w:rPr>
        <w:t xml:space="preserve"> The most recent of these events was in January 1995. The conditions that existed then, which brought us within minutes of a nuclear war, have not significantly changed today. The next time an accident takes place, we may not be so lucky.﻿</w:t>
      </w:r>
    </w:p>
    <w:p w:rsidR="001E1503" w:rsidRPr="001E1503" w:rsidRDefault="001E1503" w:rsidP="001E1503"/>
    <w:p w:rsidR="001E1503" w:rsidRDefault="001E1503" w:rsidP="001E1503">
      <w:pPr>
        <w:pStyle w:val="Heading3"/>
      </w:pPr>
      <w:r>
        <w:t>Extinction – Nuclear Winter</w:t>
      </w:r>
    </w:p>
    <w:p w:rsidR="001E1503" w:rsidRPr="00125EA8" w:rsidRDefault="001E1503" w:rsidP="001E1503">
      <w:pPr>
        <w:pStyle w:val="Heading4"/>
      </w:pPr>
      <w:r w:rsidRPr="00125EA8">
        <w:t>A Nuclear Winter will lead to extinction because of famine, toxicity, and subzero temperatures</w:t>
      </w:r>
    </w:p>
    <w:p w:rsidR="001E1503" w:rsidRPr="00125EA8" w:rsidRDefault="001E1503" w:rsidP="001E1503">
      <w:r w:rsidRPr="00125EA8">
        <w:rPr>
          <w:rStyle w:val="Style13ptBold"/>
        </w:rPr>
        <w:t>Francis 2017</w:t>
      </w:r>
      <w:r w:rsidRPr="00125EA8">
        <w:t xml:space="preserve"> (Matthew R. Francis has a PhD in physics and Astronomy from Rutgers University and has written science related articles forhe Atlantic, Slate, Ars Technica, The Daily Beast, NOVA, Aeon, Symmetry, Smithsonian Air &amp; Space, and many more, “When Carl Sagan Warned the World About Nuclear Winter,” Smithsonian, November 15, 2017, https://www.smithsonianmag.com/science-nature/when-carl-sagan-warned-world-about-nuclear-winter-180967198/)</w:t>
      </w:r>
    </w:p>
    <w:p w:rsidR="001E1503" w:rsidRPr="00125EA8" w:rsidRDefault="001E1503" w:rsidP="001E1503">
      <w:pPr>
        <w:rPr>
          <w:b/>
          <w:bCs/>
          <w:u w:val="single"/>
        </w:rPr>
      </w:pPr>
      <w:r w:rsidRPr="00125EA8">
        <w:rPr>
          <w:vertAlign w:val="subscript"/>
        </w:rPr>
        <w:t>They argued that the impact had thrown so much dust and debris into the air that Earth was blanketed in shadow for an extended period, long enough to wipe out the last of the non-bird dinosaurs. If true, this hypothesis showed a way that a catastrophe in one location could have long-term effects on the entire planet. Sagan and his former students James Pollack and Brian Toon realized this work applied to climate change on Earth—as well as nuclear war. Along with meteorologists Tom Ackerman and Rich Turco, they used</w:t>
      </w:r>
      <w:r w:rsidRPr="00125EA8">
        <w:t xml:space="preserve"> </w:t>
      </w:r>
      <w:r w:rsidRPr="00125EA8">
        <w:rPr>
          <w:b/>
          <w:bCs/>
          <w:u w:val="single"/>
        </w:rPr>
        <w:t>computer models and data collected by satellites and space probes to conclude that it wouldn’t take a full-scale thermonuclear war to cause Earth’s temperature to plummet.</w:t>
      </w:r>
      <w:r w:rsidRPr="00125EA8">
        <w:t xml:space="preserve"> </w:t>
      </w:r>
      <w:r w:rsidRPr="00125EA8">
        <w:rPr>
          <w:b/>
          <w:bCs/>
          <w:u w:val="single"/>
        </w:rPr>
        <w:t>They found average global temperatures could drop between 15º and 25º Celsius, enough to plunge the planet into what they called “nuclear winter”—a deadly period of darkness, famine, toxic gases and subzero cold</w:t>
      </w:r>
      <w:r w:rsidRPr="00125EA8">
        <w:t xml:space="preserve">. </w:t>
      </w:r>
      <w:r w:rsidRPr="00125EA8">
        <w:rPr>
          <w:vertAlign w:val="subscript"/>
        </w:rPr>
        <w:t>The authors acknowledged the limitations of their model, including poor predictions for short-term effects on small geographical scales and the inability to predict changes in weather as opposed to climate. Nevertheless</w:t>
      </w:r>
      <w:r w:rsidRPr="00125EA8">
        <w:t xml:space="preserve">, </w:t>
      </w:r>
      <w:r w:rsidRPr="00125EA8">
        <w:rPr>
          <w:b/>
          <w:bCs/>
          <w:u w:val="single"/>
        </w:rPr>
        <w:t>their conclusion was chilling</w:t>
      </w:r>
      <w:r w:rsidRPr="00125EA8">
        <w:t xml:space="preserve">. </w:t>
      </w:r>
      <w:r w:rsidRPr="00125EA8">
        <w:rPr>
          <w:vertAlign w:val="subscript"/>
        </w:rPr>
        <w:t>If the United States managed to disable the Soviet arsenal and launch its own preemptive nuclear strike (or vice versa), they</w:t>
      </w:r>
      <w:r w:rsidRPr="00125EA8">
        <w:rPr>
          <w:b/>
          <w:bCs/>
          <w:u w:val="single"/>
          <w:vertAlign w:val="subscript"/>
        </w:rPr>
        <w:t xml:space="preserve"> </w:t>
      </w:r>
      <w:r w:rsidRPr="00125EA8">
        <w:rPr>
          <w:vertAlign w:val="subscript"/>
        </w:rPr>
        <w:t>wrote</w:t>
      </w:r>
      <w:r w:rsidRPr="00125EA8">
        <w:rPr>
          <w:b/>
          <w:bCs/>
          <w:u w:val="single"/>
        </w:rPr>
        <w:t>, the whole world would suffer the consequences:</w:t>
      </w:r>
      <w:r w:rsidRPr="00125EA8">
        <w:t xml:space="preserve"> </w:t>
      </w:r>
      <w:r w:rsidRPr="00125EA8">
        <w:rPr>
          <w:b/>
          <w:bCs/>
          <w:u w:val="single"/>
        </w:rPr>
        <w:t xml:space="preserve">When combined with the prompt destruction from nuclear blast, fires, and fallout and the later enhancement of solar ultraviolet radiation </w:t>
      </w:r>
      <w:r w:rsidRPr="00125EA8">
        <w:rPr>
          <w:vertAlign w:val="subscript"/>
        </w:rPr>
        <w:t>due to ozone depletion</w:t>
      </w:r>
      <w:r w:rsidRPr="00125EA8">
        <w:rPr>
          <w:b/>
          <w:bCs/>
          <w:u w:val="single"/>
        </w:rPr>
        <w:t>, long-term exposure to cold, dark, and radioactivity could pose a serious threat to human survivors and to other species … The possibility of the extinction of Homo sapiens cannot be excluded.</w:t>
      </w:r>
    </w:p>
    <w:p w:rsidR="001E1503" w:rsidRPr="00C6290A" w:rsidRDefault="001E1503" w:rsidP="001E1503">
      <w:pPr>
        <w:tabs>
          <w:tab w:val="left" w:pos="2685"/>
        </w:tabs>
        <w:rPr>
          <w:rFonts w:asciiTheme="minorHAnsi" w:hAnsiTheme="minorHAnsi"/>
        </w:rPr>
      </w:pPr>
    </w:p>
    <w:p w:rsidR="001E1503" w:rsidRPr="00125EA8" w:rsidRDefault="001E1503" w:rsidP="001E1503">
      <w:pPr>
        <w:pStyle w:val="Heading4"/>
      </w:pPr>
      <w:r w:rsidRPr="00125EA8">
        <w:t>There are a laundry list of negative impacts to Nuclear Winter</w:t>
      </w:r>
    </w:p>
    <w:p w:rsidR="001E1503" w:rsidRPr="00125EA8" w:rsidRDefault="001E1503" w:rsidP="001E1503">
      <w:r w:rsidRPr="00125EA8">
        <w:rPr>
          <w:rStyle w:val="Style13ptBold"/>
        </w:rPr>
        <w:t>Turco et al. 1983</w:t>
      </w:r>
      <w:r w:rsidRPr="00125EA8">
        <w:t xml:space="preserve"> (Richard P. Turco is Richard Peter "Rich" Turco is an American atmospheric scientist, and Professor at the Institute of the Environment, Department of Atmospheric and Oceanic Sciences, University of California, Los Angeles. He won an award in 1986, from MacArthur Fellows Program, “Nuclear Winter: Global Consequence of Multiple Nuclear Explosion,” Science, 23 December, 1983,  http://sci-hub.tw/10.1126/science.222.4630.1283)</w:t>
      </w:r>
    </w:p>
    <w:p w:rsidR="001E1503" w:rsidRPr="00125EA8" w:rsidRDefault="001E1503" w:rsidP="001E1503">
      <w:pPr>
        <w:rPr>
          <w:vertAlign w:val="subscript"/>
        </w:rPr>
      </w:pPr>
      <w:r w:rsidRPr="00125EA8">
        <w:rPr>
          <w:b/>
          <w:bCs/>
          <w:u w:val="single"/>
        </w:rPr>
        <w:t>he studies outlined</w:t>
      </w:r>
      <w:r w:rsidRPr="00125EA8">
        <w:t xml:space="preserve"> </w:t>
      </w:r>
      <w:r w:rsidRPr="00125EA8">
        <w:rPr>
          <w:vertAlign w:val="subscript"/>
        </w:rPr>
        <w:t>here</w:t>
      </w:r>
      <w:r w:rsidRPr="00125EA8">
        <w:t xml:space="preserve"> </w:t>
      </w:r>
      <w:r w:rsidRPr="00125EA8">
        <w:rPr>
          <w:b/>
          <w:bCs/>
          <w:u w:val="single"/>
        </w:rPr>
        <w:t>suggest severe long-term climatic effects</w:t>
      </w:r>
      <w:r w:rsidRPr="00125EA8">
        <w:t xml:space="preserve"> </w:t>
      </w:r>
      <w:r w:rsidRPr="00125EA8">
        <w:rPr>
          <w:vertAlign w:val="subscript"/>
        </w:rPr>
        <w:t>from a 5000-MT nuclear exchange. Despite uncertainties in the amounts and properties of the dust and smoke produced by nuclear detonations, and the limitations of models available for analysis,</w:t>
      </w:r>
      <w:r w:rsidRPr="00125EA8">
        <w:t xml:space="preserve"> </w:t>
      </w:r>
      <w:r w:rsidRPr="00125EA8">
        <w:rPr>
          <w:b/>
          <w:bCs/>
          <w:u w:val="single"/>
        </w:rPr>
        <w:t>the following tentative conclusions may be drawn</w:t>
      </w:r>
      <w:r w:rsidRPr="00125EA8">
        <w:t xml:space="preserve">. </w:t>
      </w:r>
      <w:r w:rsidRPr="00125EA8">
        <w:rPr>
          <w:vertAlign w:val="subscript"/>
        </w:rPr>
        <w:t>1) Unlike most earlier studies [for instance, (2)],</w:t>
      </w:r>
      <w:r w:rsidRPr="00125EA8">
        <w:t xml:space="preserve"> </w:t>
      </w:r>
      <w:r w:rsidRPr="00125EA8">
        <w:rPr>
          <w:b/>
          <w:bCs/>
          <w:u w:val="single"/>
        </w:rPr>
        <w:t>we find that a global nuclear war could have a major impact on climate-manifested by significant surface darkening over many weeks, subfreezing land temperatures persisting for up to several months, large perturbations in global circulation patterns, and dramatic changes in local weather and precipitation rates-a harsh "nuclear winter" in any season</w:t>
      </w:r>
      <w:r w:rsidRPr="00125EA8">
        <w:rPr>
          <w:vertAlign w:val="subscript"/>
        </w:rPr>
        <w:t>. Greatly accelerated interhemispheric transport of nuclear debris in the stratosphere might also occur, although modeling studies are needed to quantify this effect. With rapid interhemispheric mixing, the SH could be subjected to large injections of nuclear debris soon after an exchange in the Northern Hemisphere. In the past, SH effects have been assumed to be minor. Although</w:t>
      </w:r>
      <w:r w:rsidRPr="00125EA8">
        <w:t xml:space="preserve"> </w:t>
      </w:r>
      <w:r w:rsidRPr="00125EA8">
        <w:rPr>
          <w:b/>
          <w:bCs/>
          <w:u w:val="single"/>
        </w:rPr>
        <w:t>the climate disturbances are expected to last more than a yea</w:t>
      </w:r>
      <w:r w:rsidRPr="00125EA8">
        <w:t>r</w:t>
      </w:r>
      <w:r w:rsidRPr="00125EA8">
        <w:rPr>
          <w:vertAlign w:val="subscript"/>
        </w:rPr>
        <w:t>, it seems unlikely that a major long-term climatic change, such as an ice age, would be triggered. 2</w:t>
      </w:r>
      <w:r w:rsidRPr="00125EA8">
        <w:rPr>
          <w:b/>
          <w:bCs/>
          <w:u w:val="single"/>
          <w:vertAlign w:val="subscript"/>
        </w:rPr>
        <w:t>)</w:t>
      </w:r>
      <w:r w:rsidRPr="00125EA8">
        <w:rPr>
          <w:b/>
          <w:bCs/>
          <w:u w:val="single"/>
        </w:rPr>
        <w:t xml:space="preserve"> Relatively large climatic effects could result even from relatively small nuclear exchanges </w:t>
      </w:r>
      <w:r w:rsidRPr="00125EA8">
        <w:t>(</w:t>
      </w:r>
      <w:r w:rsidRPr="00125EA8">
        <w:rPr>
          <w:vertAlign w:val="subscript"/>
        </w:rPr>
        <w:t>100 to 1000 MT) if urban areas were heavily targeted, because</w:t>
      </w:r>
      <w:r w:rsidRPr="00125EA8">
        <w:rPr>
          <w:b/>
          <w:bCs/>
          <w:u w:val="single"/>
        </w:rPr>
        <w:t xml:space="preserve"> as little as 100 MT is sufficient to devastate and burn several hundred of the world's major urban centers</w:t>
      </w:r>
      <w:r w:rsidRPr="00125EA8">
        <w:t xml:space="preserve">. </w:t>
      </w:r>
      <w:r w:rsidRPr="00125EA8">
        <w:rPr>
          <w:vertAlign w:val="subscript"/>
        </w:rPr>
        <w:t>Such a low threshold yield for massive smoke emissions, although scenario-dependent, implies that</w:t>
      </w:r>
      <w:r w:rsidRPr="00125EA8">
        <w:t xml:space="preserve"> </w:t>
      </w:r>
      <w:r w:rsidRPr="00125EA8">
        <w:rPr>
          <w:b/>
          <w:bCs/>
          <w:u w:val="single"/>
        </w:rPr>
        <w:t>even limited nuclear exchanges could trigger severe aftereffects.</w:t>
      </w:r>
      <w:r w:rsidRPr="00125EA8">
        <w:t xml:space="preserve"> </w:t>
      </w:r>
      <w:r w:rsidRPr="00125EA8">
        <w:rPr>
          <w:vertAlign w:val="subscript"/>
        </w:rPr>
        <w:t>It is much less likely that a 5000- to 10,000-MT exchange would have only minor effects. 3) The climatic impact of sooty smoke from nuclear fires ignited by airbursts is expected to be more important than that of dust raised by surface bursts (when both effects occur). Smoke absorbs sunlight efficiently, whereas soil dust is generally nonabsorbing. Smoke particles are extremely small (typically &lt; 1 ,um in radius), which lengthens their atmospheric residence time</w:t>
      </w:r>
      <w:r w:rsidRPr="00125EA8">
        <w:t xml:space="preserve">. </w:t>
      </w:r>
      <w:r w:rsidRPr="00125EA8">
        <w:rPr>
          <w:b/>
          <w:bCs/>
          <w:u w:val="single"/>
        </w:rPr>
        <w:t>There is also a high probability that nuclear explosions over cities, forests, and grasslands will ignite widespread fires, even in attacks limited to missile silos and other strategic military targets</w:t>
      </w:r>
      <w:r w:rsidRPr="00125EA8">
        <w:rPr>
          <w:vertAlign w:val="subscript"/>
        </w:rPr>
        <w:t>. 4) Smoke from urban fires may be more important than smoke from collateral forest fires for at least two reasons: (i) in a full-scale exchange, cities holding large stores of combustible materials are likely to be attacked directly; and (ii) intense fire storms could pump smoke into the stratosphere, where the residence time is a year or more. 5) Nuclear dust can also contribute to the climatic impact of a nuclear exchange. The dust-climate effect is very sensitive to the conduct of the war; a smaller effect is expected when lower yield weapons are deployed and airbursts dominate surfke land bursts. Multiburst phenomena might enhance the climatic effects of nuclear dust, but not enough data are available to assess this issue. 6</w:t>
      </w:r>
      <w:r w:rsidRPr="00125EA8">
        <w:t xml:space="preserve">) </w:t>
      </w:r>
      <w:r w:rsidRPr="00125EA8">
        <w:rPr>
          <w:b/>
          <w:bCs/>
          <w:u w:val="single"/>
        </w:rPr>
        <w:t>Exposure to radioactive fallout may be</w:t>
      </w:r>
      <w:r w:rsidRPr="00125EA8">
        <w:t xml:space="preserve"> </w:t>
      </w:r>
      <w:r w:rsidRPr="00125EA8">
        <w:rPr>
          <w:vertAlign w:val="subscript"/>
        </w:rPr>
        <w:t>more</w:t>
      </w:r>
      <w:r w:rsidRPr="00125EA8">
        <w:t xml:space="preserve"> </w:t>
      </w:r>
      <w:r w:rsidRPr="00125EA8">
        <w:rPr>
          <w:b/>
          <w:bCs/>
          <w:u w:val="single"/>
        </w:rPr>
        <w:t>intense and widespread</w:t>
      </w:r>
      <w:r w:rsidRPr="00125EA8">
        <w:t xml:space="preserve"> </w:t>
      </w:r>
      <w:r w:rsidRPr="00125EA8">
        <w:rPr>
          <w:vertAlign w:val="subscript"/>
        </w:rPr>
        <w:t>than predicted by empirical exposure models, which neglect intermediate fallout extending over many days and weeks, particularly. When unprecedented quantities of fission debris are released abruptly into the troposphere by explosions with submegaton yields. Average NH mid-latitude whole-body gamma-ray doses of up to 50 rads are possible in a 5000-MT exchange; larger doses would accrue within the fallout plumes of radioactive debris extending hundreds of kilometers downwind of targets. These estimates neglect a probably significant internal radiation dose due to biologically active radionuclides. 7) Synergisms between</w:t>
      </w:r>
      <w:r w:rsidRPr="00125EA8">
        <w:t xml:space="preserve"> </w:t>
      </w:r>
      <w:r w:rsidRPr="00125EA8">
        <w:rPr>
          <w:b/>
          <w:bCs/>
          <w:u w:val="single"/>
        </w:rPr>
        <w:t>long-term nuclear war stresses-such as low light levels, subfreezing temperatures, exposure to intermediate time scale radioactive fallout, heavy pyrogenic air pollution, and UV-B flux enhancements aggravated by the destruction of medical facilities, food stores, and civil services, could lead to many additional fatalities, and could place severe stresses on the global ecosystem</w:t>
      </w:r>
      <w:r w:rsidRPr="00125EA8">
        <w:t xml:space="preserve">. </w:t>
      </w:r>
      <w:r w:rsidRPr="00125EA8">
        <w:rPr>
          <w:vertAlign w:val="subscript"/>
        </w:rPr>
        <w:t>An assessment of the possible long-term biological consequences of the nuclear war effects quantified in this study is made by Ehrlich et al. (</w:t>
      </w:r>
    </w:p>
    <w:p w:rsidR="001E1503" w:rsidRDefault="001E1503" w:rsidP="001E1503"/>
    <w:p w:rsidR="001E1503" w:rsidRDefault="001E1503" w:rsidP="001E1503"/>
    <w:p w:rsidR="001E1503" w:rsidRPr="00C6290A" w:rsidRDefault="001E1503" w:rsidP="001E1503">
      <w:pPr>
        <w:pStyle w:val="Heading4"/>
        <w:rPr>
          <w:rFonts w:asciiTheme="minorHAnsi" w:hAnsiTheme="minorHAnsi" w:cs="Times New Roman"/>
        </w:rPr>
      </w:pPr>
      <w:r w:rsidRPr="00C6290A">
        <w:rPr>
          <w:rFonts w:asciiTheme="minorHAnsi" w:hAnsiTheme="minorHAnsi" w:cs="Times New Roman"/>
        </w:rPr>
        <w:t>Nuclear war causes human extinction</w:t>
      </w:r>
    </w:p>
    <w:p w:rsidR="001E1503" w:rsidRPr="00C6290A" w:rsidRDefault="001E1503" w:rsidP="001E1503">
      <w:pPr>
        <w:rPr>
          <w:rFonts w:asciiTheme="minorHAnsi" w:hAnsiTheme="minorHAnsi"/>
          <w:sz w:val="14"/>
        </w:rPr>
      </w:pPr>
      <w:r w:rsidRPr="00C6290A">
        <w:rPr>
          <w:rFonts w:asciiTheme="minorHAnsi" w:hAnsiTheme="minorHAnsi"/>
          <w:b/>
        </w:rPr>
        <w:t>Phillips 2000</w:t>
      </w:r>
      <w:r w:rsidRPr="00C6290A">
        <w:rPr>
          <w:rFonts w:asciiTheme="minorHAnsi" w:hAnsiTheme="minorHAnsi"/>
          <w:sz w:val="14"/>
        </w:rPr>
        <w:t xml:space="preserve"> (Dr. Allen, Peace Activist, Nuclear Winter Revisited, October 2000, </w:t>
      </w:r>
      <w:hyperlink r:id="rId622" w:history="1">
        <w:r w:rsidRPr="00C6290A">
          <w:rPr>
            <w:rStyle w:val="Hyperlink"/>
            <w:rFonts w:asciiTheme="minorHAnsi" w:hAnsiTheme="minorHAnsi"/>
            <w:sz w:val="14"/>
          </w:rPr>
          <w:t>http://www.peace.ca/nuclearwinterrevisited.htm</w:t>
        </w:r>
      </w:hyperlink>
      <w:r w:rsidRPr="00C6290A">
        <w:rPr>
          <w:rFonts w:asciiTheme="minorHAnsi" w:hAnsiTheme="minorHAnsi"/>
          <w:sz w:val="14"/>
        </w:rPr>
        <w:t>, MNS)</w:t>
      </w:r>
    </w:p>
    <w:p w:rsidR="001E1503" w:rsidRPr="00C6290A" w:rsidRDefault="001E1503" w:rsidP="001E1503">
      <w:pPr>
        <w:rPr>
          <w:rFonts w:asciiTheme="minorHAnsi" w:hAnsiTheme="minorHAnsi"/>
          <w:b/>
          <w:bCs/>
          <w:u w:val="single"/>
        </w:rPr>
      </w:pPr>
      <w:r w:rsidRPr="00C6290A">
        <w:rPr>
          <w:rFonts w:asciiTheme="minorHAnsi" w:hAnsiTheme="minorHAnsi"/>
          <w:sz w:val="16"/>
        </w:rPr>
        <w:t xml:space="preserve">Those of us who were involved in peace activities in the 80's probably remember a good deal about </w:t>
      </w:r>
      <w:r w:rsidRPr="00C6290A">
        <w:rPr>
          <w:rFonts w:asciiTheme="minorHAnsi" w:hAnsiTheme="minorHAnsi"/>
          <w:b/>
          <w:bCs/>
          <w:u w:val="single"/>
        </w:rPr>
        <w:t>nuclear winter</w:t>
      </w:r>
      <w:r w:rsidRPr="00C6290A">
        <w:rPr>
          <w:rFonts w:asciiTheme="minorHAnsi" w:hAnsiTheme="minorHAnsi"/>
          <w:sz w:val="16"/>
        </w:rPr>
        <w:t xml:space="preserve">. Those who have become involved later may have heard little about it. No scientific study has been published since 1990, and very little appears now in the peace or nuclear abolition literature. *It </w:t>
      </w:r>
      <w:r w:rsidRPr="00C6290A">
        <w:rPr>
          <w:rFonts w:asciiTheme="minorHAnsi" w:hAnsiTheme="minorHAnsi"/>
          <w:b/>
          <w:bCs/>
          <w:u w:val="single"/>
        </w:rPr>
        <w:t>is still important</w:t>
      </w:r>
      <w:r w:rsidRPr="00C6290A">
        <w:rPr>
          <w:rFonts w:asciiTheme="minorHAnsi" w:hAnsiTheme="minorHAnsi"/>
          <w:sz w:val="16"/>
        </w:rPr>
        <w:t xml:space="preserve">.* </w:t>
      </w:r>
      <w:r w:rsidRPr="00C6290A">
        <w:rPr>
          <w:rFonts w:asciiTheme="minorHAnsi" w:hAnsiTheme="minorHAnsi"/>
          <w:b/>
          <w:bCs/>
          <w:u w:val="single"/>
        </w:rPr>
        <w:t>With thousands of rocket-launched weapons at "launch-on-warning", any day there could be an all-out nuclear war by accident</w:t>
      </w:r>
      <w:r w:rsidRPr="00C6290A">
        <w:rPr>
          <w:rFonts w:asciiTheme="minorHAnsi" w:hAnsiTheme="minorHAnsi"/>
          <w:sz w:val="16"/>
        </w:rPr>
        <w:t xml:space="preserve">. The fact that there are only half as many nuclear bombs as there were in the 80's makes no significant difference. </w:t>
      </w:r>
      <w:r w:rsidRPr="00C6290A">
        <w:rPr>
          <w:rFonts w:asciiTheme="minorHAnsi" w:hAnsiTheme="minorHAnsi"/>
          <w:b/>
          <w:bCs/>
          <w:u w:val="single"/>
        </w:rPr>
        <w:t>Deaths from world-wide starvation after the war would be several times the number from direct effects of the bombs, and the surviving fraction of the human race might then diminish and vanish after a few generations of hunger and disease, in a radioactive environment.</w:t>
      </w:r>
    </w:p>
    <w:p w:rsidR="001E1503" w:rsidRDefault="001E1503" w:rsidP="001E1503"/>
    <w:p w:rsidR="00C038BD" w:rsidRDefault="00C038BD" w:rsidP="001E1503"/>
    <w:p w:rsidR="00C038BD" w:rsidRPr="00125EA8" w:rsidRDefault="00C038BD" w:rsidP="00C038BD">
      <w:pPr>
        <w:pStyle w:val="Heading4"/>
      </w:pPr>
      <w:r w:rsidRPr="00125EA8">
        <w:t>A Nuclear Winter will cause a global famine leading to extinction</w:t>
      </w:r>
    </w:p>
    <w:p w:rsidR="00C038BD" w:rsidRPr="00125EA8" w:rsidRDefault="00C038BD" w:rsidP="00C038BD">
      <w:r w:rsidRPr="00125EA8">
        <w:rPr>
          <w:rStyle w:val="Style13ptBold"/>
        </w:rPr>
        <w:t>Starr 2015</w:t>
      </w:r>
      <w:r w:rsidRPr="00125EA8">
        <w:t xml:space="preserve"> (Steven Starr is the director of the University of Missouri’s Clinical Laboratory Science Program, as well as a senior scientist at the Physicians for Social Responsibility. He has worked with the Swiss, Chilean, and Swedish governments in support of their efforts at the United Nations to eliminate thousands nuclear weapons,” Nuclear War, Nuclear Winter, and Human Extinction,” Federation of American Scientists, October 14, 2015, https://fas.org/pir-pubs/nuclear-war-nuclear-winter-and-human-extinction/)</w:t>
      </w:r>
    </w:p>
    <w:p w:rsidR="00C038BD" w:rsidRPr="00125EA8" w:rsidRDefault="00C038BD" w:rsidP="00C038BD">
      <w:pPr>
        <w:rPr>
          <w:rFonts w:cstheme="minorHAnsi"/>
          <w:b/>
          <w:bCs/>
          <w:u w:val="single"/>
        </w:rPr>
      </w:pPr>
      <w:r w:rsidRPr="00125EA8">
        <w:rPr>
          <w:rFonts w:cstheme="minorHAnsi"/>
          <w:shd w:val="clear" w:color="auto" w:fill="FFFFFF"/>
          <w:vertAlign w:val="subscript"/>
        </w:rPr>
        <w:t>While it is impossible to precisely predict all the human impacts that would result from a nuclear winter</w:t>
      </w:r>
      <w:r w:rsidRPr="00125EA8">
        <w:rPr>
          <w:rFonts w:cstheme="minorHAnsi"/>
          <w:shd w:val="clear" w:color="auto" w:fill="FFFFFF"/>
        </w:rPr>
        <w:t xml:space="preserve">, </w:t>
      </w:r>
      <w:r w:rsidRPr="00125EA8">
        <w:rPr>
          <w:rFonts w:cstheme="minorHAnsi"/>
          <w:b/>
          <w:bCs/>
          <w:u w:val="single"/>
          <w:shd w:val="clear" w:color="auto" w:fill="FFFFFF"/>
        </w:rPr>
        <w:t>it is relatively simple to predict</w:t>
      </w:r>
      <w:r w:rsidRPr="00125EA8">
        <w:rPr>
          <w:rFonts w:cstheme="minorHAnsi"/>
          <w:shd w:val="clear" w:color="auto" w:fill="FFFFFF"/>
        </w:rPr>
        <w:t xml:space="preserve"> </w:t>
      </w:r>
      <w:r w:rsidRPr="00125EA8">
        <w:rPr>
          <w:rFonts w:cstheme="minorHAnsi"/>
          <w:shd w:val="clear" w:color="auto" w:fill="FFFFFF"/>
          <w:vertAlign w:val="subscript"/>
        </w:rPr>
        <w:t>those which would be most profound.</w:t>
      </w:r>
      <w:r w:rsidRPr="00125EA8">
        <w:rPr>
          <w:rFonts w:cstheme="minorHAnsi"/>
          <w:shd w:val="clear" w:color="auto" w:fill="FFFFFF"/>
        </w:rPr>
        <w:t xml:space="preserve"> </w:t>
      </w:r>
      <w:r w:rsidRPr="00125EA8">
        <w:rPr>
          <w:rFonts w:cstheme="minorHAnsi"/>
          <w:b/>
          <w:bCs/>
          <w:u w:val="single"/>
          <w:shd w:val="clear" w:color="auto" w:fill="FFFFFF"/>
        </w:rPr>
        <w:t>That</w:t>
      </w:r>
      <w:r w:rsidRPr="00125EA8">
        <w:rPr>
          <w:rFonts w:cstheme="minorHAnsi"/>
          <w:shd w:val="clear" w:color="auto" w:fill="FFFFFF"/>
        </w:rPr>
        <w:t xml:space="preserve"> </w:t>
      </w:r>
      <w:r w:rsidRPr="00125EA8">
        <w:rPr>
          <w:rFonts w:cstheme="minorHAnsi"/>
          <w:shd w:val="clear" w:color="auto" w:fill="FFFFFF"/>
          <w:vertAlign w:val="subscript"/>
        </w:rPr>
        <w:t>is</w:t>
      </w:r>
      <w:r w:rsidRPr="00125EA8">
        <w:rPr>
          <w:rFonts w:cstheme="minorHAnsi"/>
          <w:shd w:val="clear" w:color="auto" w:fill="FFFFFF"/>
        </w:rPr>
        <w:t xml:space="preserve">, </w:t>
      </w:r>
      <w:r w:rsidRPr="00125EA8">
        <w:rPr>
          <w:rFonts w:cstheme="minorHAnsi"/>
          <w:b/>
          <w:bCs/>
          <w:u w:val="single"/>
          <w:shd w:val="clear" w:color="auto" w:fill="FFFFFF"/>
        </w:rPr>
        <w:t xml:space="preserve">a nuclear winter would cause most humans and large animals to die from nuclear famine in a </w:t>
      </w:r>
      <w:r w:rsidRPr="00125EA8">
        <w:rPr>
          <w:rFonts w:cstheme="minorHAnsi"/>
          <w:shd w:val="clear" w:color="auto" w:fill="FFFFFF"/>
          <w:vertAlign w:val="subscript"/>
        </w:rPr>
        <w:t>mass</w:t>
      </w:r>
      <w:r w:rsidRPr="00125EA8">
        <w:rPr>
          <w:rFonts w:cstheme="minorHAnsi"/>
          <w:b/>
          <w:bCs/>
          <w:u w:val="single"/>
          <w:shd w:val="clear" w:color="auto" w:fill="FFFFFF"/>
        </w:rPr>
        <w:t xml:space="preserve"> extinction event similar to the one that wiped out the dinosaurs.</w:t>
      </w:r>
    </w:p>
    <w:p w:rsidR="00C038BD" w:rsidRPr="001E1503" w:rsidRDefault="00C038BD" w:rsidP="001E1503"/>
    <w:p w:rsidR="001E1503" w:rsidRPr="001E1503" w:rsidRDefault="001E1503" w:rsidP="001E1503">
      <w:pPr>
        <w:pStyle w:val="Heading3"/>
      </w:pPr>
      <w:r>
        <w:t>Extinction – Limited Use</w:t>
      </w:r>
    </w:p>
    <w:p w:rsidR="001E1503" w:rsidRPr="00C6290A" w:rsidRDefault="001E1503" w:rsidP="001E1503">
      <w:pPr>
        <w:pStyle w:val="Heading4"/>
        <w:rPr>
          <w:rFonts w:asciiTheme="minorHAnsi" w:hAnsiTheme="minorHAnsi" w:cs="Times New Roman"/>
        </w:rPr>
      </w:pPr>
      <w:r w:rsidRPr="00C6290A">
        <w:rPr>
          <w:rFonts w:asciiTheme="minorHAnsi" w:hAnsiTheme="minorHAnsi" w:cs="Times New Roman"/>
        </w:rPr>
        <w:t>Even a limited nuclear war would cause extinction</w:t>
      </w:r>
    </w:p>
    <w:p w:rsidR="001E1503" w:rsidRPr="00C6290A" w:rsidRDefault="001E1503" w:rsidP="001E1503">
      <w:pPr>
        <w:rPr>
          <w:rFonts w:asciiTheme="minorHAnsi" w:hAnsiTheme="minorHAnsi"/>
        </w:rPr>
      </w:pPr>
      <w:r w:rsidRPr="00C6290A">
        <w:rPr>
          <w:rFonts w:asciiTheme="minorHAnsi" w:hAnsiTheme="minorHAnsi"/>
          <w:b/>
        </w:rPr>
        <w:t>Ippnw 2010</w:t>
      </w:r>
      <w:r w:rsidRPr="00C6290A">
        <w:rPr>
          <w:rFonts w:asciiTheme="minorHAnsi" w:hAnsiTheme="minorHAnsi"/>
          <w:sz w:val="14"/>
        </w:rPr>
        <w:t xml:space="preserve"> (International Physicians for the Prevention of Nuclear War, Won the 1985 Nobel Peace Prize, “Zero is the Only Option: Four Medical and Environmental Cases for Eradicating Nuclear Weapons,” http://ippnweducation.files.wordpress.com/2010/03/zero-is-the-only-option0303010.pdf, MNS)</w:t>
      </w:r>
    </w:p>
    <w:p w:rsidR="001E1503" w:rsidRPr="00C6290A" w:rsidRDefault="001E1503" w:rsidP="001E1503">
      <w:pPr>
        <w:jc w:val="both"/>
        <w:rPr>
          <w:rFonts w:asciiTheme="minorHAnsi" w:hAnsiTheme="minorHAnsi"/>
          <w:b/>
          <w:bCs/>
          <w:u w:val="single"/>
        </w:rPr>
      </w:pPr>
      <w:r w:rsidRPr="00C6290A">
        <w:rPr>
          <w:rFonts w:asciiTheme="minorHAnsi" w:hAnsiTheme="minorHAnsi"/>
          <w:sz w:val="16"/>
        </w:rPr>
        <w:t xml:space="preserve">Using South Asia as an example,5 these experts have found that </w:t>
      </w:r>
      <w:r w:rsidRPr="00C6290A">
        <w:rPr>
          <w:rFonts w:asciiTheme="minorHAnsi" w:hAnsiTheme="minorHAnsi"/>
          <w:b/>
          <w:bCs/>
          <w:u w:val="single"/>
        </w:rPr>
        <w:t xml:space="preserve">even a limited </w:t>
      </w:r>
      <w:r w:rsidRPr="00C6290A">
        <w:rPr>
          <w:rFonts w:asciiTheme="minorHAnsi" w:hAnsiTheme="minorHAnsi"/>
          <w:sz w:val="16"/>
          <w:szCs w:val="16"/>
        </w:rPr>
        <w:t>regional</w:t>
      </w:r>
      <w:r w:rsidRPr="00C6290A">
        <w:rPr>
          <w:rFonts w:asciiTheme="minorHAnsi" w:hAnsiTheme="minorHAnsi"/>
          <w:b/>
          <w:bCs/>
          <w:u w:val="single"/>
        </w:rPr>
        <w:t xml:space="preserve"> nuclear war</w:t>
      </w:r>
      <w:r w:rsidRPr="00C6290A">
        <w:rPr>
          <w:rFonts w:asciiTheme="minorHAnsi" w:hAnsiTheme="minorHAnsi"/>
          <w:sz w:val="16"/>
        </w:rPr>
        <w:t xml:space="preserve"> on the order of 100 Hiroshima-sized nuclear weapons </w:t>
      </w:r>
      <w:r w:rsidRPr="00C6290A">
        <w:rPr>
          <w:rFonts w:asciiTheme="minorHAnsi" w:hAnsiTheme="minorHAnsi"/>
          <w:b/>
          <w:bCs/>
          <w:u w:val="single"/>
        </w:rPr>
        <w:t>would result in tens of millions of immediate deaths and unprecedented global climate disruption. Smoke from urban firestorms caused by multiple nuclear explosions would rise into the upper troposphere and, due to atmospheric heating, would subsequently be boosted deep into the stratosphere.</w:t>
      </w:r>
    </w:p>
    <w:p w:rsidR="001E1503" w:rsidRPr="00C6290A" w:rsidRDefault="001E1503" w:rsidP="001E1503">
      <w:pPr>
        <w:jc w:val="both"/>
        <w:rPr>
          <w:rFonts w:asciiTheme="minorHAnsi" w:hAnsiTheme="minorHAnsi"/>
        </w:rPr>
      </w:pPr>
      <w:r w:rsidRPr="00C6290A">
        <w:rPr>
          <w:rFonts w:asciiTheme="minorHAnsi" w:hAnsiTheme="minorHAnsi"/>
          <w:b/>
          <w:bCs/>
          <w:u w:val="single"/>
        </w:rPr>
        <w:t>The resulting soot cloud would block 7–10% of warming sunlight from reaching the Earth’s surface, leading to significant cooling and reductions in precipitation lasting for more than a decade.</w:t>
      </w:r>
      <w:r w:rsidRPr="00C6290A">
        <w:rPr>
          <w:rFonts w:asciiTheme="minorHAnsi" w:hAnsiTheme="minorHAnsi"/>
          <w:sz w:val="16"/>
        </w:rPr>
        <w:t xml:space="preserve"> Within 10 days following the explosions, there would be a drop in average surface temperature of 1.25° C. Over the following year, a 10% decline in average global rainfall and a large reduction in the Asian summer monsoon would have a significant impact on agricultural production. These effects would persist over many years. The growing season would be shortened by 10 to 20 days in many of the most important grain producing areas in the world, which might completely eliminate crops that had insufficient time to reach maturity </w:t>
      </w:r>
      <w:r w:rsidRPr="00C6290A">
        <w:rPr>
          <w:rFonts w:asciiTheme="minorHAnsi" w:hAnsiTheme="minorHAnsi"/>
          <w:b/>
          <w:bCs/>
          <w:u w:val="single"/>
        </w:rPr>
        <w:t xml:space="preserve">.There are currently more than one billion people in the world who are chronically malnourished. Several hundred million more live in countries that depend on imported grain. Even a modest, sudden decline in agricultural production could trigger significant increases in the prices for basic foods, as well as hoarding on a global scale, making food inaccessible to poor people in much of the world. While it is not possible to estimate the precise extent of the global famine that would follow a regional nuclear war, it seems reasonable to anticipate a total global death toll in the range of one billion from starvation alone. Famine on this scale would also lead to major epidemics of infectious diseases, and would create immense potential for mass population movement, civil conflict, and war. </w:t>
      </w:r>
    </w:p>
    <w:p w:rsidR="0008358E" w:rsidRDefault="0008358E" w:rsidP="0008358E"/>
    <w:p w:rsidR="00C03524" w:rsidRDefault="00C03524" w:rsidP="0008358E"/>
    <w:p w:rsidR="00C03524" w:rsidRDefault="00C03524" w:rsidP="00C03524">
      <w:pPr>
        <w:pStyle w:val="Heading4"/>
      </w:pPr>
      <w:r>
        <w:t>Even a limited nuclear war causes extinction via a nuclear winter.</w:t>
      </w:r>
    </w:p>
    <w:p w:rsidR="00C03524" w:rsidRDefault="00C03524" w:rsidP="00C03524">
      <w:r w:rsidRPr="0034712E">
        <w:rPr>
          <w:b/>
          <w:bCs/>
        </w:rPr>
        <w:t>Loria</w:t>
      </w:r>
      <w:r>
        <w:t xml:space="preserve"> 20</w:t>
      </w:r>
      <w:r w:rsidRPr="0034712E">
        <w:rPr>
          <w:b/>
          <w:bCs/>
        </w:rPr>
        <w:t>17</w:t>
      </w:r>
      <w:r>
        <w:t xml:space="preserve"> (Kevin Loria is a science journalist for Business Insider who also covers Health at Consumer Reports, “Even a ‘Limited’ Nuclear War Could Trigger Cruel Nuclear Winters and Global Famine”, Business Insider, August 15, 2017, </w:t>
      </w:r>
      <w:r w:rsidRPr="00A35BB4">
        <w:t>https://www.businessinsider.com/nuclear-explosions-earth-atmosphere-temperature-2017-8,</w:t>
      </w:r>
      <w:r>
        <w:t xml:space="preserve"> Ashmit)</w:t>
      </w:r>
    </w:p>
    <w:p w:rsidR="00C03524" w:rsidRDefault="00C03524" w:rsidP="00C03524">
      <w:pPr>
        <w:rPr>
          <w:sz w:val="16"/>
        </w:rPr>
      </w:pPr>
      <w:r w:rsidRPr="004F3CEC">
        <w:rPr>
          <w:sz w:val="16"/>
        </w:rPr>
        <w:t xml:space="preserve">In reality, North Korea's ownership of nuclear weapons and much-debated ability to launch them was a long time coming, so this state of affairs isn't a surprise — though experts do fear that extreme language could provoke a miscalculated conflict. </w:t>
      </w:r>
      <w:r w:rsidRPr="00187069">
        <w:rPr>
          <w:b/>
          <w:bCs/>
          <w:u w:val="single"/>
        </w:rPr>
        <w:t xml:space="preserve">A nuclear event that could be catastrophic for the whole world wouldn't require the unlikely scenario of all the world's nuclear powers unleashing their firepower at once, according to a 2014 study published in an American Geophysical Union journal. In fact, that study found that a "limited, regional nuclear war" using 100 "small nuclear weapons" — such as the bomb dropped on Hiroshima — could cause a decades-long nuclear winter. In the researchers' scenario, the aftereffects of a nuclear war between India and Pakistan alone would eliminate between 20% and 50% of the ozone layer that protects us from the sun's radiation over populated areas. At the same time, surface temperatures would become colder than they've been for at least 1,000 years. Those combined effects "could trigger a global nuclear famine," according to the paper. For this study, which is an updated version of a model these researchers calculated previously, scientists computed what would happen if India and Pakistan each launched 50 nuclear weapons at cities in the other nation. </w:t>
      </w:r>
      <w:r w:rsidRPr="004F3CEC">
        <w:rPr>
          <w:sz w:val="16"/>
        </w:rPr>
        <w:t xml:space="preserve">(They chose two nuclear powers with a border and a history of conflict.) </w:t>
      </w:r>
      <w:r w:rsidRPr="00187069">
        <w:rPr>
          <w:b/>
          <w:bCs/>
          <w:u w:val="single"/>
        </w:rPr>
        <w:t>In that scenario, the researchers estimated the effects of using 100 15-kiloton bombs, which are considered small by modern standards.</w:t>
      </w:r>
      <w:r w:rsidRPr="004F3CEC">
        <w:rPr>
          <w:sz w:val="16"/>
        </w:rPr>
        <w:t xml:space="preserve"> To be clear, even that sounds like more weapons and a significantly larger conflict than most people might imagine even in a worst-case scenario right now. It's worth noting that the bombs in the researchers' scenario — as powerful as the Little Boy dropped on Hiroshima, enough to devastate a city — are far less powerful than many weapons that exist today. The strength of North Korea's nuclear arsenal is unknown, though the latest weapon it tested was estimated to be in the range of 20 to 30 kilotons. The US and Russia each possess weapons 1,000 times as powerful as these. </w:t>
      </w:r>
      <w:r w:rsidRPr="00187069">
        <w:rPr>
          <w:b/>
          <w:bCs/>
          <w:u w:val="single"/>
        </w:rPr>
        <w:t>Still, the number of weapons used plays a bigger role than strength in the calculations for this study. The researchers wrote that their scenario could cause nuclear winter. The bombs would ignite firestorms in the cities they hit, tearing through every available source of fuel</w:t>
      </w:r>
      <w:r w:rsidRPr="004F3CEC">
        <w:rPr>
          <w:sz w:val="16"/>
        </w:rPr>
        <w:t xml:space="preserve"> — buildings, vehicles, fuel depots, vegetation, and more. These firestorms are what would make the use of these weapons in cities different from the nuclear tests of far more powerful weapons that have already occurred. </w:t>
      </w:r>
      <w:r w:rsidRPr="004F3CEC">
        <w:rPr>
          <w:b/>
          <w:bCs/>
          <w:u w:val="single"/>
        </w:rPr>
        <w:t>The flames would release even more energy than the bombs themselves, sending smoke into the stratosphere. Those black-carbon aerosols would then spread around the globe.</w:t>
      </w:r>
      <w:r w:rsidRPr="004F3CEC">
        <w:rPr>
          <w:sz w:val="16"/>
        </w:rPr>
        <w:t xml:space="preserve"> In the stratosphere, the fine soot would cause temperatures to skyrocket. Normally below freezing, the stratosphere would stay more than 30 degrees Celsius, or about 54 degrees Fahrenheit, above normal for five years and take two decades to recover. </w:t>
      </w:r>
      <w:r w:rsidRPr="004F3CEC">
        <w:rPr>
          <w:b/>
          <w:bCs/>
          <w:u w:val="single"/>
        </w:rPr>
        <w:t xml:space="preserve">This would cause ozone loss "on a scale never observed," </w:t>
      </w:r>
      <w:r w:rsidRPr="004F3CEC">
        <w:rPr>
          <w:sz w:val="16"/>
        </w:rPr>
        <w:t xml:space="preserve">according to the study, allowing a torrent of ultraviolet radiation from the sun to penetrate the atmosphere and reach the ground, </w:t>
      </w:r>
      <w:r w:rsidRPr="004F3CEC">
        <w:rPr>
          <w:b/>
          <w:bCs/>
          <w:u w:val="single"/>
        </w:rPr>
        <w:t>damaging human health and transforming the DNA of crops and other species all over the planet — both on land and at sea. But it gets worse. Earth's</w:t>
      </w:r>
      <w:r w:rsidRPr="004F3CEC">
        <w:rPr>
          <w:sz w:val="16"/>
        </w:rPr>
        <w:t xml:space="preserve"> UV-</w:t>
      </w:r>
      <w:r w:rsidRPr="004F3CEC">
        <w:rPr>
          <w:b/>
          <w:bCs/>
          <w:u w:val="single"/>
        </w:rPr>
        <w:t xml:space="preserve">pummeled ecosystems would also be threatened by suddenly colder temperatures. </w:t>
      </w:r>
      <w:r w:rsidRPr="004F3CEC">
        <w:rPr>
          <w:sz w:val="16"/>
        </w:rPr>
        <w:t xml:space="preserve">Using the most up-to-date climate and atmospheric models available, the researchers calculated that global temperatures would decrease over the next five years and wouldn't return to normal for more than 25 years. Expanded sea ice would prolong the cooling process, since ice reflects warm sunlight. The radiation and sudden changes to ocean temperatures could devastate sea life, a significant source of food for the world. Average temperatures around the world would drop by 1.5 degrees C (2.7 degrees F). That means that </w:t>
      </w:r>
      <w:r w:rsidRPr="004F3CEC">
        <w:rPr>
          <w:b/>
          <w:bCs/>
          <w:u w:val="single"/>
        </w:rPr>
        <w:t>in populated areas</w:t>
      </w:r>
      <w:r w:rsidRPr="004F3CEC">
        <w:rPr>
          <w:sz w:val="16"/>
        </w:rPr>
        <w:t xml:space="preserve"> of North America, Europe, Asia, and the Middle East</w:t>
      </w:r>
      <w:r w:rsidRPr="004F3CEC">
        <w:rPr>
          <w:b/>
          <w:bCs/>
          <w:u w:val="single"/>
        </w:rPr>
        <w:t>, changes would be even more extreme</w:t>
      </w:r>
      <w:r w:rsidRPr="004F3CEC">
        <w:rPr>
          <w:sz w:val="16"/>
        </w:rPr>
        <w:t xml:space="preserve">, illustrated in the graphic above. Winters there would be about 2.5 degrees C colder, and summers between 1 and 4 degrees C colder, reducing critical growing seasons by between 10 and 40 days. </w:t>
      </w:r>
      <w:r w:rsidRPr="004F3CEC">
        <w:rPr>
          <w:b/>
          <w:bCs/>
          <w:u w:val="single"/>
        </w:rPr>
        <w:t>Those sudden blows to the food supply</w:t>
      </w:r>
      <w:r w:rsidRPr="004F3CEC">
        <w:rPr>
          <w:sz w:val="16"/>
        </w:rPr>
        <w:t xml:space="preserve"> and the potential "ensuing panic" </w:t>
      </w:r>
      <w:r w:rsidRPr="004F3CEC">
        <w:rPr>
          <w:b/>
          <w:bCs/>
          <w:u w:val="single"/>
        </w:rPr>
        <w:t>could cause a "global nuclear famine,"</w:t>
      </w:r>
      <w:r w:rsidRPr="004F3CEC">
        <w:rPr>
          <w:sz w:val="16"/>
        </w:rPr>
        <w:t xml:space="preserve"> according to the authors. They wrote that the "perils to human society and other forms of life on Earth" evident in these results should motivate the elimination of nuclear weapons around the world. Researchers at the Bulletin of the Atomic Scientists recently moved their so-called Doomsday Clock 30 seconds ahead, to 2 minutes and 30 seconds away from an apocalyptic midnight. At play in their decision was not just the threat we face from nuclear weapons, but the threat of unchecked climate change and other issues facing humanity. Any route toward moving time backward on that clock would be welcome. More than anything, recent events — happening at the same time as the sobering anniversaries of the bombings of Hiroshima and Nagasaki — are a reminder both of the terrifying number of nuclear weapons in the world and of the devastating threat the world faces if these weapons are ever used aga</w:t>
      </w:r>
      <w:r>
        <w:rPr>
          <w:sz w:val="16"/>
        </w:rPr>
        <w:t>in.</w:t>
      </w:r>
    </w:p>
    <w:p w:rsidR="00C03524" w:rsidRDefault="00C03524" w:rsidP="00C03524">
      <w:pPr>
        <w:tabs>
          <w:tab w:val="left" w:pos="4995"/>
        </w:tabs>
        <w:rPr>
          <w:sz w:val="16"/>
        </w:rPr>
      </w:pPr>
      <w:r>
        <w:rPr>
          <w:sz w:val="16"/>
        </w:rPr>
        <w:tab/>
      </w:r>
    </w:p>
    <w:p w:rsidR="00C03524" w:rsidRDefault="00C03524" w:rsidP="00C03524">
      <w:pPr>
        <w:rPr>
          <w:sz w:val="16"/>
        </w:rPr>
      </w:pPr>
    </w:p>
    <w:p w:rsidR="00C03524" w:rsidRDefault="00C03524" w:rsidP="00C03524">
      <w:pPr>
        <w:pStyle w:val="Heading4"/>
      </w:pPr>
      <w:r>
        <w:t>Even the slightest nuclear wars have the ability to result in a multitude of negative impacts—all of which could result in extinction via a nuclear winter.</w:t>
      </w:r>
    </w:p>
    <w:p w:rsidR="00C03524" w:rsidRPr="00133C56" w:rsidRDefault="00C03524" w:rsidP="00C03524">
      <w:r w:rsidRPr="00133C56">
        <w:rPr>
          <w:b/>
          <w:bCs/>
        </w:rPr>
        <w:t>Bressan</w:t>
      </w:r>
      <w:r>
        <w:t xml:space="preserve"> 20</w:t>
      </w:r>
      <w:r w:rsidRPr="00133C56">
        <w:rPr>
          <w:b/>
          <w:bCs/>
        </w:rPr>
        <w:t>17</w:t>
      </w:r>
      <w:r>
        <w:t xml:space="preserve"> (David Bressan is a freelance geologist who studies the history of geology and is a journalist for the Forbes Magazine, “Even a Small Nuclear War Would Still Have Effects on a Global Scale, Forbes, August 12, 2017, </w:t>
      </w:r>
      <w:hyperlink r:id="rId623" w:anchor="21e379bf507d" w:history="1">
        <w:r w:rsidRPr="00A35BB4">
          <w:rPr>
            <w:rStyle w:val="Hyperlink"/>
          </w:rPr>
          <w:t>https://www.forbes.com/sites/davidbressan/2017/08/12/even-a-small-nuclear-war-would-still-have-effects-on-global-scale/#21e379bf507d</w:t>
        </w:r>
      </w:hyperlink>
      <w:r>
        <w:t xml:space="preserve">, Ashmit)                                                                                                                                                                                                                                               </w:t>
      </w:r>
      <w:r w:rsidRPr="00F539B3">
        <w:rPr>
          <w:sz w:val="14"/>
        </w:rPr>
        <w:t xml:space="preserve">On Nov. 1, 1983, leading Russian and American scientists -- including author Carl Sagan -- discussed the possible consequences of a nuclear war. </w:t>
      </w:r>
      <w:r w:rsidRPr="00713746">
        <w:rPr>
          <w:b/>
          <w:bCs/>
          <w:u w:val="single"/>
        </w:rPr>
        <w:t>Apart from the immediate destruction of infrastructure and the loss of millions of lives</w:t>
      </w:r>
      <w:r w:rsidRPr="00F539B3">
        <w:rPr>
          <w:sz w:val="14"/>
        </w:rPr>
        <w:t>,</w:t>
      </w:r>
      <w:r w:rsidRPr="0000022E">
        <w:rPr>
          <w:b/>
          <w:bCs/>
          <w:u w:val="single"/>
        </w:rPr>
        <w:t xml:space="preserve"> the scientists were mostly concerned about the possible aftermath of such a war. The detonation of some hundreds of atomic bombs would cause a nuclear winter--, with disastrous impacts on the environment and human food resources. The ash and dust, transported by the atomic blasts into the higher layers of Earth's atmosphere, would form a cloud layer, making it impossible for sunlight and heat to reach the surface. Dropping temperatures would plunge Earth into a nuclear winter, maybe for</w:t>
      </w:r>
      <w:r w:rsidRPr="00F539B3">
        <w:rPr>
          <w:sz w:val="14"/>
        </w:rPr>
        <w:t xml:space="preserve"> decades or </w:t>
      </w:r>
      <w:r w:rsidRPr="0000022E">
        <w:rPr>
          <w:b/>
          <w:bCs/>
          <w:u w:val="single"/>
        </w:rPr>
        <w:t>even centuries.</w:t>
      </w:r>
      <w:r w:rsidRPr="00F539B3">
        <w:rPr>
          <w:sz w:val="14"/>
        </w:rPr>
        <w:t xml:space="preserve"> Plants, no longer able to produce nutrients by photosynthesis, would quickly die off, followed by the starving animals and finally humans. Nowadays a global nuclear war seems improbable. After the collapse of the former U.S.S.R. global tensions decreased and the atomic arsenal was reduced over the years. Still, 14,900 nuclear weapons exist, and even a local nuclear war could have worldwide effects. All nuclear powers, the U.S., the UK, France, Russia, China, India, Pakistan, Israel and North Korea, possess small atomic bombs, delivered to the target by airplane or missiles. Such tactical nuclear weapons, involving short to intermediate range low-yield devices, are designed for use in sea battles, to clean difficult terrain or to level urbanized areas. One such bomb can ignite an industrial area, causing firestorms that last for days, several such bombs can set a large city burning. The detonation of just one warhead, with the destructive power of 150,000 tons of TNT (like the bomb that destroyed Hiroshima or was fired in the photo in the introduction of this post) would still burn 500 square miles of a city.</w:t>
      </w:r>
      <w:r w:rsidRPr="00F539B3">
        <w:rPr>
          <w:b/>
          <w:bCs/>
          <w:u w:val="single"/>
        </w:rPr>
        <w:t xml:space="preserve"> A local, land-based nuclear war</w:t>
      </w:r>
      <w:r w:rsidRPr="00F539B3">
        <w:rPr>
          <w:sz w:val="14"/>
        </w:rPr>
        <w:t>, including the hypothetical use of 50 to 100 such tactical bombs</w:t>
      </w:r>
      <w:r w:rsidRPr="00F539B3">
        <w:rPr>
          <w:b/>
          <w:bCs/>
          <w:u w:val="single"/>
        </w:rPr>
        <w:t>, would</w:t>
      </w:r>
      <w:r w:rsidRPr="00F539B3">
        <w:rPr>
          <w:sz w:val="14"/>
        </w:rPr>
        <w:t xml:space="preserve"> send five to 6 million tons of dust, ash and soot from the fires into the atmosphere. Rising into higher layers, this smoke would effectively reduce solar radiation on Earth, causing an "atomic autumn." Temperatures would slightly drop for a quarter of a century, reducing the growing season of plants by between 10 to 40 days. </w:t>
      </w:r>
      <w:r w:rsidRPr="00F539B3">
        <w:rPr>
          <w:b/>
          <w:bCs/>
          <w:u w:val="single"/>
        </w:rPr>
        <w:t>Reduce crop production could lead to widespread famine in an already struggling world.</w:t>
      </w:r>
      <w:r w:rsidRPr="00F539B3">
        <w:rPr>
          <w:sz w:val="14"/>
        </w:rPr>
        <w:t xml:space="preserve"> Changes in temperatures also cause a shift in weather patterns. The precipitation during the monsoon, providing rain for millions of people in Asia, could decrease as much as 20% to 80%. As such large circulation patterns as the monsoon have global effects, also Africa, Australia and the Americas could become drier. </w:t>
      </w:r>
      <w:r w:rsidRPr="00F539B3">
        <w:rPr>
          <w:b/>
          <w:bCs/>
          <w:u w:val="single"/>
        </w:rPr>
        <w:t>Estimated 1 to 2 billion people could face starvation, as much victims as a global nuclear war would claim. Unrest quickly would spread, followed by further conflicts over the limited resources. This grim scenario is not too far-fetched, something similar already happened in the past. The Little Ice Age</w:t>
      </w:r>
      <w:r w:rsidRPr="00F539B3">
        <w:rPr>
          <w:sz w:val="14"/>
        </w:rPr>
        <w:t xml:space="preserve">, or LIA, </w:t>
      </w:r>
      <w:r w:rsidRPr="00F539B3">
        <w:rPr>
          <w:b/>
          <w:bCs/>
          <w:u w:val="single"/>
        </w:rPr>
        <w:t>was a period of weather extremes</w:t>
      </w:r>
      <w:r w:rsidRPr="00F539B3">
        <w:rPr>
          <w:sz w:val="14"/>
        </w:rPr>
        <w:t xml:space="preserve"> in Europe from 1300 to 1850. </w:t>
      </w:r>
      <w:r w:rsidRPr="00F539B3">
        <w:rPr>
          <w:b/>
          <w:bCs/>
          <w:u w:val="single"/>
        </w:rPr>
        <w:t>Exceptionally hard winters and cool summers caused crop failures</w:t>
      </w:r>
      <w:r w:rsidRPr="00F539B3">
        <w:rPr>
          <w:sz w:val="14"/>
        </w:rPr>
        <w:t xml:space="preserve"> all over Europe</w:t>
      </w:r>
      <w:r w:rsidRPr="00F539B3">
        <w:rPr>
          <w:b/>
          <w:bCs/>
          <w:u w:val="single"/>
        </w:rPr>
        <w:t>, resulting in widespread famine.</w:t>
      </w:r>
      <w:r w:rsidRPr="00F539B3">
        <w:rPr>
          <w:sz w:val="14"/>
        </w:rPr>
        <w:t xml:space="preserve"> Starving and desperate peasants revolted, and Europe plunged into chaos and war. At the same time, in Indonesia droughts caused rice harvests to fail, also Africa faced a series of devastating droughts in 1640 to 1644. In China floods and droughts caused bread to become so expensive, that even soldiers revolted. "Winter Counts" by native Americans suggest hard and long winters were common during the 17th and 18th century in North America. </w:t>
      </w:r>
      <w:r w:rsidRPr="00F539B3">
        <w:rPr>
          <w:b/>
          <w:bCs/>
          <w:u w:val="single"/>
        </w:rPr>
        <w:t xml:space="preserve">The exact causes of </w:t>
      </w:r>
      <w:r w:rsidRPr="00F539B3">
        <w:rPr>
          <w:sz w:val="14"/>
        </w:rPr>
        <w:t xml:space="preserve">the chaotic weather during </w:t>
      </w:r>
      <w:r w:rsidRPr="00F539B3">
        <w:rPr>
          <w:b/>
          <w:bCs/>
          <w:u w:val="single"/>
        </w:rPr>
        <w:t>the Little Ice Age are</w:t>
      </w:r>
      <w:r w:rsidRPr="00F539B3">
        <w:rPr>
          <w:sz w:val="14"/>
        </w:rPr>
        <w:t xml:space="preserve"> unknown. </w:t>
      </w:r>
      <w:r w:rsidRPr="00F539B3">
        <w:rPr>
          <w:b/>
          <w:bCs/>
          <w:u w:val="single"/>
        </w:rPr>
        <w:t>Likely a series of volcanic eruptions</w:t>
      </w:r>
      <w:r w:rsidRPr="00F539B3">
        <w:rPr>
          <w:sz w:val="14"/>
        </w:rPr>
        <w:t xml:space="preserve"> in Indonesia, Iceland or Central America, injecting large quantities of volcanic ash into the atmosphere, disrupted the atmospheric circulation at the beginning of the 13th century. </w:t>
      </w:r>
      <w:r w:rsidRPr="00F539B3">
        <w:rPr>
          <w:b/>
          <w:bCs/>
          <w:u w:val="single"/>
        </w:rPr>
        <w:t xml:space="preserve">The mechanisms behind a nuclear winter and the cooling effect of a volcanic eruption are very similar. </w:t>
      </w:r>
      <w:r w:rsidRPr="00F539B3">
        <w:rPr>
          <w:sz w:val="14"/>
        </w:rPr>
        <w:t xml:space="preserve">Volcanic ash and chemical compounds, trapped in the higher layers of the atmosphere for years, reflect and adsorb the solar radiation, cooling Earth's surface. The Little Ice Age is an extreme scenario, as it lasted for several centuries and was caused by a long series of volcanic eruptions. However, single, less powerful eruptions still had effects on climate and society. Worldwide temperatures dropped by about 2 degrees Fahrenheit following the 1883 eruption of Krakatoa. The 1815 eruption of Tambora was followed in 1816 by "the Year without a summer." In North America frost and snow devastated New England crops, the resulting famine is remembered as "eighteen hundred and froze to death." The effects of volcanic ash on the climate lasts generally just some years, as the relatively heavy particles tend to sink into lower layers of the atmosphere, where they are washed out by rain. Smoke and dust from widespread fires after a nuclear war would be much finer and stuck in the dry layers of the atmosphere for much longer; according to some estimates, for at least five years, and in the most pessimistic model, for 25 years and longer. Even if modern western society is less dependent on agricultural production, as it was when Tambora erupted, low temperatures and reduced crop production for many years would still have disastrous consequences. Migration from starving countries would increase. Poor countries will lose working forces, aggravating an economic and social collapse. Rich countries, unable or unwilling to deal with the migrants, will be politically destabilized. Unfortunately, such a scenario is already happening, with modern climate refugees not welcome as consequence of the rise of extremism in the politics of many nations. </w:t>
      </w:r>
    </w:p>
    <w:p w:rsidR="00C03524" w:rsidRDefault="00C03524" w:rsidP="0008358E"/>
    <w:p w:rsidR="001E1503" w:rsidRDefault="001E1503" w:rsidP="001E1503">
      <w:pPr>
        <w:pStyle w:val="Heading3"/>
      </w:pPr>
      <w:r>
        <w:t xml:space="preserve">Econ Collapse </w:t>
      </w:r>
    </w:p>
    <w:p w:rsidR="001E1503" w:rsidRPr="006E07BC" w:rsidRDefault="001E1503" w:rsidP="001E1503">
      <w:pPr>
        <w:pStyle w:val="Heading4"/>
      </w:pPr>
      <w:r w:rsidRPr="006E07BC">
        <w:t>Even minor nuke war destroys global econ</w:t>
      </w:r>
    </w:p>
    <w:p w:rsidR="001E1503" w:rsidRDefault="001E1503" w:rsidP="001E1503">
      <w:r w:rsidRPr="00B35BD0">
        <w:rPr>
          <w:rStyle w:val="Style13ptBold"/>
        </w:rPr>
        <w:t xml:space="preserve">Cochrane and Mileti No Date </w:t>
      </w:r>
      <w:r>
        <w:rPr>
          <w:color w:val="000000"/>
          <w:shd w:val="clear" w:color="auto" w:fill="FFFFFF"/>
        </w:rPr>
        <w:t xml:space="preserve">(Hal Cochrane, PH.D., and Dennis Mileti, PH.D. </w:t>
      </w:r>
      <w:r w:rsidRPr="00B35BD0">
        <w:rPr>
          <w:color w:val="000000"/>
          <w:shd w:val="clear" w:color="auto" w:fill="FFFFFF"/>
        </w:rPr>
        <w:t>Colorado State University, Fort Collins, Colorado</w:t>
      </w:r>
      <w:r>
        <w:rPr>
          <w:color w:val="000000"/>
          <w:shd w:val="clear" w:color="auto" w:fill="FFFFFF"/>
        </w:rPr>
        <w:t>, “</w:t>
      </w:r>
      <w:r w:rsidRPr="00B35BD0">
        <w:rPr>
          <w:color w:val="000000"/>
          <w:shd w:val="clear" w:color="auto" w:fill="FFFFFF"/>
        </w:rPr>
        <w:t>The Consequences of Nuclear War: An Economic and Social Perspective</w:t>
      </w:r>
      <w:r>
        <w:rPr>
          <w:color w:val="000000"/>
          <w:shd w:val="clear" w:color="auto" w:fill="FFFFFF"/>
        </w:rPr>
        <w:t xml:space="preserve">”,  no date </w:t>
      </w:r>
      <w:r w:rsidRPr="00B35BD0">
        <w:rPr>
          <w:color w:val="000000"/>
          <w:shd w:val="clear" w:color="auto" w:fill="FFFFFF"/>
        </w:rPr>
        <w:t>https://www.ncbi.nlm.nih.gov/books/NBK219185/</w:t>
      </w:r>
      <w:r>
        <w:rPr>
          <w:color w:val="000000"/>
          <w:shd w:val="clear" w:color="auto" w:fill="FFFFFF"/>
        </w:rPr>
        <w:t>)</w:t>
      </w:r>
    </w:p>
    <w:p w:rsidR="001E1503" w:rsidRDefault="001E1503" w:rsidP="001E1503">
      <w:pPr>
        <w:rPr>
          <w:rStyle w:val="StyleUnderline"/>
        </w:rPr>
      </w:pPr>
      <w:r w:rsidRPr="00B35BD0">
        <w:rPr>
          <w:sz w:val="16"/>
        </w:rPr>
        <w:t xml:space="preserve">Damage to Electronic Systems: </w:t>
      </w:r>
      <w:r w:rsidRPr="00B35BD0">
        <w:rPr>
          <w:rStyle w:val="StyleUnderline"/>
        </w:rPr>
        <w:t>Effects of Electromagnetic Pulse In contrast to the effects of blast and fire, the electromagnetic pulses (EMP), generated as a result of airbursts, leave no visible signs</w:t>
      </w:r>
      <w:r w:rsidRPr="00B35BD0">
        <w:rPr>
          <w:sz w:val="16"/>
        </w:rPr>
        <w:t xml:space="preserve">. Nonetheless, in theory such pulses could be highly damaging to microcircuitry. Because of the partial test ban treaty (1963) and the highly sensitive nature of EMP to national security, there is little hard evidence to conclude just how much damage might be incurred. </w:t>
      </w:r>
      <w:r w:rsidRPr="00B35BD0">
        <w:rPr>
          <w:rStyle w:val="StyleUnderline"/>
        </w:rPr>
        <w:t>However, recent military interest in new communications technology, such as the $10 billion MILSTAR project, to protect against the effects of EMP suggests how serious the problem may prove to be.</w:t>
      </w:r>
      <w:r w:rsidRPr="00B35BD0">
        <w:rPr>
          <w:sz w:val="16"/>
        </w:rPr>
        <w:t xml:space="preserve"> Although much of what is known about EMP either is classified as secret information or is highly speculative, </w:t>
      </w:r>
      <w:r w:rsidRPr="00B35BD0">
        <w:rPr>
          <w:rStyle w:val="StyleUnderline"/>
        </w:rPr>
        <w:t>the danger the phenomenon poses is very real.</w:t>
      </w:r>
      <w:r w:rsidRPr="00B35BD0">
        <w:rPr>
          <w:sz w:val="16"/>
        </w:rPr>
        <w:t xml:space="preserve"> </w:t>
      </w:r>
      <w:r w:rsidRPr="00B35BD0">
        <w:rPr>
          <w:rStyle w:val="StyleUnderline"/>
        </w:rPr>
        <w:t>Telecommunications networks, information processing equipment, and highly sophisticated medical technology would be vulnerable and could be irreparably harmed by such a blast</w:t>
      </w:r>
      <w:r w:rsidRPr="00B35BD0">
        <w:rPr>
          <w:sz w:val="16"/>
        </w:rPr>
        <w:t xml:space="preserve">.1 The problems this pulse poses for electronic equipment are twofold. Electrical power grids would pick up the EMP and transmit a transient spike in voltage to equipment drawing power at the time of the detonation. </w:t>
      </w:r>
      <w:r w:rsidRPr="00B35BD0">
        <w:rPr>
          <w:rStyle w:val="StyleUnderline"/>
        </w:rPr>
        <w:t>The rapid rise in voltage would damage microprocessors in a way similar to that resulting from lightning strikes</w:t>
      </w:r>
      <w:r w:rsidRPr="00B35BD0">
        <w:rPr>
          <w:sz w:val="16"/>
        </w:rPr>
        <w:t xml:space="preserve">. However, the rise in voltage would be typically 100 times faster, thereby </w:t>
      </w:r>
      <w:r w:rsidRPr="00B35BD0">
        <w:rPr>
          <w:rStyle w:val="StyleUnderline"/>
        </w:rPr>
        <w:t>rendering common surge protectors ineffective. Second, the electronic component itself could pick up the pulse and generate internally induced currents</w:t>
      </w:r>
      <w:r w:rsidRPr="00B35BD0">
        <w:rPr>
          <w:sz w:val="16"/>
        </w:rPr>
        <w:t xml:space="preserve">. The result could produce physical damage to the equipment. </w:t>
      </w:r>
      <w:r w:rsidRPr="00B35BD0">
        <w:rPr>
          <w:rStyle w:val="StyleUnderline"/>
        </w:rPr>
        <w:t>High-altitude bursts (above 21 kin) produce EMP, which could blanket hundreds of thousands of square kilometers</w:t>
      </w:r>
      <w:r w:rsidRPr="00B35BD0">
        <w:rPr>
          <w:sz w:val="16"/>
        </w:rPr>
        <w:t xml:space="preserve"> (Office of Technology Assessment, 1979; p. 22). </w:t>
      </w:r>
      <w:r w:rsidRPr="00B35BD0">
        <w:rPr>
          <w:rStyle w:val="StyleUnderline"/>
        </w:rPr>
        <w:t>A high-yield weapon detonated 200 miles</w:t>
      </w:r>
      <w:r w:rsidRPr="00B35BD0">
        <w:rPr>
          <w:sz w:val="16"/>
        </w:rPr>
        <w:t xml:space="preserve"> (about 322 km</w:t>
      </w:r>
      <w:r w:rsidRPr="00B35BD0">
        <w:rPr>
          <w:rStyle w:val="StyleUnderline"/>
        </w:rPr>
        <w:t>) above Kansas would generate a pulse which would affect the entire country plus parts of Canada and Mexico</w:t>
      </w:r>
      <w:r w:rsidRPr="00B35BD0">
        <w:rPr>
          <w:sz w:val="16"/>
        </w:rPr>
        <w:t xml:space="preserve">. Furthermore, the entire region would be blacked out simultaneously, since the radiation produced by the explosion travels at the speed of light (p. 519). </w:t>
      </w:r>
      <w:r w:rsidRPr="00B35BD0">
        <w:rPr>
          <w:rStyle w:val="StyleUnderline"/>
        </w:rPr>
        <w:t>The economic and social ramifications of disrupting a highly developed electronic network would be staggering. Not a single facet of the economy would escape the effects of an interruption to the normal flow of communications, data retrieval, and the accompanying capacity to process vast amounts of information</w:t>
      </w:r>
      <w:r w:rsidRPr="00B35BD0">
        <w:rPr>
          <w:sz w:val="16"/>
        </w:rPr>
        <w:t xml:space="preserve">. Concern about the potential effects of EMP is new, and as a result little is yet known about the social and economic consequences which might be triggered. Most large corporations have taken at least minimal steps to prepare disaster plans permitting them to carry on data processing functions in the event of sabotage or fire. Such plans normally involve securing the rights to utilize an alternative facility (e.g., sharing systems) and duplicating records on magnetic tape. Of course, this strategy will succeed only if the backup system is spared, an assumption which may be appropriate in the event of fire but less so given a nuclear exchange. </w:t>
      </w:r>
      <w:r w:rsidRPr="00B35BD0">
        <w:rPr>
          <w:rStyle w:val="StyleUnderline"/>
        </w:rPr>
        <w:t>Few corporations and governmental agencies, however, have actually taken steps to protect sensitive data processing equipment</w:t>
      </w:r>
      <w:r w:rsidRPr="00B35BD0">
        <w:rPr>
          <w:sz w:val="16"/>
        </w:rPr>
        <w:t xml:space="preserve">. These exceptions appear to be concentrated primarily in the financial sector and are prompted by considerations of liability as much as concern about social and economic impacts.2 </w:t>
      </w:r>
      <w:r w:rsidRPr="00B35BD0">
        <w:rPr>
          <w:rStyle w:val="StyleUnderline"/>
        </w:rPr>
        <w:t>Such protection is likely to fail, however, even in cases where an extreme amount of caution is exercised. For example, the Federal Reserve System, charged with the important task of tracking and controlling the nation's money supply</w:t>
      </w:r>
      <w:r w:rsidRPr="00B35BD0">
        <w:rPr>
          <w:sz w:val="16"/>
        </w:rPr>
        <w:t xml:space="preserve">, maintains a bombproof backup facility. However, this is the strongest link in the network. Few other banks or their corporate clients can boast of such a capability. </w:t>
      </w:r>
      <w:r w:rsidRPr="00B35BD0">
        <w:rPr>
          <w:rStyle w:val="StyleUnderline"/>
        </w:rPr>
        <w:t>Hence, despite the fact that the Federal Reserve's computers would most likely survive the war, little data would be available for them to process</w:t>
      </w:r>
      <w:r w:rsidRPr="00B35BD0">
        <w:rPr>
          <w:sz w:val="16"/>
        </w:rPr>
        <w:t xml:space="preserve">. The viability of the nation's electronic funds transfer and recordkeeping system turns on the degree of protection afforded by all its participants. The sensitivity of the nation's credit system to computer failure was demonstrated recently when Paul Volcker, Federal Reserve Board Chairman, revealed that ''something in the nature of a computer glitch" left the Bank of New York $30 billion overdrawn (November 20, 1985). To quell fears, the Fed was forced to make an unprecedented loan of $22.6 billion to the New York bank, the interest on which amounted to more than $5 million per day. The loan, according to Volcker, was made amid "increasing evidence of potential problems at other institutions around the country," all part of the computer network involved in the purchase and sales of government securities. This is, of course, a rather mild event in contrast to the prospects of disruption due to a nuclear exchange. </w:t>
      </w:r>
      <w:r w:rsidRPr="00B35BD0">
        <w:rPr>
          <w:rStyle w:val="StyleUnderline"/>
        </w:rPr>
        <w:t>It does, however, underscore the sensitivity of these financial systems, inviting speculation as to how economic recovery might proceed in the event of a total collapse.</w:t>
      </w:r>
    </w:p>
    <w:p w:rsidR="001E1503" w:rsidRDefault="001E1503" w:rsidP="001E1503"/>
    <w:p w:rsidR="001E1503" w:rsidRDefault="001E1503" w:rsidP="001E1503">
      <w:pPr>
        <w:pStyle w:val="Heading3"/>
      </w:pPr>
      <w:r>
        <w:t xml:space="preserve">Agriculutre </w:t>
      </w:r>
    </w:p>
    <w:p w:rsidR="001E1503" w:rsidRPr="006E07BC" w:rsidRDefault="001E1503" w:rsidP="001E1503">
      <w:pPr>
        <w:pStyle w:val="Heading4"/>
      </w:pPr>
      <w:r w:rsidRPr="006E07BC">
        <w:t>Even a small nuke war causes ag failure and struct violence</w:t>
      </w:r>
    </w:p>
    <w:p w:rsidR="001E1503" w:rsidRDefault="001E1503" w:rsidP="001E1503">
      <w:r>
        <w:rPr>
          <w:rStyle w:val="Style13ptBold"/>
        </w:rPr>
        <w:t xml:space="preserve">Bressan 2017 </w:t>
      </w:r>
      <w:r w:rsidRPr="00511AB9">
        <w:t>(David Bressan</w:t>
      </w:r>
      <w:r>
        <w:t xml:space="preserve"> </w:t>
      </w:r>
      <w:r w:rsidRPr="00511AB9">
        <w:t>freelance geologist working in the Eastern Alps graduated in 2007 with a project studying how permafrost, "Even A Small Nuclear War Would Still Have Effects On Global Scale", Forbes, Aug 12, 2017, , https://www.forbes.com/sites/davidbressan/2017/08/12/even-a-small-nuclear-war-would-still-have-effects-on-global-scale/#9bf088a507d2, MR)</w:t>
      </w:r>
    </w:p>
    <w:p w:rsidR="001E1503" w:rsidRPr="00511AB9" w:rsidRDefault="001E1503" w:rsidP="001E1503">
      <w:pPr>
        <w:rPr>
          <w:rStyle w:val="StyleUnderline"/>
        </w:rPr>
      </w:pPr>
      <w:r w:rsidRPr="00511AB9">
        <w:rPr>
          <w:sz w:val="16"/>
        </w:rPr>
        <w:t xml:space="preserve">On Nov. 1, 1983, leading Russian and </w:t>
      </w:r>
      <w:r w:rsidRPr="00511AB9">
        <w:rPr>
          <w:rStyle w:val="StyleUnderline"/>
        </w:rPr>
        <w:t>American scientists</w:t>
      </w:r>
      <w:r w:rsidRPr="00511AB9">
        <w:rPr>
          <w:sz w:val="16"/>
        </w:rPr>
        <w:t xml:space="preserve"> -- including author Carl Sagan -- </w:t>
      </w:r>
      <w:r w:rsidRPr="00511AB9">
        <w:rPr>
          <w:rStyle w:val="StyleUnderline"/>
        </w:rPr>
        <w:t>discussed the possible consequences of a nuclear war. Apart from the immediate destruction of infrastructure and the loss of millions of lives, the scientists were mostly concerned about the possible aftermath</w:t>
      </w:r>
      <w:r w:rsidRPr="00511AB9">
        <w:rPr>
          <w:sz w:val="16"/>
        </w:rPr>
        <w:t xml:space="preserve"> of such a war. The detonation of some hundreds of </w:t>
      </w:r>
      <w:r w:rsidRPr="00511AB9">
        <w:rPr>
          <w:rStyle w:val="StyleUnderline"/>
        </w:rPr>
        <w:t>atomic bombs would cause a nuclear winter, with disastrous impacts on the environment and human food resources.</w:t>
      </w:r>
      <w:r w:rsidRPr="00511AB9">
        <w:rPr>
          <w:sz w:val="16"/>
        </w:rPr>
        <w:t xml:space="preserve"> </w:t>
      </w:r>
      <w:r w:rsidRPr="00511AB9">
        <w:rPr>
          <w:rStyle w:val="StyleUnderline"/>
        </w:rPr>
        <w:t>The ash and dust</w:t>
      </w:r>
      <w:r w:rsidRPr="00511AB9">
        <w:rPr>
          <w:sz w:val="16"/>
        </w:rPr>
        <w:t xml:space="preserve">, transported by the atomic blasts into the higher layers of Earth's atmosphere, </w:t>
      </w:r>
      <w:r w:rsidRPr="00511AB9">
        <w:rPr>
          <w:rStyle w:val="StyleUnderline"/>
        </w:rPr>
        <w:t>would form a cloud layer, making it impossible for sunlight and heat to reach the surface</w:t>
      </w:r>
      <w:r w:rsidRPr="00511AB9">
        <w:rPr>
          <w:sz w:val="16"/>
        </w:rPr>
        <w:t xml:space="preserve">. Dropping temperatures would plunge Earth into a nuclear winter, maybe for decades or even centuries. </w:t>
      </w:r>
      <w:r w:rsidRPr="00511AB9">
        <w:rPr>
          <w:rStyle w:val="StyleUnderline"/>
        </w:rPr>
        <w:t>Plants</w:t>
      </w:r>
      <w:r w:rsidRPr="00511AB9">
        <w:rPr>
          <w:sz w:val="16"/>
        </w:rPr>
        <w:t xml:space="preserve">, no longer able to produce nutrients by photosynthesis, </w:t>
      </w:r>
      <w:r w:rsidRPr="00511AB9">
        <w:rPr>
          <w:rStyle w:val="StyleUnderline"/>
        </w:rPr>
        <w:t>would quickly die off</w:t>
      </w:r>
      <w:r w:rsidRPr="00511AB9">
        <w:rPr>
          <w:sz w:val="16"/>
        </w:rPr>
        <w:t xml:space="preserve">, </w:t>
      </w:r>
      <w:r w:rsidRPr="00511AB9">
        <w:rPr>
          <w:rStyle w:val="StyleUnderline"/>
        </w:rPr>
        <w:t>followed by the</w:t>
      </w:r>
      <w:r w:rsidRPr="00511AB9">
        <w:rPr>
          <w:sz w:val="16"/>
        </w:rPr>
        <w:t xml:space="preserve"> starving animals and finally </w:t>
      </w:r>
      <w:r w:rsidRPr="00511AB9">
        <w:rPr>
          <w:rStyle w:val="StyleUnderline"/>
        </w:rPr>
        <w:t>humans</w:t>
      </w:r>
      <w:r w:rsidRPr="00511AB9">
        <w:rPr>
          <w:sz w:val="16"/>
        </w:rPr>
        <w:t xml:space="preserve">. Nowadays a global nuclear war seems improbable. After the collapse of the former U.S.S.R. global tensions decreased and the atomic arsenal was reduced over the years. Still, 14,900 nuclear weapons exist, and </w:t>
      </w:r>
      <w:r w:rsidRPr="00511AB9">
        <w:rPr>
          <w:rStyle w:val="StyleUnderline"/>
        </w:rPr>
        <w:t>even a local nuclear war could have worldwide effects</w:t>
      </w:r>
      <w:r w:rsidRPr="00511AB9">
        <w:rPr>
          <w:sz w:val="16"/>
        </w:rPr>
        <w:t xml:space="preserve">. All nuclear powers, the U.S., the UK, France, Russia, China, India, Pakistan, Israel and North Korea, possess small atomic bombs, delivered to the target by airplane or missiles. Such </w:t>
      </w:r>
      <w:r w:rsidRPr="00511AB9">
        <w:rPr>
          <w:rStyle w:val="StyleUnderline"/>
        </w:rPr>
        <w:t>tactical nuclear weapons, involving short to intermediate range low-yield devices</w:t>
      </w:r>
      <w:r w:rsidRPr="00511AB9">
        <w:rPr>
          <w:sz w:val="16"/>
        </w:rPr>
        <w:t xml:space="preserve">, are designed for use in sea battles, to clean difficult terrain or to level urbanized areas. One such bomb </w:t>
      </w:r>
      <w:r w:rsidRPr="00511AB9">
        <w:rPr>
          <w:rStyle w:val="StyleUnderline"/>
        </w:rPr>
        <w:t>can ignite an industrial area, causing firestorms that last for days, several such bombs can set a large city burning</w:t>
      </w:r>
      <w:r w:rsidRPr="00511AB9">
        <w:rPr>
          <w:sz w:val="16"/>
        </w:rPr>
        <w:t xml:space="preserve">. The detonation of just one warhead, with the destructive power of 150,000 tons of TNT (like the bomb that destroyed Hiroshima or was fired in the photo in the introduction of this post) would still burn 500 square miles of a city. </w:t>
      </w:r>
      <w:r w:rsidRPr="00511AB9">
        <w:rPr>
          <w:rStyle w:val="StyleUnderline"/>
        </w:rPr>
        <w:t>A local, land-based nuclear war, including the hypothetical use of 50 to 100 such tactical bombs, would send five to 6 million tons of dust, ash and soot from the fires into the atmosphere</w:t>
      </w:r>
      <w:r w:rsidRPr="00511AB9">
        <w:rPr>
          <w:sz w:val="16"/>
        </w:rPr>
        <w:t>. Rising into higher layers</w:t>
      </w:r>
      <w:r w:rsidRPr="00511AB9">
        <w:rPr>
          <w:rStyle w:val="StyleUnderline"/>
        </w:rPr>
        <w:t>, this smoke would effectively reduce solar radiation on Earth, causing an "atomic autumn</w:t>
      </w:r>
      <w:r w:rsidRPr="00511AB9">
        <w:rPr>
          <w:sz w:val="16"/>
        </w:rPr>
        <w:t xml:space="preserve">." Temperatures would slightly drop for a quarter of a century, reducing the growing season of plants by between 10 to 40 days. Reduce crop production could lead to widespread famine in an already struggling world. </w:t>
      </w:r>
      <w:r w:rsidRPr="00511AB9">
        <w:rPr>
          <w:rStyle w:val="StyleUnderline"/>
        </w:rPr>
        <w:t>Changes in temperatures also cause a shift in weather patterns</w:t>
      </w:r>
      <w:r w:rsidRPr="00511AB9">
        <w:rPr>
          <w:sz w:val="16"/>
        </w:rPr>
        <w:t xml:space="preserve">. The precipitation during the monsoon, providing rain for millions of people in Asia, could decrease as much as 20% to 80%. As such large circulation patterns as the monsoon have global effects, also Africa, Australia and the Americas could become drier. </w:t>
      </w:r>
      <w:r w:rsidRPr="00511AB9">
        <w:rPr>
          <w:rStyle w:val="StyleUnderline"/>
        </w:rPr>
        <w:t>Estimated 1 to 2 billion people could face starvation, as much victims as a global nuclear war would claim. Unrest quickly would spread, followed by further conflicts over the limited resources</w:t>
      </w:r>
      <w:r w:rsidRPr="00511AB9">
        <w:rPr>
          <w:sz w:val="16"/>
        </w:rPr>
        <w:t xml:space="preserve">. This grim scenario is not too far-fetched, something similar already happened in the past. The Little Ice Age, or LIA, was a period of weather extremes in Europe from 1300 to 1850. Exceptionally hard winters and cool summers caused crop failures all over Europe, resulting in widespread famine. Starving and desperate peasants revolted, and Europe plunged into chaos and war. At the same time, in Indonesia droughts caused rice harvests to fail, also Africa faced a series of devastating droughts in 1640 to 1644. In China floods and droughts caused bread to become so expensive, that even soldiers revolted. "Winter Counts" by native Americans suggest hard and long winters were common during the 17th and 18th century in North America. The exact causes of the chaotic weather during the Little Ice Age are unknown. Likely a series of volcanic eruptions in Indonesia, Iceland or Central America, injecting large quantities of volcanic ash into the atmosphere, disrupted the atmospheric circulation at the beginning of the 13th century. </w:t>
      </w:r>
      <w:r w:rsidRPr="00511AB9">
        <w:rPr>
          <w:rStyle w:val="StyleUnderline"/>
        </w:rPr>
        <w:t>The mechanisms behind a nuclear winter and the cooling effect of a volcanic eruption are very similar. Volcanic ash and chemical compounds, trapped in the higher layers of the atmosphere for years, reflect and adsorb the solar radiation, cooling Earth's surface</w:t>
      </w:r>
      <w:r w:rsidRPr="00511AB9">
        <w:rPr>
          <w:sz w:val="16"/>
        </w:rPr>
        <w:t xml:space="preserve">. The Little Ice Age is an extreme scenario, as it lasted for several centuries and was caused by a long series of volcanic eruptions. </w:t>
      </w:r>
      <w:r w:rsidRPr="00511AB9">
        <w:rPr>
          <w:rStyle w:val="StyleUnderline"/>
        </w:rPr>
        <w:t>However, single, less powerful eruptions still had effects on climate and society. Worldwide temperatures dropped by about 2 degrees Fahrenheit following the 1883 eruption of Krakatoa</w:t>
      </w:r>
      <w:r w:rsidRPr="00511AB9">
        <w:rPr>
          <w:sz w:val="16"/>
        </w:rPr>
        <w:t xml:space="preserve">. The 1815 eruption of Tambora was followed in 1816 by "the Year without a summer." In North America frost and snow devastated New England crops, </w:t>
      </w:r>
      <w:r w:rsidRPr="00511AB9">
        <w:rPr>
          <w:rStyle w:val="StyleUnderline"/>
        </w:rPr>
        <w:t>the resulting famine is remembered as "eighteen hundred and froze to death."</w:t>
      </w:r>
      <w:r w:rsidRPr="00511AB9">
        <w:rPr>
          <w:sz w:val="16"/>
        </w:rPr>
        <w:t xml:space="preserve"> The effects of volcanic ash on the climate lasts generally just some years, as the relatively heavy particles tend to sink into lower layers of the atmosphere, where they are washed out by rain. Smoke and dust from widespread fires after a nuclear war would be much finer and stuck in the dry layers of the atmosphere for much longer; according to some estimates, for at least five years, and in the most pessimistic model, for 25 years and longer</w:t>
      </w:r>
      <w:r w:rsidRPr="00511AB9">
        <w:rPr>
          <w:rStyle w:val="StyleUnderline"/>
        </w:rPr>
        <w:t>. Even if modern western society is less dependent on agricultural production, as it was when Tambora erupted, low temperatures and reduced crop production for many years would still have disastrous consequences</w:t>
      </w:r>
      <w:r w:rsidRPr="00511AB9">
        <w:rPr>
          <w:sz w:val="16"/>
        </w:rPr>
        <w:t xml:space="preserve">. Migration from starving countries would increase. </w:t>
      </w:r>
      <w:r w:rsidRPr="00511AB9">
        <w:rPr>
          <w:rStyle w:val="StyleUnderline"/>
        </w:rPr>
        <w:t>Poor countries will lose working forces, aggravating an economic and social collapse. Rich countries, unable or unwilling to deal with the migrants, will be politically destabilized</w:t>
      </w:r>
      <w:r w:rsidRPr="00511AB9">
        <w:rPr>
          <w:sz w:val="16"/>
        </w:rPr>
        <w:t xml:space="preserve">. Unfortunately, such a scenario is already happening, with modern climate refugees not welcome as consequence of the rise of extremism in the politics of many nations. As it seems, the conclusion at the end of the movie WarGames (1983) is still valid today. </w:t>
      </w:r>
      <w:r w:rsidRPr="00511AB9">
        <w:rPr>
          <w:rStyle w:val="StyleUnderline"/>
        </w:rPr>
        <w:t>The only possible move to win a nuclear war, is not to play.</w:t>
      </w:r>
    </w:p>
    <w:p w:rsidR="001E1503" w:rsidRDefault="001E1503" w:rsidP="001E1503"/>
    <w:p w:rsidR="00C038BD" w:rsidRDefault="00C038BD" w:rsidP="001E1503"/>
    <w:p w:rsidR="00C038BD" w:rsidRPr="00F04E94" w:rsidRDefault="00C038BD" w:rsidP="00C038BD">
      <w:pPr>
        <w:pStyle w:val="Heading4"/>
      </w:pPr>
      <w:r w:rsidRPr="00F04E94">
        <w:t xml:space="preserve">Ag collapse = great power war </w:t>
      </w:r>
    </w:p>
    <w:p w:rsidR="00C038BD" w:rsidRDefault="00C038BD" w:rsidP="00C038BD">
      <w:r w:rsidRPr="00B97648">
        <w:rPr>
          <w:rStyle w:val="Style13ptBold"/>
        </w:rPr>
        <w:t>Castellaw 2017</w:t>
      </w:r>
      <w:r>
        <w:t xml:space="preserve"> </w:t>
      </w:r>
      <w:r w:rsidRPr="00B97648">
        <w:t>(John Castellaw</w:t>
      </w:r>
      <w:r>
        <w:t xml:space="preserve"> </w:t>
      </w:r>
      <w:r w:rsidRPr="00B97648">
        <w:t>36-year veteran of the U.S. Marine Corps and the Founder and CEO of Farmspace Systems LLC, "Opinion: Food Security Strategy Is Essential to Our National Security", No Publication, 5-1-2017, https://www.agri-pulse.com/articles/9203-opinion-food-security-strategy-is-essential-to-our-national-security, MR)</w:t>
      </w:r>
    </w:p>
    <w:p w:rsidR="00C038BD" w:rsidRPr="00914947" w:rsidRDefault="00C038BD" w:rsidP="00C038BD">
      <w:pPr>
        <w:rPr>
          <w:rStyle w:val="StyleUnderline"/>
        </w:rPr>
      </w:pPr>
      <w:r w:rsidRPr="00B97648">
        <w:rPr>
          <w:sz w:val="16"/>
        </w:rPr>
        <w:t xml:space="preserve">The United States faces many threats to our National Security. These threats include continuing wars with extremist elements such as ISIS and potential wars with rogue state North Korea or regional nuclear power Iran. The heated economic and diplomatic competition with Russia and a surging China could spiral out of control. Concurrently, </w:t>
      </w:r>
      <w:r w:rsidRPr="00771ACE">
        <w:rPr>
          <w:rStyle w:val="StyleUnderline"/>
        </w:rPr>
        <w:t>we face threats to our future security posed by growing civil strife, famine, and refugee and migration challenges</w:t>
      </w:r>
      <w:r w:rsidRPr="00B97648">
        <w:rPr>
          <w:sz w:val="16"/>
        </w:rPr>
        <w:t xml:space="preserve"> which create incubators for extremist and anti-American government factions. </w:t>
      </w:r>
      <w:r w:rsidRPr="00771ACE">
        <w:rPr>
          <w:rStyle w:val="StyleUnderline"/>
        </w:rPr>
        <w:t>Our response cannot be one dimensional but instead must be a nuanced and comprehensive National Security Strategy combining all elements of National Power including a Food Security Strategy</w:t>
      </w:r>
      <w:r w:rsidRPr="00B97648">
        <w:rPr>
          <w:sz w:val="16"/>
        </w:rPr>
        <w:t xml:space="preserve">. An American Food Security Strategy is an imperative factor in reducing the multiple threats impacting our National wellbeing. </w:t>
      </w:r>
      <w:r w:rsidRPr="00771ACE">
        <w:rPr>
          <w:rStyle w:val="StyleUnderline"/>
        </w:rPr>
        <w:t>Recent history has shown that reliable food supplies and stable prices produce more stable and secure countries. Conversely, food insecurity</w:t>
      </w:r>
      <w:r w:rsidRPr="00B97648">
        <w:rPr>
          <w:sz w:val="16"/>
        </w:rPr>
        <w:t xml:space="preserve">, particularly in poorer countries, </w:t>
      </w:r>
      <w:r w:rsidRPr="00771ACE">
        <w:rPr>
          <w:rStyle w:val="StyleUnderline"/>
        </w:rPr>
        <w:t>can lead to instability, unrest, and violence</w:t>
      </w:r>
      <w:r w:rsidRPr="00B97648">
        <w:rPr>
          <w:sz w:val="16"/>
        </w:rPr>
        <w:t xml:space="preserve">. Food insecurity drives mass migration around the world from the Middle East, to Africa, to Southeast Asia, destabilizing neighboring populations, generating conflicts, and threatening our own security by disrupting our economic, military, and diplomatic relationships. </w:t>
      </w:r>
      <w:r w:rsidRPr="00771ACE">
        <w:rPr>
          <w:rStyle w:val="StyleUnderline"/>
        </w:rPr>
        <w:t xml:space="preserve">Food system shocks from extreme food-price volatility can be correlated with protests and riots. </w:t>
      </w:r>
      <w:hyperlink r:id="rId624" w:history="1">
        <w:r w:rsidRPr="00771ACE">
          <w:rPr>
            <w:rStyle w:val="StyleUnderline"/>
          </w:rPr>
          <w:t>Food price related protests toppled governments in Haiti and Madagascar in 2007 and 2008. In 2010 and in 2011, food prices and grievances related to food policy were one of the major drivers of the Arab Spring uprisings.</w:t>
        </w:r>
      </w:hyperlink>
      <w:r w:rsidRPr="00B97648">
        <w:rPr>
          <w:sz w:val="16"/>
        </w:rPr>
        <w:t xml:space="preserve">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 </w:t>
      </w:r>
      <w:r w:rsidRPr="00771ACE">
        <w:rPr>
          <w:rStyle w:val="StyleUnderline"/>
        </w:rPr>
        <w:t>Moving early to ensure stability in strategically significant regions requires long term planning and a disciplined, thoughtful strategy</w:t>
      </w:r>
      <w:r w:rsidRPr="00B97648">
        <w:rPr>
          <w:sz w:val="16"/>
        </w:rPr>
        <w:t xml:space="preserve">.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hyperlink r:id="rId625" w:history="1">
        <w:r w:rsidRPr="00B97648">
          <w:rPr>
            <w:rStyle w:val="Hyperlink"/>
            <w:sz w:val="16"/>
          </w:rPr>
          <w:t>The world population will grow by 2.5 billion people by 2050</w:t>
        </w:r>
      </w:hyperlink>
      <w:r w:rsidRPr="00B97648">
        <w:rPr>
          <w:sz w:val="16"/>
        </w:rPr>
        <w:t xml:space="preserve">. Unfortunately, this massive population boom is projected to occur primarily in the most fragile and food insecure countries. This alarming math is not just about total numbers. Projections show that the greatest increase is in the age groups most vulnerable to extremism. </w:t>
      </w:r>
      <w:hyperlink r:id="rId626" w:history="1">
        <w:r w:rsidRPr="00B97648">
          <w:rPr>
            <w:rStyle w:val="Hyperlink"/>
            <w:sz w:val="16"/>
          </w:rPr>
          <w:t>There are currently 200 million people in Africa between the ages of 15 and 24, with that number expected to double in the next 30 years. Already, 60% of the unemployed in Africa are young people</w:t>
        </w:r>
      </w:hyperlink>
      <w:r w:rsidRPr="00B97648">
        <w:rPr>
          <w:sz w:val="16"/>
        </w:rPr>
        <w:t xml:space="preserve">. Too often these situations deteriorate into shooting wars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w:t>
      </w:r>
      <w:hyperlink r:id="rId627" w:history="1">
        <w:r w:rsidRPr="00B97648">
          <w:rPr>
            <w:rStyle w:val="Hyperlink"/>
            <w:sz w:val="16"/>
          </w:rPr>
          <w:t>report</w:t>
        </w:r>
      </w:hyperlink>
      <w:r w:rsidRPr="00B97648">
        <w:rPr>
          <w:sz w:val="16"/>
        </w:rPr>
        <w:t xml:space="preserve"> by the Chicago Council on Global Affairs identifies agriculture development as the core essential for providing greater food security, economic growth, and population well-being. Our active support for food security, including agriculture development, has helped stabilize key regions over the past 60 years. </w:t>
      </w:r>
      <w:r w:rsidRPr="00771ACE">
        <w:rPr>
          <w:rStyle w:val="StyleUnderline"/>
        </w:rPr>
        <w:t>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rsidR="00C038BD" w:rsidRPr="001E1503" w:rsidRDefault="00C038BD" w:rsidP="001E1503"/>
    <w:p w:rsidR="001E1503" w:rsidRDefault="001E1503" w:rsidP="001E1503">
      <w:pPr>
        <w:pStyle w:val="Heading2"/>
      </w:pPr>
      <w:r>
        <w:t>Conventional</w:t>
      </w:r>
    </w:p>
    <w:p w:rsidR="001E1503" w:rsidRDefault="001E1503" w:rsidP="001E1503">
      <w:pPr>
        <w:pStyle w:val="Heading3"/>
      </w:pPr>
      <w:r>
        <w:t xml:space="preserve">Turns Structural Violence </w:t>
      </w:r>
    </w:p>
    <w:p w:rsidR="001E1503" w:rsidRDefault="001E1503" w:rsidP="001E1503">
      <w:pPr>
        <w:pStyle w:val="Heading4"/>
      </w:pPr>
      <w:r>
        <w:t>War leads to structural violence- Rwanda proves</w:t>
      </w:r>
    </w:p>
    <w:p w:rsidR="001E1503" w:rsidRPr="008E6E78" w:rsidRDefault="001E1503" w:rsidP="001E1503">
      <w:pPr>
        <w:rPr>
          <w:rStyle w:val="Style13ptBold"/>
        </w:rPr>
      </w:pPr>
      <w:r>
        <w:rPr>
          <w:rStyle w:val="Style13ptBold"/>
        </w:rPr>
        <w:t xml:space="preserve">Storey 2019 </w:t>
      </w:r>
      <w:r w:rsidRPr="008E6E78">
        <w:t>(</w:t>
      </w:r>
      <w:r>
        <w:t xml:space="preserve">Andy Storey, Journalist, “Structural violence and the struggle for state power in Rwanda”, Committee for the Abolition of Illegitimate Debt, April 8, 2019, </w:t>
      </w:r>
      <w:hyperlink r:id="rId628" w:history="1">
        <w:r w:rsidRPr="00200D59">
          <w:rPr>
            <w:rStyle w:val="Hyperlink"/>
          </w:rPr>
          <w:t>http://www.cadtm.org/Structural-violence-and-the-struggle-for-state-power-in-Rwanda</w:t>
        </w:r>
      </w:hyperlink>
      <w:r>
        <w:t>, DJag)</w:t>
      </w:r>
    </w:p>
    <w:p w:rsidR="001E1503" w:rsidRDefault="001E1503" w:rsidP="001E1503">
      <w:pPr>
        <w:rPr>
          <w:rStyle w:val="StyleUnderline"/>
        </w:rPr>
      </w:pPr>
      <w:r w:rsidRPr="008E6E78">
        <w:rPr>
          <w:sz w:val="14"/>
        </w:rPr>
        <w:t>Rwanda is a small country in central Africa but with a large population size – approximately 7.2 million before the genocide and growing by more than 3 percent per annum – making it the most densely populated country in Africa</w:t>
      </w:r>
      <w:r w:rsidRPr="008E6E78">
        <w:rPr>
          <w:rStyle w:val="StyleUnderline"/>
        </w:rPr>
        <w:t xml:space="preserve"> </w:t>
      </w:r>
      <w:r w:rsidRPr="008E6E78">
        <w:rPr>
          <w:sz w:val="14"/>
        </w:rPr>
        <w:t>(World Bank 1994:1; Uvin 1998:180). Prior to 1994</w:t>
      </w:r>
      <w:r w:rsidRPr="008E6E78">
        <w:rPr>
          <w:rStyle w:val="StyleUnderline"/>
        </w:rPr>
        <w:t xml:space="preserve">, Rwanda’s population consisted of two main, indigenous ethnic groups – the Hutu, who accounted for approximately eighty-five per cent of the population, and the Tutsi, who accounted for most of the remaining fifteen per cent </w:t>
      </w:r>
      <w:r w:rsidRPr="008E6E78">
        <w:rPr>
          <w:sz w:val="14"/>
        </w:rPr>
        <w:t xml:space="preserve">(with the Twa group accounting for probably less than one percent). The two main ethnicities lived side by side, spoke the same language (Kinyarwanda), and shared membership of ethnically cross-cutting clan, religious and neighbourhood groups (Van Hoyweghen 2000:2). </w:t>
      </w:r>
      <w:r w:rsidRPr="008E6E78">
        <w:rPr>
          <w:rStyle w:val="StyleUnderline"/>
        </w:rPr>
        <w:t>The Tutsi</w:t>
      </w:r>
      <w:r w:rsidRPr="008E6E78">
        <w:rPr>
          <w:sz w:val="14"/>
        </w:rPr>
        <w:t xml:space="preserve"> (associated with a pastoral lifestyle) </w:t>
      </w:r>
      <w:r w:rsidRPr="008E6E78">
        <w:rPr>
          <w:rStyle w:val="StyleUnderline"/>
        </w:rPr>
        <w:t>are frequently portrayed as invaders who came from the Horn of Africa and imposed a harsh monarchical regime on the earlier arriving Hutu</w:t>
      </w:r>
      <w:r w:rsidRPr="008E6E78">
        <w:rPr>
          <w:sz w:val="14"/>
        </w:rPr>
        <w:t xml:space="preserve"> (usually associated with cultivation of the soil). However, </w:t>
      </w:r>
      <w:r w:rsidRPr="008E6E78">
        <w:rPr>
          <w:rStyle w:val="StyleUnderline"/>
        </w:rPr>
        <w:t>other assessments indicate that all of the different groups may have arrived in migratory waves over many centuries, and that theories of conquest must be abandoned</w:t>
      </w:r>
      <w:r w:rsidRPr="008E6E78">
        <w:rPr>
          <w:sz w:val="14"/>
        </w:rPr>
        <w:t xml:space="preserve"> (Takeuchi 2000:185). </w:t>
      </w:r>
      <w:r w:rsidRPr="008E6E78">
        <w:rPr>
          <w:rStyle w:val="StyleUnderline"/>
        </w:rPr>
        <w:t>Some commentators suggest that the terms Hutu, Tutsi and Twa referred more to social status than to ethnicity in pre-colonial times</w:t>
      </w:r>
      <w:r w:rsidRPr="008E6E78">
        <w:rPr>
          <w:sz w:val="14"/>
        </w:rPr>
        <w:t xml:space="preserve"> (Hintjens 2001:27–28). In parts of the country, especially the north-west, Hutu rulers enjoyed large measures of autonomy from the royal court (Takeuchi 2000:189). </w:t>
      </w:r>
      <w:r w:rsidRPr="008E6E78">
        <w:rPr>
          <w:rStyle w:val="StyleUnderline"/>
        </w:rPr>
        <w:t>The German colonial administration was established at the end of the nineteenth century and was succeeded by that of Belgium after the end of World War I. Both the German and the Belgian administrations exploited the hierarchical structure of Rwandan society as a mechanism of indirect rule, with a certain stratum of Tutsi deployed as a colonial ruling class</w:t>
      </w:r>
      <w:r w:rsidRPr="008E6E78">
        <w:rPr>
          <w:sz w:val="14"/>
        </w:rPr>
        <w:t xml:space="preserve"> (Mamdani 2001:27). The Hutu kingdoms in the north-west of the country that had previously enjoyed a measure of autonomy were brought under the control of the central Tutsi court with the military assistance of the colonisers, and Hutu chiefs throughout the country were replaced by Tutsi at the instigation of the colonial powers (Van Hoyweghen 2000:4</w:t>
      </w:r>
      <w:r w:rsidRPr="008E6E78">
        <w:rPr>
          <w:rStyle w:val="StyleUnderline"/>
        </w:rPr>
        <w:t>). Whatever fluidity and ambiguity had previously existed in the system was greatly restricted as a system of ethnic identity cards was introduced</w:t>
      </w:r>
      <w:r w:rsidRPr="008E6E78">
        <w:rPr>
          <w:sz w:val="14"/>
        </w:rPr>
        <w:t xml:space="preserve"> (in 1933) and </w:t>
      </w:r>
      <w:r w:rsidRPr="008E6E78">
        <w:rPr>
          <w:rStyle w:val="StyleUnderline"/>
        </w:rPr>
        <w:t xml:space="preserve">ethnicity thus became a strict </w:t>
      </w:r>
      <w:r w:rsidRPr="008E6E78">
        <w:rPr>
          <w:sz w:val="14"/>
        </w:rPr>
        <w:t xml:space="preserve">(patrilinear) </w:t>
      </w:r>
      <w:r w:rsidRPr="008E6E78">
        <w:rPr>
          <w:rStyle w:val="StyleUnderline"/>
        </w:rPr>
        <w:t>inherited characteristic</w:t>
      </w:r>
      <w:r w:rsidRPr="008E6E78">
        <w:rPr>
          <w:sz w:val="14"/>
        </w:rPr>
        <w:t xml:space="preserve"> (Hintjens 2001:30). </w:t>
      </w:r>
      <w:r w:rsidRPr="008E6E78">
        <w:rPr>
          <w:rStyle w:val="StyleUnderline"/>
        </w:rPr>
        <w:t>Tutsi were systematically favoured in employment and education and accorded the status of a superior ‘race’</w:t>
      </w:r>
      <w:r w:rsidRPr="008E6E78">
        <w:rPr>
          <w:sz w:val="14"/>
        </w:rPr>
        <w:t xml:space="preserve">. </w:t>
      </w:r>
      <w:r w:rsidRPr="008E6E78">
        <w:rPr>
          <w:rStyle w:val="StyleUnderline"/>
        </w:rPr>
        <w:t>The run-up to independence</w:t>
      </w:r>
      <w:r w:rsidRPr="008E6E78">
        <w:rPr>
          <w:sz w:val="14"/>
        </w:rPr>
        <w:t xml:space="preserve"> (in 1962) </w:t>
      </w:r>
      <w:r w:rsidRPr="008E6E78">
        <w:rPr>
          <w:rStyle w:val="StyleUnderline"/>
        </w:rPr>
        <w:t>saw a reversal of the colonially imposed order, with some Hutu seizing control and beginning a series of pogroms against the Tutsi population, with tens of thousands killed and many others forced into exile</w:t>
      </w:r>
      <w:r w:rsidRPr="008E6E78">
        <w:rPr>
          <w:sz w:val="14"/>
        </w:rPr>
        <w:t xml:space="preserve"> (Human Rights Watch 1999:39). The post-colonial regime was initially dominated by Hutu from the south of the country, but </w:t>
      </w:r>
      <w:r w:rsidRPr="008E6E78">
        <w:rPr>
          <w:rStyle w:val="StyleUnderline"/>
        </w:rPr>
        <w:t>from 1973 onwards power became concentrated in the hands of a northern Hutu élite under the leadership of President Habyarimana, who took power in a military coup. He instituted a single-party state, with every citizen an automatic member of that party</w:t>
      </w:r>
      <w:r w:rsidRPr="008E6E78">
        <w:rPr>
          <w:sz w:val="14"/>
        </w:rPr>
        <w:t xml:space="preserve"> – the Mouvement Révolutionnaire National pour le Développement (MRND). [1] Parallel state-party structures tightly monitored and controlled the population (Longman 1999:342). </w:t>
      </w:r>
      <w:r w:rsidRPr="008E6E78">
        <w:rPr>
          <w:rStyle w:val="StyleUnderline"/>
        </w:rPr>
        <w:t>Those Tutsi who remained in Rwanda after 1962 were subject to discrimination in education, employment and other areas. Meanwhile, those Tutsi driven into exile – many of whom grew up in refugee camps in Uganda – became the main source of a rebel movement, the Rwandan Patriotic Front (RPF) with a military wing called the Rwandan Patriotic Army (RPA), which was to attack the regime in 1990, demanding the right to return to the land they and/or their parents were expelled from.</w:t>
      </w:r>
      <w:r w:rsidRPr="008E6E78">
        <w:rPr>
          <w:sz w:val="14"/>
        </w:rPr>
        <w:t xml:space="preserve"> [2</w:t>
      </w:r>
      <w:r w:rsidRPr="008E6E78">
        <w:rPr>
          <w:rStyle w:val="StyleUnderline"/>
        </w:rPr>
        <w:t>] After being initially repulsed by the Rwandan army, the RPF regrouped and undertook a prolonged guerrilla campaign involving sporadic offensives from their northern bases and occasional (short-lived) captures of large towns. However, the RPF found little in the way of popular support inside Rwanda (from Tutsi or Hutu), and the war contributed to the ‘structural violence’ of Rwandan society (discussed below).</w:t>
      </w:r>
    </w:p>
    <w:p w:rsidR="001E1503" w:rsidRDefault="001E1503" w:rsidP="001E1503">
      <w:pPr>
        <w:rPr>
          <w:rStyle w:val="StyleUnderline"/>
        </w:rPr>
      </w:pPr>
    </w:p>
    <w:p w:rsidR="001E1503" w:rsidRDefault="001E1503" w:rsidP="001E1503">
      <w:pPr>
        <w:pStyle w:val="Heading4"/>
      </w:pPr>
      <w:r>
        <w:t>War causes structural violence- Yemen proves</w:t>
      </w:r>
    </w:p>
    <w:p w:rsidR="001E1503" w:rsidRPr="009061E5" w:rsidRDefault="001E1503" w:rsidP="001E1503">
      <w:pPr>
        <w:rPr>
          <w:rStyle w:val="Style13ptBold"/>
        </w:rPr>
      </w:pPr>
      <w:r>
        <w:rPr>
          <w:rStyle w:val="Style13ptBold"/>
        </w:rPr>
        <w:t xml:space="preserve">JAWAHER ASA'AD 2018 </w:t>
      </w:r>
      <w:r w:rsidRPr="009061E5">
        <w:t>(</w:t>
      </w:r>
      <w:r>
        <w:t xml:space="preserve">Jawaher Asa’ad, Jawaher Asa’ad is currently studying the MA Program Peace and Conflict Studies at the University of Innsbruck. She was born in Saudi Arabia and moved to Yemen as a teenager. There she worked in the humanitarian field with the International Committee of the Red Cross as a communication officer and experienced the massive violence of a destructive and horrendous war, “Destruction and Dreams in Yemen”,  Many Peaces Magazine, October 18, 2018, </w:t>
      </w:r>
      <w:hyperlink r:id="rId629" w:history="1">
        <w:r w:rsidRPr="00200D59">
          <w:rPr>
            <w:rStyle w:val="Hyperlink"/>
          </w:rPr>
          <w:t>http://magazine.manypeaces.org/2018/10/18/destruction-and-dreams-in-yemen/</w:t>
        </w:r>
      </w:hyperlink>
      <w:r>
        <w:t>, DJag)</w:t>
      </w:r>
    </w:p>
    <w:p w:rsidR="001E1503" w:rsidRDefault="001E1503" w:rsidP="001E1503">
      <w:pPr>
        <w:rPr>
          <w:sz w:val="14"/>
        </w:rPr>
      </w:pPr>
      <w:r w:rsidRPr="009061E5">
        <w:rPr>
          <w:sz w:val="14"/>
        </w:rPr>
        <w:t xml:space="preserve">Arabia Felix — the “Happy Arabia” is an old name for Yemen, a country that is not happy anymore. </w:t>
      </w:r>
      <w:r w:rsidRPr="00153990">
        <w:rPr>
          <w:rStyle w:val="StyleUnderline"/>
        </w:rPr>
        <w:t>Yemeni people witness several types of violence in the span of their lives, such as isolation from the rest of the world, illiteracy, poverty and corruption</w:t>
      </w:r>
      <w:r w:rsidRPr="00153990">
        <w:rPr>
          <w:rStyle w:val="Emphasis"/>
        </w:rPr>
        <w:t>. Most of these problems are due to the unstable political and economic situation in Yemen and the many civil wars that have shaped the population</w:t>
      </w:r>
      <w:r w:rsidRPr="00153990">
        <w:rPr>
          <w:rStyle w:val="StyleUnderline"/>
        </w:rPr>
        <w:t xml:space="preserve">. </w:t>
      </w:r>
      <w:r w:rsidRPr="009061E5">
        <w:rPr>
          <w:sz w:val="14"/>
        </w:rPr>
        <w:t xml:space="preserve">Although Yemenis are trained in resilience after 33 years of governmental corruption and ongoing conflict situations, the recent war that has been escalating within the last ten years turned everything into ashes. </w:t>
      </w:r>
      <w:r w:rsidRPr="00153990">
        <w:rPr>
          <w:rStyle w:val="StyleUnderline"/>
        </w:rPr>
        <w:t>An armed conflict like that is considered to be the most severe form of violence that any person experiences physically and psychologically. For centuries, Yemen was the centre of civilization and wealth on the Arabian Peninsula</w:t>
      </w:r>
      <w:r w:rsidRPr="009061E5">
        <w:rPr>
          <w:sz w:val="14"/>
        </w:rPr>
        <w:t>. However, unlike ancient times, modern history is not one Yemenis take much pride in</w:t>
      </w:r>
      <w:r w:rsidRPr="00153990">
        <w:rPr>
          <w:rStyle w:val="StyleUnderline"/>
        </w:rPr>
        <w:t>. Yemen is devastated by subsequent wars and poor life standards</w:t>
      </w:r>
      <w:r w:rsidRPr="009061E5">
        <w:rPr>
          <w:sz w:val="14"/>
        </w:rPr>
        <w:t xml:space="preserve">. The current Republic used to be split into two separate countries: the Yemen Arab Republic (North Yemen) and the People’s Democratic Republic of Yemen (South Yemen). The North was under control of the Ottoman Empire, then under the Imam of Yemen until 1962, while the British ruled the South until 1963. In spite of the independence of the two countries at the beginning of the sixties, the ruling systems were still staggering. Even in 1990, when the noble dream of unity at last came true after more than 150 years of separation, the unstable government and the recurrent wars made it difficult for the people to appreciate the glorious unification. </w:t>
      </w:r>
      <w:r w:rsidRPr="00153990">
        <w:rPr>
          <w:rStyle w:val="StyleUnderline"/>
        </w:rPr>
        <w:t xml:space="preserve">Violence in Yemen is nowadays still represented on several levels from the personal and interpersonal to the collective level such as poverty, illiteracy and gender issues. Yet the recent armed conflict that burdens the country’s settlement overshadows the whole other types of violence in Yemen despite their vital roles on the daily life of people. Poverty as a Form of Violence More than half of Yemen’s population live below three US-Dollar per day. </w:t>
      </w:r>
      <w:r w:rsidRPr="009061E5">
        <w:rPr>
          <w:sz w:val="14"/>
        </w:rPr>
        <w:t xml:space="preserve">Yemen was ranked 168 out of 177 countries on the 2016 Human Development Index. The challenges that the country faces in addressing poverty are huge and can be seen as an inherent form of violence. It is manifested in poverty in the sense that the country would actually have several resources that qualify its people to live adequately, yet it is not unusual that families of more than fifteen persons live in one single room and cannot afford a proper diet. This can regularly be experienced by employees of international NGOs such as the International Committee of the Red Cross (ICRC), for whom I, </w:t>
      </w:r>
      <w:r w:rsidRPr="00153990">
        <w:rPr>
          <w:rStyle w:val="StyleUnderline"/>
        </w:rPr>
        <w:t>Jawaher Asa’ad</w:t>
      </w:r>
      <w:r w:rsidRPr="009061E5">
        <w:rPr>
          <w:sz w:val="14"/>
        </w:rPr>
        <w:t xml:space="preserve">, was working. Once, in 2015, during one of my ICRC-trips to Hodeida City at the Red Sea, I </w:t>
      </w:r>
      <w:r w:rsidRPr="00153990">
        <w:rPr>
          <w:rStyle w:val="StyleUnderline"/>
        </w:rPr>
        <w:t>was shocked at the level of poverty in the surrounding fishermen villages. People are living in the desert with nothing to protect them from the heat of the sun except small straw huts, with nothing inside their huts except a bed of straw and the heat of the sand under their feet.</w:t>
      </w:r>
      <w:r w:rsidRPr="009061E5">
        <w:rPr>
          <w:sz w:val="14"/>
        </w:rPr>
        <w:t xml:space="preserve"> The water they drink was filled in car’s oil jerry cans, and their food was nothing except a piece of homemade bread a day. There was no possibility for more variety and this is just a sample of many other places of Yemen that represent the level of poverty</w:t>
      </w:r>
      <w:r w:rsidRPr="00153990">
        <w:rPr>
          <w:rStyle w:val="StyleUnderline"/>
        </w:rPr>
        <w:t>. I spent most of my life in struggle to peacefully fight for my professional rights in order to be an example to my counterpart women. A task that is not easily implemented in daily work life.</w:t>
      </w:r>
      <w:r w:rsidRPr="009061E5">
        <w:rPr>
          <w:sz w:val="14"/>
        </w:rPr>
        <w:t xml:space="preserve"> Gender Violence in a Conservative Country</w:t>
      </w:r>
      <w:r w:rsidRPr="00153990">
        <w:rPr>
          <w:rStyle w:val="StyleUnderline"/>
        </w:rPr>
        <w:t>: Within this inherent high level of poverty and, additionally, strong conservative Yemeni traditions, women face an especially grievous position since they are challenged with different kinds of violence. Besides severe poverty, they face discrimination.</w:t>
      </w:r>
      <w:r w:rsidRPr="009061E5">
        <w:rPr>
          <w:sz w:val="14"/>
        </w:rPr>
        <w:t xml:space="preserve"> Females are traditionally supposed to be under men’s guardianship within the family. This is considered to be a form of protection, but keeps them always dependent on others. Within these societal and familial settings, females are deprived of education, often forced to get married early or, on the other hand, miss the opportunity of getting married due to exaggerated dowries. Additionally, </w:t>
      </w:r>
      <w:r w:rsidRPr="00153990">
        <w:rPr>
          <w:rStyle w:val="StyleUnderline"/>
        </w:rPr>
        <w:t>they often face sexual harassment, are forced into pregnancy and their freedom is strictly limited due to the exclusion from private and public decision-making roles and processes.</w:t>
      </w:r>
      <w:r w:rsidRPr="009061E5">
        <w:rPr>
          <w:sz w:val="14"/>
        </w:rPr>
        <w:t xml:space="preserve"> Yemeni women are under focus and their behavior is interpreted based on society’s criteria. There are many obstacles for ambitious women who aim to break through this conservative perspective and stand by their own dreams and wishes in order to live the life they want. I myself was born and grew up in Saudi Arabia — a country in which women have only been allowed to drive since September 2017 — and moved to Yemen, my parent’s country of origin, as a teenager. Although Yemen is considered slightly more open than Saudi Arabia, it took a lot of effort to get many of my basic rights conceded. I had to fight for acceptance of my demands. Through an exhausting, and often challenging, process I learned to gain my personal satisfaction without any societal approval, yet such a situation is hard to deal with in daily life. </w:t>
      </w:r>
      <w:r w:rsidRPr="00153990">
        <w:rPr>
          <w:rStyle w:val="StyleUnderline"/>
        </w:rPr>
        <w:t xml:space="preserve">These circumstances are something I would consider another kind of war. Fortunately, my family was aware of the importance of education in contrast to many other girls’ families in Yemen who are deprived of proper education that would be of help for their future. </w:t>
      </w:r>
      <w:r w:rsidRPr="009061E5">
        <w:rPr>
          <w:sz w:val="14"/>
        </w:rPr>
        <w:t xml:space="preserve">The same discriminating conditions that are prominent in Yemeni families account for male-dominated work settings. Male employees or principals usually do not allow women to exceed them. During my work experience in Yemen, I learned about specific stereotypes and roles that could not be changed. I spent most of my life in struggle to peacefully fight for my professional rights in order to be an example to my counterpart women. A task that is not easily implemented in daily work life: desires and dreams that are not awarded to women by the society are not supported, every decision is questioned, every action condemned. Five Wars and a Revolution All these different kinds of violence shape the population of a crisis region what I experienced when going through five wars myself: the Gulf War, the separation war between North and South Yemen, the civil war between the President and rebelling Houthis in Sa’ada, the Arab Spring Revolution and the recent escalation of the civil war in 2015. Ever since my feeling of safety broke in 1990 when the Gulf War erupted, I have been living in a world of uncertainties. When the South of Yemen tried in a failed attempt to separate from the North, I lived in the border city Taiz. I heard the warplanes shelling and realized the meaning of war beyond the books of history. </w:t>
      </w:r>
      <w:r w:rsidRPr="00153990">
        <w:rPr>
          <w:rStyle w:val="StyleUnderline"/>
        </w:rPr>
        <w:t xml:space="preserve">When Arab Spring broke out in Tunisia, Egypt, Libya, Yemen and Syria, I was happy that people realized the need to change for the better, while, at the same time, the fear of the consequences prevailed. </w:t>
      </w:r>
      <w:r w:rsidRPr="009061E5">
        <w:rPr>
          <w:sz w:val="14"/>
        </w:rPr>
        <w:t xml:space="preserve">Although I was happy with the breeze of freedom during the Arab Spring, the consequences later on were catastrophic. Many youth lost their lives for the sake of freedom, however, a lot of political decisions distorted this peaceful revolution. </w:t>
      </w:r>
      <w:r w:rsidRPr="009061E5">
        <w:rPr>
          <w:rStyle w:val="StyleUnderline"/>
        </w:rPr>
        <w:t>During recent years, violence increased to an extreme level. The Houthis invaded the capital Sana’a in September 2014, expanded towards the South passing by Ibb, Taiz and ended up in Aden. As a consequence, upon the request of the new elected president Abdo Rabo Mansour Hadi, the Saudi-led coalition launched intensive air strikes at several areas in Yemen on 26 of March 2015. Being caught in this new conflict, I realized that all the previous wars I passed through never had such a calamitous impact on my daily life as what is happening now. Daily life is reduced to basics, there is no water, no electricity, it is risky to leave the house in case of emergency. People almost do not have what is called daily life routine, because they are uncertain whether they would survive the next day. They do not have access to food either because of the limited movements or increased prices while they do not receive their salaries for more than two years. Most of the people do not have an income or lose their jobs.</w:t>
      </w:r>
      <w:r w:rsidRPr="009061E5">
        <w:rPr>
          <w:sz w:val="14"/>
        </w:rPr>
        <w:t xml:space="preserve"> To conclude my personal experience, I want to mention that, despite the current horrendous situation, there are thousands of youth who still have hope in their country and aim for a brighter future. They work for peace in small scales and organize awareness campaigns despite the threats. Moreover, during the three years of war that caused irregular income and unemployment, women got empowered to adopt new roles by participating in peacebuilding, humanitarian relief, child protection and promoting for coherence. In spite of the aforementioned traditional convictions that attributed certain activities within the society exclusively to men, they started launching small projects. This used to be extremely challenging, but slowly Yemen is also witnessing several social changes. Some of my friends started to open an outlet for selling pastries, handcrafts, launching design work, involving in human relief activities and even establishing such projects that are considered to be a taboo for women in Yemen such as driving a taxi. These examples show that tough times can also have pinpoints of light: They can make people stronger and might, on the long run, not only cause political change but to some extent even social transition.</w:t>
      </w:r>
    </w:p>
    <w:p w:rsidR="001E1503" w:rsidRDefault="001E1503" w:rsidP="001E1503">
      <w:pPr>
        <w:tabs>
          <w:tab w:val="left" w:pos="4035"/>
        </w:tabs>
        <w:rPr>
          <w:sz w:val="14"/>
        </w:rPr>
      </w:pPr>
      <w:r>
        <w:rPr>
          <w:sz w:val="14"/>
        </w:rPr>
        <w:tab/>
      </w:r>
    </w:p>
    <w:p w:rsidR="001E1503" w:rsidRDefault="001E1503" w:rsidP="001E1503">
      <w:pPr>
        <w:pStyle w:val="Heading3"/>
      </w:pPr>
      <w:r>
        <w:t>Goes Nuclear</w:t>
      </w:r>
    </w:p>
    <w:p w:rsidR="001E1503" w:rsidRDefault="001E1503" w:rsidP="001E1503">
      <w:pPr>
        <w:pStyle w:val="Heading4"/>
      </w:pPr>
      <w:r>
        <w:t>One way or another, a conventional conflict is likely to lead to nuclear war</w:t>
      </w:r>
    </w:p>
    <w:p w:rsidR="001E1503" w:rsidRPr="00342730" w:rsidRDefault="001E1503" w:rsidP="001E1503">
      <w:r w:rsidRPr="00342730">
        <w:rPr>
          <w:rStyle w:val="Style13ptBold"/>
        </w:rPr>
        <w:t>Acton 2018</w:t>
      </w:r>
      <w:r>
        <w:t xml:space="preserve"> (James Acton, James M. Acton is a senior associate in the Nuclear Policy Program, Acton has published in the Bulletin of the Atomic Scientists, Foreign Affairs, etc, “ Inadvertent Escalation and the Entanglement of Nuclear Command-and-Control Capabilities” , Harvard Kennedy School Belfer Center, October 29, 2018, </w:t>
      </w:r>
      <w:hyperlink r:id="rId630" w:history="1">
        <w:r w:rsidRPr="00200D59">
          <w:rPr>
            <w:rStyle w:val="Hyperlink"/>
          </w:rPr>
          <w:t>https://www.belfercenter.org/publication/inadvertent-escalation-and-entanglement-nuclear-command-and-control-capabilities</w:t>
        </w:r>
      </w:hyperlink>
      <w:r>
        <w:t xml:space="preserve">, DJag) </w:t>
      </w:r>
    </w:p>
    <w:p w:rsidR="001E1503" w:rsidRPr="00342730" w:rsidRDefault="001E1503" w:rsidP="001E1503">
      <w:pPr>
        <w:rPr>
          <w:sz w:val="14"/>
        </w:rPr>
      </w:pPr>
      <w:r w:rsidRPr="00342730">
        <w:rPr>
          <w:sz w:val="14"/>
        </w:rPr>
        <w:t>…</w:t>
      </w:r>
      <w:r w:rsidRPr="00342730">
        <w:rPr>
          <w:rStyle w:val="StyleUnderline"/>
        </w:rPr>
        <w:t xml:space="preserve">The developments described above are increasing the likelihood, in a major conventional conflict, of “incidental attacks,” </w:t>
      </w:r>
      <w:r w:rsidRPr="00342730">
        <w:rPr>
          <w:sz w:val="14"/>
        </w:rPr>
        <w:t xml:space="preserve">in which one belligerent attacks its opponent’s dual-use C3I assets with the goal of undermining that opponent’s ability to conduct nonnuclear operations but, in the process, also undermines its ability to conduct nuclear operations. </w:t>
      </w:r>
      <w:r w:rsidRPr="00342730">
        <w:rPr>
          <w:rStyle w:val="StyleUnderline"/>
        </w:rPr>
        <w:t>Chinese or Russian incidental strikes on the United States could spark inadvertent escalation as a result of “misinterpreted warning” because Washington might mistake them for preparations for nuclear use.</w:t>
      </w:r>
      <w:r w:rsidRPr="00342730">
        <w:rPr>
          <w:sz w:val="14"/>
        </w:rPr>
        <w:t xml:space="preserve"> For example, </w:t>
      </w:r>
      <w:r w:rsidRPr="00342730">
        <w:rPr>
          <w:rStyle w:val="StyleUnderline"/>
        </w:rPr>
        <w:t>if U.S. missile defenses were proving effective</w:t>
      </w:r>
      <w:r w:rsidRPr="00342730">
        <w:rPr>
          <w:sz w:val="14"/>
        </w:rPr>
        <w:t xml:space="preserve"> in intercepting Russian nonnuclear ballistic missiles fired at targets in Europe,</w:t>
      </w:r>
      <w:r w:rsidRPr="00342730">
        <w:rPr>
          <w:rStyle w:val="StyleUnderline"/>
        </w:rPr>
        <w:t xml:space="preserve"> Moscow might try to degrade those defenses by launching attacks on the U.S. early-warning system.</w:t>
      </w:r>
      <w:r w:rsidRPr="00342730">
        <w:rPr>
          <w:sz w:val="14"/>
        </w:rPr>
        <w:t xml:space="preserve"> </w:t>
      </w:r>
      <w:r w:rsidRPr="00342730">
        <w:rPr>
          <w:rStyle w:val="StyleUnderline"/>
        </w:rPr>
        <w:t>Such attacks, however, might be misinterpreted by Washington as preparations to ensure that limited nuclear strikes by Russia against the U.S. homeland could not be intercepted. Even if incidental attacks against the United States did not lead Washington to conclude that a nuclear strike by its adversary was imminent, they could still spark escalation by threating to close the “damage-limitation window.” U.S. nuclear strategy aims to limit the damage that the United States would suffer in a nuclear war.</w:t>
      </w:r>
      <w:r w:rsidRPr="00342730">
        <w:rPr>
          <w:sz w:val="14"/>
        </w:rPr>
        <w:t xml:space="preserve"> To have any chance of doing so, the United States would be reliant on sophisticated enabling capabilities, such as intelligence, surveillance, and reconnaissance assets to locate mobile missiles and early-warning assets to cue missile defenses.</w:t>
      </w:r>
      <w:r w:rsidRPr="00342730">
        <w:rPr>
          <w:rStyle w:val="StyleUnderline"/>
        </w:rPr>
        <w:t xml:space="preserve"> If</w:t>
      </w:r>
      <w:r w:rsidRPr="00342730">
        <w:rPr>
          <w:sz w:val="14"/>
        </w:rPr>
        <w:t xml:space="preserve">, for example, in </w:t>
      </w:r>
      <w:r w:rsidRPr="00342730">
        <w:rPr>
          <w:rStyle w:val="StyleUnderline"/>
        </w:rPr>
        <w:t>a conventional conflict China started to degrade the U.S. C3I system (or even if the United States was worried it might do so), Washington could fear that its window of opportunity for conducting effective damage-limitation operations might have closed by the time the war turned nuclear.</w:t>
      </w:r>
      <w:r w:rsidRPr="00342730">
        <w:rPr>
          <w:sz w:val="14"/>
        </w:rPr>
        <w:t xml:space="preserve"> It is possible that the United States might respond to misinterpreted warning or the closing of the damage-limitation window by using nuclear weapons—either to try to disarm its opponent or, more likely, in a limited way to try to scare the opponent into backing down. Indeed, </w:t>
      </w:r>
      <w:r w:rsidRPr="00342730">
        <w:rPr>
          <w:rStyle w:val="StyleUnderline"/>
        </w:rPr>
        <w:t>the Trump administration’s Nuclear Posture Review explicitly threatens to consider the use of nuclear weapons in response to “non-nuclear strategic attacks</w:t>
      </w:r>
      <w:r w:rsidRPr="00342730">
        <w:rPr>
          <w:sz w:val="14"/>
        </w:rPr>
        <w:t xml:space="preserve">” on C3I capabilities associated with U.S. or allied nuclear forces. That said, other </w:t>
      </w:r>
      <w:r w:rsidRPr="00342730">
        <w:rPr>
          <w:rStyle w:val="StyleUnderline"/>
        </w:rPr>
        <w:t>less extreme</w:t>
      </w:r>
      <w:r w:rsidRPr="00342730">
        <w:rPr>
          <w:sz w:val="14"/>
        </w:rPr>
        <w:t>—but still escalatory—U</w:t>
      </w:r>
      <w:r w:rsidRPr="00342730">
        <w:rPr>
          <w:rStyle w:val="StyleUnderline"/>
        </w:rPr>
        <w:t>.S. responses would probably be more likely. For example, the United States could threaten to use nuclear weapons if the opponent continued to attack U.S. C3I assets (and, if the opponent continued its attacks, Washington might follow through on its threat).</w:t>
      </w:r>
      <w:r w:rsidRPr="00342730">
        <w:rPr>
          <w:sz w:val="14"/>
        </w:rPr>
        <w:t xml:space="preserve"> Alternatively, the United States could launch nonnuclear operations—such as strikes on anti-satellite weapons deep within China or Russia—to try to preserve surviving C3I capabilities. </w:t>
      </w:r>
      <w:r w:rsidRPr="00342730">
        <w:rPr>
          <w:rStyle w:val="StyleUnderline"/>
        </w:rPr>
        <w:t>Such operations could prove particularly escalatory if the United States had previously refrained from such deep strikes in an effort to keep the war limited. Incidental strikes by the United States on dual-use Chinese or Russian C3I capabilities could also spark inadvertent escalation</w:t>
      </w:r>
      <w:r w:rsidRPr="00342730">
        <w:rPr>
          <w:sz w:val="14"/>
        </w:rPr>
        <w:t xml:space="preserve">—although, in this case, another escalation pathway, known as "crisis instability," would be the most likely. Specifically, </w:t>
      </w:r>
      <w:r w:rsidRPr="00342730">
        <w:rPr>
          <w:rStyle w:val="StyleUnderline"/>
        </w:rPr>
        <w:t>U.S. strikes might be misinterpreted by the target as part of an effort to undermine its nuclear deterrent (the target might well worry that nuclear or nonnuclear attacks on its nuclear forces would follow). Again, it is possible that such misperception might lead the target to use nuclear weapons directly</w:t>
      </w:r>
      <w:r w:rsidRPr="00342730">
        <w:rPr>
          <w:sz w:val="14"/>
        </w:rPr>
        <w:t>, although nuclear threats would be more likely. Alternatively, the target could take steps to enhance the survivability of its nuclear forces by, for example, dispersing mobile missiles, which might be misinterpreted by Washington as an aggressive move.</w:t>
      </w:r>
    </w:p>
    <w:p w:rsidR="001E1503" w:rsidRDefault="001E1503" w:rsidP="001E1503"/>
    <w:p w:rsidR="00353353" w:rsidRPr="001E1503" w:rsidRDefault="00353353" w:rsidP="00353353">
      <w:pPr>
        <w:pStyle w:val="Heading2"/>
      </w:pPr>
    </w:p>
    <w:sectPr w:rsidR="00353353" w:rsidRPr="001E15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A86732"/>
    <w:multiLevelType w:val="hybridMultilevel"/>
    <w:tmpl w:val="96FCE1D6"/>
    <w:lvl w:ilvl="0" w:tplc="F0245126">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0"/>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8358E"/>
    <w:rsid w:val="000139A3"/>
    <w:rsid w:val="00064B04"/>
    <w:rsid w:val="0008358E"/>
    <w:rsid w:val="000E296D"/>
    <w:rsid w:val="00100833"/>
    <w:rsid w:val="00104529"/>
    <w:rsid w:val="00105942"/>
    <w:rsid w:val="00107396"/>
    <w:rsid w:val="00121C47"/>
    <w:rsid w:val="0012374E"/>
    <w:rsid w:val="00144A4C"/>
    <w:rsid w:val="00152AE2"/>
    <w:rsid w:val="00176AB0"/>
    <w:rsid w:val="00177B7D"/>
    <w:rsid w:val="0018322D"/>
    <w:rsid w:val="00190DA8"/>
    <w:rsid w:val="001B5776"/>
    <w:rsid w:val="001C1C87"/>
    <w:rsid w:val="001E1503"/>
    <w:rsid w:val="001E527A"/>
    <w:rsid w:val="001F78CE"/>
    <w:rsid w:val="0023705C"/>
    <w:rsid w:val="00251FC7"/>
    <w:rsid w:val="00265A86"/>
    <w:rsid w:val="002855A7"/>
    <w:rsid w:val="00295DCB"/>
    <w:rsid w:val="002A2554"/>
    <w:rsid w:val="002A73D1"/>
    <w:rsid w:val="002B146A"/>
    <w:rsid w:val="002B5E17"/>
    <w:rsid w:val="002C5D3B"/>
    <w:rsid w:val="002D7C51"/>
    <w:rsid w:val="002E5738"/>
    <w:rsid w:val="00306ABD"/>
    <w:rsid w:val="00315690"/>
    <w:rsid w:val="00316B75"/>
    <w:rsid w:val="00323F6C"/>
    <w:rsid w:val="00325646"/>
    <w:rsid w:val="003460F2"/>
    <w:rsid w:val="00353353"/>
    <w:rsid w:val="0038158C"/>
    <w:rsid w:val="003902BA"/>
    <w:rsid w:val="0039422E"/>
    <w:rsid w:val="003A09E2"/>
    <w:rsid w:val="003A125C"/>
    <w:rsid w:val="003A4EF7"/>
    <w:rsid w:val="003D170F"/>
    <w:rsid w:val="003D2EAE"/>
    <w:rsid w:val="003F6D05"/>
    <w:rsid w:val="00406355"/>
    <w:rsid w:val="00407037"/>
    <w:rsid w:val="00425900"/>
    <w:rsid w:val="00436DDD"/>
    <w:rsid w:val="0044123A"/>
    <w:rsid w:val="00453344"/>
    <w:rsid w:val="004605D6"/>
    <w:rsid w:val="00484F35"/>
    <w:rsid w:val="004B4DF9"/>
    <w:rsid w:val="004C60E8"/>
    <w:rsid w:val="004E3579"/>
    <w:rsid w:val="004E728B"/>
    <w:rsid w:val="004F39E0"/>
    <w:rsid w:val="00537BD5"/>
    <w:rsid w:val="0057268A"/>
    <w:rsid w:val="005A1559"/>
    <w:rsid w:val="005D2912"/>
    <w:rsid w:val="005D6AC8"/>
    <w:rsid w:val="005F090C"/>
    <w:rsid w:val="005F6E22"/>
    <w:rsid w:val="006065BD"/>
    <w:rsid w:val="00612310"/>
    <w:rsid w:val="00616BCA"/>
    <w:rsid w:val="00645FA9"/>
    <w:rsid w:val="00647866"/>
    <w:rsid w:val="00655FC5"/>
    <w:rsid w:val="00665003"/>
    <w:rsid w:val="00672B53"/>
    <w:rsid w:val="006A08F8"/>
    <w:rsid w:val="006A2AD0"/>
    <w:rsid w:val="006B43CD"/>
    <w:rsid w:val="006B5696"/>
    <w:rsid w:val="006C2375"/>
    <w:rsid w:val="006D390E"/>
    <w:rsid w:val="006D4ECC"/>
    <w:rsid w:val="007030DF"/>
    <w:rsid w:val="007102D1"/>
    <w:rsid w:val="007109D1"/>
    <w:rsid w:val="007220D3"/>
    <w:rsid w:val="00722258"/>
    <w:rsid w:val="007243E5"/>
    <w:rsid w:val="007574EA"/>
    <w:rsid w:val="00766EA0"/>
    <w:rsid w:val="00771464"/>
    <w:rsid w:val="007A2226"/>
    <w:rsid w:val="007D5870"/>
    <w:rsid w:val="007F5B66"/>
    <w:rsid w:val="00823A1C"/>
    <w:rsid w:val="00845B9D"/>
    <w:rsid w:val="00860984"/>
    <w:rsid w:val="00861088"/>
    <w:rsid w:val="00863A12"/>
    <w:rsid w:val="008B3ECB"/>
    <w:rsid w:val="008B4E85"/>
    <w:rsid w:val="008B794E"/>
    <w:rsid w:val="008C1B2E"/>
    <w:rsid w:val="009140EF"/>
    <w:rsid w:val="0091627E"/>
    <w:rsid w:val="0092589A"/>
    <w:rsid w:val="00926C85"/>
    <w:rsid w:val="009514C1"/>
    <w:rsid w:val="0097032B"/>
    <w:rsid w:val="00972FAA"/>
    <w:rsid w:val="00977895"/>
    <w:rsid w:val="009872F4"/>
    <w:rsid w:val="009D2EAD"/>
    <w:rsid w:val="009D54B2"/>
    <w:rsid w:val="009E1922"/>
    <w:rsid w:val="009F7ED2"/>
    <w:rsid w:val="00A53587"/>
    <w:rsid w:val="00A77135"/>
    <w:rsid w:val="00A93661"/>
    <w:rsid w:val="00A95652"/>
    <w:rsid w:val="00AC0AB8"/>
    <w:rsid w:val="00B17D0D"/>
    <w:rsid w:val="00B33C6D"/>
    <w:rsid w:val="00B349DD"/>
    <w:rsid w:val="00B43B7A"/>
    <w:rsid w:val="00B4508F"/>
    <w:rsid w:val="00B50E75"/>
    <w:rsid w:val="00B55AD5"/>
    <w:rsid w:val="00B801A7"/>
    <w:rsid w:val="00B8057C"/>
    <w:rsid w:val="00BA05A6"/>
    <w:rsid w:val="00BD6238"/>
    <w:rsid w:val="00BF593B"/>
    <w:rsid w:val="00BF773A"/>
    <w:rsid w:val="00BF7E81"/>
    <w:rsid w:val="00C03524"/>
    <w:rsid w:val="00C038BD"/>
    <w:rsid w:val="00C119EF"/>
    <w:rsid w:val="00C13773"/>
    <w:rsid w:val="00C17CC8"/>
    <w:rsid w:val="00C40612"/>
    <w:rsid w:val="00C83417"/>
    <w:rsid w:val="00C86496"/>
    <w:rsid w:val="00C90220"/>
    <w:rsid w:val="00C9604F"/>
    <w:rsid w:val="00CA19AA"/>
    <w:rsid w:val="00CC5298"/>
    <w:rsid w:val="00CD0D01"/>
    <w:rsid w:val="00CD736E"/>
    <w:rsid w:val="00CD798D"/>
    <w:rsid w:val="00CE161E"/>
    <w:rsid w:val="00CF54E0"/>
    <w:rsid w:val="00CF59A8"/>
    <w:rsid w:val="00D004C5"/>
    <w:rsid w:val="00D20DB5"/>
    <w:rsid w:val="00D215AA"/>
    <w:rsid w:val="00D325A9"/>
    <w:rsid w:val="00D36A8A"/>
    <w:rsid w:val="00D61409"/>
    <w:rsid w:val="00D6691E"/>
    <w:rsid w:val="00D71170"/>
    <w:rsid w:val="00D77999"/>
    <w:rsid w:val="00D91EB9"/>
    <w:rsid w:val="00DA1C92"/>
    <w:rsid w:val="00DA25D4"/>
    <w:rsid w:val="00DA6538"/>
    <w:rsid w:val="00DD15FD"/>
    <w:rsid w:val="00DD377C"/>
    <w:rsid w:val="00E0600C"/>
    <w:rsid w:val="00E146DF"/>
    <w:rsid w:val="00E15E75"/>
    <w:rsid w:val="00E47329"/>
    <w:rsid w:val="00E518D7"/>
    <w:rsid w:val="00E5262C"/>
    <w:rsid w:val="00EC3A21"/>
    <w:rsid w:val="00EC7DC4"/>
    <w:rsid w:val="00ED30CF"/>
    <w:rsid w:val="00F176EF"/>
    <w:rsid w:val="00F301D1"/>
    <w:rsid w:val="00F407A4"/>
    <w:rsid w:val="00F45E10"/>
    <w:rsid w:val="00F6364A"/>
    <w:rsid w:val="00F71D9E"/>
    <w:rsid w:val="00F777BC"/>
    <w:rsid w:val="00F87E2F"/>
    <w:rsid w:val="00F9113A"/>
    <w:rsid w:val="00F92464"/>
    <w:rsid w:val="00FA1ABD"/>
    <w:rsid w:val="00FB3E79"/>
    <w:rsid w:val="00FC71BA"/>
    <w:rsid w:val="00FE2546"/>
    <w:rsid w:val="00FE357B"/>
    <w:rsid w:val="00FF1B6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736DD568-F57D-4D11-8A1A-EA9FC44AC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8358E"/>
    <w:pPr>
      <w:spacing w:after="0" w:line="240" w:lineRule="auto"/>
    </w:pPr>
    <w:rPr>
      <w:rFonts w:ascii="Calibri" w:hAnsi="Calibri"/>
    </w:rPr>
  </w:style>
  <w:style w:type="paragraph" w:styleId="Heading1">
    <w:name w:val="heading 1"/>
    <w:aliases w:val="Pocket"/>
    <w:basedOn w:val="Normal"/>
    <w:next w:val="Normal"/>
    <w:link w:val="Heading1Char"/>
    <w:qFormat/>
    <w:rsid w:val="000835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35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835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autoRedefine/>
    <w:uiPriority w:val="3"/>
    <w:unhideWhenUsed/>
    <w:qFormat/>
    <w:rsid w:val="0008358E"/>
    <w:pPr>
      <w:keepNext/>
      <w:keepLines/>
      <w:outlineLvl w:val="3"/>
    </w:pPr>
    <w:rPr>
      <w:rFonts w:eastAsiaTheme="majorEastAsia" w:cstheme="majorBidi"/>
      <w:b/>
      <w:iCs/>
      <w:sz w:val="26"/>
    </w:rPr>
  </w:style>
  <w:style w:type="character" w:default="1" w:styleId="DefaultParagraphFont">
    <w:name w:val="Default Paragraph Font"/>
    <w:uiPriority w:val="1"/>
    <w:unhideWhenUsed/>
    <w:rsid w:val="000835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358E"/>
  </w:style>
  <w:style w:type="character" w:customStyle="1" w:styleId="Heading1Char">
    <w:name w:val="Heading 1 Char"/>
    <w:aliases w:val="Pocket Char"/>
    <w:basedOn w:val="DefaultParagraphFont"/>
    <w:link w:val="Heading1"/>
    <w:rsid w:val="000835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358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8358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8358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bold underline,Qualifications,qualifications in card,qualifications,normal card text,Shrunk,Style1,Box,B,s"/>
    <w:basedOn w:val="DefaultParagraphFont"/>
    <w:link w:val="textbold"/>
    <w:uiPriority w:val="7"/>
    <w:qFormat/>
    <w:rsid w:val="0008358E"/>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358E"/>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Minimized Char"/>
    <w:basedOn w:val="DefaultParagraphFont"/>
    <w:uiPriority w:val="6"/>
    <w:qFormat/>
    <w:rsid w:val="0008358E"/>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2,Block Char1,Heading 3 Char1 Char1,T"/>
    <w:basedOn w:val="DefaultParagraphFont"/>
    <w:uiPriority w:val="99"/>
    <w:unhideWhenUsed/>
    <w:rsid w:val="0008358E"/>
    <w:rPr>
      <w:color w:val="auto"/>
      <w:u w:val="none"/>
    </w:rPr>
  </w:style>
  <w:style w:type="character" w:styleId="FollowedHyperlink">
    <w:name w:val="FollowedHyperlink"/>
    <w:basedOn w:val="DefaultParagraphFont"/>
    <w:uiPriority w:val="99"/>
    <w:semiHidden/>
    <w:unhideWhenUsed/>
    <w:rsid w:val="0008358E"/>
    <w:rPr>
      <w:color w:val="auto"/>
      <w:u w:val="none"/>
    </w:rPr>
  </w:style>
  <w:style w:type="paragraph" w:styleId="NormalWeb">
    <w:name w:val="Normal (Web)"/>
    <w:basedOn w:val="Normal"/>
    <w:uiPriority w:val="99"/>
    <w:unhideWhenUsed/>
    <w:rsid w:val="002D7C51"/>
    <w:pPr>
      <w:spacing w:before="100" w:beforeAutospacing="1" w:after="100" w:afterAutospacing="1"/>
    </w:pPr>
    <w:rPr>
      <w:rFonts w:ascii="Times New Roman" w:eastAsia="Times New Roman" w:hAnsi="Times New Roman" w:cs="Times New Roman"/>
      <w:sz w:val="24"/>
      <w:szCs w:val="24"/>
    </w:rPr>
  </w:style>
  <w:style w:type="character" w:customStyle="1" w:styleId="m3664356575432191755gmail-style13ptbold">
    <w:name w:val="m_3664356575432191755gmail-style13ptbold"/>
    <w:basedOn w:val="DefaultParagraphFont"/>
    <w:rsid w:val="0023705C"/>
  </w:style>
  <w:style w:type="paragraph" w:customStyle="1" w:styleId="Default">
    <w:name w:val="Default"/>
    <w:rsid w:val="007574EA"/>
    <w:pPr>
      <w:autoSpaceDE w:val="0"/>
      <w:autoSpaceDN w:val="0"/>
      <w:adjustRightInd w:val="0"/>
      <w:spacing w:after="0" w:line="240" w:lineRule="auto"/>
    </w:pPr>
    <w:rPr>
      <w:rFonts w:ascii="Calibri" w:hAnsi="Calibri" w:cs="Calibri"/>
      <w:color w:val="000000"/>
      <w:sz w:val="24"/>
      <w:szCs w:val="24"/>
    </w:rPr>
  </w:style>
  <w:style w:type="paragraph" w:customStyle="1" w:styleId="textbold">
    <w:name w:val="text bold"/>
    <w:basedOn w:val="Normal"/>
    <w:link w:val="Emphasis"/>
    <w:uiPriority w:val="7"/>
    <w:qFormat/>
    <w:rsid w:val="00B43B7A"/>
    <w:pPr>
      <w:ind w:left="720"/>
      <w:jc w:val="both"/>
    </w:pPr>
    <w:rPr>
      <w:b/>
      <w:iCs/>
      <w:u w:val="single"/>
      <w:bdr w:val="single" w:sz="12" w:space="0" w:color="auto"/>
    </w:rPr>
  </w:style>
  <w:style w:type="paragraph" w:customStyle="1" w:styleId="added-to-list1">
    <w:name w:val="added-to-list1"/>
    <w:basedOn w:val="Normal"/>
    <w:rsid w:val="00C038BD"/>
    <w:pPr>
      <w:spacing w:before="100" w:beforeAutospacing="1" w:after="100" w:afterAutospacing="1"/>
    </w:pPr>
    <w:rPr>
      <w:rFonts w:ascii="Times New Roman" w:eastAsia="Times New Roman" w:hAnsi="Times New Roman" w:cs="Times New Roman"/>
      <w:sz w:val="24"/>
      <w:szCs w:val="24"/>
    </w:rPr>
  </w:style>
  <w:style w:type="character" w:customStyle="1" w:styleId="text-node">
    <w:name w:val="text-node"/>
    <w:basedOn w:val="DefaultParagraphFont"/>
    <w:rsid w:val="00C038BD"/>
  </w:style>
  <w:style w:type="paragraph" w:styleId="DocumentMap">
    <w:name w:val="Document Map"/>
    <w:basedOn w:val="Normal"/>
    <w:link w:val="DocumentMapChar"/>
    <w:uiPriority w:val="99"/>
    <w:semiHidden/>
    <w:unhideWhenUsed/>
    <w:rsid w:val="007D58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5870"/>
    <w:rPr>
      <w:rFonts w:ascii="Lucida Grande" w:hAnsi="Lucida Grande" w:cs="Lucida Grande"/>
      <w:sz w:val="24"/>
    </w:rPr>
  </w:style>
  <w:style w:type="character" w:customStyle="1" w:styleId="UnresolvedMention1">
    <w:name w:val="Unresolved Mention1"/>
    <w:basedOn w:val="DefaultParagraphFont"/>
    <w:uiPriority w:val="99"/>
    <w:semiHidden/>
    <w:unhideWhenUsed/>
    <w:rsid w:val="007D5870"/>
    <w:rPr>
      <w:color w:val="605E5C"/>
      <w:shd w:val="clear" w:color="auto" w:fill="E1DFDD"/>
    </w:rPr>
  </w:style>
  <w:style w:type="character" w:styleId="PlaceholderText">
    <w:name w:val="Placeholder Text"/>
    <w:basedOn w:val="DefaultParagraphFont"/>
    <w:uiPriority w:val="99"/>
    <w:semiHidden/>
    <w:rsid w:val="007D5870"/>
    <w:rPr>
      <w:color w:val="808080"/>
    </w:rPr>
  </w:style>
  <w:style w:type="paragraph" w:styleId="Revision">
    <w:name w:val="Revision"/>
    <w:hidden/>
    <w:uiPriority w:val="99"/>
    <w:semiHidden/>
    <w:rsid w:val="007D5870"/>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86332">
      <w:bodyDiv w:val="1"/>
      <w:marLeft w:val="0"/>
      <w:marRight w:val="0"/>
      <w:marTop w:val="0"/>
      <w:marBottom w:val="0"/>
      <w:divBdr>
        <w:top w:val="none" w:sz="0" w:space="0" w:color="auto"/>
        <w:left w:val="none" w:sz="0" w:space="0" w:color="auto"/>
        <w:bottom w:val="none" w:sz="0" w:space="0" w:color="auto"/>
        <w:right w:val="none" w:sz="0" w:space="0" w:color="auto"/>
      </w:divBdr>
    </w:div>
    <w:div w:id="55400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bulletin.org/2019/07/a-nuclear-war-in-the-persian-gulf/" TargetMode="External"/><Relationship Id="rId299" Type="http://schemas.openxmlformats.org/officeDocument/2006/relationships/hyperlink" Target="https://fas.org/sgp/crs/row/RL33740.pdf" TargetMode="External"/><Relationship Id="rId21" Type="http://schemas.openxmlformats.org/officeDocument/2006/relationships/hyperlink" Target="https://www.washingtonpost.com/people/michael-birnbaum/" TargetMode="External"/><Relationship Id="rId63" Type="http://schemas.openxmlformats.org/officeDocument/2006/relationships/hyperlink" Target="https://www.forbes.com/sites/michaelshellenberger/2019/03/28/the-dirty-secret-of-renewables-advocates-is-that-they-protect-fossil-fuel-interests-not-the-climate/" TargetMode="External"/><Relationship Id="rId159" Type="http://schemas.openxmlformats.org/officeDocument/2006/relationships/hyperlink" Target="https://www.washingtonpost.com/opinions/2019/05/20/war-with-iran-would-be-mother-all-quagmires/?utm_term=.0f0cf4dbdccd" TargetMode="External"/><Relationship Id="rId324" Type="http://schemas.openxmlformats.org/officeDocument/2006/relationships/hyperlink" Target="https://www.mofa.go.jp/a_o/rp/page3e_000396.html" TargetMode="External"/><Relationship Id="rId366" Type="http://schemas.openxmlformats.org/officeDocument/2006/relationships/hyperlink" Target="https://www.youtube.com/watch?v=cAYwsPKCLOc" TargetMode="External"/><Relationship Id="rId531" Type="http://schemas.openxmlformats.org/officeDocument/2006/relationships/hyperlink" Target="http://koreajoongangdaily.joins.com/news/article/article.aspx?aid=3015074" TargetMode="External"/><Relationship Id="rId573" Type="http://schemas.openxmlformats.org/officeDocument/2006/relationships/hyperlink" Target="https://twitter.com/daveckang/status/824473846107418625" TargetMode="External"/><Relationship Id="rId629" Type="http://schemas.openxmlformats.org/officeDocument/2006/relationships/hyperlink" Target="http://magazine.manypeaces.org/2018/10/18/destruction-and-dreams-in-yemen/" TargetMode="External"/><Relationship Id="rId170" Type="http://schemas.openxmlformats.org/officeDocument/2006/relationships/hyperlink" Target="https://www.jpost.com/Israel-News/Netanyahu-World-must-sanction-Iran-if-it-enriches-more-uranium-than-allowed-592810" TargetMode="External"/><Relationship Id="rId226" Type="http://schemas.openxmlformats.org/officeDocument/2006/relationships/hyperlink" Target="https://www.washingtonpost.com/news/monkey-cage/wp/2017/01/23/okay-the-trans-pacific-partnership-is-dead-what-was-it/?utm_term=.f187ead61137" TargetMode="External"/><Relationship Id="rId433" Type="http://schemas.openxmlformats.org/officeDocument/2006/relationships/hyperlink" Target="https://www.mei.edu/publications/nuclear-weapons-and-saudi-strategy" TargetMode="External"/><Relationship Id="rId268" Type="http://schemas.openxmlformats.org/officeDocument/2006/relationships/hyperlink" Target="https://en.wikipedia.org/wiki/Ted_Turner" TargetMode="External"/><Relationship Id="rId475" Type="http://schemas.openxmlformats.org/officeDocument/2006/relationships/hyperlink" Target="https://warontherocks.com/2018/02/geostrategic-nuclear-exports-competition-influence-saudi-arabia/" TargetMode="External"/><Relationship Id="rId32" Type="http://schemas.openxmlformats.org/officeDocument/2006/relationships/hyperlink" Target="https://www.npr.org/2019/05/06/719590408/as-saudi-arabia-builds-a-nuclear-reactor-some-worry-about-its-motives" TargetMode="External"/><Relationship Id="rId74" Type="http://schemas.openxmlformats.org/officeDocument/2006/relationships/hyperlink" Target="https://repository.library.georgetown.edu/bitstream/handle/10822/558060/Bleek_georgetown_0076D_10876.pdf?sequence=1&amp;isAllowed=y" TargetMode="External"/><Relationship Id="rId128" Type="http://schemas.openxmlformats.org/officeDocument/2006/relationships/hyperlink" Target="https://www.politico.com/magazine/story/2018/03/05/israel-assassination-iranian-scientists-217223" TargetMode="External"/><Relationship Id="rId335" Type="http://schemas.openxmlformats.org/officeDocument/2006/relationships/hyperlink" Target="https://www.jstor.org/stable/resrep10802?seq=1" TargetMode="External"/><Relationship Id="rId377" Type="http://schemas.openxmlformats.org/officeDocument/2006/relationships/hyperlink" Target="https://www.cfr.org/asia/china" TargetMode="External"/><Relationship Id="rId500" Type="http://schemas.openxmlformats.org/officeDocument/2006/relationships/hyperlink" Target="https://regnum.ru/news/polit/2221151.html" TargetMode="External"/><Relationship Id="rId542" Type="http://schemas.openxmlformats.org/officeDocument/2006/relationships/hyperlink" Target="https://www.foreignaffairs.com/articles/iran/2012-06-15/why-iran-should-get-bomb" TargetMode="External"/><Relationship Id="rId584" Type="http://schemas.openxmlformats.org/officeDocument/2006/relationships/hyperlink" Target="https://nationalinterest.org/blog/buzz/china-will-be-mad-did-north-korea-offer-help-taiwan-build-submarines-53412" TargetMode="External"/><Relationship Id="rId5" Type="http://schemas.openxmlformats.org/officeDocument/2006/relationships/webSettings" Target="webSettings.xml"/><Relationship Id="rId181" Type="http://schemas.openxmlformats.org/officeDocument/2006/relationships/hyperlink" Target="https://www.belfercenter.org/publication/23544/" TargetMode="External"/><Relationship Id="rId237" Type="http://schemas.openxmlformats.org/officeDocument/2006/relationships/hyperlink" Target="https://www.japantimes.co.jp/news/2019/05/23/national/izumo-needed-upgrade-mere-show-force/" TargetMode="External"/><Relationship Id="rId402" Type="http://schemas.openxmlformats.org/officeDocument/2006/relationships/hyperlink" Target="https://globalnation.inquirer.net/168569/ph-will-continue-pursue-independent-foreign-policy" TargetMode="External"/><Relationship Id="rId279" Type="http://schemas.openxmlformats.org/officeDocument/2006/relationships/hyperlink" Target="https://thebulletin.org/2016/03/can-east-asia-avoid-a-nuclear-explosive-materials-arms-race/" TargetMode="External"/><Relationship Id="rId444" Type="http://schemas.openxmlformats.org/officeDocument/2006/relationships/hyperlink" Target="http://www.washingtoninstitute.org/policy-analysis/view/saudi-nuclear-power-plants-and-the-danger-of-proliferation" TargetMode="External"/><Relationship Id="rId486" Type="http://schemas.openxmlformats.org/officeDocument/2006/relationships/hyperlink" Target="http://www.washingtoninstitute.org/policy-analysis/view/russian-views-on-the-middle-east-a-trip-report" TargetMode="External"/><Relationship Id="rId43" Type="http://schemas.openxmlformats.org/officeDocument/2006/relationships/hyperlink" Target="https://www.opencanada.org/features/a-problematic-nuclear-nonproliferation-treaty/" TargetMode="External"/><Relationship Id="rId139" Type="http://schemas.openxmlformats.org/officeDocument/2006/relationships/hyperlink" Target="https://www.washingtonpost.com/opinions/2019/05/20/war-with-iran-would-be-mother-all-quagmires/?utm_term=.0f0cf4dbdccd" TargetMode="External"/><Relationship Id="rId290" Type="http://schemas.openxmlformats.org/officeDocument/2006/relationships/hyperlink" Target="https://nationalinterest.org/feature/hillary-clinton-nuclear-weapons-more-dangerous-trump-18241?nopaging=1" TargetMode="External"/><Relationship Id="rId304" Type="http://schemas.openxmlformats.org/officeDocument/2006/relationships/hyperlink" Target="http://www.amazon.com/The-Battleship-Book-Robert-Farley/dp/1479405566" TargetMode="External"/><Relationship Id="rId346" Type="http://schemas.openxmlformats.org/officeDocument/2006/relationships/hyperlink" Target="https://www.un.org/Depts/los/convention_agreements/texts/unclos/unclos_e.pdf" TargetMode="External"/><Relationship Id="rId388" Type="http://schemas.openxmlformats.org/officeDocument/2006/relationships/hyperlink" Target="https://nationalinterest.org/feature/let-asia-go-nuclear-10259" TargetMode="External"/><Relationship Id="rId511" Type="http://schemas.openxmlformats.org/officeDocument/2006/relationships/hyperlink" Target="https://www.pastemagazine.com/articles/2019/02/trump-is-trying-to-get-saudi-arabia-nuclear-power.html" TargetMode="External"/><Relationship Id="rId553" Type="http://schemas.openxmlformats.org/officeDocument/2006/relationships/hyperlink" Target="http://press.princeton.edu/titles/8554.html" TargetMode="External"/><Relationship Id="rId609" Type="http://schemas.openxmlformats.org/officeDocument/2006/relationships/hyperlink" Target="http://cis.mit.edu/sites/default/files/images/gusterson_audit.pdf" TargetMode="External"/><Relationship Id="rId85" Type="http://schemas.openxmlformats.org/officeDocument/2006/relationships/hyperlink" Target="https://www.dailymail.co.uk/news/article-7220335/Britains-man-says-Trump-inept-Cables-ambassador-say-dysfunctional.html" TargetMode="External"/><Relationship Id="rId150" Type="http://schemas.openxmlformats.org/officeDocument/2006/relationships/hyperlink" Target="http://www.mfa.gov.il/mfa/foreignpolicy/terrorism/hizbullah/pages/israel-hizbullah%20conflict-%20victims%20of%20rocket%20attacks%20and%20idf%20casualties%20july-aug%202006.aspx" TargetMode="External"/><Relationship Id="rId192" Type="http://schemas.openxmlformats.org/officeDocument/2006/relationships/hyperlink" Target="http://www.ft.com/intl/cms/s/0/09605244-d855-11e4-ba53-00144feab7de.html" TargetMode="External"/><Relationship Id="rId206" Type="http://schemas.openxmlformats.org/officeDocument/2006/relationships/hyperlink" Target="http://kristigovella.com/" TargetMode="External"/><Relationship Id="rId413" Type="http://schemas.openxmlformats.org/officeDocument/2006/relationships/hyperlink" Target="https://www.focus-economics.com/countries/philippines" TargetMode="External"/><Relationship Id="rId595" Type="http://schemas.openxmlformats.org/officeDocument/2006/relationships/hyperlink" Target="https://www.mitpressjournals.org/doi/full/10.1162/ISEC_a_00215" TargetMode="External"/><Relationship Id="rId248" Type="http://schemas.openxmlformats.org/officeDocument/2006/relationships/hyperlink" Target="https://www.whitehouse.gov/briefings-statements/remarks-president-trump-prime-minister-abe-japan-joint-press-conference-3/" TargetMode="External"/><Relationship Id="rId455" Type="http://schemas.openxmlformats.org/officeDocument/2006/relationships/hyperlink" Target="https://www.reuters.com/article/us-saudi-cenbank-assets/saudi-foreign-reserves-rise-for-third-straight-month-idUSKBN1FH0VE" TargetMode="External"/><Relationship Id="rId497" Type="http://schemas.openxmlformats.org/officeDocument/2006/relationships/hyperlink" Target="http://www.upi.com/Top_News/World-News/2016/11/30/Russia-gets-permission-to-use-Irans-Hamadan-air-base-for-Syria-airstrikes/8251480520159/" TargetMode="External"/><Relationship Id="rId620" Type="http://schemas.openxmlformats.org/officeDocument/2006/relationships/hyperlink" Target="http://www.jstor.org/stable/1149275" TargetMode="External"/><Relationship Id="rId12" Type="http://schemas.openxmlformats.org/officeDocument/2006/relationships/hyperlink" Target="https://www.commentarymagazine.com/articles/europe-de-gaulle-the-deterrent/" TargetMode="External"/><Relationship Id="rId108" Type="http://schemas.openxmlformats.org/officeDocument/2006/relationships/hyperlink" Target="https://ahtribune.com/us/trump-at-war/2063-war-iran.html" TargetMode="External"/><Relationship Id="rId315" Type="http://schemas.openxmlformats.org/officeDocument/2006/relationships/hyperlink" Target="http://news.yahoo.com/japan-pm-ex-adviser-praises-apartheid-embarrassment-abe-081150508.html" TargetMode="External"/><Relationship Id="rId357" Type="http://schemas.openxmlformats.org/officeDocument/2006/relationships/hyperlink" Target="https://www.philstar.com/headlines/2018/06/08/1822747/chinese-coast-guard-continue-harass-filipino-fishermen-scarborough-report" TargetMode="External"/><Relationship Id="rId522" Type="http://schemas.openxmlformats.org/officeDocument/2006/relationships/hyperlink" Target="https://theconversation.com/pakistan-forges-closer-ties-with-saudi-arabia-and-iran-isnt-happy-112902" TargetMode="External"/><Relationship Id="rId54" Type="http://schemas.openxmlformats.org/officeDocument/2006/relationships/hyperlink" Target="https://www.amazon.com/Time-Attack-Looming-Iranian-Nuclear/dp/1137279532" TargetMode="External"/><Relationship Id="rId96" Type="http://schemas.openxmlformats.org/officeDocument/2006/relationships/hyperlink" Target="https://www.vox.com/policy-and-politics/2019/6/2/18649406/donald-trump-uk-walk-away-brexit-state-visit" TargetMode="External"/><Relationship Id="rId161" Type="http://schemas.openxmlformats.org/officeDocument/2006/relationships/hyperlink" Target="https://www.nytimes.com/2019/06/20/world/middleeast/us-iran-drone.html" TargetMode="External"/><Relationship Id="rId217" Type="http://schemas.openxmlformats.org/officeDocument/2006/relationships/hyperlink" Target="https://www.washingtonpost.com/politics/2019/05/25/trump-goes-tokyo-there-will-be-pomp-photo-ops/?utm_term=.cf59817ed4ed" TargetMode="External"/><Relationship Id="rId399" Type="http://schemas.openxmlformats.org/officeDocument/2006/relationships/hyperlink" Target="https://www.scmp.com/topics/asean" TargetMode="External"/><Relationship Id="rId564" Type="http://schemas.openxmlformats.org/officeDocument/2006/relationships/hyperlink" Target="https://nationalinterest.org/feature/when-collapsing-paranoid-north-korea-turns-nukes-15201?nopaging=1" TargetMode="External"/><Relationship Id="rId259" Type="http://schemas.openxmlformats.org/officeDocument/2006/relationships/hyperlink" Target="https://www.washingtonpost.com/news/monkey-cage/wp/2017/01/13/can-donald-trump-rely-on-arms-transfers-to-reassure-u-s-allies/?utm_term=.96a663ca8087" TargetMode="External"/><Relationship Id="rId424" Type="http://schemas.openxmlformats.org/officeDocument/2006/relationships/hyperlink" Target="https://www.rsis.edu.sg/profile/joseph-franco/" TargetMode="External"/><Relationship Id="rId466" Type="http://schemas.openxmlformats.org/officeDocument/2006/relationships/hyperlink" Target="https://www.counterpunch.org/2019/03/08/saudi-arabia-pakistan-and-the-bomb/" TargetMode="External"/><Relationship Id="rId631" Type="http://schemas.openxmlformats.org/officeDocument/2006/relationships/fontTable" Target="fontTable.xml"/><Relationship Id="rId23" Type="http://schemas.openxmlformats.org/officeDocument/2006/relationships/hyperlink" Target="http://www.washingtonpost.com/world/europe-seeks-to-sweeten-iran-deal-considers-standing-up-to-us-sanctions/2018/05/15/21d20e48-5841-11e8-9889-07bcc1327f4b_story.html" TargetMode="External"/><Relationship Id="rId119" Type="http://schemas.openxmlformats.org/officeDocument/2006/relationships/hyperlink" Target="https://www.washingtonpost.com/world/national-security/assessing-the-iran-nuclear-deal-one-year-after-it-was-reached/2016/07/13/cf3de73a-4828-11e6-acbc-4d4870a079da_story.html?utm_term=.0112413592b3" TargetMode="External"/><Relationship Id="rId270" Type="http://schemas.openxmlformats.org/officeDocument/2006/relationships/hyperlink" Target="https://en.wikipedia.org/wiki/Weapons_of_mass_destruction" TargetMode="External"/><Relationship Id="rId326" Type="http://schemas.openxmlformats.org/officeDocument/2006/relationships/hyperlink" Target="https://www.whitehouse.gov/briefings-statements/press-conference-president-trump/" TargetMode="External"/><Relationship Id="rId533" Type="http://schemas.openxmlformats.org/officeDocument/2006/relationships/image" Target="media/image3.png"/><Relationship Id="rId65" Type="http://schemas.openxmlformats.org/officeDocument/2006/relationships/hyperlink" Target="https://www.forbes.com/sites/michaelshellenberger/2018/08/06/who-are-we-to-deny-weak-nations-the-nuclear-weapons-they-need-for-self-defense/" TargetMode="External"/><Relationship Id="rId130" Type="http://schemas.openxmlformats.org/officeDocument/2006/relationships/hyperlink" Target="https://www.cnn.com/2013/06/13/world/meast/beirut-marine-barracks-bombing-fast-facts/index.html" TargetMode="External"/><Relationship Id="rId368" Type="http://schemas.openxmlformats.org/officeDocument/2006/relationships/hyperlink" Target="https://amti.csis.org/counter-co-scarborough-standoff/" TargetMode="External"/><Relationship Id="rId575" Type="http://schemas.openxmlformats.org/officeDocument/2006/relationships/hyperlink" Target="http://www.nytimes.com/1994/07/09/world/kim-il-sung-dead-at-age-82-led-north-korea-5-decades-was-near-talks-with-south.html?pagewanted=all" TargetMode="External"/><Relationship Id="rId172" Type="http://schemas.openxmlformats.org/officeDocument/2006/relationships/hyperlink" Target="https://www.jstor.org/stable/10.7249/mg403af.13" TargetMode="External"/><Relationship Id="rId228" Type="http://schemas.openxmlformats.org/officeDocument/2006/relationships/hyperlink" Target="https://www.npr.org/2019/05/17/724271067/trump-delays-auto-tariffs-for-6-months" TargetMode="External"/><Relationship Id="rId435" Type="http://schemas.openxmlformats.org/officeDocument/2006/relationships/hyperlink" Target="https://mobile.nytimes.com/2018/05/08/us/politics/iran-build-nuclear-bomb-.amp.html" TargetMode="External"/><Relationship Id="rId477" Type="http://schemas.openxmlformats.org/officeDocument/2006/relationships/hyperlink" Target="https://thediplomat.com/2018/02/the-risks-of-the-china-saudi-arabia-partnership/" TargetMode="External"/><Relationship Id="rId600" Type="http://schemas.openxmlformats.org/officeDocument/2006/relationships/hyperlink" Target="https://www.e-ir.info/2016/08/24/finger-on-the-nuclear-button-gender-responsibility-and-nuclear-custodianship/" TargetMode="External"/><Relationship Id="rId281" Type="http://schemas.openxmlformats.org/officeDocument/2006/relationships/hyperlink" Target="http://www.tandfonline.com/doi/abs/10.1080/10357710500231230" TargetMode="External"/><Relationship Id="rId337" Type="http://schemas.openxmlformats.org/officeDocument/2006/relationships/hyperlink" Target="https://www.businessinsider.com/r-duterte-accuses-us-of-building-permanent-arsenal-in-philippines-2017-1" TargetMode="External"/><Relationship Id="rId502" Type="http://schemas.openxmlformats.org/officeDocument/2006/relationships/hyperlink" Target="http://www.ng.ru/cis/2016-12-21/7_6890_armenia.html" TargetMode="External"/><Relationship Id="rId34" Type="http://schemas.openxmlformats.org/officeDocument/2006/relationships/hyperlink" Target="https://repository.library.georgetown.edu/bitstream/handle/10822/558060/Bleek_georgetown_0076D_10876.pdf?sequence=1&amp;isAllowed=y" TargetMode="External"/><Relationship Id="rId76" Type="http://schemas.openxmlformats.org/officeDocument/2006/relationships/hyperlink" Target="https://www.belfercenter.org/publication/okay-so-what-if-iran-does-get-nuclear-weapons" TargetMode="External"/><Relationship Id="rId141" Type="http://schemas.openxmlformats.org/officeDocument/2006/relationships/hyperlink" Target="https://www.vox.com/world/2019/4/11/18292070/usa-turkey-trump-erdogan-s400" TargetMode="External"/><Relationship Id="rId379" Type="http://schemas.openxmlformats.org/officeDocument/2006/relationships/hyperlink" Target="https://www.cfr.org/global-commons/oceans-and-seas" TargetMode="External"/><Relationship Id="rId544" Type="http://schemas.openxmlformats.org/officeDocument/2006/relationships/hyperlink" Target="http://www.reuters.com/article/us-northkorea-satellite-southkorea-polit-idUSKCN0VO0U4" TargetMode="External"/><Relationship Id="rId586" Type="http://schemas.openxmlformats.org/officeDocument/2006/relationships/hyperlink" Target="https://nationalinterest.org/blog/buzz/dont-listen-china-us-arms-sales-taiwan-are-right-thing-do-32397" TargetMode="External"/><Relationship Id="rId7" Type="http://schemas.openxmlformats.org/officeDocument/2006/relationships/hyperlink" Target="http://www.imsdb.com/scripts/Inglourious-Basterds.html" TargetMode="External"/><Relationship Id="rId183" Type="http://schemas.openxmlformats.org/officeDocument/2006/relationships/hyperlink" Target="https://theanalyticalscientist.com/fields-applications/the-truth-about-fracking" TargetMode="External"/><Relationship Id="rId239" Type="http://schemas.openxmlformats.org/officeDocument/2006/relationships/hyperlink" Target="https://japantoday.com/category/politics/trump-expects-japan%27s-military-to-reinforce-united-states-in-asia-and-beyond?" TargetMode="External"/><Relationship Id="rId390" Type="http://schemas.openxmlformats.org/officeDocument/2006/relationships/hyperlink" Target="https://cnnphilippines.com/news/2019/4/15/Juan-Ponce-Enrile-nuclear-weapons.html" TargetMode="External"/><Relationship Id="rId404" Type="http://schemas.openxmlformats.org/officeDocument/2006/relationships/hyperlink" Target="https://foreignpolicy.com/2019/01/08/americas-freedom-of-navigation-operations-are-lost-at-sea/" TargetMode="External"/><Relationship Id="rId446" Type="http://schemas.openxmlformats.org/officeDocument/2006/relationships/hyperlink" Target="https://www.meed.com/exclusive-saudi-arabia-shortlists-two-sites-first-nuclear-power-project/" TargetMode="External"/><Relationship Id="rId611" Type="http://schemas.openxmlformats.org/officeDocument/2006/relationships/hyperlink" Target="https://doi.org/10.1080/02185377.2018.1481441" TargetMode="External"/><Relationship Id="rId250" Type="http://schemas.openxmlformats.org/officeDocument/2006/relationships/hyperlink" Target="https://en.wikipedia.org/wiki/Economist_Group" TargetMode="External"/><Relationship Id="rId292" Type="http://schemas.openxmlformats.org/officeDocument/2006/relationships/hyperlink" Target="https://foreignpolicy.com/2019/07/02/japan-and-south-korea-dont-have-to-love-each-other-to-be-allies/" TargetMode="External"/><Relationship Id="rId306" Type="http://schemas.openxmlformats.org/officeDocument/2006/relationships/hyperlink" Target="http://thediplomat.com/2016/02/declassified-us-attempts-to-rein-in-chiang-ching-kuos-nuclear-ambitions/" TargetMode="External"/><Relationship Id="rId488" Type="http://schemas.openxmlformats.org/officeDocument/2006/relationships/hyperlink" Target="http://www.nakanune.ru/articles/17576" TargetMode="External"/><Relationship Id="rId45" Type="http://schemas.openxmlformats.org/officeDocument/2006/relationships/hyperlink" Target="https://repository.library.georgetown.edu/bitstream/handle/10822/558060/Bleek_georgetown_0076D_10876.pdf?sequence=1&amp;isAllowed=y" TargetMode="External"/><Relationship Id="rId87" Type="http://schemas.openxmlformats.org/officeDocument/2006/relationships/hyperlink" Target="https://www.vox.com/world/2019/6/3/18650873/trump-state-banquet-buckingham-palace-photos-pictures" TargetMode="External"/><Relationship Id="rId110" Type="http://schemas.openxmlformats.org/officeDocument/2006/relationships/hyperlink" Target="https://energypolicy.columbia.edu/research/book/art-sanctions" TargetMode="External"/><Relationship Id="rId348" Type="http://schemas.openxmlformats.org/officeDocument/2006/relationships/hyperlink" Target="https://thediplomat.com/2019/03/us-air-force-flies-another-b-52h-bomber-mission-over-south-china-sea/" TargetMode="External"/><Relationship Id="rId513" Type="http://schemas.openxmlformats.org/officeDocument/2006/relationships/hyperlink" Target="https://www.cato.org/publications/commentary/trump-administration-helping-saudis-build-bomb" TargetMode="External"/><Relationship Id="rId555" Type="http://schemas.openxmlformats.org/officeDocument/2006/relationships/hyperlink" Target="http://www.eastasiaforum.org/2017/06/15/north-koreas-nuclear-power-strategy/" TargetMode="External"/><Relationship Id="rId597" Type="http://schemas.openxmlformats.org/officeDocument/2006/relationships/hyperlink" Target="https://nationalinterest.org/article/say-goodbye-taiwan-9931" TargetMode="External"/><Relationship Id="rId152" Type="http://schemas.openxmlformats.org/officeDocument/2006/relationships/hyperlink" Target="https://www.jpost.com/Opinion/Iran-Argentina-and-" TargetMode="External"/><Relationship Id="rId194" Type="http://schemas.openxmlformats.org/officeDocument/2006/relationships/hyperlink" Target="https://nationalinterest.org/feature/can-united-states-prevent-saudi-arabia-getting-nuclear-weapons-37812" TargetMode="External"/><Relationship Id="rId208" Type="http://schemas.openxmlformats.org/officeDocument/2006/relationships/hyperlink" Target="https://www.reuters.com/article/us-japan-emperor-era-explainer/explainer-japan-new-imperial-era-name-reiwa-origins-selection-meaning-idUSKCN1RD1B6" TargetMode="External"/><Relationship Id="rId415" Type="http://schemas.openxmlformats.org/officeDocument/2006/relationships/hyperlink" Target="https://www.focus-economics.com/countries/philippines/news/remittances/growth-in-remittances-softens-in-september" TargetMode="External"/><Relationship Id="rId457" Type="http://schemas.openxmlformats.org/officeDocument/2006/relationships/hyperlink" Target="https://www.belfercenter.org/publication/event-podcast-ali-ahmad-does-middle-east-really-need-nuclear-power" TargetMode="External"/><Relationship Id="rId622" Type="http://schemas.openxmlformats.org/officeDocument/2006/relationships/hyperlink" Target="http://www.peace.ca/nuclearwinterrevisited.htm" TargetMode="External"/><Relationship Id="rId261" Type="http://schemas.openxmlformats.org/officeDocument/2006/relationships/hyperlink" Target="https://conservancy.umn.edu/handle/11299/199011" TargetMode="External"/><Relationship Id="rId499" Type="http://schemas.openxmlformats.org/officeDocument/2006/relationships/hyperlink" Target="http://www.foxnews.com/world/2016/11/15/us-officials-concerned-as-iran-russia-plan-10-billion-arms-deal.html" TargetMode="External"/><Relationship Id="rId14" Type="http://schemas.openxmlformats.org/officeDocument/2006/relationships/hyperlink" Target="https://gulfnews.com/opinion/op-eds/nuclear-weapons-deter-conventional-wars-1.2091053" TargetMode="External"/><Relationship Id="rId56" Type="http://schemas.openxmlformats.org/officeDocument/2006/relationships/hyperlink" Target="https://www.amazon.com/Long-Peace-Inquiries-Into-History/dp/0195043359" TargetMode="External"/><Relationship Id="rId317" Type="http://schemas.openxmlformats.org/officeDocument/2006/relationships/hyperlink" Target="https://www.bloomberg.com/news/articles/2019-07-01/japan-plans-some-tech-export-curbs-in-spat-with-south-korea" TargetMode="External"/><Relationship Id="rId359" Type="http://schemas.openxmlformats.org/officeDocument/2006/relationships/hyperlink" Target="https://www.pri.org/people/david-wilson" TargetMode="External"/><Relationship Id="rId524" Type="http://schemas.openxmlformats.org/officeDocument/2006/relationships/hyperlink" Target="https://foreignpolicy.com/2016/01/11/what-would-a-saudi-iran-war-look-like-dont-look-now-but-it-is-already-here/" TargetMode="External"/><Relationship Id="rId566" Type="http://schemas.openxmlformats.org/officeDocument/2006/relationships/hyperlink" Target="https://www.tandfonline.com/doi/abs/10.1080/0163660X.2015.1038175?journalCode=rwaq20" TargetMode="External"/><Relationship Id="rId98" Type="http://schemas.openxmlformats.org/officeDocument/2006/relationships/hyperlink" Target="https://www.nbcnews.com/politics/donald-trump/trump-denies-he-called-meghan-markle-nasty-despite-audio-remark-n1012881?cid=sm_npd_nn_fb_ma" TargetMode="External"/><Relationship Id="rId121" Type="http://schemas.openxmlformats.org/officeDocument/2006/relationships/hyperlink" Target="https://www.timesofisrael.com/trump-i-dont-want-to-fight-but-we-cant-let-iran-have-nuclear-weapons/" TargetMode="External"/><Relationship Id="rId163" Type="http://schemas.openxmlformats.org/officeDocument/2006/relationships/hyperlink" Target="https://www.nytimes.com/2019/05/08/us/politics/iran-nuclear-deal.html?module=inline" TargetMode="External"/><Relationship Id="rId219" Type="http://schemas.openxmlformats.org/officeDocument/2006/relationships/hyperlink" Target="http://fortune.com/2019/04/30/us-japan-trade-talks/" TargetMode="External"/><Relationship Id="rId370" Type="http://schemas.openxmlformats.org/officeDocument/2006/relationships/hyperlink" Target="https://www.mofa.go.jp/region/n-america/us/q&amp;a/ref/1.html" TargetMode="External"/><Relationship Id="rId426" Type="http://schemas.openxmlformats.org/officeDocument/2006/relationships/hyperlink" Target="https://warontherocks.com/2019/01/time-to-make-good-on-the-u-s-philippine-alliance/" TargetMode="External"/><Relationship Id="rId230" Type="http://schemas.openxmlformats.org/officeDocument/2006/relationships/hyperlink" Target="https://www.cnbc.com/2019/05/27/expect-a-us-japan-trade-deal-in-6-to-9-months-says-ex-ustr-official.html" TargetMode="External"/><Relationship Id="rId468" Type="http://schemas.openxmlformats.org/officeDocument/2006/relationships/hyperlink" Target="https://twq.elliott.gwu.edu/sites/g/files/zaxdzs2121/f/downloads/TWQ_Summer2018_MillerVolpe.pdf" TargetMode="External"/><Relationship Id="rId25" Type="http://schemas.openxmlformats.org/officeDocument/2006/relationships/hyperlink" Target="https://nationalinterest.org/commentary/choose-geopolitics-over-nonproliferation-9969" TargetMode="External"/><Relationship Id="rId67" Type="http://schemas.openxmlformats.org/officeDocument/2006/relationships/hyperlink" Target="http://www.foreignaffairs.com/articles/137731/kenneth-n-waltz/why-iran-should-get-the-bomb" TargetMode="External"/><Relationship Id="rId272" Type="http://schemas.openxmlformats.org/officeDocument/2006/relationships/hyperlink" Target="https://en.wikipedia.org/wiki/Biological_weapon" TargetMode="External"/><Relationship Id="rId328" Type="http://schemas.openxmlformats.org/officeDocument/2006/relationships/hyperlink" Target="https://www.uscc.gov/Research/china%E2%80%99s-response-us-south-korean-missile-defense-system-deployment-and-its-implications" TargetMode="External"/><Relationship Id="rId535" Type="http://schemas.openxmlformats.org/officeDocument/2006/relationships/hyperlink" Target="http://en.asaninst.org/contents/issue-brief-no-46-the-fallout-south-korean-public-opinion-following-north-koreas-third-nuclear-test/" TargetMode="External"/><Relationship Id="rId577" Type="http://schemas.openxmlformats.org/officeDocument/2006/relationships/hyperlink" Target="http://www.nytimes.com/2011/12/19/world/asia/kim-jong-il-is-dead.html?pagewanted=all&amp;_r=0&amp;mtrref=www.google.com&amp;gwh=5F95FE00408194D717B1E67A7A9670CC&amp;gwt=pay" TargetMode="External"/><Relationship Id="rId132" Type="http://schemas.openxmlformats.org/officeDocument/2006/relationships/hyperlink" Target="https://www.reuters.com/article/us-usa-iran-communication-insight/why-u-s-iran-tensions-could-quickly-escalate-into-a-crisis-idUSKCN1SU11V" TargetMode="External"/><Relationship Id="rId174" Type="http://schemas.openxmlformats.org/officeDocument/2006/relationships/hyperlink" Target="https://www.cnbc.com/patti-domm/" TargetMode="External"/><Relationship Id="rId381" Type="http://schemas.openxmlformats.org/officeDocument/2006/relationships/hyperlink" Target="http://www.ft.com/cms/s/0/883003ec-d3f6-11e0-b7eb-00144feab49a.html" TargetMode="External"/><Relationship Id="rId602" Type="http://schemas.openxmlformats.org/officeDocument/2006/relationships/hyperlink" Target="https://genderandsecurity.org/sites/default/files/carol_cohn_and_sara_ruddick_working_paper_104.pdf" TargetMode="External"/><Relationship Id="rId241" Type="http://schemas.openxmlformats.org/officeDocument/2006/relationships/hyperlink" Target="https://www.washingtonpost.com/opinions/the-new-space-race-pits-the-us-against-china-the-us-is-losing-badly/2019/01/10/bcdcad10-14f9-11e9-b6ad-9cfd62dbb0a8_story.html?utm_term=.602155e4db92" TargetMode="External"/><Relationship Id="rId437" Type="http://schemas.openxmlformats.org/officeDocument/2006/relationships/hyperlink" Target="http://www.npolicy.org/article.php?aid=172&amp;rt=&amp;key=A%20fresh%20examination&amp;sec=article&amp;author=" TargetMode="External"/><Relationship Id="rId479" Type="http://schemas.openxmlformats.org/officeDocument/2006/relationships/hyperlink" Target="https://rusi.org/sites/default/files/20181207_armed_drones_middle_east_web.pdf" TargetMode="External"/><Relationship Id="rId36" Type="http://schemas.openxmlformats.org/officeDocument/2006/relationships/hyperlink" Target="https://repository.library.georgetown.edu/bitstream/handle/10822/558060/Bleek_georgetown_0076D_10876.pdf?sequence=1&amp;isAllowed=y" TargetMode="External"/><Relationship Id="rId283" Type="http://schemas.openxmlformats.org/officeDocument/2006/relationships/hyperlink" Target="https://www.tandfonline.com/doi/abs/10.1080/10736700.2019.1603497" TargetMode="External"/><Relationship Id="rId339" Type="http://schemas.openxmlformats.org/officeDocument/2006/relationships/hyperlink" Target="https://www.un.int/philippines/statements_speeches/philippine-statement-international-day-total-elimination-nuclear-weapons" TargetMode="External"/><Relationship Id="rId490" Type="http://schemas.openxmlformats.org/officeDocument/2006/relationships/hyperlink" Target="http://www.reuters.com/article/us-mideast-crisis-iran-russia-idUSKBN0TC1M520151123" TargetMode="External"/><Relationship Id="rId504" Type="http://schemas.openxmlformats.org/officeDocument/2006/relationships/hyperlink" Target="http://izvestia.ru/news/657805" TargetMode="External"/><Relationship Id="rId546" Type="http://schemas.openxmlformats.org/officeDocument/2006/relationships/hyperlink" Target="https://www.washingtonpost.com/world/asia_pacific/as-north-korea-flexes-its-muscles-the-other-korea-looks-at-nukes-too/2016/03/20/e2b1bb22-eb88-11e5-a9ce-681055c7a05f_story.html" TargetMode="External"/><Relationship Id="rId78" Type="http://schemas.openxmlformats.org/officeDocument/2006/relationships/hyperlink" Target="https://www.express.co.uk/news/world/1149757/iran-news-latest-iran-us-war-donald-trump-uk-free-trade-deal-world-war-3" TargetMode="External"/><Relationship Id="rId101" Type="http://schemas.openxmlformats.org/officeDocument/2006/relationships/hyperlink" Target="https://www.vox.com/2019/6/2/18647676/trump-uk-state-visit-queen-may-d-day" TargetMode="External"/><Relationship Id="rId143" Type="http://schemas.openxmlformats.org/officeDocument/2006/relationships/hyperlink" Target="https://www.washingtonpost.com/opinions/2019/05/20/war-with-iran-would-be-mother-all-quagmires/?utm_term=.0f0cf4dbdccd" TargetMode="External"/><Relationship Id="rId185" Type="http://schemas.openxmlformats.org/officeDocument/2006/relationships/hyperlink" Target="https://thebulletin.org/2018/06/what-if-iran-leaves-the-npt/" TargetMode="External"/><Relationship Id="rId350" Type="http://schemas.openxmlformats.org/officeDocument/2006/relationships/hyperlink" Target="https://www.washingtonpost.com/world/pompeo-promises-intervention-if-philippines-is-attacked-in-south-china-sea-amid-rising-chinese-militarization/2019/02/28/5288768a-3b53-11e9-b10b-f05a22e75865_story.html" TargetMode="External"/><Relationship Id="rId406" Type="http://schemas.openxmlformats.org/officeDocument/2006/relationships/hyperlink" Target="https://www.msn.com/en-ph/news/national/us-philippines-alliance-key-to-regional-security/ar-BBTOJUr?li=AAb280R" TargetMode="External"/><Relationship Id="rId588" Type="http://schemas.openxmlformats.org/officeDocument/2006/relationships/hyperlink" Target="https://amgreatness.com/2019/06/10/to-beat-china-recognize-taiwan/" TargetMode="External"/><Relationship Id="rId9" Type="http://schemas.openxmlformats.org/officeDocument/2006/relationships/hyperlink" Target="http://www.bbc.co.uk/history/worldwars/genocide/jewish_deportation_01.shtml" TargetMode="External"/><Relationship Id="rId210" Type="http://schemas.openxmlformats.org/officeDocument/2006/relationships/hyperlink" Target="https://www.nytimes.com/2019/04/30/world/asia/japan-emperor-abdicates-akihito-naruhito.html" TargetMode="External"/><Relationship Id="rId392" Type="http://schemas.openxmlformats.org/officeDocument/2006/relationships/hyperlink" Target="https://www.wilsoncenter.org/person/marvin-ott" TargetMode="External"/><Relationship Id="rId448" Type="http://schemas.openxmlformats.org/officeDocument/2006/relationships/hyperlink" Target="http://www.npolicy.org/article.php?aid=1106&amp;rid=4" TargetMode="External"/><Relationship Id="rId613" Type="http://schemas.openxmlformats.org/officeDocument/2006/relationships/hyperlink" Target="https://doi.org/10.1080/02185377.2018.1481441" TargetMode="External"/><Relationship Id="rId252" Type="http://schemas.openxmlformats.org/officeDocument/2006/relationships/hyperlink" Target="https://conservancy.umn.edu/handle/11299/199011" TargetMode="External"/><Relationship Id="rId294" Type="http://schemas.openxmlformats.org/officeDocument/2006/relationships/hyperlink" Target="http://www.asahi.com/ajw/articles/AJ201807060037.html" TargetMode="External"/><Relationship Id="rId308" Type="http://schemas.openxmlformats.org/officeDocument/2006/relationships/hyperlink" Target="https://wws.princeton.edu/sites/default/files/content/docs/news/wws591f.pdf" TargetMode="External"/><Relationship Id="rId515" Type="http://schemas.openxmlformats.org/officeDocument/2006/relationships/hyperlink" Target="https://nationalinterest.org/blog/buzz/saudi-arabia-already-has-ballistic-missile-arsenal-courtesy-china%E2%80%94-little-help-cia-31772" TargetMode="External"/><Relationship Id="rId47" Type="http://schemas.openxmlformats.org/officeDocument/2006/relationships/hyperlink" Target="https://media.nti.org/pdfs/A-World-Free-of-Nuclear-Weapons.pdf" TargetMode="External"/><Relationship Id="rId89" Type="http://schemas.openxmlformats.org/officeDocument/2006/relationships/hyperlink" Target="https://www.vox.com/2019/6/21/18700707/iran-attack-trump-what-we-know" TargetMode="External"/><Relationship Id="rId112" Type="http://schemas.openxmlformats.org/officeDocument/2006/relationships/hyperlink" Target="https://www.al-monitor.com/pulse/originals/2019/07/russia-iran-us-bargaining-chip.html" TargetMode="External"/><Relationship Id="rId154" Type="http://schemas.openxmlformats.org/officeDocument/2006/relationships/hyperlink" Target="https://www.vox.com/2019/5/29/18643920/iran-facebook-twitter-instagram-fake-account" TargetMode="External"/><Relationship Id="rId361" Type="http://schemas.openxmlformats.org/officeDocument/2006/relationships/hyperlink" Target="https://www.pri.org/stories/2019-04-26/philippines-security-risk-over-escalating-tensions-between-us-and-china-south" TargetMode="External"/><Relationship Id="rId557" Type="http://schemas.openxmlformats.org/officeDocument/2006/relationships/hyperlink" Target="http://press.princeton.edu/titles/8554.html" TargetMode="External"/><Relationship Id="rId599" Type="http://schemas.openxmlformats.org/officeDocument/2006/relationships/hyperlink" Target="http://web.isanet.org/Web/Conferences/ISSS%20Austin%202014/Archive/44aedf1a-f8b9-49ad-8411-1d43fecbd202.pdf" TargetMode="External"/><Relationship Id="rId196" Type="http://schemas.openxmlformats.org/officeDocument/2006/relationships/hyperlink" Target="https://carnegie-mec.org/diwan/75723" TargetMode="External"/><Relationship Id="rId417" Type="http://schemas.openxmlformats.org/officeDocument/2006/relationships/hyperlink" Target="http://www.cnbc.com/2016/10/20/duterte-risks-hurting-philippine-economy-asia-politics-if-he-breaks-up-with-us.html" TargetMode="External"/><Relationship Id="rId459" Type="http://schemas.openxmlformats.org/officeDocument/2006/relationships/hyperlink" Target="http://www.npolicy.org/article.php?aid=1372&amp;rid=4" TargetMode="External"/><Relationship Id="rId624" Type="http://schemas.openxmlformats.org/officeDocument/2006/relationships/hyperlink" Target="https://www.thechicagocouncil.org/sites/default/files/Report_When_Hunger_Strikes_1604.pdf" TargetMode="External"/><Relationship Id="rId16" Type="http://schemas.openxmlformats.org/officeDocument/2006/relationships/hyperlink" Target="https://digitalcommons.wayne.edu/cgi/viewcontent.cgi?referer=&amp;httpsredir=1&amp;article=2324&amp;context=oa_dissertations" TargetMode="External"/><Relationship Id="rId221" Type="http://schemas.openxmlformats.org/officeDocument/2006/relationships/hyperlink" Target="https://twitter.com/realDonaldTrump/status/1132506435848495104" TargetMode="External"/><Relationship Id="rId263" Type="http://schemas.openxmlformats.org/officeDocument/2006/relationships/hyperlink" Target="https://www.nytimes.com/2018/09/22/world/asia/japan-nuclear-weapon-recycle.html" TargetMode="External"/><Relationship Id="rId319" Type="http://schemas.openxmlformats.org/officeDocument/2006/relationships/hyperlink" Target="https://www.mofa.go.jp/press/release/press4e_002204.html" TargetMode="External"/><Relationship Id="rId470" Type="http://schemas.openxmlformats.org/officeDocument/2006/relationships/hyperlink" Target="https://fletcher.tufts.edu/sites/default/files/phd_golov-avner-new-middle-east.pdf" TargetMode="External"/><Relationship Id="rId526" Type="http://schemas.openxmlformats.org/officeDocument/2006/relationships/hyperlink" Target="https://nationalinterest.org/feature/can-united-states-prevent-saudi-arabia-getting-nuclear-weapons-37812" TargetMode="External"/><Relationship Id="rId58" Type="http://schemas.openxmlformats.org/officeDocument/2006/relationships/hyperlink" Target="https://www.amazon.com/gp/product/B001OMWILW/ref=dbs_a_def_rwt_hsch_vapi_tkin_p1_i2" TargetMode="External"/><Relationship Id="rId123" Type="http://schemas.openxmlformats.org/officeDocument/2006/relationships/hyperlink" Target="https://www.vox.com/2019/5/20/18628977/us-iran-war-trump-oil-tanker-attacks-nuclear-program-pompeo-bolton-irgc" TargetMode="External"/><Relationship Id="rId330" Type="http://schemas.openxmlformats.org/officeDocument/2006/relationships/hyperlink" Target="https://www.japantimes.co.jp/opinion/2017/02/25/commentary/nuclear-option-make-sense-japan/" TargetMode="External"/><Relationship Id="rId568" Type="http://schemas.openxmlformats.org/officeDocument/2006/relationships/hyperlink" Target="https://nationalinterest.org/blog/the-buzz/south-korea-has-secret-weapon-if-north-korea-starts-war-23338" TargetMode="External"/><Relationship Id="rId165" Type="http://schemas.openxmlformats.org/officeDocument/2006/relationships/hyperlink" Target="https://www.nytimes.com/2019/06/18/us/politics/iran-nuclear-troops.html" TargetMode="External"/><Relationship Id="rId372" Type="http://schemas.openxmlformats.org/officeDocument/2006/relationships/hyperlink" Target="http://cnnphilippines.com/news/2018/12/19/us-defend-philippines-invasion.html" TargetMode="External"/><Relationship Id="rId428" Type="http://schemas.openxmlformats.org/officeDocument/2006/relationships/hyperlink" Target="https://warontherocks.com/2019/01/time-to-make-good-on-the-u-s-philippine-alliance/" TargetMode="External"/><Relationship Id="rId232" Type="http://schemas.openxmlformats.org/officeDocument/2006/relationships/hyperlink" Target="https://www.scmp.com/news/asia/east-asia/article/2177050/japan-set-spend-billions-dollars-us-arms-narrow-its-trade" TargetMode="External"/><Relationship Id="rId274" Type="http://schemas.openxmlformats.org/officeDocument/2006/relationships/hyperlink" Target="https://en.wikipedia.org/wiki/Chemical_weapon" TargetMode="External"/><Relationship Id="rId481" Type="http://schemas.openxmlformats.org/officeDocument/2006/relationships/hyperlink" Target="https://thebulletin.org/biography/m-v-ramana/" TargetMode="External"/><Relationship Id="rId27" Type="http://schemas.openxmlformats.org/officeDocument/2006/relationships/hyperlink" Target="https://repository.library.georgetown.edu/bitstream/handle/10822/558060/Bleek_georgetown_0076D_10876.pdf?sequence=1&amp;isAllowed=y" TargetMode="External"/><Relationship Id="rId69" Type="http://schemas.openxmlformats.org/officeDocument/2006/relationships/hyperlink" Target="http://www.foreignaffairs.com/articles/136917/matthew-kroenig/time-to-attack-iran" TargetMode="External"/><Relationship Id="rId134" Type="http://schemas.openxmlformats.org/officeDocument/2006/relationships/hyperlink" Target="https://www.vox.com/2019/6/18/18683337/us-iran-war-1000-troops" TargetMode="External"/><Relationship Id="rId537" Type="http://schemas.openxmlformats.org/officeDocument/2006/relationships/hyperlink" Target="https://nationalinterest.org/feature/going-nuclear-wouldnt-be-easy-south-korea-15345" TargetMode="External"/><Relationship Id="rId579" Type="http://schemas.openxmlformats.org/officeDocument/2006/relationships/hyperlink" Target="https://thediplomat.com/2019/01/taiwans-20th-century-brush-with-a-nuclear-capability/" TargetMode="External"/><Relationship Id="rId80" Type="http://schemas.openxmlformats.org/officeDocument/2006/relationships/hyperlink" Target="https://www.bloomberg.com/opinion/articles/2018-07-17/if-iran-gets-back-to-nukes-israel-is-ready-to-strike" TargetMode="External"/><Relationship Id="rId176" Type="http://schemas.openxmlformats.org/officeDocument/2006/relationships/hyperlink" Target="https://www.cnbc.com/quotes/?symbol=BAC" TargetMode="External"/><Relationship Id="rId341" Type="http://schemas.openxmlformats.org/officeDocument/2006/relationships/hyperlink" Target="https://www.wilsoncenter.org/blog-post/the-south-china-sea-strategic-terms" TargetMode="External"/><Relationship Id="rId383" Type="http://schemas.openxmlformats.org/officeDocument/2006/relationships/hyperlink" Target="http://www.voanews.com/policy/editorials/asia/Campbell-In-Australia-128092623.html" TargetMode="External"/><Relationship Id="rId439" Type="http://schemas.openxmlformats.org/officeDocument/2006/relationships/hyperlink" Target="http://nebula.wsimg.com/0bde4bc34f1c736b5d635c12f23bec87?AccessKeyId=40C80D0B51471CD86975&amp;disposition=0&amp;alloworigin=1" TargetMode="External"/><Relationship Id="rId590" Type="http://schemas.openxmlformats.org/officeDocument/2006/relationships/hyperlink" Target="https://nationalinterest.org/feature/war-the-taiwan-strait-would-china-invade-taiwan-11120" TargetMode="External"/><Relationship Id="rId604" Type="http://schemas.openxmlformats.org/officeDocument/2006/relationships/hyperlink" Target="https://journals.sagepub.com/doi/abs/10.1177/0021909612471783" TargetMode="External"/><Relationship Id="rId201" Type="http://schemas.openxmlformats.org/officeDocument/2006/relationships/hyperlink" Target="https://fas.org/sgp/crs/row/RL33740.pdf" TargetMode="External"/><Relationship Id="rId243" Type="http://schemas.openxmlformats.org/officeDocument/2006/relationships/hyperlink" Target="https://www.whitehouse.gov/briefings-statements/remarks-president-trump-prime-minister-abe-japan-joint-press-conference-3/" TargetMode="External"/><Relationship Id="rId285" Type="http://schemas.openxmlformats.org/officeDocument/2006/relationships/hyperlink" Target="https://nationalinterest.org/profile/james-van-de-velde" TargetMode="External"/><Relationship Id="rId450" Type="http://schemas.openxmlformats.org/officeDocument/2006/relationships/hyperlink" Target="https://www.haaretz.com/israel-news/.premium-israel-will-try-to-keep-aging-nuclear-reactor-running-until-2040-1.5466060" TargetMode="External"/><Relationship Id="rId506" Type="http://schemas.openxmlformats.org/officeDocument/2006/relationships/hyperlink" Target="https://www.washingtonpost.com/world/middle_east/syria-deal-draws-iran-into-alliance-with-russia-and-turkey/2017/01/24/5336057c-e199-11e6-a419-eefe8eff0835_story.html?utm_term=.35015d2595e5" TargetMode="External"/><Relationship Id="rId17" Type="http://schemas.openxmlformats.org/officeDocument/2006/relationships/hyperlink" Target="https://digitalcommons.wayne.edu/cgi/viewcontent.cgi?referer=&amp;httpsredir=1&amp;article=2324&amp;context=oa_dissertations" TargetMode="External"/><Relationship Id="rId38" Type="http://schemas.openxmlformats.org/officeDocument/2006/relationships/hyperlink" Target="https://repository.library.georgetown.edu/bitstream/handle/10822/558060/Bleek_georgetown_0076D_10876.pdf?sequence=1&amp;isAllowed=y" TargetMode="External"/><Relationship Id="rId59" Type="http://schemas.openxmlformats.org/officeDocument/2006/relationships/hyperlink" Target="https://www.vox.com/2014/8/21/6049569/would-it-be-so-bad-if-iran-gets-the-bomb" TargetMode="External"/><Relationship Id="rId103" Type="http://schemas.openxmlformats.org/officeDocument/2006/relationships/hyperlink" Target="https://www.telegraph.co.uk/news/2016/11/22/donald-trump-recommends-nigel-farage-british-ambassador-united/" TargetMode="External"/><Relationship Id="rId124" Type="http://schemas.openxmlformats.org/officeDocument/2006/relationships/hyperlink" Target="https://www.vox.com/2019/6/21/18700570/trump-iran-attack-drone-twitter" TargetMode="External"/><Relationship Id="rId310" Type="http://schemas.openxmlformats.org/officeDocument/2006/relationships/hyperlink" Target="https://www.cato.org/publications/commentary/japans-growing-quarrel-south-korea-china-main-beneficiary" TargetMode="External"/><Relationship Id="rId492" Type="http://schemas.openxmlformats.org/officeDocument/2006/relationships/hyperlink" Target="http://echo.msk.ru/blog/georgy_mirsky/1524898-echo/" TargetMode="External"/><Relationship Id="rId527" Type="http://schemas.openxmlformats.org/officeDocument/2006/relationships/hyperlink" Target="https://www.jewishvirtuallibrary.org/saudi-arabia-military-threat-to-israel" TargetMode="External"/><Relationship Id="rId548" Type="http://schemas.openxmlformats.org/officeDocument/2006/relationships/hyperlink" Target="https://www.scmp.com/news/china/economy/article/2111474/china-rejects-letting-south-korea-japan-have-nuclear-arms" TargetMode="External"/><Relationship Id="rId569" Type="http://schemas.openxmlformats.org/officeDocument/2006/relationships/hyperlink" Target="https://nationalinterest.org/blog/the-skeptics/south-korea-needs-realize-north-korea-isnt-going-collapse-19427" TargetMode="External"/><Relationship Id="rId70" Type="http://schemas.openxmlformats.org/officeDocument/2006/relationships/hyperlink" Target="https://www.infosperber.ch/data/attachements/Why%20Iran%20Should%20Get%20the%20Bomb" TargetMode="External"/><Relationship Id="rId91" Type="http://schemas.openxmlformats.org/officeDocument/2006/relationships/hyperlink" Target="https://www.nytimes.com/2019/07/07/world/europe/uk-ambassador-trump-leaks.html" TargetMode="External"/><Relationship Id="rId145" Type="http://schemas.openxmlformats.org/officeDocument/2006/relationships/hyperlink" Target="https://www.thecipherbrief.com/article/cyber/iran-strikes-back?utm_source=Join+the+Community+Subscribers&amp;utm_campaign=002714cc81-EMAIL_CAMPAIGN_2019_07_02_12_20&amp;utm_medium=email&amp;utm_term=0_02cbee778d-002714cc81-122654717&amp;mc_cid=002714cc81&amp;mc_eid=cc5a8ac00f" TargetMode="External"/><Relationship Id="rId166" Type="http://schemas.openxmlformats.org/officeDocument/2006/relationships/hyperlink" Target="https://theconversation.com/nuclear-weapons-and-irans-uranium-enrichment-program-4-questions-answered-118981" TargetMode="External"/><Relationship Id="rId187" Type="http://schemas.openxmlformats.org/officeDocument/2006/relationships/hyperlink" Target="http://natoassociation.ca/does-the-new-saudi-reactor-justify-proliferation-fears/" TargetMode="External"/><Relationship Id="rId331" Type="http://schemas.openxmlformats.org/officeDocument/2006/relationships/hyperlink" Target="https://www.lowyinstitute.org/the-interpreter/burma-really-buying-submarines" TargetMode="External"/><Relationship Id="rId352" Type="http://schemas.openxmlformats.org/officeDocument/2006/relationships/hyperlink" Target="https://amti.csis.org/chinas-new-spratly-island-defenses/" TargetMode="External"/><Relationship Id="rId373" Type="http://schemas.openxmlformats.org/officeDocument/2006/relationships/hyperlink" Target="http://www.imoa.ph/bajo-de-masinloc-scarborough-shoal-less-known-facts-vs-published-fiction/" TargetMode="External"/><Relationship Id="rId394" Type="http://schemas.openxmlformats.org/officeDocument/2006/relationships/hyperlink" Target="https://www.scmp.com/news/china/military/article/2166565/chinese-destroyer-nearly-collided-uss-decatur-after-trying-drive" TargetMode="External"/><Relationship Id="rId408" Type="http://schemas.openxmlformats.org/officeDocument/2006/relationships/hyperlink" Target="https://www.focus-economics.com/countries/philippines/news/gdp/economy-slightly-accelerates-from-q2s-already-strong-growth" TargetMode="External"/><Relationship Id="rId429" Type="http://schemas.openxmlformats.org/officeDocument/2006/relationships/hyperlink" Target="https://news.abs-cbn.com/news/04/21/17/philippine-fishermen-accuse-china-of-firing-on-vessel" TargetMode="External"/><Relationship Id="rId580" Type="http://schemas.openxmlformats.org/officeDocument/2006/relationships/hyperlink" Target="https://www.scmp.com/news/china/diplomacy/article/2174027/united-states-wont-give-china-taiwan-or-south-china-sea" TargetMode="External"/><Relationship Id="rId615" Type="http://schemas.openxmlformats.org/officeDocument/2006/relationships/hyperlink" Target="https://www.jstor.org/stable/pdf/10.13169/arabstudquar.36.4.0313.pdfcasa_token=ao0AEJEYbOcAAAAA:P7BkuH0lx9Ixws0CklzsZ9ZnNpfomgBx4XWrPgfxj6BVk5cjCCq5niF2FNxRElnLia08LFLr8DwJC4TlJUc2Biga-Cq45GScrJ5MxK3se8mpNTFbA7q" TargetMode="External"/><Relationship Id="rId1" Type="http://schemas.openxmlformats.org/officeDocument/2006/relationships/customXml" Target="../customXml/item1.xml"/><Relationship Id="rId212" Type="http://schemas.openxmlformats.org/officeDocument/2006/relationships/hyperlink" Target="https://www.eastasiaforum.org/2017/06/27/trump-enamoured-by-an-abe-charm-offensive/" TargetMode="External"/><Relationship Id="rId233" Type="http://schemas.openxmlformats.org/officeDocument/2006/relationships/hyperlink" Target="https://www3.nhk.or.jp/nhkworld/en/news/20190528_30/" TargetMode="External"/><Relationship Id="rId254" Type="http://schemas.openxmlformats.org/officeDocument/2006/relationships/hyperlink" Target="https://conservancy.umn.edu/handle/11299/199011" TargetMode="External"/><Relationship Id="rId440" Type="http://schemas.openxmlformats.org/officeDocument/2006/relationships/hyperlink" Target="http://thehill.com/opinion/national-security/385591-the-details-reveal-the-true-danger-of-irans-secret-nuclear-program?amp" TargetMode="External"/><Relationship Id="rId28" Type="http://schemas.openxmlformats.org/officeDocument/2006/relationships/hyperlink" Target="https://repository.library.georgetown.edu/bitstream/handle/10822/558060/Bleek_georgetown_0076D_10876.pdf?sequence=1&amp;isAllowed=y" TargetMode="External"/><Relationship Id="rId49" Type="http://schemas.openxmlformats.org/officeDocument/2006/relationships/hyperlink" Target="https://ssi.armywarcollege.edu/pubs/display.cfm?pubID=1327" TargetMode="External"/><Relationship Id="rId114" Type="http://schemas.openxmlformats.org/officeDocument/2006/relationships/hyperlink" Target="https://www.brookings.edu/research/constraining-irans-future-nuclear-capabilities/" TargetMode="External"/><Relationship Id="rId275" Type="http://schemas.openxmlformats.org/officeDocument/2006/relationships/hyperlink" Target="https://en.wikipedia.org/wiki/Cyberwarfare" TargetMode="External"/><Relationship Id="rId296" Type="http://schemas.openxmlformats.org/officeDocument/2006/relationships/hyperlink" Target="https://apjjf.org/-Frank-Barnabie/1931/article.html" TargetMode="External"/><Relationship Id="rId300" Type="http://schemas.openxmlformats.org/officeDocument/2006/relationships/hyperlink" Target="https://nationalinterest.org/commentary/choose-geopolitics-over-nonproliferation-9969" TargetMode="External"/><Relationship Id="rId461" Type="http://schemas.openxmlformats.org/officeDocument/2006/relationships/hyperlink" Target="http://npolicy.org/article.php?aid=1371&amp;rid=4" TargetMode="External"/><Relationship Id="rId482" Type="http://schemas.openxmlformats.org/officeDocument/2006/relationships/hyperlink" Target="https://thebulletin.org/science-and-security-board" TargetMode="External"/><Relationship Id="rId517" Type="http://schemas.openxmlformats.org/officeDocument/2006/relationships/hyperlink" Target="https://thediplomat.com/2018/02/the-risks-of-the-china-saudi-arabia-partnership/" TargetMode="External"/><Relationship Id="rId538" Type="http://schemas.openxmlformats.org/officeDocument/2006/relationships/hyperlink" Target="https://nationalinterest.org/blog/the-buzz/can-south-korea-build-nuclear-bomb-6-months-22437" TargetMode="External"/><Relationship Id="rId559" Type="http://schemas.openxmlformats.org/officeDocument/2006/relationships/hyperlink" Target="https://www.cnbc.com/2017/08/24/south-koreans-want-their-own-nukes-but-doing-so-risks-wider-war.html" TargetMode="External"/><Relationship Id="rId60" Type="http://schemas.openxmlformats.org/officeDocument/2006/relationships/hyperlink" Target="https://www.nytimes.com/2019/06/21/us/politics/trump-iran-strike.html" TargetMode="External"/><Relationship Id="rId81" Type="http://schemas.openxmlformats.org/officeDocument/2006/relationships/hyperlink" Target="http://www.foxnews.com/person/i/laura-ingraham.html" TargetMode="External"/><Relationship Id="rId135" Type="http://schemas.openxmlformats.org/officeDocument/2006/relationships/hyperlink" Target="https://www.cnn.com/2019/06/28/politics/us-f-22-fighters-to-qatar-intl-hnk/index.html" TargetMode="External"/><Relationship Id="rId156" Type="http://schemas.openxmlformats.org/officeDocument/2006/relationships/hyperlink" Target="https://www.nytimes.com/2012/10/24/business/global/cyberattack-on-saudi-oil-firm-disquiets-us.html" TargetMode="External"/><Relationship Id="rId177" Type="http://schemas.openxmlformats.org/officeDocument/2006/relationships/hyperlink" Target="https://www.cnbc.com/quotes/?symbol=@LCO.1" TargetMode="External"/><Relationship Id="rId198" Type="http://schemas.openxmlformats.org/officeDocument/2006/relationships/hyperlink" Target="https://www.newsweek.com/why-japan-wont-acquire-nuclear-weapons-80299" TargetMode="External"/><Relationship Id="rId321" Type="http://schemas.openxmlformats.org/officeDocument/2006/relationships/hyperlink" Target="https://www.mod.go.jp/e/press/release/2018/12/28z.html" TargetMode="External"/><Relationship Id="rId342" Type="http://schemas.openxmlformats.org/officeDocument/2006/relationships/hyperlink" Target="https://www.pri.org/people/david-wilson" TargetMode="External"/><Relationship Id="rId363" Type="http://schemas.openxmlformats.org/officeDocument/2006/relationships/hyperlink" Target="https://warontherocks.com/2019/01/time-to-make-good-on-the-u-s-philippine-alliance/" TargetMode="External"/><Relationship Id="rId384" Type="http://schemas.openxmlformats.org/officeDocument/2006/relationships/hyperlink" Target="https://www.brookings.edu/experts/jeffrey-a-bader/" TargetMode="External"/><Relationship Id="rId419" Type="http://schemas.openxmlformats.org/officeDocument/2006/relationships/hyperlink" Target="https://www.focus-economics.com/country-indicator/united-states/trade-balance" TargetMode="External"/><Relationship Id="rId570" Type="http://schemas.openxmlformats.org/officeDocument/2006/relationships/hyperlink" Target="http://amzn.to/2kk5oB9" TargetMode="External"/><Relationship Id="rId591" Type="http://schemas.openxmlformats.org/officeDocument/2006/relationships/hyperlink" Target="https://nationalinterest.org/blog/the-buzz/chinas-worst-nightmare-imagine-if-taiwan-had-nuclear-weapons-25463" TargetMode="External"/><Relationship Id="rId605" Type="http://schemas.openxmlformats.org/officeDocument/2006/relationships/hyperlink" Target="https://www.taylorfrancis.com/books/e/9781315584737/chapters/10.4324/9781315584737-12" TargetMode="External"/><Relationship Id="rId626" Type="http://schemas.openxmlformats.org/officeDocument/2006/relationships/hyperlink" Target="https://digital.thechicagocouncil.org/Global/FileLib/Global_Food_and_Agriculture/Stability_in_the_21st_Century_March17.pdf" TargetMode="External"/><Relationship Id="rId202" Type="http://schemas.openxmlformats.org/officeDocument/2006/relationships/hyperlink" Target="https://www.scmp.com/news/china/diplomacy-defence/article/2150663/will-us-north-korea-deal-leave-japan-south-korea" TargetMode="External"/><Relationship Id="rId223" Type="http://schemas.openxmlformats.org/officeDocument/2006/relationships/hyperlink" Target="https://www.japantimes.co.jp/news/2019/05/23/national/politics-diplomacy/double-japanese-general-election-looks-realistic-unpopular-tax-hike-approaches/" TargetMode="External"/><Relationship Id="rId244" Type="http://schemas.openxmlformats.org/officeDocument/2006/relationships/hyperlink" Target="https://www.washingtonpost.com/news/monkey-cage/wp/2019/02/25/these-are-u-s-allies-3-big-questions-for-the-second-trump-kim-summit/?utm_term=.2c9996b0b9c7" TargetMode="External"/><Relationship Id="rId430" Type="http://schemas.openxmlformats.org/officeDocument/2006/relationships/hyperlink" Target="https://www.gmanetwork.com/news/news/nation/607870/lorenzana-s-pag-asa-bound-aircraft-challenged-four-times-by-china/story/" TargetMode="External"/><Relationship Id="rId18" Type="http://schemas.openxmlformats.org/officeDocument/2006/relationships/hyperlink" Target="https://ssi.armywarcollege.edu/pubs/display.cfm?pubID=1327" TargetMode="External"/><Relationship Id="rId39" Type="http://schemas.openxmlformats.org/officeDocument/2006/relationships/hyperlink" Target="https://repository.library.georgetown.edu/bitstream/handle/10822/558060/Bleek_georgetown_0076D_10876.pdf?sequence=1&amp;isAllowed=y" TargetMode="External"/><Relationship Id="rId265" Type="http://schemas.openxmlformats.org/officeDocument/2006/relationships/hyperlink" Target="https://www.wiseinternational.org/nuclear-monitor/863/problems-japans-plutonium-what-are-they-and-how-do-we-deal-them" TargetMode="External"/><Relationship Id="rId286" Type="http://schemas.openxmlformats.org/officeDocument/2006/relationships/image" Target="media/image2.png"/><Relationship Id="rId451" Type="http://schemas.openxmlformats.org/officeDocument/2006/relationships/hyperlink" Target="https://www.reuters.com/article/us-russia-turkey-nuclear/turkeys-planned-20-billion-russian-built-nuclear-plant-facing-delay-idUSKCN1GL1W2" TargetMode="External"/><Relationship Id="rId472" Type="http://schemas.openxmlformats.org/officeDocument/2006/relationships/hyperlink" Target="https://www.jstor.org/stable/4330280?seq=1" TargetMode="External"/><Relationship Id="rId493" Type="http://schemas.openxmlformats.org/officeDocument/2006/relationships/hyperlink" Target="http://kremlin.ru/events/president/news/49957" TargetMode="External"/><Relationship Id="rId507" Type="http://schemas.openxmlformats.org/officeDocument/2006/relationships/hyperlink" Target="http://www.washingtoninstitute.org/policy-analysis/view/the-latest-ceasefire-will-not-change-hezbollahs-role-in-syria" TargetMode="External"/><Relationship Id="rId528" Type="http://schemas.openxmlformats.org/officeDocument/2006/relationships/hyperlink" Target="https://www.cato.org/publications/commentary/south-koreas-growing-nuclear-flirtation" TargetMode="External"/><Relationship Id="rId549" Type="http://schemas.openxmlformats.org/officeDocument/2006/relationships/hyperlink" Target="https://nationalinterest.org/blog/buzz/we-just-gamed-out-what-happens-if-north-korea-launched-nuclear-war-57362" TargetMode="External"/><Relationship Id="rId50" Type="http://schemas.openxmlformats.org/officeDocument/2006/relationships/hyperlink" Target="https://www.nbcnews.com/news/world/if-u-s-strikes-iran-what-might-happen-next-n1020451" TargetMode="External"/><Relationship Id="rId104" Type="http://schemas.openxmlformats.org/officeDocument/2006/relationships/hyperlink" Target="https://www.theguardian.com/politics/2016/nov/22/boris-johnson-faces-mps-over-farage-trump-and-climate-change" TargetMode="External"/><Relationship Id="rId125" Type="http://schemas.openxmlformats.org/officeDocument/2006/relationships/hyperlink" Target="https://www.vox.com/2019/6/25/18744444/trump-iran-attack-twitter-obliteration-force" TargetMode="External"/><Relationship Id="rId146" Type="http://schemas.openxmlformats.org/officeDocument/2006/relationships/hyperlink" Target="https://www.washingtoninstitute.org/policy-analysis/view/the-shia-militia-mapping-project" TargetMode="External"/><Relationship Id="rId167" Type="http://schemas.openxmlformats.org/officeDocument/2006/relationships/hyperlink" Target="https://gizmodo.com/iran-says-it-will-begin-enriching-uranium-beyond-nuclea-1835603079" TargetMode="External"/><Relationship Id="rId188" Type="http://schemas.openxmlformats.org/officeDocument/2006/relationships/hyperlink" Target="https://www.aljazeera.com/news/2018/03/mbs-saudis-pursue-nuclear-weapons-iran-180315152433732.html" TargetMode="External"/><Relationship Id="rId311" Type="http://schemas.openxmlformats.org/officeDocument/2006/relationships/hyperlink" Target="http://www.koreaherald.com/view.php?ud=20150212001028" TargetMode="External"/><Relationship Id="rId332" Type="http://schemas.openxmlformats.org/officeDocument/2006/relationships/hyperlink" Target="https://www.jstor.org/stable/10.7864/j.ctt1281h1.17" TargetMode="External"/><Relationship Id="rId353" Type="http://schemas.openxmlformats.org/officeDocument/2006/relationships/hyperlink" Target="https://www.theguardian.com/world/2019/apr/05/south-china-sea-duterte-warns-china-of-suicide-missions-to-protect-disputed-island" TargetMode="External"/><Relationship Id="rId374" Type="http://schemas.openxmlformats.org/officeDocument/2006/relationships/hyperlink" Target="https://www.philstar.com/headlines/2012/05/10/805080/dfa-chief-clarifies-us-support-under-mutual-defense-treaty" TargetMode="External"/><Relationship Id="rId395" Type="http://schemas.openxmlformats.org/officeDocument/2006/relationships/hyperlink" Target="https://www.scmp.com/news/china/diplomacy/article/2165355/china-summons-us-ambassador-and-recalls-naval-chief-over" TargetMode="External"/><Relationship Id="rId409" Type="http://schemas.openxmlformats.org/officeDocument/2006/relationships/hyperlink" Target="https://www.focus-economics.com/countries/philippines" TargetMode="External"/><Relationship Id="rId560" Type="http://schemas.openxmlformats.org/officeDocument/2006/relationships/hyperlink" Target="https://nationalinterest.org/commentary/choose-geopolitics-over-nonproliferation-9969" TargetMode="External"/><Relationship Id="rId581" Type="http://schemas.openxmlformats.org/officeDocument/2006/relationships/hyperlink" Target="http://www.taipeitimes.com/News/front/archives/2016/02/27/2003640312" TargetMode="External"/><Relationship Id="rId71" Type="http://schemas.openxmlformats.org/officeDocument/2006/relationships/hyperlink" Target="https://www.forbes.com/sites/michaelshellenberger/2018/08/06/who-are-we-to-deny-weak-nations-the-nuclear-weapons-they-need-for-self-defense/" TargetMode="External"/><Relationship Id="rId92" Type="http://schemas.openxmlformats.org/officeDocument/2006/relationships/hyperlink" Target="https://go.redirectingat.com/?id=66960X1516588&amp;xs=1&amp;url=https%3A%2F%2Fwww.thetimes.co.uk%2Farticle%2Fbritains-plan-to-tame-trump-3qcb8vfql" TargetMode="External"/><Relationship Id="rId213" Type="http://schemas.openxmlformats.org/officeDocument/2006/relationships/hyperlink" Target="https://www.washingtonpost.com/politics/trump-presents-gilded-presidents-cup-to-sumo-champion-in-a-highlight-of-his-japan-trip/2019/05/26/fca43394-7e37-11e9-8bb7-0fc796cf2ec0_story.html" TargetMode="External"/><Relationship Id="rId234" Type="http://schemas.openxmlformats.org/officeDocument/2006/relationships/hyperlink" Target="https://www.theatlantic.com/politics/archive/2019/05/us-and-south-korea-gear-burden-sharing-talks/589999/" TargetMode="External"/><Relationship Id="rId420" Type="http://schemas.openxmlformats.org/officeDocument/2006/relationships/hyperlink" Target="https://www.focus-economics.com/regions/asean" TargetMode="External"/><Relationship Id="rId616" Type="http://schemas.openxmlformats.org/officeDocument/2006/relationships/hyperlink" Target="http://studentjournals.anu.edu.au/index.php/aurj/article/view/27" TargetMode="External"/><Relationship Id="rId2" Type="http://schemas.openxmlformats.org/officeDocument/2006/relationships/numbering" Target="numbering.xml"/><Relationship Id="rId29" Type="http://schemas.openxmlformats.org/officeDocument/2006/relationships/hyperlink" Target="https://repository.library.georgetown.edu/bitstream/handle/10822/558060/Bleek_georgetown_0076D_10876.pdf?sequence=1&amp;isAllowed=y" TargetMode="External"/><Relationship Id="rId255" Type="http://schemas.openxmlformats.org/officeDocument/2006/relationships/hyperlink" Target="https://conservancy.umn.edu/handle/11299/199011" TargetMode="External"/><Relationship Id="rId276" Type="http://schemas.openxmlformats.org/officeDocument/2006/relationships/hyperlink" Target="https://www.nti.org/learn/countries/japan/nuclear," TargetMode="External"/><Relationship Id="rId297" Type="http://schemas.openxmlformats.org/officeDocument/2006/relationships/hyperlink" Target="https://apjjf.org/-Frank-Barnabie/1931/article.html" TargetMode="External"/><Relationship Id="rId441" Type="http://schemas.openxmlformats.org/officeDocument/2006/relationships/hyperlink" Target="http://online.wsj.com/article/SB10001424127887323717004578155510372482102.html" TargetMode="External"/><Relationship Id="rId462" Type="http://schemas.openxmlformats.org/officeDocument/2006/relationships/hyperlink" Target="https://www.haaretz.com/us-news/pompeo-to-lay-out-post-nuclear-deal-strategy-to-contain-iran-1.6100236" TargetMode="External"/><Relationship Id="rId483" Type="http://schemas.openxmlformats.org/officeDocument/2006/relationships/hyperlink" Target="http://fissilematerials.org/" TargetMode="External"/><Relationship Id="rId518" Type="http://schemas.openxmlformats.org/officeDocument/2006/relationships/hyperlink" Target="https://www.washingtoninstitute.org/fikraforum/view/saudi-chinese-rapprochement-and-its-effect-on-saudi-american-relations" TargetMode="External"/><Relationship Id="rId539" Type="http://schemas.openxmlformats.org/officeDocument/2006/relationships/hyperlink" Target="http://monthly.chosun.com/client/mdaily/daily_view.asp?Idx=1461&amp;NewsNumb=2017091461" TargetMode="External"/><Relationship Id="rId40" Type="http://schemas.openxmlformats.org/officeDocument/2006/relationships/hyperlink" Target="https://www.nato.int/docu/review/2018/Also-in-2018/the-nuclear-non-proliferation-treaty-at-fifty-a-midlife-crisis/EN/index.htm" TargetMode="External"/><Relationship Id="rId115" Type="http://schemas.openxmlformats.org/officeDocument/2006/relationships/hyperlink" Target="https://www.wsj.com/articles/iran-hasnt-breached-limits-of-nuclear-deal-yet-11561631344?mod=rsswn" TargetMode="External"/><Relationship Id="rId136" Type="http://schemas.openxmlformats.org/officeDocument/2006/relationships/hyperlink" Target="https://www.nytimes.com/2002/09/06/opinion/how-we-won-the-war.html" TargetMode="External"/><Relationship Id="rId157" Type="http://schemas.openxmlformats.org/officeDocument/2006/relationships/hyperlink" Target="https://foreignpolicy.com/2019/07/01/iran-linked-hackers-said-to-be-ready-for-attacks-on-u-s-targets/" TargetMode="External"/><Relationship Id="rId178" Type="http://schemas.openxmlformats.org/officeDocument/2006/relationships/hyperlink" Target="https://www.cnbc.com/quotes/?symbol=@CL.1" TargetMode="External"/><Relationship Id="rId301" Type="http://schemas.openxmlformats.org/officeDocument/2006/relationships/hyperlink" Target="https://www.nationalreview.com/author/jim-talent/" TargetMode="External"/><Relationship Id="rId322" Type="http://schemas.openxmlformats.org/officeDocument/2006/relationships/hyperlink" Target="https://asia.nikkei.com/Economy/After-14-years-Tokyo-and-Seoul-end-currency-swap-program" TargetMode="External"/><Relationship Id="rId343" Type="http://schemas.openxmlformats.org/officeDocument/2006/relationships/hyperlink" Target="https://www.pri.org/globalpost" TargetMode="External"/><Relationship Id="rId364" Type="http://schemas.openxmlformats.org/officeDocument/2006/relationships/hyperlink" Target="http://cnnphilippines.com/news/2018/12/20/Philippines-U.S.-Mutual-Defense-Treaty-South-China-Sea-dispute.html" TargetMode="External"/><Relationship Id="rId550" Type="http://schemas.openxmlformats.org/officeDocument/2006/relationships/hyperlink" Target="https://nationalinterest.org/feature/go-ahead-let-japan-south-korea-go-nuclear-17897" TargetMode="External"/><Relationship Id="rId61" Type="http://schemas.openxmlformats.org/officeDocument/2006/relationships/hyperlink" Target="https://www.youtube.com/watch?v=-c0jMsspE7Y&amp;feature=youtu.be" TargetMode="External"/><Relationship Id="rId82" Type="http://schemas.openxmlformats.org/officeDocument/2006/relationships/hyperlink" Target="https://www.foxnews.com/shows/ingraham-angle" TargetMode="External"/><Relationship Id="rId199" Type="http://schemas.openxmlformats.org/officeDocument/2006/relationships/hyperlink" Target="https://www.google.com/search?safe=active&amp;rlz=1C2AJZK_enUS802US802&amp;q=Critical+Mass:+The+Dangerous+Race+for+Superweapons+in+a+Fragmenting+World+William+E.+Burrows&amp;stick=H4sIAAAAAAAAABXGrQ7CMBQGUEVCCEEgUV-QCAoEAZP8OQyQzGAuXbeVdb3L7coCj8OTEo46_dF4oGq1-Gxf73w9HapCLZ86l2aVbWaTSifqwVwpim3JkvwfwN69v737XmxrNTmcKYQEt9LgQL4wwjHgQtogZ8E1NkY6Qw37AOtBOAkVtfGt9QVSFpchtc5ZqnGcYxdFuAs_3L38ZZcAAAA&amp;sa=X&amp;ved=2ahUKEwjBmfKuzKHjAhXHWM0KHXiFAT4QmxMoATAYegQIDBAE" TargetMode="External"/><Relationship Id="rId203" Type="http://schemas.openxmlformats.org/officeDocument/2006/relationships/hyperlink" Target="http://www.scmp.com/news/asia/diplomacy/article/2150404/mike-pompeo-calls-counterparts-japan-and-south-korea-brief-them" TargetMode="External"/><Relationship Id="rId385" Type="http://schemas.openxmlformats.org/officeDocument/2006/relationships/hyperlink" Target="https://www.brookings.edu/research/a-framework-for-u-s-policy-toward-china-2/" TargetMode="External"/><Relationship Id="rId571" Type="http://schemas.openxmlformats.org/officeDocument/2006/relationships/hyperlink" Target="http://amzn.to/2kk5oB9" TargetMode="External"/><Relationship Id="rId592" Type="http://schemas.openxmlformats.org/officeDocument/2006/relationships/hyperlink" Target="https://www.reuters.com/article/us-usa-taiwan-exclusive/exclusive-u-s-pursues-sale-of-over-2-billion-in-weapons-to-taiwan-sources-say-angering-china-idUSKCN1T62CA" TargetMode="External"/><Relationship Id="rId606" Type="http://schemas.openxmlformats.org/officeDocument/2006/relationships/hyperlink" Target="https://peacesciencedigest.org/masculinity-east-west-thinking-nuclear-weapons/" TargetMode="External"/><Relationship Id="rId627" Type="http://schemas.openxmlformats.org/officeDocument/2006/relationships/hyperlink" Target="https://digital.thechicagocouncil.org/stability-21st-century?_ga=1.223103771.1086849954.1475510746" TargetMode="External"/><Relationship Id="rId19" Type="http://schemas.openxmlformats.org/officeDocument/2006/relationships/hyperlink" Target="https://ssi.armywarcollege.edu/pubs/display.cfm?pubID=1310" TargetMode="External"/><Relationship Id="rId224" Type="http://schemas.openxmlformats.org/officeDocument/2006/relationships/hyperlink" Target="https://www.washingtonpost.com/news/monkey-cage/wp/2017/01/23/okay-the-trans-pacific-partnership-is-dead-what-was-it/?utm_term=.f187ead61137" TargetMode="External"/><Relationship Id="rId245" Type="http://schemas.openxmlformats.org/officeDocument/2006/relationships/hyperlink" Target="https://www.japantimes.co.jp/news/2019/05/27/national/politics-diplomacy/trump-pledges-help-bring-home-japanese-citizens-abducted-north-korea/" TargetMode="External"/><Relationship Id="rId266" Type="http://schemas.openxmlformats.org/officeDocument/2006/relationships/hyperlink" Target="https://thebulletin.org/2014/06/china-worries-about-japanese-plutonium-stocks/" TargetMode="External"/><Relationship Id="rId287" Type="http://schemas.openxmlformats.org/officeDocument/2006/relationships/hyperlink" Target="https://nationalinterest.org/blog/the-skeptics/the-north-korea-crisis-proves-why-japan-south-korea-need-22171" TargetMode="External"/><Relationship Id="rId410" Type="http://schemas.openxmlformats.org/officeDocument/2006/relationships/hyperlink" Target="https://www.focus-economics.com/countries/philippines/news/politics/rodrigo-duterte-set-for-presidency-economic-prospects-remain" TargetMode="External"/><Relationship Id="rId431" Type="http://schemas.openxmlformats.org/officeDocument/2006/relationships/hyperlink" Target="https://www.rappler.com/nation/203720-chinese-helicopter-harass-rubber-boat-ayungin-shoal-spratly-islands" TargetMode="External"/><Relationship Id="rId452" Type="http://schemas.openxmlformats.org/officeDocument/2006/relationships/hyperlink" Target="https://asia.nikkei.com/Business/Companies/Itochu-pulls-out-of-nuclear-plant-project-in-Turkey" TargetMode="External"/><Relationship Id="rId473" Type="http://schemas.openxmlformats.org/officeDocument/2006/relationships/hyperlink" Target="https://nationalinterest.org/feature/three-ways-rethink-us-saudi-arabian-alliance-38052" TargetMode="External"/><Relationship Id="rId494" Type="http://schemas.openxmlformats.org/officeDocument/2006/relationships/hyperlink" Target="https://twitter.com/mfa_russia/status/620906964080422912" TargetMode="External"/><Relationship Id="rId508" Type="http://schemas.openxmlformats.org/officeDocument/2006/relationships/hyperlink" Target="https://www.cfr.org/backgrounder/russia-iran-arms-trade" TargetMode="External"/><Relationship Id="rId529" Type="http://schemas.openxmlformats.org/officeDocument/2006/relationships/hyperlink" Target="https://nationalinterest.org/feature/going-nuclear-wouldnt-be-easy-south-korea-15345" TargetMode="External"/><Relationship Id="rId30" Type="http://schemas.openxmlformats.org/officeDocument/2006/relationships/hyperlink" Target="https://repository.library.georgetown.edu/bitstream/handle/10822/558060/Bleek_georgetown_0076D_10876.pdf?sequence=1&amp;isAllowed=y" TargetMode="External"/><Relationship Id="rId105" Type="http://schemas.openxmlformats.org/officeDocument/2006/relationships/hyperlink" Target="https://www.reuters.com/article/us-usa-iran-trump/trump-threatens-iran-in-tweet-as-tension-between-two-countries-escalate-idUSKCN1SP0QF" TargetMode="External"/><Relationship Id="rId126" Type="http://schemas.openxmlformats.org/officeDocument/2006/relationships/hyperlink" Target="https://www.vox.com/2019/6/21/18700732/iran-drone-attack-trump-maximum-pressure" TargetMode="External"/><Relationship Id="rId147" Type="http://schemas.openxmlformats.org/officeDocument/2006/relationships/hyperlink" Target="https://www.vox.com/2019/5/20/18628977/us-iran-war-trump-oil-tanker-attacks-nuclear-program-pompeo-bolton-irgc" TargetMode="External"/><Relationship Id="rId168" Type="http://schemas.openxmlformats.org/officeDocument/2006/relationships/hyperlink" Target="https://www.pbs.org/newshour/world/watch-pompeo-says-trump-doesnt-want-war-with-iran-calls-troop-deployment-a-deterrent" TargetMode="External"/><Relationship Id="rId312" Type="http://schemas.openxmlformats.org/officeDocument/2006/relationships/hyperlink" Target="http://www.koreatimes.co.kr/www/news/people/2015/02/178_173139.html" TargetMode="External"/><Relationship Id="rId333" Type="http://schemas.openxmlformats.org/officeDocument/2006/relationships/hyperlink" Target="https://nationalinterest.org/commentary/burmas-nuclear-program-whos-charge-9120" TargetMode="External"/><Relationship Id="rId354" Type="http://schemas.openxmlformats.org/officeDocument/2006/relationships/hyperlink" Target="https://amti.csis.org/scarborough-shoal/" TargetMode="External"/><Relationship Id="rId540" Type="http://schemas.openxmlformats.org/officeDocument/2006/relationships/hyperlink" Target="http://npolicy.org/article.php?aid=1342&amp;rid=2" TargetMode="External"/><Relationship Id="rId51" Type="http://schemas.openxmlformats.org/officeDocument/2006/relationships/hyperlink" Target="https://www.amazon.com/Time-Attack-Looming-Iranian-Nuclear/dp/1137279532/ref=sr_1_1?keywords=time+to+attack+kroenig&amp;qid=1561222653&amp;s=gateway&amp;sr=8-1" TargetMode="External"/><Relationship Id="rId72" Type="http://schemas.openxmlformats.org/officeDocument/2006/relationships/hyperlink" Target="https://www.mintpressnews.com/why-can-israel-have-a-nuke-but-not-iran-ask-the-us/210401/" TargetMode="External"/><Relationship Id="rId93" Type="http://schemas.openxmlformats.org/officeDocument/2006/relationships/hyperlink" Target="https://www.ft.com/content/e7b4ae40-850e-11e9-a028-86cea8523dc2" TargetMode="External"/><Relationship Id="rId189" Type="http://schemas.openxmlformats.org/officeDocument/2006/relationships/hyperlink" Target="http://www.world-nuclear.org/information-library/country-profiles/countries-o-s/saudi-arabia.aspx" TargetMode="External"/><Relationship Id="rId375" Type="http://schemas.openxmlformats.org/officeDocument/2006/relationships/hyperlink" Target="https://www.cfr.org/expert-brief/growing-us-role-south-china-sea" TargetMode="External"/><Relationship Id="rId396" Type="http://schemas.openxmlformats.org/officeDocument/2006/relationships/hyperlink" Target="https://www.scmp.com/topics/us-china-trade-war" TargetMode="External"/><Relationship Id="rId561" Type="http://schemas.openxmlformats.org/officeDocument/2006/relationships/hyperlink" Target="https://foreignpolicy.com/2019/07/02/japan-and-south-korea-dont-have-to-love-each-other-to-be-allies/" TargetMode="External"/><Relationship Id="rId582" Type="http://schemas.openxmlformats.org/officeDocument/2006/relationships/hyperlink" Target="https://www.todayonline.com/chinaindia/china/taiwans-dpp-supports-cross-strait-status-quo" TargetMode="External"/><Relationship Id="rId617" Type="http://schemas.openxmlformats.org/officeDocument/2006/relationships/hyperlink" Target="https://core.ac.uk/download/pdf/84363842.pdf" TargetMode="External"/><Relationship Id="rId3" Type="http://schemas.openxmlformats.org/officeDocument/2006/relationships/styles" Target="styles.xml"/><Relationship Id="rId214" Type="http://schemas.openxmlformats.org/officeDocument/2006/relationships/hyperlink" Target="https://japantoday.com/category/politics/trump-tees-up-japan-summit-with-abe-golf-match" TargetMode="External"/><Relationship Id="rId235" Type="http://schemas.openxmlformats.org/officeDocument/2006/relationships/hyperlink" Target="https://thediplomat.com/2018/12/what-the-stalled-us-korea-cost-sharing-negotiations-mean-for-japan/" TargetMode="External"/><Relationship Id="rId256" Type="http://schemas.openxmlformats.org/officeDocument/2006/relationships/hyperlink" Target="https://conservancy.umn.edu/handle/11299/199011" TargetMode="External"/><Relationship Id="rId277" Type="http://schemas.openxmlformats.org/officeDocument/2006/relationships/hyperlink" Target="https://www.ucsusa.org/nuclear-weapons/nuclear-terrorism/overview" TargetMode="External"/><Relationship Id="rId298" Type="http://schemas.openxmlformats.org/officeDocument/2006/relationships/hyperlink" Target="https://www.tandfonline.com/doi/abs/10.1080/09636419509347592?journalCode=fsst20" TargetMode="External"/><Relationship Id="rId400" Type="http://schemas.openxmlformats.org/officeDocument/2006/relationships/hyperlink" Target="https://www.scmp.com/topics/singapore" TargetMode="External"/><Relationship Id="rId421" Type="http://schemas.openxmlformats.org/officeDocument/2006/relationships/hyperlink" Target="https://www.focus-economics.com/countries/indonesia" TargetMode="External"/><Relationship Id="rId442" Type="http://schemas.openxmlformats.org/officeDocument/2006/relationships/hyperlink" Target="http://www.newsweek.com/saudi-arabia-says-it-will-build-nuclear-bomb-if-iran-restarts-program-917949" TargetMode="External"/><Relationship Id="rId463" Type="http://schemas.openxmlformats.org/officeDocument/2006/relationships/hyperlink" Target="https://www.jpost.com/Tags/Khashoggi" TargetMode="External"/><Relationship Id="rId484" Type="http://schemas.openxmlformats.org/officeDocument/2006/relationships/hyperlink" Target="https://www.timesofisrael.com/experts-images-suggest-a-saudi-ballistic-missile-program/" TargetMode="External"/><Relationship Id="rId519" Type="http://schemas.openxmlformats.org/officeDocument/2006/relationships/hyperlink" Target="https://www.mei.edu/publications/nuclear-weapons-and-saudi-strategy" TargetMode="External"/><Relationship Id="rId116" Type="http://schemas.openxmlformats.org/officeDocument/2006/relationships/hyperlink" Target="https://www.wsj.com/articles/iran-to-breach-limits-of-nuclear-pact-putting-bid-to-save-deal-in-doubt-11560765015?mod=rsswn&amp;mod=article_inline" TargetMode="External"/><Relationship Id="rId137" Type="http://schemas.openxmlformats.org/officeDocument/2006/relationships/hyperlink" Target="https://www.washingtonpost.com/politics/trump-says-war-with-iran-would-not-involve-ground-troops-and-not-last-long/2019/06/26/9a0e9918-9813-11e9-830a-21b9b36b64ad_story.html?utm_term=.79c38ef752bf" TargetMode="External"/><Relationship Id="rId158" Type="http://schemas.openxmlformats.org/officeDocument/2006/relationships/hyperlink" Target="https://foreignpolicy.com/2019/07/01/iran-linked-hackers-said-to-be-ready-for-attacks-on-u-s-targets/" TargetMode="External"/><Relationship Id="rId302" Type="http://schemas.openxmlformats.org/officeDocument/2006/relationships/hyperlink" Target="https://www.nationalreview.com/corner/japan-south-korea-donald-trump-foreign-policy/" TargetMode="External"/><Relationship Id="rId323" Type="http://schemas.openxmlformats.org/officeDocument/2006/relationships/hyperlink" Target="https://www.cfr.org/blog/obamas-mission-asia-bring-allies-together" TargetMode="External"/><Relationship Id="rId344" Type="http://schemas.openxmlformats.org/officeDocument/2006/relationships/hyperlink" Target="https://www.pri.org/stories/2019-04-26/philippines-security-risk-over-escalating-tensions-between-us-and-china-south" TargetMode="External"/><Relationship Id="rId530" Type="http://schemas.openxmlformats.org/officeDocument/2006/relationships/hyperlink" Target="http://english.chosun.com/site/data/html_dir/2016/01/28/2016012801950.html" TargetMode="External"/><Relationship Id="rId20" Type="http://schemas.openxmlformats.org/officeDocument/2006/relationships/hyperlink" Target="https://fsi-live.s3.us-west-1.amazonaws.com/s3fs-public/Enforcing_International_Standards-_Protecting_Nuclear_Materials_from_Terrorists_post-9-11.pdf" TargetMode="External"/><Relationship Id="rId41" Type="http://schemas.openxmlformats.org/officeDocument/2006/relationships/hyperlink" Target="https://intpolicydigest.org/2014/11/29/is-the-npt-irrelevant/" TargetMode="External"/><Relationship Id="rId62" Type="http://schemas.openxmlformats.org/officeDocument/2006/relationships/hyperlink" Target="https://www.youtube.com/watch?v=-c0jMsspE7Y&amp;feature=youtu.be" TargetMode="External"/><Relationship Id="rId83" Type="http://schemas.openxmlformats.org/officeDocument/2006/relationships/hyperlink" Target="https://www.foxnews.com/category/world/conflicts/iran" TargetMode="External"/><Relationship Id="rId179" Type="http://schemas.openxmlformats.org/officeDocument/2006/relationships/hyperlink" Target="https://www.nbcnews.com/politics/national-security/trump-disputes-report-plan-send-120-00-troops-middle-east-n1005481" TargetMode="External"/><Relationship Id="rId365" Type="http://schemas.openxmlformats.org/officeDocument/2006/relationships/hyperlink" Target="http://www.pna.gov.ph/articles/1057639" TargetMode="External"/><Relationship Id="rId386" Type="http://schemas.openxmlformats.org/officeDocument/2006/relationships/hyperlink" Target="https://www.brookings.edu/experts/jeffrey-a-bader/" TargetMode="External"/><Relationship Id="rId551" Type="http://schemas.openxmlformats.org/officeDocument/2006/relationships/hyperlink" Target="https://foreignpolicy.com/2019/07/02/japan-and-south-korea-dont-have-to-love-each-other-to-be-allies/" TargetMode="External"/><Relationship Id="rId572" Type="http://schemas.openxmlformats.org/officeDocument/2006/relationships/hyperlink" Target="https://www.nytimes.com/2017/01/25/world/asia/north-korea-defector.html" TargetMode="External"/><Relationship Id="rId593" Type="http://schemas.openxmlformats.org/officeDocument/2006/relationships/hyperlink" Target="http://www.chinadaily.com.cn/china/2017-03/30/content_28735180.htm" TargetMode="External"/><Relationship Id="rId607" Type="http://schemas.openxmlformats.org/officeDocument/2006/relationships/hyperlink" Target="http://dx.doi.org/10.1080/21624887.2015.1106428" TargetMode="External"/><Relationship Id="rId628" Type="http://schemas.openxmlformats.org/officeDocument/2006/relationships/hyperlink" Target="http://www.cadtm.org/Structural-violence-and-the-struggle-for-state-power-in-Rwanda" TargetMode="External"/><Relationship Id="rId190" Type="http://schemas.openxmlformats.org/officeDocument/2006/relationships/hyperlink" Target="https://www.independent.co.uk/news/world/middle-east/saudi-arabia-ballistic-missiles-nuclear-warheads-military-base-satellite-iran-a8747826.html" TargetMode="External"/><Relationship Id="rId204" Type="http://schemas.openxmlformats.org/officeDocument/2006/relationships/hyperlink" Target="http://www.scmp.com/news/asia/diplomacy/article/2150426/japan-pm-shinzo-abe-thanks-donald-trump-raising-north-koreas" TargetMode="External"/><Relationship Id="rId225" Type="http://schemas.openxmlformats.org/officeDocument/2006/relationships/hyperlink" Target="http://time.com/5595991/trump-state-visit-japan-trade/" TargetMode="External"/><Relationship Id="rId246" Type="http://schemas.openxmlformats.org/officeDocument/2006/relationships/hyperlink" Target="https://apnews.com/6ae669f7590148c7a3879ca0bccde68c" TargetMode="External"/><Relationship Id="rId267" Type="http://schemas.openxmlformats.org/officeDocument/2006/relationships/hyperlink" Target="https://en.wikipedia.org/wiki/Sam_Nunn" TargetMode="External"/><Relationship Id="rId288" Type="http://schemas.openxmlformats.org/officeDocument/2006/relationships/hyperlink" Target="https://nationalinterest.org/blog/the-buzz/america-should-loan-south-korea-japan-nuclear-weapons-26195?page=0%2C1" TargetMode="External"/><Relationship Id="rId411" Type="http://schemas.openxmlformats.org/officeDocument/2006/relationships/hyperlink" Target="http://edition.cnn.com/2016/10/20/politics/rodrigo-duterte-us-interests-philippines/" TargetMode="External"/><Relationship Id="rId432" Type="http://schemas.openxmlformats.org/officeDocument/2006/relationships/hyperlink" Target="https://www.researchgate.net/publication/233573568_Nuclear_Proliferation_The_Case_of_Saudi_Arabia" TargetMode="External"/><Relationship Id="rId453" Type="http://schemas.openxmlformats.org/officeDocument/2006/relationships/hyperlink" Target="http://www.washingtoninstitute.org/policy-analysis/view/egypts-costly-nuclear-project" TargetMode="External"/><Relationship Id="rId474" Type="http://schemas.openxmlformats.org/officeDocument/2006/relationships/hyperlink" Target="https://www.belfercenter.org/sites/default/files/legacy/files/Saudi%20Strategic%20Doctrine%20-%20web.pdf" TargetMode="External"/><Relationship Id="rId509" Type="http://schemas.openxmlformats.org/officeDocument/2006/relationships/hyperlink" Target="https://foreignpolicy.com/2019/05/31/trump-putin-syria-tehran-pentagon-wary-of-russia-iran-cooperation/" TargetMode="External"/><Relationship Id="rId106" Type="http://schemas.openxmlformats.org/officeDocument/2006/relationships/hyperlink" Target="https://www.reuters.com/article/us-usa-iran-trump/trump-threatens-iran-in-tweet-as-tension-between-two-countries-escalate-idUSKCN1SP0QF" TargetMode="External"/><Relationship Id="rId127" Type="http://schemas.openxmlformats.org/officeDocument/2006/relationships/hyperlink" Target="https://foreignpolicy.com/2019/07/01/iran-linked-hackers-said-to-be-ready-for-attacks-on-u-s-targets/" TargetMode="External"/><Relationship Id="rId313" Type="http://schemas.openxmlformats.org/officeDocument/2006/relationships/hyperlink" Target="http://finance.yahoo.com/news/two-small-rocks-stop-japan-230753577.html" TargetMode="External"/><Relationship Id="rId495" Type="http://schemas.openxmlformats.org/officeDocument/2006/relationships/hyperlink" Target="https://rg.ru/2016/06/24/putin-prizval-priniat-iran-v-shos.html" TargetMode="External"/><Relationship Id="rId10" Type="http://schemas.openxmlformats.org/officeDocument/2006/relationships/hyperlink" Target="https://www.commentarymagazine.com/articles/europe-de-gaulle-the-deterrent/" TargetMode="External"/><Relationship Id="rId31" Type="http://schemas.openxmlformats.org/officeDocument/2006/relationships/hyperlink" Target="https://repository.library.georgetown.edu/bitstream/handle/10822/558060/Bleek_georgetown_0076D_10876.pdf?sequence=1&amp;isAllowed=y" TargetMode="External"/><Relationship Id="rId52" Type="http://schemas.openxmlformats.org/officeDocument/2006/relationships/hyperlink" Target="https://timesmachine.nytimes.com/timesmachine/1948/11/21/96604428.pdf" TargetMode="External"/><Relationship Id="rId73" Type="http://schemas.openxmlformats.org/officeDocument/2006/relationships/hyperlink" Target="https://repository.library.georgetown.edu/bitstream/handle/10822/558060/Bleek_georgetown_0076D_10876.pdf?sequence=1&amp;isAllowed=y" TargetMode="External"/><Relationship Id="rId94" Type="http://schemas.openxmlformats.org/officeDocument/2006/relationships/hyperlink" Target="https://www.vox.com/2019/6/3/18650187/trump-sadiq-khan-london-uk" TargetMode="External"/><Relationship Id="rId148" Type="http://schemas.openxmlformats.org/officeDocument/2006/relationships/hyperlink" Target="https://www.washingtonpost.com/world/israeli-airstrikes-target-syrian-research-center-linked-to-chemical-weapons/2017/09/07/2230abda-93a5-11e7-b9bc-b2f7903bab0d_story.html?utm_term=.a6f557e10594" TargetMode="External"/><Relationship Id="rId169" Type="http://schemas.openxmlformats.org/officeDocument/2006/relationships/hyperlink" Target="https://www.nytimes.com/2019/06/17/world/middleeast/iran-nuclear-deal-compliance.html" TargetMode="External"/><Relationship Id="rId334" Type="http://schemas.openxmlformats.org/officeDocument/2006/relationships/hyperlink" Target="https://www.jstor.org/stable/10.7864/j.ctt1281h1.17" TargetMode="External"/><Relationship Id="rId355" Type="http://schemas.openxmlformats.org/officeDocument/2006/relationships/hyperlink" Target="https://www.themandarin.com.au/89240-not-drill-5-facts-south-china-sea/" TargetMode="External"/><Relationship Id="rId376" Type="http://schemas.openxmlformats.org/officeDocument/2006/relationships/hyperlink" Target="https://www.cfr.org/diplomacy-and-international-institutions" TargetMode="External"/><Relationship Id="rId397" Type="http://schemas.openxmlformats.org/officeDocument/2006/relationships/hyperlink" Target="https://www.scmp.com/topics/south-china-sea" TargetMode="External"/><Relationship Id="rId520" Type="http://schemas.openxmlformats.org/officeDocument/2006/relationships/hyperlink" Target="https://carnegie-mec.org/diwan/75723" TargetMode="External"/><Relationship Id="rId541" Type="http://schemas.openxmlformats.org/officeDocument/2006/relationships/hyperlink" Target="https://nationalinterest.org/blog/the-buzz/america-should-loan-south-korea-japan-nuclear-weapons-26195?page=0%2C1" TargetMode="External"/><Relationship Id="rId562" Type="http://schemas.openxmlformats.org/officeDocument/2006/relationships/hyperlink" Target="https://www.cnbc.com/2017/08/24/south-koreans-want-their-own-nukes-but-doing-so-risks-wider-war.html" TargetMode="External"/><Relationship Id="rId583" Type="http://schemas.openxmlformats.org/officeDocument/2006/relationships/hyperlink" Target="https://as.ucpress.edu/content/40/4/622" TargetMode="External"/><Relationship Id="rId618" Type="http://schemas.openxmlformats.org/officeDocument/2006/relationships/hyperlink" Target="https://www.politico.com/magazine/story/2017/05/22/irans-president-isnt-a-reformer-hes-an-enabler-215171" TargetMode="External"/><Relationship Id="rId4" Type="http://schemas.openxmlformats.org/officeDocument/2006/relationships/settings" Target="settings.xml"/><Relationship Id="rId180" Type="http://schemas.openxmlformats.org/officeDocument/2006/relationships/hyperlink" Target="https://www.belfercenter.org/publication/oil-conflict-and-us-national-interests" TargetMode="External"/><Relationship Id="rId215" Type="http://schemas.openxmlformats.org/officeDocument/2006/relationships/hyperlink" Target="https://www.apnews.com/9aa600072e11444e86b555569a34f612" TargetMode="External"/><Relationship Id="rId236" Type="http://schemas.openxmlformats.org/officeDocument/2006/relationships/hyperlink" Target="https://www.afp.com/en/news/717/trump-touts-us-military-power-pacific-after-japan-emperor-visit-doc-1gz6yv2" TargetMode="External"/><Relationship Id="rId257" Type="http://schemas.openxmlformats.org/officeDocument/2006/relationships/hyperlink" Target="https://conservancy.umn.edu/handle/11299/199011" TargetMode="External"/><Relationship Id="rId278" Type="http://schemas.openxmlformats.org/officeDocument/2006/relationships/hyperlink" Target="https://nautilus.org/napsnet/napsnet-special-reports/nuclear-terrorism-and-spent-fuel-storage-in-northeast-asia/" TargetMode="External"/><Relationship Id="rId401" Type="http://schemas.openxmlformats.org/officeDocument/2006/relationships/hyperlink" Target="https://warontherocks.com/2019/01/time-to-make-good-on-the-u-s-philippine-alliance/" TargetMode="External"/><Relationship Id="rId422" Type="http://schemas.openxmlformats.org/officeDocument/2006/relationships/hyperlink" Target="https://www.focus-economics.com/countries/malaysia" TargetMode="External"/><Relationship Id="rId443" Type="http://schemas.openxmlformats.org/officeDocument/2006/relationships/hyperlink" Target="http://www.newsweek.com/exclusive-cia-helped-saudis-secret-chinese-missile-deal-227283" TargetMode="External"/><Relationship Id="rId464" Type="http://schemas.openxmlformats.org/officeDocument/2006/relationships/hyperlink" Target="https://www.jpost.com/Tags/Mohammed-bin-Salman" TargetMode="External"/><Relationship Id="rId303" Type="http://schemas.openxmlformats.org/officeDocument/2006/relationships/hyperlink" Target="http://http/www.nationalreview.com/corner/432490/donald-trump-foreign-policy-ideas-middle-east?target=author&amp;tid=900928" TargetMode="External"/><Relationship Id="rId485" Type="http://schemas.openxmlformats.org/officeDocument/2006/relationships/hyperlink" Target="https://www.theatlantic.com/politics/archive/2019/07/trump-blocking-big-change-us-saudi-alliance/592504/" TargetMode="External"/><Relationship Id="rId42" Type="http://schemas.openxmlformats.org/officeDocument/2006/relationships/hyperlink" Target="https://www.isanet.org/Publications/ISQ/Posts/ID/5171/Do-Arms-Control-Treaties-Work-Assessing-the-Effectiveness-of-the-Nuclear-Nonproliferation-Treaty" TargetMode="External"/><Relationship Id="rId84" Type="http://schemas.openxmlformats.org/officeDocument/2006/relationships/hyperlink" Target="https://www.foxnews.com/politics/us-called-off-retaliatory-strike-against-iran-in-last-minute-wsj" TargetMode="External"/><Relationship Id="rId138" Type="http://schemas.openxmlformats.org/officeDocument/2006/relationships/hyperlink" Target="https://www.vox.com/2019/5/20/18628977/us-iran-war-trump-oil-tanker-attacks-nuclear-program-pompeo-bolton-irgc" TargetMode="External"/><Relationship Id="rId345" Type="http://schemas.openxmlformats.org/officeDocument/2006/relationships/hyperlink" Target="https://chinapower.csis.org/much-trade-transits-south-china-sea/" TargetMode="External"/><Relationship Id="rId387" Type="http://schemas.openxmlformats.org/officeDocument/2006/relationships/hyperlink" Target="https://www.brookings.edu/research/a-framework-for-u-s-policy-toward-china-2/" TargetMode="External"/><Relationship Id="rId510" Type="http://schemas.openxmlformats.org/officeDocument/2006/relationships/hyperlink" Target="https://www.theguardian.com/world/2018/oct/15/how-much-damage-can-saudi-arabia-do-to-the-global-economy" TargetMode="External"/><Relationship Id="rId552" Type="http://schemas.openxmlformats.org/officeDocument/2006/relationships/hyperlink" Target="https://www.scmp.com/news/asia/east-asia/article/3014195/3-4-japanese-distrust-south-koreans-and-feelings-mutual" TargetMode="External"/><Relationship Id="rId594" Type="http://schemas.openxmlformats.org/officeDocument/2006/relationships/hyperlink" Target="https://thediplomat.com/2017/02/would-china-use-nuclear-weapons-in-a-war-with-taiwan/" TargetMode="External"/><Relationship Id="rId608" Type="http://schemas.openxmlformats.org/officeDocument/2006/relationships/hyperlink" Target="http://dx.doi.org/10.1080/21624887.2015.1106428" TargetMode="External"/><Relationship Id="rId191" Type="http://schemas.openxmlformats.org/officeDocument/2006/relationships/hyperlink" Target="http://www.wsj.com/articles/the-iran-deal-and-its-consequences-1428447582" TargetMode="External"/><Relationship Id="rId205" Type="http://schemas.openxmlformats.org/officeDocument/2006/relationships/hyperlink" Target="http://www.scmp.com/news/asia/east-asia/article/2150382/handshakes-and-history-donald-trump-and-kim-jong-un-sign" TargetMode="External"/><Relationship Id="rId247" Type="http://schemas.openxmlformats.org/officeDocument/2006/relationships/hyperlink" Target="https://www.reuters.com/article/us-usa-northkorea-trump/trump-says-not-disturbed-that-north-korea-has-fired-off-some-small-weapons-idUSKCN1SV0R9" TargetMode="External"/><Relationship Id="rId412" Type="http://schemas.openxmlformats.org/officeDocument/2006/relationships/hyperlink" Target="https://www.focus-economics.com/countries/united-states" TargetMode="External"/><Relationship Id="rId107" Type="http://schemas.openxmlformats.org/officeDocument/2006/relationships/hyperlink" Target="https://www.reuters.com/article/us-mideast-iran-usa-oman-exclusive/exclusive-trump-warned-iran-via-oman-that-us-attack-was-imminent-called-for-talks-iranian-officials-idUSKCN1TM0UZ" TargetMode="External"/><Relationship Id="rId289" Type="http://schemas.openxmlformats.org/officeDocument/2006/relationships/hyperlink" Target="https://www.washingtonpost.com/news/theworldpost/wp/2017/10/10/to-deter-north-korea-japan-and-south-korea-should-go-nuclear/?utm_term=.9a3e07008f5a" TargetMode="External"/><Relationship Id="rId454" Type="http://schemas.openxmlformats.org/officeDocument/2006/relationships/hyperlink" Target="https://af.reuters.com/article/africaTech/idAFL8N1S824M" TargetMode="External"/><Relationship Id="rId496" Type="http://schemas.openxmlformats.org/officeDocument/2006/relationships/hyperlink" Target="http://www.nytimes.com/2016/08/23/world/middleeast/iran-russia-syria.html?_r=0" TargetMode="External"/><Relationship Id="rId11" Type="http://schemas.openxmlformats.org/officeDocument/2006/relationships/hyperlink" Target="https://www.nytimes.com/1981/05/06/world/the-de-gaulle-nuclear-doctrine-is-alive-in-paris-military-analysis.html" TargetMode="External"/><Relationship Id="rId53" Type="http://schemas.openxmlformats.org/officeDocument/2006/relationships/hyperlink" Target="https://www.foreignaffairs.com/articles/iran/2012-06-15/why-iran-should-get-bomb" TargetMode="External"/><Relationship Id="rId149" Type="http://schemas.openxmlformats.org/officeDocument/2006/relationships/hyperlink" Target="https://www.hrw.org/report/2007/09/05/why-they-died/civilian-casualties-lebanon-during-2006-war" TargetMode="External"/><Relationship Id="rId314" Type="http://schemas.openxmlformats.org/officeDocument/2006/relationships/hyperlink" Target="http://news.yahoo.com/south-korea-china-warn-japan-not-backtrack-apology-012852383.html" TargetMode="External"/><Relationship Id="rId356" Type="http://schemas.openxmlformats.org/officeDocument/2006/relationships/hyperlink" Target="https://www.reuters.com/article/us-southchinasea-philippines-usa/philippines-accuses-china-of-turning-water-cannon-on-its-fishing-boats-idUSKBN0NC0MN20150421" TargetMode="External"/><Relationship Id="rId398" Type="http://schemas.openxmlformats.org/officeDocument/2006/relationships/hyperlink" Target="https://www.scmp.com/news/china/policies-politics/article/2147482/us-disinvites-china-pacific-rim-military-exercise" TargetMode="External"/><Relationship Id="rId521" Type="http://schemas.openxmlformats.org/officeDocument/2006/relationships/hyperlink" Target="https://www.bbc.com/news/world-middle-east-24823846" TargetMode="External"/><Relationship Id="rId563" Type="http://schemas.openxmlformats.org/officeDocument/2006/relationships/hyperlink" Target="https://nationalinterest.org/blog/the-buzz/4-reasons-america-shouldnt-sent-nuclear-weapons-south-korea-22339" TargetMode="External"/><Relationship Id="rId619" Type="http://schemas.openxmlformats.org/officeDocument/2006/relationships/hyperlink" Target="https://www.e-ir.info/2008/03/02/how-realistic-is-realism/" TargetMode="External"/><Relationship Id="rId95" Type="http://schemas.openxmlformats.org/officeDocument/2006/relationships/hyperlink" Target="https://www.vox.com/2019/6/3/18650187/trump-sadiq-khan-london-uk" TargetMode="External"/><Relationship Id="rId160" Type="http://schemas.openxmlformats.org/officeDocument/2006/relationships/hyperlink" Target="http://theconversation.com/israel-could-strike-first-as-tensions-with-iran-flare-119146" TargetMode="External"/><Relationship Id="rId216" Type="http://schemas.openxmlformats.org/officeDocument/2006/relationships/hyperlink" Target="https://english.kyodonews.net/news/2019/05/e4af367bbe67-abe-to-treat-trump-at-traditional-charcoal-grill-restaurant-in-tokyo.html" TargetMode="External"/><Relationship Id="rId423" Type="http://schemas.openxmlformats.org/officeDocument/2006/relationships/hyperlink" Target="https://www.focus-economics.com/countries/vietnam" TargetMode="External"/><Relationship Id="rId258" Type="http://schemas.openxmlformats.org/officeDocument/2006/relationships/hyperlink" Target="https://conservancy.umn.edu/handle/11299/199011" TargetMode="External"/><Relationship Id="rId465" Type="http://schemas.openxmlformats.org/officeDocument/2006/relationships/hyperlink" Target="https://www.jpost.com/Tags/air-force" TargetMode="External"/><Relationship Id="rId630" Type="http://schemas.openxmlformats.org/officeDocument/2006/relationships/hyperlink" Target="https://www.belfercenter.org/publication/inadvertent-escalation-and-entanglement-nuclear-command-and-control-capabilities" TargetMode="External"/><Relationship Id="rId22" Type="http://schemas.openxmlformats.org/officeDocument/2006/relationships/hyperlink" Target="https://www.washingtonpost.com/news/worldviews/wp/2018/05/16/e-u-leader-lights-into-trump-with-friends-like-that-who-needs-enemies/?utm_term=.175d43355f44" TargetMode="External"/><Relationship Id="rId64" Type="http://schemas.openxmlformats.org/officeDocument/2006/relationships/hyperlink" Target="https://www.vox.com/2015/2/25/8101383/iran-nuclear-reasons" TargetMode="External"/><Relationship Id="rId118" Type="http://schemas.openxmlformats.org/officeDocument/2006/relationships/hyperlink" Target="https://www.washingtonpost.com/world/national-security/trump-administration-lays-broad-legal-grounds-for-military-strike-on-iran/2019/07/03/739c3ef8-9d0d-11e9-b27f-ed2942f73d70_story.html" TargetMode="External"/><Relationship Id="rId325" Type="http://schemas.openxmlformats.org/officeDocument/2006/relationships/hyperlink" Target="https://www.politico.com/story/2019/07/01/john-bolton-north-korea-nuclear-freeze-1391480" TargetMode="External"/><Relationship Id="rId367" Type="http://schemas.openxmlformats.org/officeDocument/2006/relationships/hyperlink" Target="http://avalon.law.yale.edu/20th_century/phil001.asp" TargetMode="External"/><Relationship Id="rId532" Type="http://schemas.openxmlformats.org/officeDocument/2006/relationships/hyperlink" Target="http://nationalinterest.org/blog/the-skeptics/why-not-south-korean-nuke-15245" TargetMode="External"/><Relationship Id="rId574" Type="http://schemas.openxmlformats.org/officeDocument/2006/relationships/hyperlink" Target="http://thediplomat.com/2017/01/the-long-history-of-predicting-north-koreas-collapse/" TargetMode="External"/><Relationship Id="rId171" Type="http://schemas.openxmlformats.org/officeDocument/2006/relationships/hyperlink" Target="https://theconversation.com/antisemitism-how-the-origins-of-historys-oldest-hatred-still-hold-sway-today-87878" TargetMode="External"/><Relationship Id="rId227" Type="http://schemas.openxmlformats.org/officeDocument/2006/relationships/hyperlink" Target="https://www.nytimes.com/2019/05/17/us/politics/china-auto-tariffs-donald-trump.html" TargetMode="External"/><Relationship Id="rId269" Type="http://schemas.openxmlformats.org/officeDocument/2006/relationships/hyperlink" Target="https://en.wikipedia.org/wiki/United_States" TargetMode="External"/><Relationship Id="rId434" Type="http://schemas.openxmlformats.org/officeDocument/2006/relationships/hyperlink" Target="https://www.reuters.com/article/us-usa-saudi-nuclear/u-s-approved-secret-nuclear-power-work-for-saudi-arabia-idUSKCN1R82MG" TargetMode="External"/><Relationship Id="rId476" Type="http://schemas.openxmlformats.org/officeDocument/2006/relationships/hyperlink" Target="https://foreignpolicy.com/2015/04/01/the-dangerous-delicate-saudi-pakistan-alliance-yemen-iran/" TargetMode="External"/><Relationship Id="rId33" Type="http://schemas.openxmlformats.org/officeDocument/2006/relationships/hyperlink" Target="https://phys.org/news/2017-11-nuclear-energy-likelihood-proliferation.html" TargetMode="External"/><Relationship Id="rId129" Type="http://schemas.openxmlformats.org/officeDocument/2006/relationships/hyperlink" Target="https://www.washingtonpost.com/outlook/this-is-how-easily-the-us-and-iran-could-blunder-into-war/2019/05/23/40dbbcae-7c07-11e9-8ede-f4abf521ef17_story.html?utm_term=.5b9c990261b7" TargetMode="External"/><Relationship Id="rId280" Type="http://schemas.openxmlformats.org/officeDocument/2006/relationships/hyperlink" Target="https://phys.org/news/2018-07-japan-plutonium-stockpile-fuels.html" TargetMode="External"/><Relationship Id="rId336" Type="http://schemas.openxmlformats.org/officeDocument/2006/relationships/hyperlink" Target="https://www.jstor.org/stable/j.ctv2n7qj5.7" TargetMode="External"/><Relationship Id="rId501" Type="http://schemas.openxmlformats.org/officeDocument/2006/relationships/hyperlink" Target="https://riafan.ru/588299-iran-hochet-razvivat-svobodnuyu-torgovlyu-s-evrazes" TargetMode="External"/><Relationship Id="rId543" Type="http://schemas.openxmlformats.org/officeDocument/2006/relationships/hyperlink" Target="http://www.cnn.com/2013/03/18/world/asia/south-korea-nuclear/" TargetMode="External"/><Relationship Id="rId75" Type="http://schemas.openxmlformats.org/officeDocument/2006/relationships/hyperlink" Target="https://repository.library.georgetown.edu/bitstream/handle/10822/558060/Bleek_georgetown_0076D_10876.pdf?sequence=1&amp;isAllowed=y" TargetMode="External"/><Relationship Id="rId140" Type="http://schemas.openxmlformats.org/officeDocument/2006/relationships/hyperlink" Target="https://nationalinterest.org/blog/buzz/no-easy-war-here-why-america-isnt-invading-iran-anytime-soon-26586" TargetMode="External"/><Relationship Id="rId182" Type="http://schemas.openxmlformats.org/officeDocument/2006/relationships/hyperlink" Target="https://www.cnbc.com/2019/06/06/heres-how-high-the-price-of-oil-could-go-if-conflict-broke-out-with-iran.html" TargetMode="External"/><Relationship Id="rId378" Type="http://schemas.openxmlformats.org/officeDocument/2006/relationships/hyperlink" Target="https://www.cfr.org/asia" TargetMode="External"/><Relationship Id="rId403" Type="http://schemas.openxmlformats.org/officeDocument/2006/relationships/hyperlink" Target="http://www.gmanetwork.com/news/news/nation/358871/full-text-of-enhanced-defense-cooperation-agreement/story/" TargetMode="External"/><Relationship Id="rId585" Type="http://schemas.openxmlformats.org/officeDocument/2006/relationships/hyperlink" Target="https://www.scmp.com/news/china/diplomacy-defence/article/2057744/reunification-inevitable-beijing-warns-taiwan" TargetMode="External"/><Relationship Id="rId6" Type="http://schemas.openxmlformats.org/officeDocument/2006/relationships/hyperlink" Target="https://www.forbes.com/sites/michaelshellenberger/2018/08/06/who-are-we-to-deny-weak-nations-the-nuclear-weapons-they-need-for-self-defense/" TargetMode="External"/><Relationship Id="rId238" Type="http://schemas.openxmlformats.org/officeDocument/2006/relationships/hyperlink" Target="https://www.cbsnews.com/news/trump-japan-trip-visit-japanese-warship-japan-quietly-building-up-military/" TargetMode="External"/><Relationship Id="rId445" Type="http://schemas.openxmlformats.org/officeDocument/2006/relationships/hyperlink" Target="http://www.npolicy.org/article.php?aid=1183&amp;rtid=2" TargetMode="External"/><Relationship Id="rId487" Type="http://schemas.openxmlformats.org/officeDocument/2006/relationships/hyperlink" Target="https://www.youtube.com/watch?v=TxmUFTTF9MQ" TargetMode="External"/><Relationship Id="rId610" Type="http://schemas.openxmlformats.org/officeDocument/2006/relationships/hyperlink" Target="https://core.ac.uk/download/pdf/84363842.pdf" TargetMode="External"/><Relationship Id="rId291" Type="http://schemas.openxmlformats.org/officeDocument/2006/relationships/hyperlink" Target="https://www.washingtonpost.com/news/theworldpost/wp/2017/10/10/to-deter-north-korea-japan-and-south-korea-should-go-nuclear/?noredirect=on&amp;utm_term=.eb2b2bcceb1c" TargetMode="External"/><Relationship Id="rId305" Type="http://schemas.openxmlformats.org/officeDocument/2006/relationships/hyperlink" Target="http://nationalinterest.org/feature/china%E2%80%99s-ultimate-nightmare-japan-armed-nuclear-weapons-14214" TargetMode="External"/><Relationship Id="rId347" Type="http://schemas.openxmlformats.org/officeDocument/2006/relationships/hyperlink" Target="https://www.scmp.com/news/china/diplomacy/article/3002229/beijing-plans-strategic-service-and-logistics-base-woody" TargetMode="External"/><Relationship Id="rId512" Type="http://schemas.openxmlformats.org/officeDocument/2006/relationships/hyperlink" Target="https://www.pastemagazine.com/tag/South+Africa" TargetMode="External"/><Relationship Id="rId44" Type="http://schemas.openxmlformats.org/officeDocument/2006/relationships/hyperlink" Target="https://www.tandfonline.com/doi/abs/10.1080/10736700.2018.1433575?journalCode=rnpr20" TargetMode="External"/><Relationship Id="rId86" Type="http://schemas.openxmlformats.org/officeDocument/2006/relationships/hyperlink" Target="https://www.westminster-abbey.org/abbey-news/donald-trump-state-visit" TargetMode="External"/><Relationship Id="rId151" Type="http://schemas.openxmlformats.org/officeDocument/2006/relationships/hyperlink" Target="https://www.hrw.org/report/2007/09/05/why-they-died/civilian-casualties-lebanon-during-2006-war" TargetMode="External"/><Relationship Id="rId389" Type="http://schemas.openxmlformats.org/officeDocument/2006/relationships/hyperlink" Target="https://cnnphilippines.com/cnn-website/search/?queryStr=Xave%20Gregorio,%20CNN%20Philippines" TargetMode="External"/><Relationship Id="rId554" Type="http://schemas.openxmlformats.org/officeDocument/2006/relationships/hyperlink" Target="https://www.eastasiaforum.org/2017/12/04/what-explains-nuclear-choices-in-east-asia/" TargetMode="External"/><Relationship Id="rId596" Type="http://schemas.openxmlformats.org/officeDocument/2006/relationships/hyperlink" Target="https://www.cnbc.com/2019/06/11/as-us-china-relations-sour-taiwans-value-as-a-chess-piece-may-rise.html" TargetMode="External"/><Relationship Id="rId193" Type="http://schemas.openxmlformats.org/officeDocument/2006/relationships/hyperlink" Target="https://www.nytimes.com/2018/11/22/world/middleeast/saudi-arabia-nuclear.html" TargetMode="External"/><Relationship Id="rId207" Type="http://schemas.openxmlformats.org/officeDocument/2006/relationships/hyperlink" Target="https://www.washingtonpost.com/politics/2019/05/29/trumps-trip-japan-reveals-some-mixed-signals/?utm_term=.3eb755b58288" TargetMode="External"/><Relationship Id="rId249" Type="http://schemas.openxmlformats.org/officeDocument/2006/relationships/hyperlink" Target="https://www.whitehouse.gov/briefings-statements/remarks-president-trump-prime-minister-abe-japan-joint-press-conference-2/" TargetMode="External"/><Relationship Id="rId414" Type="http://schemas.openxmlformats.org/officeDocument/2006/relationships/hyperlink" Target="https://www.focus-economics.com/countries/philippines/news/gdp/philippines-economy-gains-steam-at-the-end-of-2015" TargetMode="External"/><Relationship Id="rId456" Type="http://schemas.openxmlformats.org/officeDocument/2006/relationships/hyperlink" Target="https://www.bloomberg.com/news/articles/2018-03-20/saudi-aramco-ipo-delay-one-spin-it-should-avoid-spinning" TargetMode="External"/><Relationship Id="rId498" Type="http://schemas.openxmlformats.org/officeDocument/2006/relationships/hyperlink" Target="https://ria.ru/economy/20160905/1476118270.html" TargetMode="External"/><Relationship Id="rId621" Type="http://schemas.openxmlformats.org/officeDocument/2006/relationships/hyperlink" Target="https://www.dissentmagazine.org/wp-content/files_mf/1389822043d12Zarnett.pdf" TargetMode="External"/><Relationship Id="rId13" Type="http://schemas.openxmlformats.org/officeDocument/2006/relationships/hyperlink" Target="https://gulfnews.com/opinion/op-eds/nuclear-weapons-deter-conventional-wars-1.2091053" TargetMode="External"/><Relationship Id="rId109" Type="http://schemas.openxmlformats.org/officeDocument/2006/relationships/hyperlink" Target="https://lobelog.com/russias-potential-response-to-a-u-s-iran-conflict/" TargetMode="External"/><Relationship Id="rId260" Type="http://schemas.openxmlformats.org/officeDocument/2006/relationships/hyperlink" Target="https://conservancy.umn.edu/handle/11299/199011" TargetMode="External"/><Relationship Id="rId316" Type="http://schemas.openxmlformats.org/officeDocument/2006/relationships/hyperlink" Target="https://www.cfr.org/blog/seoul-and-tokyo-no-longer-same-side" TargetMode="External"/><Relationship Id="rId523" Type="http://schemas.openxmlformats.org/officeDocument/2006/relationships/hyperlink" Target="https://www.nti.org/learn/countries/saudi-arabia/nuclear/" TargetMode="External"/><Relationship Id="rId55" Type="http://schemas.openxmlformats.org/officeDocument/2006/relationships/hyperlink" Target="https://www.amazon.com/Long-Peace-Inquiries-Into-History/dp/0195043359" TargetMode="External"/><Relationship Id="rId97" Type="http://schemas.openxmlformats.org/officeDocument/2006/relationships/hyperlink" Target="https://www.theguardian.com/us-news/2019/jun/02/donal-trump-denies-calling-meghan-nasty-despite-audio-recording" TargetMode="External"/><Relationship Id="rId120" Type="http://schemas.openxmlformats.org/officeDocument/2006/relationships/hyperlink" Target="https://www.nbcnews.com/news/world/if-u-s-strikes-iran-what-might-happen-next-n1020451" TargetMode="External"/><Relationship Id="rId358" Type="http://schemas.openxmlformats.org/officeDocument/2006/relationships/hyperlink" Target="https://www.reuters.com/article/us-vietnam-southchinasea/vietnam-protests-to-china-over-south-china-sea-boat-sinking-idUSKCN1R307O" TargetMode="External"/><Relationship Id="rId565" Type="http://schemas.openxmlformats.org/officeDocument/2006/relationships/hyperlink" Target="https://nationalinterest.org/blog/the-buzz/the-reason-north-korea-developed-nuclear-weapons-survival-18095" TargetMode="External"/><Relationship Id="rId162" Type="http://schemas.openxmlformats.org/officeDocument/2006/relationships/hyperlink" Target="https://www.nytimes.com/2018/05/08/world/middleeast/trump-iran-nuclear-deal.html" TargetMode="External"/><Relationship Id="rId218" Type="http://schemas.openxmlformats.org/officeDocument/2006/relationships/hyperlink" Target="https://www.washingtonpost.com/politics/2019/05/25/trump-goes-tokyo-there-will-be-pomp-photo-ops/?utm_term=.c7bffc051164" TargetMode="External"/><Relationship Id="rId425" Type="http://schemas.openxmlformats.org/officeDocument/2006/relationships/hyperlink" Target="http://www.businessinsider.com/rodridog-duterte-reacts-to-donald-trump-effect-on-philippines-economy-2016-11" TargetMode="External"/><Relationship Id="rId467" Type="http://schemas.openxmlformats.org/officeDocument/2006/relationships/hyperlink" Target="https://www.middleeasteye.net/news/nuclear-weapons-proliferation-fears-increase-if-us-sells-technology-saudi-arabia" TargetMode="External"/><Relationship Id="rId632" Type="http://schemas.openxmlformats.org/officeDocument/2006/relationships/theme" Target="theme/theme1.xml"/><Relationship Id="rId271" Type="http://schemas.openxmlformats.org/officeDocument/2006/relationships/hyperlink" Target="https://en.wikipedia.org/wiki/Nuclear_weapon" TargetMode="External"/><Relationship Id="rId24" Type="http://schemas.openxmlformats.org/officeDocument/2006/relationships/hyperlink" Target="http://sci-hub.tw/https://doi.org/10.1111/isqu.12034" TargetMode="External"/><Relationship Id="rId66" Type="http://schemas.openxmlformats.org/officeDocument/2006/relationships/hyperlink" Target="https://sci-hub.tw/https:/doi.org/10.1162/isec.2010.34.3.7" TargetMode="External"/><Relationship Id="rId131" Type="http://schemas.openxmlformats.org/officeDocument/2006/relationships/hyperlink" Target="https://www.militarytimes.com/news/your-military/2019/04/04/iran-killed-more-us-troops-in-iraq-than-previously-known-pentagon-says/" TargetMode="External"/><Relationship Id="rId327" Type="http://schemas.openxmlformats.org/officeDocument/2006/relationships/hyperlink" Target="https://www.reuters.com/article/us-northkorea-usa-japan/japans-defense-minister-says-u-s-south-korean-military-drills-vital-idUSKBN1J904G" TargetMode="External"/><Relationship Id="rId369" Type="http://schemas.openxmlformats.org/officeDocument/2006/relationships/hyperlink" Target="https://www.theguardian.com/world/2014/apr/24/obama-in-japan-backs-status-quo-in-island-dispute-with-china" TargetMode="External"/><Relationship Id="rId534" Type="http://schemas.openxmlformats.org/officeDocument/2006/relationships/hyperlink" Target="http://www.reuters.com/article/us-northkorea-satellite-southkorea-polit-idUSKCN0VO0U4" TargetMode="External"/><Relationship Id="rId576" Type="http://schemas.openxmlformats.org/officeDocument/2006/relationships/hyperlink" Target="https://www.theatlantic.com/business/archive/2011/12/how-kim-jong-il-starved-north-korea/250244/" TargetMode="External"/><Relationship Id="rId173" Type="http://schemas.openxmlformats.org/officeDocument/2006/relationships/hyperlink" Target="https://theduran.com/iran-the-straits-of-hormuz-israel-and-nuclear-war/" TargetMode="External"/><Relationship Id="rId229" Type="http://schemas.openxmlformats.org/officeDocument/2006/relationships/hyperlink" Target="https://www.japantimes.co.jp/news/2019/05/28/business/economy-business/clear-now-japan-braces-trade-pressure-trump-july/" TargetMode="External"/><Relationship Id="rId380" Type="http://schemas.openxmlformats.org/officeDocument/2006/relationships/hyperlink" Target="https://www.cfr.org/americas/united-states" TargetMode="External"/><Relationship Id="rId436" Type="http://schemas.openxmlformats.org/officeDocument/2006/relationships/hyperlink" Target="https://www.haaretz.com/israel-news/full-text-netanyahu-s-reveals-iran-s-atomic-archive-in-speech-1.6045556" TargetMode="External"/><Relationship Id="rId601" Type="http://schemas.openxmlformats.org/officeDocument/2006/relationships/hyperlink" Target="http://studentjournals.anu.edu.au/index.php/aurj/article/view/27" TargetMode="External"/><Relationship Id="rId240" Type="http://schemas.openxmlformats.org/officeDocument/2006/relationships/hyperlink" Target="https://www.bloomberg.com/news/articles/2019-05-27/u-s-and-japan-to-expand-outer-space-partnership-trump-says" TargetMode="External"/><Relationship Id="rId478" Type="http://schemas.openxmlformats.org/officeDocument/2006/relationships/hyperlink" Target="https://www.washingtoninstitute.org/fikraforum/view/saudi-chinese-rapprochement-and-its-effect-on-saudi-american-relations" TargetMode="External"/><Relationship Id="rId35" Type="http://schemas.openxmlformats.org/officeDocument/2006/relationships/hyperlink" Target="https://repository.library.georgetown.edu/bitstream/handle/10822/558060/Bleek_georgetown_0076D_10876.pdf?sequence=1&amp;isAllowed=y" TargetMode="External"/><Relationship Id="rId77" Type="http://schemas.openxmlformats.org/officeDocument/2006/relationships/hyperlink" Target="https://www.vox.com/2015/2/25/8101383/iran-nuclear-reasons" TargetMode="External"/><Relationship Id="rId100" Type="http://schemas.openxmlformats.org/officeDocument/2006/relationships/hyperlink" Target="https://www.vox.com/policy-and-politics/2019/6/2/18649406/donald-trump-uk-walk-away-brexit-state-visit" TargetMode="External"/><Relationship Id="rId282" Type="http://schemas.openxmlformats.org/officeDocument/2006/relationships/hyperlink" Target="https://www.tandfonline.com/doi/full/10.1080/25751654.2018.1482527" TargetMode="External"/><Relationship Id="rId338" Type="http://schemas.openxmlformats.org/officeDocument/2006/relationships/hyperlink" Target="http://www.apimages.com/metadata/Index/The-Week-That-Was-in-Asia-Photo-Gallery/dcb86fcd798d446792c34050414eb1f3/1/0" TargetMode="External"/><Relationship Id="rId503" Type="http://schemas.openxmlformats.org/officeDocument/2006/relationships/hyperlink" Target="https://regnum.ru/news/polit/2166073.html" TargetMode="External"/><Relationship Id="rId545" Type="http://schemas.openxmlformats.org/officeDocument/2006/relationships/hyperlink" Target="http://english.chosun.com/site/data/html_dir/2016/01/28/2016012801950.html" TargetMode="External"/><Relationship Id="rId587" Type="http://schemas.openxmlformats.org/officeDocument/2006/relationships/hyperlink" Target="https://foreignpolicy.com/2018/09/25/taiwan-can-win-a-war-with-china/" TargetMode="External"/><Relationship Id="rId8" Type="http://schemas.openxmlformats.org/officeDocument/2006/relationships/hyperlink" Target="https://www.etymonline.com/word/deter" TargetMode="External"/><Relationship Id="rId142" Type="http://schemas.openxmlformats.org/officeDocument/2006/relationships/hyperlink" Target="https://worldview.stratfor.com/article/geopolitics-iran-holding-center-mountain-fortress" TargetMode="External"/><Relationship Id="rId184" Type="http://schemas.openxmlformats.org/officeDocument/2006/relationships/hyperlink" Target="https://www.brookings.edu/wp-content/uploads/2016/05/acnpi_20160531_iran_deal_regional_proliferation.pdf" TargetMode="External"/><Relationship Id="rId391" Type="http://schemas.openxmlformats.org/officeDocument/2006/relationships/hyperlink" Target="https://www.dia.mil/Portals/27/Documents/News/Military%20Power%20Publications/China_Military_Power_FINAL_5MB_20190103.pdf" TargetMode="External"/><Relationship Id="rId405" Type="http://schemas.openxmlformats.org/officeDocument/2006/relationships/hyperlink" Target="https://amti.csis.org/chinas-big-three-near-completion/" TargetMode="External"/><Relationship Id="rId447" Type="http://schemas.openxmlformats.org/officeDocument/2006/relationships/hyperlink" Target="https://books.google.com/books?id=hos_ATOxNbgC&amp;pg=PA64&amp;lpg=PA64&amp;dq=invap+reactor+egypt+plutonium+production+per+year&amp;source=bl&amp;ots=dfEvGtFIOe&amp;sig=gSl0JIx6735R7yh1nwbHJ-QSOMs&amp;hl=en&amp;sa=X&amp;ved=2ahUKEwiu9ejQ5P7aAhVMdt8KHd2kAqAQ6AEwBnoECAMQAQ" TargetMode="External"/><Relationship Id="rId612" Type="http://schemas.openxmlformats.org/officeDocument/2006/relationships/hyperlink" Target="https://www.e-ir.info/2012/03/21/how-us-foreign-policy-affects-irans-identity-implications-for-the-nuclear-issue/" TargetMode="External"/><Relationship Id="rId251" Type="http://schemas.openxmlformats.org/officeDocument/2006/relationships/hyperlink" Target="https://www.economist.com/asia/2018/09/06/japan-is-worried-about-its-alliance-with-america" TargetMode="External"/><Relationship Id="rId489" Type="http://schemas.openxmlformats.org/officeDocument/2006/relationships/hyperlink" Target="http://www.rbc.ru/politics/24/11/2015/565392859a79473ddebd9d1a" TargetMode="External"/><Relationship Id="rId46" Type="http://schemas.openxmlformats.org/officeDocument/2006/relationships/hyperlink" Target="https://www.belfercenter.org/publication/question-1-why-non-proliferation-treaty-important-john-p-holdren" TargetMode="External"/><Relationship Id="rId293" Type="http://schemas.openxmlformats.org/officeDocument/2006/relationships/hyperlink" Target="https://www.japantimes.co.jp/news/2018/07/31/national/science-health/japan-cut-plutonium-stockpile-amid-international-concerns/#.XSKUfutKg00" TargetMode="External"/><Relationship Id="rId307" Type="http://schemas.openxmlformats.org/officeDocument/2006/relationships/hyperlink" Target="https://www.washingtonpost.com/news/theworldpost/wp/2017/10/10/to-deter-north-korea-japan-and-south-korea-should-go-nuclear/?noredirect=on&amp;utm_term=.eb2b2bcceb1c" TargetMode="External"/><Relationship Id="rId349" Type="http://schemas.openxmlformats.org/officeDocument/2006/relationships/hyperlink" Target="https://www.reuters.com/article/us-china-military-anniversary/china-navy-chief-takes-dig-at-us-freedom-of-navigation-patrols-idUSKCN1S007L" TargetMode="External"/><Relationship Id="rId514" Type="http://schemas.openxmlformats.org/officeDocument/2006/relationships/hyperlink" Target="https://www.mei.edu/publications/nuclear-weapons-and-saudi-strategy" TargetMode="External"/><Relationship Id="rId556" Type="http://schemas.openxmlformats.org/officeDocument/2006/relationships/hyperlink" Target="http://www.mitpressjournals.org/doi/abs/10.1162/isec.2008.33.1.139" TargetMode="External"/><Relationship Id="rId88" Type="http://schemas.openxmlformats.org/officeDocument/2006/relationships/hyperlink" Target="https://www.vox.com/policy-and-politics/2019/6/2/18649406/donald-trump-uk-walk-away-brexit-state-visit" TargetMode="External"/><Relationship Id="rId111" Type="http://schemas.openxmlformats.org/officeDocument/2006/relationships/hyperlink" Target="https://www.brookings.edu/research/constraining-irans-future-nuclear-capabilities/" TargetMode="External"/><Relationship Id="rId153" Type="http://schemas.openxmlformats.org/officeDocument/2006/relationships/hyperlink" Target="https://www.aljazeera.com/news/2018/11/argentina-arrests-men-suspected-links-hezbollah-181116074024134.html" TargetMode="External"/><Relationship Id="rId195" Type="http://schemas.openxmlformats.org/officeDocument/2006/relationships/hyperlink" Target="http://www.npolicy.org/userfiles/file/Taming-Proliferation%20in%20the%20Middle%20East.pdf" TargetMode="External"/><Relationship Id="rId209" Type="http://schemas.openxmlformats.org/officeDocument/2006/relationships/hyperlink" Target="https://www.smithsonianmag.com/smart-news/first-time-200-years-japans-emperor-has-abdicated-180972069/" TargetMode="External"/><Relationship Id="rId360" Type="http://schemas.openxmlformats.org/officeDocument/2006/relationships/hyperlink" Target="https://www.pri.org/globalpost" TargetMode="External"/><Relationship Id="rId416" Type="http://schemas.openxmlformats.org/officeDocument/2006/relationships/hyperlink" Target="http://qz.com/815794/if-philippine-president-rodrigo-duterte-breaks-ties-with-the-us-jobs-outsourced-to-the-philippines-could-be-in-jeopardy/" TargetMode="External"/><Relationship Id="rId598" Type="http://schemas.openxmlformats.org/officeDocument/2006/relationships/hyperlink" Target="https://foreignpolicy.com/2019/05/22/theres-no-check-on-trumps-rage-going-nuclear/" TargetMode="External"/><Relationship Id="rId220" Type="http://schemas.openxmlformats.org/officeDocument/2006/relationships/hyperlink" Target="https://www.cnbc.com/2019/05/27/trump-says-he-hopes-to-announce-a-trade-deal-with-japan-soon.html" TargetMode="External"/><Relationship Id="rId458" Type="http://schemas.openxmlformats.org/officeDocument/2006/relationships/hyperlink" Target="https://spectrum.ieee.org/energy/nuclear/the-united-arab-emirates-nuclear-power-gambit" TargetMode="External"/><Relationship Id="rId623" Type="http://schemas.openxmlformats.org/officeDocument/2006/relationships/hyperlink" Target="https://www.forbes.com/sites/davidbressan/2017/08/12/even-a-small-nuclear-war-would-still-have-effects-on-global-scale/" TargetMode="External"/><Relationship Id="rId15" Type="http://schemas.openxmlformats.org/officeDocument/2006/relationships/image" Target="media/image1.gif"/><Relationship Id="rId57" Type="http://schemas.openxmlformats.org/officeDocument/2006/relationships/hyperlink" Target="https://books.google.com/books?id=DaI8tyczNigC&amp;pg=PA236&amp;lpg=PA236&amp;dq=Lewis+A.+Dunn,+Containing+Nuclear+Proliferation,+Adelphi+Paper+No.+263,+International+Institute+for+Strategic+Studies,+1991,+p.+4&amp;source=bl&amp;ots=HG-gPfcGFM&amp;sig=ACfU3U0QyGyMgFgvxutTK0BDD4dpS2ivog&amp;hl=en&amp;sa=X&amp;ved=2ahUKEwjq_9eVpsvgAhUiwMQHHYvrCz8Q6AEwAHoECAEQAQ" TargetMode="External"/><Relationship Id="rId262" Type="http://schemas.openxmlformats.org/officeDocument/2006/relationships/hyperlink" Target="https://www.armscontrol.org/act/2018-10/features/japan's-misguided-plutonium-policy" TargetMode="External"/><Relationship Id="rId318" Type="http://schemas.openxmlformats.org/officeDocument/2006/relationships/hyperlink" Target="https://www.reuters.com/article/us-japan-forcedlabour-southkorea/south-korean-court-angers-japan-with-order-to-compensate-wartime-laborers-idUSKCN1NY05D" TargetMode="External"/><Relationship Id="rId525" Type="http://schemas.openxmlformats.org/officeDocument/2006/relationships/hyperlink" Target="https://www.vice.com/en_us/article/av3qja/what-happens-if-saudia-arabia-and-iran-go-to-war" TargetMode="External"/><Relationship Id="rId567" Type="http://schemas.openxmlformats.org/officeDocument/2006/relationships/hyperlink" Target="https://foreignpolicy.com/2017/10/11/putting-u-s-nukes-back-in-south-korea-is-a-terrible-idea/" TargetMode="External"/><Relationship Id="rId99" Type="http://schemas.openxmlformats.org/officeDocument/2006/relationships/hyperlink" Target="https://www.theguardian.com/us-news/2016/may/05/donald-trump-brexit-uk-leaving-european-union" TargetMode="External"/><Relationship Id="rId122" Type="http://schemas.openxmlformats.org/officeDocument/2006/relationships/hyperlink" Target="https://www.defenseone.com/ideas/2019/06/restoring-deterrence-iran/157756/" TargetMode="External"/><Relationship Id="rId164" Type="http://schemas.openxmlformats.org/officeDocument/2006/relationships/hyperlink" Target="https://www.reuters.com/article/us-usa-iran-actions/iran-to-restart-some-nuclear-activity-in-response-to-us-withdrawal-from-nuclear-deal-idUSKCN1SC1FP" TargetMode="External"/><Relationship Id="rId371" Type="http://schemas.openxmlformats.org/officeDocument/2006/relationships/hyperlink" Target="https://www.reuters.com/article/us-philippines-usa-obama-idUSBREA3S02T20140429" TargetMode="External"/><Relationship Id="rId427" Type="http://schemas.openxmlformats.org/officeDocument/2006/relationships/hyperlink" Target="http://www.mod.go.jp/e/d_act/anpo/" TargetMode="External"/><Relationship Id="rId469" Type="http://schemas.openxmlformats.org/officeDocument/2006/relationships/hyperlink" Target="https://breakingdefense.com/2019/02/the-saudi-israeli-coalition/" TargetMode="External"/><Relationship Id="rId26" Type="http://schemas.openxmlformats.org/officeDocument/2006/relationships/hyperlink" Target="https://repository.library.georgetown.edu/bitstream/handle/10822/558060/Bleek_georgetown_0076D_10876.pdf?sequence=1&amp;isAllowed=y" TargetMode="External"/><Relationship Id="rId231" Type="http://schemas.openxmlformats.org/officeDocument/2006/relationships/hyperlink" Target="https://www.asiatimes.com/2019/05/article/shinzo-counters-donald-with-art-of-the-delay/" TargetMode="External"/><Relationship Id="rId273" Type="http://schemas.openxmlformats.org/officeDocument/2006/relationships/hyperlink" Target="https://en.wikipedia.org/wiki/Radiological_warfare" TargetMode="External"/><Relationship Id="rId329" Type="http://schemas.openxmlformats.org/officeDocument/2006/relationships/hyperlink" Target="https://www.nytimes.com/2010/09/23/business/global/23rare.html?mtrref=www.google.com&amp;gwh=C52A1A295983CEDDC1AD30473607ED34&amp;gwt=pay" TargetMode="External"/><Relationship Id="rId480" Type="http://schemas.openxmlformats.org/officeDocument/2006/relationships/hyperlink" Target="https://thebulletin.org/biography/aileen-murphy/" TargetMode="External"/><Relationship Id="rId536" Type="http://schemas.openxmlformats.org/officeDocument/2006/relationships/hyperlink" Target="https://www.washingtonpost.com/world/asia_pacific/as-north-korea-flexes-its-muscles-the-other-korea-looks-at-nukes-too/2016/03/20/e2b1bb22-eb88-11e5-a9ce-681055c7a05f_story.html?utm_term=.526683ea926e&amp;tid=a_inl_manual" TargetMode="External"/><Relationship Id="rId68" Type="http://schemas.openxmlformats.org/officeDocument/2006/relationships/hyperlink" Target="https://www.mtholyoke.edu/acad/intrel/waltz1.htm" TargetMode="External"/><Relationship Id="rId133" Type="http://schemas.openxmlformats.org/officeDocument/2006/relationships/hyperlink" Target="https://www.clausewitz.com/bibl/Kiesling-OnFog.pdf" TargetMode="External"/><Relationship Id="rId175" Type="http://schemas.openxmlformats.org/officeDocument/2006/relationships/hyperlink" Target="https://www.cnbc.com/2019/05/15/risks-are-rising-for-an-oil-price-spike-as-tensions-between-the-us-and-iran-increase.html" TargetMode="External"/><Relationship Id="rId340" Type="http://schemas.openxmlformats.org/officeDocument/2006/relationships/hyperlink" Target="https://www.wilsoncenter.org/person/marvin-ott" TargetMode="External"/><Relationship Id="rId578" Type="http://schemas.openxmlformats.org/officeDocument/2006/relationships/hyperlink" Target="http://www.tandfonline.com/doi/abs/10.1080/00963402.1989.11459626" TargetMode="External"/><Relationship Id="rId200" Type="http://schemas.openxmlformats.org/officeDocument/2006/relationships/hyperlink" Target="https://www.nbcnews.com/storyline/fukushima-anniversary/japan-has-nuclear-bomb-basement-china-isn-t-happy-n48976" TargetMode="External"/><Relationship Id="rId382" Type="http://schemas.openxmlformats.org/officeDocument/2006/relationships/hyperlink" Target="http://www.aei.org/docLib/Asian-Alliances-21st-Century.pdf" TargetMode="External"/><Relationship Id="rId438" Type="http://schemas.openxmlformats.org/officeDocument/2006/relationships/hyperlink" Target="http://www.npolicy.org/thebook.php?bid=37" TargetMode="External"/><Relationship Id="rId603" Type="http://schemas.openxmlformats.org/officeDocument/2006/relationships/hyperlink" Target="http://studentjournals.anu.edu.au/index.php/aurj/article/view/27" TargetMode="External"/><Relationship Id="rId242" Type="http://schemas.openxmlformats.org/officeDocument/2006/relationships/hyperlink" Target="http://kristigovella.com/wp-content/uploads/2019/05/Govella-Technology-and-Tensions-in-the-Global-Commons.pdf" TargetMode="External"/><Relationship Id="rId284" Type="http://schemas.openxmlformats.org/officeDocument/2006/relationships/hyperlink" Target="https://www.washingtonpost.com/news/theworldpost/wp/2017/10/10/to-deter-north-korea-japan-and-south-korea-should-go-nuclear/?noredirect=on&amp;utm_term=.eb2b2bcceb1c" TargetMode="External"/><Relationship Id="rId491" Type="http://schemas.openxmlformats.org/officeDocument/2006/relationships/hyperlink" Target="http://iranprimer.usip.org/blog/2015/nov/23/putin-tehran-discuss-syria-boost-ties" TargetMode="External"/><Relationship Id="rId505" Type="http://schemas.openxmlformats.org/officeDocument/2006/relationships/hyperlink" Target="http://www.rferl.org/a/svetlana-alexievich-nobel-literature-prize-syria-ukraine-putin-militarism/28034091.html" TargetMode="External"/><Relationship Id="rId37" Type="http://schemas.openxmlformats.org/officeDocument/2006/relationships/hyperlink" Target="http://dc.medill.northwestern.edu/blog/2018/01/26/kissinger-north-korea-setting-off-nuclear-domino-effect/" TargetMode="External"/><Relationship Id="rId79" Type="http://schemas.openxmlformats.org/officeDocument/2006/relationships/hyperlink" Target="https://www.express.co.uk/latest/iran" TargetMode="External"/><Relationship Id="rId102" Type="http://schemas.openxmlformats.org/officeDocument/2006/relationships/hyperlink" Target="https://www.newsweek.com/british-politician-boris-johnson-hung-donald-trumps-call-because-he-thought-it-was-prank-1443002" TargetMode="External"/><Relationship Id="rId144" Type="http://schemas.openxmlformats.org/officeDocument/2006/relationships/hyperlink" Target="https://www.aljazeera.com/indepth/spotlight/iraqschallenge/2011/06/201162864733970544.html" TargetMode="External"/><Relationship Id="rId547" Type="http://schemas.openxmlformats.org/officeDocument/2006/relationships/hyperlink" Target="https://foreignpolicy.com/2017/04/13/its-time-for-america-to-cut-south-korea-loose-north-trump-nuclear-weapons/" TargetMode="External"/><Relationship Id="rId589" Type="http://schemas.openxmlformats.org/officeDocument/2006/relationships/hyperlink" Target="https://object.cato.org/sites/cato.org/files/pubs/pdf/pa313.pdf" TargetMode="External"/><Relationship Id="rId90" Type="http://schemas.openxmlformats.org/officeDocument/2006/relationships/hyperlink" Target="https://www.vox.com/policy-and-politics/2019/6/23/18693546/iran-donald-trump-meet-press-drone-strike-nuclear-deal-no-preconditions" TargetMode="External"/><Relationship Id="rId186" Type="http://schemas.openxmlformats.org/officeDocument/2006/relationships/hyperlink" Target="https://breakingdefense.com/2019/02/the-saudi-israeli-coalition/" TargetMode="External"/><Relationship Id="rId351" Type="http://schemas.openxmlformats.org/officeDocument/2006/relationships/hyperlink" Target="http://avalon.law.yale.edu/20th_century/phil001.asp" TargetMode="External"/><Relationship Id="rId393" Type="http://schemas.openxmlformats.org/officeDocument/2006/relationships/hyperlink" Target="https://www.wilsoncenter.org/blog-post/the-south-china-sea-strategic-terms" TargetMode="External"/><Relationship Id="rId407" Type="http://schemas.openxmlformats.org/officeDocument/2006/relationships/hyperlink" Target="https://www.focus-economics.com/blog/philippines-break-up-with-america-economic-impact" TargetMode="External"/><Relationship Id="rId449" Type="http://schemas.openxmlformats.org/officeDocument/2006/relationships/hyperlink" Target="https://www.tandfonline.com/doi/pdf/10.1177/0096340214555409" TargetMode="External"/><Relationship Id="rId614" Type="http://schemas.openxmlformats.org/officeDocument/2006/relationships/hyperlink" Target="https://www.jstor.org/stable/656531" TargetMode="External"/><Relationship Id="rId211" Type="http://schemas.openxmlformats.org/officeDocument/2006/relationships/hyperlink" Target="https://thehill.com/homenews/administration/445313-trump-says-hell-be-japans-guest-of-honor-at-biggest-event-theyve-had" TargetMode="External"/><Relationship Id="rId253" Type="http://schemas.openxmlformats.org/officeDocument/2006/relationships/hyperlink" Target="https://conservancy.umn.edu/handle/11299/199011" TargetMode="External"/><Relationship Id="rId295" Type="http://schemas.openxmlformats.org/officeDocument/2006/relationships/hyperlink" Target="https://interactive.pri.org/2019/03/japan-nuclear/index.html" TargetMode="External"/><Relationship Id="rId309" Type="http://schemas.openxmlformats.org/officeDocument/2006/relationships/hyperlink" Target="https://www.cato.org/people/ted-galen-carpenter" TargetMode="External"/><Relationship Id="rId460" Type="http://schemas.openxmlformats.org/officeDocument/2006/relationships/hyperlink" Target="https://youtu.be/mMSdTa3q23o" TargetMode="External"/><Relationship Id="rId516" Type="http://schemas.openxmlformats.org/officeDocument/2006/relationships/hyperlink" Target="https://nationalinterest.org/feature/saudi-economy-moves-closer-russia-and-china-37937" TargetMode="External"/><Relationship Id="rId48" Type="http://schemas.openxmlformats.org/officeDocument/2006/relationships/hyperlink" Target="https://thediplomat.com/2014/03/a-global-zero-world-would-be-mad/" TargetMode="External"/><Relationship Id="rId113" Type="http://schemas.openxmlformats.org/officeDocument/2006/relationships/hyperlink" Target="https://energypolicy.columbia.edu/research/book/art-sanctions" TargetMode="External"/><Relationship Id="rId320" Type="http://schemas.openxmlformats.org/officeDocument/2006/relationships/hyperlink" Target="https://www.mod.go.jp/e/d_act/radar/" TargetMode="External"/><Relationship Id="rId558" Type="http://schemas.openxmlformats.org/officeDocument/2006/relationships/hyperlink" Target="https://www.washingtonpost.com/news/worldviews/wp/2017/07/31/why-doesnt-south-korea-have-nuclear-weapons-for-a-time-it-pursued-them/?noredirect=on&amp;utm_term=.4ab36a169f30" TargetMode="External"/><Relationship Id="rId155" Type="http://schemas.openxmlformats.org/officeDocument/2006/relationships/hyperlink" Target="https://go.redirectingat.com/?id=66960X1516588&amp;xs=1&amp;url=https%3A%2F%2Fwww.penguinrandomhouse.com%2Fbooks%2F547683%2Fthe-perfect-weapon-by-david-e-sanger%2F9780451497895%2F" TargetMode="External"/><Relationship Id="rId197" Type="http://schemas.openxmlformats.org/officeDocument/2006/relationships/hyperlink" Target="http://www.scielo.br/scielo.php?script=sci_arttext&amp;pid=S0034-73292019000100207" TargetMode="External"/><Relationship Id="rId362" Type="http://schemas.openxmlformats.org/officeDocument/2006/relationships/hyperlink" Target="https://gulfnews.com/world/asia/would-a-nuclear-war-erupt-over-south-china-sea-dispute-1.1556209400195" TargetMode="External"/><Relationship Id="rId418" Type="http://schemas.openxmlformats.org/officeDocument/2006/relationships/hyperlink" Target="http://www.cfr.org/" TargetMode="External"/><Relationship Id="rId625" Type="http://schemas.openxmlformats.org/officeDocument/2006/relationships/hyperlink" Target="http://www.un.org/en/development/desa/news/population/2015-report.html" TargetMode="External"/><Relationship Id="rId222" Type="http://schemas.openxmlformats.org/officeDocument/2006/relationships/hyperlink" Target="https://www.ft.com/content/6ae28e80-698b-11e9-80c7-60ee53e6681d" TargetMode="External"/><Relationship Id="rId264" Type="http://schemas.openxmlformats.org/officeDocument/2006/relationships/hyperlink" Target="https://www.swp-berlin.org/fileadmin/contents/products/projekt_papiere/BCAS2016_Tatsujiro_Suzuki_web.pdf" TargetMode="External"/><Relationship Id="rId471" Type="http://schemas.openxmlformats.org/officeDocument/2006/relationships/hyperlink" Target="https://www.mei.edu/publications/nuclear-weapons-and-saudi-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6DF9-093B-4733-B95E-0B8A11EEF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416134</Words>
  <Characters>2371966</Characters>
  <Application>Microsoft Office Word</Application>
  <DocSecurity>0</DocSecurity>
  <Lines>19766</Lines>
  <Paragraphs>5565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mnmvoss</cp:lastModifiedBy>
  <cp:revision>2</cp:revision>
  <dcterms:created xsi:type="dcterms:W3CDTF">2019-07-09T06:18:00Z</dcterms:created>
  <dcterms:modified xsi:type="dcterms:W3CDTF">2019-07-09T06:18:00Z</dcterms:modified>
</cp:coreProperties>
</file>