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43F" w:rsidRPr="009E7215" w:rsidRDefault="005478B8" w:rsidP="005478B8">
      <w:pPr>
        <w:pStyle w:val="Heading1"/>
      </w:pPr>
      <w:bookmarkStart w:id="0" w:name="_GoBack"/>
      <w:bookmarkEnd w:id="0"/>
      <w:r>
        <w:t>Politics Core</w:t>
      </w:r>
    </w:p>
    <w:p w:rsidR="008C7884" w:rsidRDefault="008C7884" w:rsidP="008C7884">
      <w:pPr>
        <w:pStyle w:val="Heading2"/>
      </w:pPr>
      <w:r>
        <w:t>1nc</w:t>
      </w:r>
    </w:p>
    <w:p w:rsidR="00267197" w:rsidRDefault="00267197" w:rsidP="00267197">
      <w:pPr>
        <w:pStyle w:val="Heading4"/>
      </w:pPr>
      <w:r>
        <w:t xml:space="preserve">The debt ceiling will pass the Senate now, but bipartisanship is key. </w:t>
      </w:r>
    </w:p>
    <w:p w:rsidR="00267197" w:rsidRPr="00A2101C" w:rsidRDefault="00267197" w:rsidP="00267197">
      <w:r w:rsidRPr="00A2101C">
        <w:rPr>
          <w:rFonts w:eastAsiaTheme="majorEastAsia" w:cstheme="majorBidi"/>
          <w:b/>
          <w:bCs/>
          <w:sz w:val="26"/>
          <w:szCs w:val="26"/>
        </w:rPr>
        <w:t>Foran 7/25</w:t>
      </w:r>
      <w:r w:rsidRPr="00A2101C">
        <w:t xml:space="preserve"> (Clare Foran, congressional Reporter for CNN Politics, House passes sweeping budget and debt limit deal, </w:t>
      </w:r>
      <w:r>
        <w:t>CNN Politics</w:t>
      </w:r>
      <w:r w:rsidRPr="00A2101C">
        <w:t>, https://www.cnn.com/2019/07/25/politics/house-vote-budget-debt-limit-deal/index.html)</w:t>
      </w:r>
    </w:p>
    <w:p w:rsidR="00267197" w:rsidRDefault="00267197" w:rsidP="00267197">
      <w:r>
        <w:t>The House of Representatives on Thursday passed a sweeping two-year budget and debt limit deal that would stave off the looming threat of a potential default on US debt and prevent automatic spending cuts to domestic and military funding.</w:t>
      </w:r>
    </w:p>
    <w:p w:rsidR="00267197" w:rsidRPr="00A201AB" w:rsidRDefault="00267197" w:rsidP="00267197">
      <w:pPr>
        <w:rPr>
          <w:rStyle w:val="StyleUnderline"/>
        </w:rPr>
      </w:pPr>
      <w:r w:rsidRPr="00A201AB">
        <w:rPr>
          <w:rStyle w:val="StyleUnderline"/>
        </w:rPr>
        <w:t>The agreement, negotiated between congressional leaders and the Trump administration, represents a significant bipartisan compromise</w:t>
      </w:r>
      <w:r>
        <w:t>. While it is facing pushback from some conservatives</w:t>
      </w:r>
      <w:r w:rsidRPr="00A201AB">
        <w:rPr>
          <w:rStyle w:val="StyleUnderline"/>
        </w:rPr>
        <w:t>, it appears to be on track to pass both chambers of Congress and be signed into law by President Donald Trump. It will next go to the Senate, where it is expected to get a vote sometime next week.</w:t>
      </w:r>
    </w:p>
    <w:p w:rsidR="00267197" w:rsidRDefault="00267197" w:rsidP="00267197">
      <w:r>
        <w:t>The deal suspends the debt limit through July 2021 and sets top-line levels for defense and nondefense spending for the next two fiscal years. It establishes a $1.37 trillion budget agreement in the first year, with $738 billion for defense spending and $632 billion in nondefense spending for fiscal year 2020.</w:t>
      </w:r>
    </w:p>
    <w:p w:rsidR="00267197" w:rsidRDefault="00267197" w:rsidP="00267197">
      <w:r>
        <w:t>After the House voted to pass the budget and debt limit deal, Republican Rep. Thomas Massie of Kentucky took to the floor in protest, offering an amendment to change the title of the bill to "A bill to kick the can down the road and for other purposes."</w:t>
      </w:r>
    </w:p>
    <w:p w:rsidR="00267197" w:rsidRDefault="00267197" w:rsidP="00267197">
      <w:r>
        <w:t>The announcement was met with a mixture of boos and applause inside the gallery.</w:t>
      </w:r>
    </w:p>
    <w:p w:rsidR="00267197" w:rsidRDefault="00267197" w:rsidP="00267197">
      <w:r>
        <w:t>Conservatives have voiced objections to the bill for failing to rein in spending, but Massie's suggestion was voted down with 47 yeas and a resounding 384 nays. It did win some bipartisan support, however: 5 Democrats voted in favor.</w:t>
      </w:r>
    </w:p>
    <w:p w:rsidR="00267197" w:rsidRDefault="00267197" w:rsidP="00267197">
      <w:r>
        <w:t>The title of the bill as it stands is H.R. 3877, the Bipartisan Budget Act of 2019.</w:t>
      </w:r>
    </w:p>
    <w:p w:rsidR="00267197" w:rsidRDefault="00267197" w:rsidP="00267197">
      <w:r>
        <w:t>The progressive "squad" -- freshmen Reps. Ilhan Omar of Minnesota, Ayanna Pressley of Massachusetts, Alexandria Ocasio-Cortez of New York and Rashida Tlaib of Michigan -- were split over the budget deal. Omar and Pressley voted against it, while Ocasio-Cortez and Tlaib voted for it.</w:t>
      </w:r>
    </w:p>
    <w:p w:rsidR="00267197" w:rsidRDefault="00267197" w:rsidP="00267197">
      <w:r>
        <w:t>Trump announced the deal had been struck on Monday and issued a full-throated endorsement of it on Tuesday, tweeting, "Budget Deal gives great victories to our Military and Vets," and saying, "Republicans and Democrats in Congress need to act ASAP and support this deal."</w:t>
      </w:r>
    </w:p>
    <w:p w:rsidR="00267197" w:rsidRPr="00A201AB" w:rsidRDefault="00267197" w:rsidP="00267197">
      <w:pPr>
        <w:rPr>
          <w:rStyle w:val="StyleUnderline"/>
        </w:rPr>
      </w:pPr>
      <w:r w:rsidRPr="00A201AB">
        <w:rPr>
          <w:rStyle w:val="StyleUnderline"/>
        </w:rPr>
        <w:t>Of course, until the agreement is signed into law, it's not a done deal.</w:t>
      </w:r>
      <w:r>
        <w:t xml:space="preserve"> Ahead of the last partial government shutdown, </w:t>
      </w:r>
      <w:r w:rsidRPr="00A201AB">
        <w:rPr>
          <w:rStyle w:val="StyleUnderline"/>
        </w:rPr>
        <w:t>the President appeared on track to back a spending deal only to later reject it amid a fight for funding over his long-promised border wall.</w:t>
      </w:r>
    </w:p>
    <w:p w:rsidR="00267197" w:rsidRPr="00A201AB" w:rsidRDefault="00267197" w:rsidP="00267197">
      <w:pPr>
        <w:rPr>
          <w:rStyle w:val="StyleUnderline"/>
        </w:rPr>
      </w:pPr>
      <w:r w:rsidRPr="00A201AB">
        <w:rPr>
          <w:rStyle w:val="StyleUnderline"/>
        </w:rPr>
        <w:t>The Senate will be in session next week, giving the upper chamber additional time to vote on the deal after the House vote and send the measure to the President's desk.</w:t>
      </w:r>
    </w:p>
    <w:p w:rsidR="00267197" w:rsidRPr="00A201AB" w:rsidRDefault="00267197" w:rsidP="00267197">
      <w:pPr>
        <w:rPr>
          <w:rStyle w:val="StyleUnderline"/>
        </w:rPr>
      </w:pPr>
      <w:r w:rsidRPr="00A201AB">
        <w:rPr>
          <w:rStyle w:val="StyleUnderline"/>
        </w:rPr>
        <w:t>Since the deal is a compromise, neither Democrats nor Republicans view it as ideal and there has been pushback from some factions on Capitol Hill, but so far that does not seem like it will be enough to prevent the measure from passing both chambers of Congress and being signed by Trump.</w:t>
      </w:r>
    </w:p>
    <w:p w:rsidR="00267197" w:rsidRDefault="00267197" w:rsidP="00267197">
      <w:r>
        <w:t>The conservative House Freedom Caucus came out against the deal earlier in the week, citing increasing US debt and saying the plan would have "no serious offsets" in a statement posted to Twitter.</w:t>
      </w:r>
    </w:p>
    <w:p w:rsidR="00267197" w:rsidRDefault="00267197" w:rsidP="00267197">
      <w:r>
        <w:t xml:space="preserve">But House Republican leadership is whipping votes in support of the agreement. And </w:t>
      </w:r>
      <w:r w:rsidRPr="00A201AB">
        <w:rPr>
          <w:rStyle w:val="StyleUnderline"/>
        </w:rPr>
        <w:t>while all sides acknowledge it is a compromise, Democrats are largely applauding that it will allow for investment in domestic spending priorities, while many Republicans are highlighting the investment it will make in defense</w:t>
      </w:r>
      <w:r>
        <w:t>.</w:t>
      </w:r>
    </w:p>
    <w:p w:rsidR="00267197" w:rsidRDefault="00267197" w:rsidP="00267197">
      <w:r>
        <w:t>Key House progressive leaders issued a statement Wednesday praising elements of the deal and suggesting they were not planning to put up a fight against it.</w:t>
      </w:r>
    </w:p>
    <w:p w:rsidR="00267197" w:rsidRPr="00267197" w:rsidRDefault="00267197" w:rsidP="00267197">
      <w:r w:rsidRPr="00A201AB">
        <w:rPr>
          <w:rStyle w:val="StyleUnderline"/>
        </w:rPr>
        <w:t>Congressional Progressive Caucus co-chairs Mark Pocan of Wisconsin and Pramila Jayapal of Washington state said in a statement that the agreement is "not a perfect deal by any means" but that "With this agreement, we can finally begin to end this harmful chapter of self-inflicted austerity,"</w:t>
      </w:r>
      <w:r>
        <w:t xml:space="preserve"> adding that "it will allow for major, long-overdue investments in domestic priorities -- including housing assistance, food aid, education and job training."</w:t>
      </w:r>
    </w:p>
    <w:p w:rsidR="001A5D7E" w:rsidRDefault="001A5D7E" w:rsidP="001A5D7E"/>
    <w:p w:rsidR="001A5D7E" w:rsidRDefault="001A5D7E" w:rsidP="001A5D7E">
      <w:pPr>
        <w:pStyle w:val="Heading4"/>
      </w:pPr>
      <w:r>
        <w:t>&lt;Link&gt;</w:t>
      </w:r>
    </w:p>
    <w:p w:rsidR="001A5D7E" w:rsidRPr="001A5D7E" w:rsidRDefault="001A5D7E" w:rsidP="001A5D7E"/>
    <w:p w:rsidR="00EF0C56" w:rsidRPr="00732BB0" w:rsidRDefault="00EF0C56" w:rsidP="00EF0C56">
      <w:pPr>
        <w:pStyle w:val="Heading4"/>
      </w:pPr>
      <w:r w:rsidRPr="00732BB0">
        <w:t xml:space="preserve">Debt ceiling failure </w:t>
      </w:r>
      <w:r>
        <w:t>crushes</w:t>
      </w:r>
      <w:r w:rsidRPr="00732BB0">
        <w:t xml:space="preserve"> the economy – </w:t>
      </w:r>
      <w:r>
        <w:t>it’s the most important</w:t>
      </w:r>
      <w:r w:rsidRPr="00732BB0">
        <w:t xml:space="preserve"> economic issue</w:t>
      </w:r>
    </w:p>
    <w:p w:rsidR="00EF0C56" w:rsidRPr="006A105A" w:rsidRDefault="00EF0C56" w:rsidP="00EF0C56">
      <w:r>
        <w:rPr>
          <w:rStyle w:val="Style13ptBold"/>
        </w:rPr>
        <w:t xml:space="preserve">Sherman 4/30 </w:t>
      </w:r>
      <w:r>
        <w:t xml:space="preserve">– </w:t>
      </w:r>
      <w:r w:rsidRPr="00732BB0">
        <w:t>(</w:t>
      </w:r>
      <w:r w:rsidRPr="006A105A">
        <w:t xml:space="preserve">Erik Sherman </w:t>
      </w:r>
      <w:r>
        <w:t xml:space="preserve">is a </w:t>
      </w:r>
      <w:r w:rsidRPr="006A105A">
        <w:t xml:space="preserve">freelance journalist, author, and writer whose work has appeared in such publications as the Wall Street Journal, the New York Times Magazine, Newsweek, Technology Review, Chief Executive, and The Fiscal Times. “'Debt Ceiling' May Become a Political Buzzword This Summer,” Fortune, 2019, </w:t>
      </w:r>
      <w:hyperlink r:id="rId9" w:history="1">
        <w:r w:rsidRPr="00615F42">
          <w:rPr>
            <w:rStyle w:val="Hyperlink"/>
          </w:rPr>
          <w:t>http://fortune.com/2019/04/30/debt-ceiling-economy-politics/</w:t>
        </w:r>
      </w:hyperlink>
      <w:r w:rsidRPr="006A105A">
        <w:t>)</w:t>
      </w:r>
      <w:r>
        <w:t xml:space="preserve"> NL</w:t>
      </w:r>
    </w:p>
    <w:p w:rsidR="00EF0C56" w:rsidRDefault="00EF0C56" w:rsidP="00EF0C56">
      <w:pPr>
        <w:rPr>
          <w:rStyle w:val="Emphasis"/>
          <w:b w:val="0"/>
          <w:bCs/>
        </w:rPr>
      </w:pPr>
      <w:r w:rsidRPr="00732BB0">
        <w:rPr>
          <w:rStyle w:val="StyleUnderline"/>
          <w:bCs/>
          <w:sz w:val="32"/>
          <w:szCs w:val="32"/>
        </w:rPr>
        <w:t>Of</w:t>
      </w:r>
      <w:r w:rsidRPr="00732BB0">
        <w:rPr>
          <w:b/>
          <w:bCs/>
          <w:sz w:val="20"/>
          <w:szCs w:val="32"/>
          <w:u w:val="single"/>
        </w:rPr>
        <w:t xml:space="preserve"> </w:t>
      </w:r>
      <w:r w:rsidRPr="00EF0C56">
        <w:rPr>
          <w:rStyle w:val="Emphasis"/>
          <w:b w:val="0"/>
          <w:bCs/>
          <w:sz w:val="32"/>
          <w:szCs w:val="32"/>
        </w:rPr>
        <w:t>all</w:t>
      </w:r>
      <w:r w:rsidRPr="00732BB0">
        <w:rPr>
          <w:sz w:val="20"/>
          <w:szCs w:val="32"/>
          <w:u w:val="single"/>
        </w:rPr>
        <w:t xml:space="preserve"> </w:t>
      </w:r>
      <w:r w:rsidRPr="00732BB0">
        <w:rPr>
          <w:rStyle w:val="StyleUnderline"/>
          <w:bCs/>
          <w:sz w:val="32"/>
          <w:szCs w:val="32"/>
        </w:rPr>
        <w:t>the economic missteps that can and do happen</w:t>
      </w:r>
      <w:r w:rsidRPr="006A105A">
        <w:rPr>
          <w:sz w:val="14"/>
          <w:szCs w:val="32"/>
        </w:rPr>
        <w:t xml:space="preserve"> </w:t>
      </w:r>
      <w:r w:rsidRPr="006A105A">
        <w:rPr>
          <w:sz w:val="14"/>
        </w:rPr>
        <w:t xml:space="preserve">in the U.S.—prolonged major </w:t>
      </w:r>
      <w:r w:rsidRPr="00732BB0">
        <w:rPr>
          <w:rStyle w:val="StyleUnderline"/>
        </w:rPr>
        <w:t>deficit spending, nonexistent budgets, unpredictable policies, tumultuous tariffs</w:t>
      </w:r>
      <w:r w:rsidRPr="006A105A">
        <w:rPr>
          <w:sz w:val="14"/>
        </w:rPr>
        <w:t>—</w:t>
      </w:r>
      <w:r w:rsidRPr="00732BB0">
        <w:rPr>
          <w:rStyle w:val="StyleUnderline"/>
        </w:rPr>
        <w:t>the</w:t>
      </w:r>
      <w:r w:rsidRPr="00732BB0">
        <w:rPr>
          <w:sz w:val="14"/>
          <w:u w:val="single"/>
        </w:rPr>
        <w:t xml:space="preserve"> </w:t>
      </w:r>
      <w:r w:rsidRPr="00732BB0">
        <w:rPr>
          <w:rStyle w:val="Emphasis"/>
          <w:b w:val="0"/>
          <w:bCs/>
        </w:rPr>
        <w:t>worst by</w:t>
      </w:r>
      <w:r w:rsidRPr="00732BB0">
        <w:rPr>
          <w:rStyle w:val="Emphasis"/>
        </w:rPr>
        <w:t xml:space="preserve"> </w:t>
      </w:r>
      <w:r w:rsidRPr="00732BB0">
        <w:rPr>
          <w:rStyle w:val="Emphasis"/>
          <w:b w:val="0"/>
          <w:bCs/>
        </w:rPr>
        <w:t>far</w:t>
      </w:r>
      <w:r w:rsidRPr="00732BB0">
        <w:rPr>
          <w:b/>
          <w:bCs/>
          <w:sz w:val="14"/>
          <w:u w:val="single"/>
        </w:rPr>
        <w:t xml:space="preserve"> </w:t>
      </w:r>
      <w:r w:rsidRPr="00732BB0">
        <w:rPr>
          <w:rStyle w:val="StyleUnderline"/>
        </w:rPr>
        <w:t>is the possibility of the government defaulting on its payments</w:t>
      </w:r>
      <w:r w:rsidRPr="00732BB0">
        <w:rPr>
          <w:sz w:val="14"/>
          <w:u w:val="single"/>
        </w:rPr>
        <w:t xml:space="preserve">. </w:t>
      </w:r>
      <w:r w:rsidRPr="00732BB0">
        <w:rPr>
          <w:rStyle w:val="Emphasis"/>
          <w:b w:val="0"/>
          <w:bCs/>
        </w:rPr>
        <w:t>But</w:t>
      </w:r>
      <w:r w:rsidRPr="00732BB0">
        <w:rPr>
          <w:sz w:val="14"/>
          <w:u w:val="single"/>
        </w:rPr>
        <w:t xml:space="preserve"> </w:t>
      </w:r>
      <w:r w:rsidRPr="00732BB0">
        <w:rPr>
          <w:rStyle w:val="StyleUnderline"/>
        </w:rPr>
        <w:t>there’s an outside chance of that happening this fall if Congress cannot</w:t>
      </w:r>
      <w:r w:rsidRPr="006A105A">
        <w:rPr>
          <w:sz w:val="14"/>
        </w:rPr>
        <w:t xml:space="preserve"> agree to </w:t>
      </w:r>
      <w:r w:rsidRPr="00732BB0">
        <w:rPr>
          <w:rStyle w:val="StyleUnderline"/>
        </w:rPr>
        <w:t>raise the</w:t>
      </w:r>
      <w:r w:rsidRPr="006A105A">
        <w:rPr>
          <w:sz w:val="14"/>
        </w:rPr>
        <w:t xml:space="preserve"> so-called </w:t>
      </w:r>
      <w:r w:rsidRPr="00732BB0">
        <w:rPr>
          <w:rStyle w:val="StyleUnderline"/>
        </w:rPr>
        <w:t>“debt ceiling.”</w:t>
      </w:r>
      <w:r w:rsidRPr="006A105A">
        <w:rPr>
          <w:sz w:val="14"/>
        </w:rPr>
        <w:t xml:space="preserve"> </w:t>
      </w:r>
      <w:r w:rsidRPr="006A105A">
        <w:rPr>
          <w:rStyle w:val="StyleUnderline"/>
          <w:sz w:val="14"/>
          <w:u w:val="none"/>
        </w:rPr>
        <w:t xml:space="preserve">While </w:t>
      </w:r>
      <w:r w:rsidRPr="006A105A">
        <w:rPr>
          <w:rStyle w:val="Emphasis"/>
          <w:b w:val="0"/>
          <w:bCs/>
          <w:sz w:val="14"/>
        </w:rPr>
        <w:t>a single standoff</w:t>
      </w:r>
      <w:r w:rsidRPr="006A105A">
        <w:rPr>
          <w:sz w:val="14"/>
        </w:rPr>
        <w:t xml:space="preserve"> </w:t>
      </w:r>
      <w:r w:rsidRPr="006A105A">
        <w:rPr>
          <w:rStyle w:val="StyleUnderline"/>
          <w:sz w:val="14"/>
          <w:u w:val="none"/>
        </w:rPr>
        <w:t>in 2011 (that resulted in an increased ceiling)</w:t>
      </w:r>
      <w:r w:rsidRPr="006A105A">
        <w:rPr>
          <w:sz w:val="14"/>
        </w:rPr>
        <w:t xml:space="preserve"> </w:t>
      </w:r>
      <w:r w:rsidRPr="006A105A">
        <w:rPr>
          <w:rStyle w:val="Emphasis"/>
          <w:b w:val="0"/>
          <w:bCs/>
          <w:sz w:val="14"/>
        </w:rPr>
        <w:t>drew a credit rating downgrade</w:t>
      </w:r>
      <w:r w:rsidRPr="006A105A">
        <w:rPr>
          <w:sz w:val="14"/>
        </w:rPr>
        <w:t xml:space="preserve"> from AAA to AA+ from Standard &amp; Poor’s </w:t>
      </w:r>
      <w:r w:rsidRPr="00732BB0">
        <w:rPr>
          <w:rStyle w:val="StyleUnderline"/>
        </w:rPr>
        <w:t>that is</w:t>
      </w:r>
      <w:r w:rsidRPr="00732BB0">
        <w:rPr>
          <w:sz w:val="14"/>
          <w:u w:val="single"/>
        </w:rPr>
        <w:t xml:space="preserve"> </w:t>
      </w:r>
      <w:r w:rsidRPr="00732BB0">
        <w:rPr>
          <w:rStyle w:val="Emphasis"/>
          <w:b w:val="0"/>
          <w:bCs/>
        </w:rPr>
        <w:t>still in effect today</w:t>
      </w:r>
      <w:r w:rsidRPr="00732BB0">
        <w:rPr>
          <w:sz w:val="14"/>
          <w:u w:val="single"/>
        </w:rPr>
        <w:t xml:space="preserve">, </w:t>
      </w:r>
      <w:r w:rsidRPr="00732BB0">
        <w:rPr>
          <w:rStyle w:val="StyleUnderline"/>
        </w:rPr>
        <w:t xml:space="preserve">the potential damage of an actual default is </w:t>
      </w:r>
      <w:r w:rsidRPr="00732BB0">
        <w:rPr>
          <w:rStyle w:val="Emphasis"/>
          <w:b w:val="0"/>
          <w:bCs/>
        </w:rPr>
        <w:t>incalculable</w:t>
      </w:r>
      <w:r w:rsidRPr="006A105A">
        <w:rPr>
          <w:sz w:val="14"/>
        </w:rPr>
        <w:t xml:space="preserve">. Which is why </w:t>
      </w:r>
      <w:r w:rsidRPr="00732BB0">
        <w:rPr>
          <w:rStyle w:val="StyleUnderline"/>
        </w:rPr>
        <w:t>there is</w:t>
      </w:r>
      <w:r w:rsidRPr="00732BB0">
        <w:rPr>
          <w:sz w:val="14"/>
          <w:u w:val="single"/>
        </w:rPr>
        <w:t xml:space="preserve"> </w:t>
      </w:r>
      <w:r w:rsidRPr="00732BB0">
        <w:rPr>
          <w:rStyle w:val="Emphasis"/>
          <w:b w:val="0"/>
          <w:bCs/>
        </w:rPr>
        <w:t>cause for concern</w:t>
      </w:r>
      <w:r w:rsidRPr="006A105A">
        <w:rPr>
          <w:sz w:val="14"/>
        </w:rPr>
        <w:t xml:space="preserve">: The U.S. hit the debt ceiling of $22 trillion on March 2. At this point, </w:t>
      </w:r>
      <w:r w:rsidRPr="00732BB0">
        <w:rPr>
          <w:rStyle w:val="StyleUnderline"/>
        </w:rPr>
        <w:t xml:space="preserve">the U.S. </w:t>
      </w:r>
      <w:r w:rsidRPr="00732BB0">
        <w:rPr>
          <w:rStyle w:val="Emphasis"/>
          <w:b w:val="0"/>
          <w:bCs/>
        </w:rPr>
        <w:t>cannot</w:t>
      </w:r>
      <w:r w:rsidRPr="006A105A">
        <w:rPr>
          <w:sz w:val="14"/>
        </w:rPr>
        <w:t xml:space="preserve"> </w:t>
      </w:r>
      <w:r w:rsidRPr="00732BB0">
        <w:rPr>
          <w:rStyle w:val="StyleUnderline"/>
        </w:rPr>
        <w:t>issue new bonds to borrow money and</w:t>
      </w:r>
      <w:r w:rsidRPr="006A105A">
        <w:rPr>
          <w:sz w:val="14"/>
        </w:rPr>
        <w:t xml:space="preserve"> so </w:t>
      </w:r>
      <w:r w:rsidRPr="00732BB0">
        <w:rPr>
          <w:rStyle w:val="StyleUnderline"/>
        </w:rPr>
        <w:t xml:space="preserve">has </w:t>
      </w:r>
      <w:r w:rsidRPr="00732BB0">
        <w:rPr>
          <w:rStyle w:val="Emphasis"/>
          <w:b w:val="0"/>
          <w:bCs/>
        </w:rPr>
        <w:t>only cash on hand</w:t>
      </w:r>
      <w:r w:rsidRPr="006A105A">
        <w:rPr>
          <w:sz w:val="14"/>
        </w:rPr>
        <w:t xml:space="preserve"> </w:t>
      </w:r>
      <w:r w:rsidRPr="00732BB0">
        <w:rPr>
          <w:rStyle w:val="StyleUnderline"/>
        </w:rPr>
        <w:t>to pay bills. Only</w:t>
      </w:r>
      <w:r w:rsidRPr="006A105A">
        <w:rPr>
          <w:sz w:val="14"/>
        </w:rPr>
        <w:t xml:space="preserve"> the Treasury Department’s use of so-called </w:t>
      </w:r>
      <w:r w:rsidRPr="00732BB0">
        <w:rPr>
          <w:rStyle w:val="StyleUnderline"/>
        </w:rPr>
        <w:t>extraordinary measures</w:t>
      </w:r>
      <w:r w:rsidRPr="006A105A">
        <w:rPr>
          <w:sz w:val="14"/>
        </w:rPr>
        <w:t>—basically accounting tricks—</w:t>
      </w:r>
      <w:r w:rsidRPr="00732BB0">
        <w:rPr>
          <w:rStyle w:val="StyleUnderline"/>
        </w:rPr>
        <w:t>is keeping the government functioning</w:t>
      </w:r>
      <w:r w:rsidRPr="006A105A">
        <w:rPr>
          <w:sz w:val="14"/>
        </w:rPr>
        <w:t xml:space="preserve"> and not running out of money. </w:t>
      </w:r>
      <w:r w:rsidRPr="00732BB0">
        <w:rPr>
          <w:rStyle w:val="Emphasis"/>
          <w:b w:val="0"/>
          <w:bCs/>
        </w:rPr>
        <w:t>But</w:t>
      </w:r>
      <w:r w:rsidRPr="00732BB0">
        <w:rPr>
          <w:b/>
          <w:bCs/>
          <w:sz w:val="14"/>
          <w:u w:val="single"/>
        </w:rPr>
        <w:t xml:space="preserve"> </w:t>
      </w:r>
      <w:r w:rsidRPr="00732BB0">
        <w:rPr>
          <w:rStyle w:val="StyleUnderline"/>
        </w:rPr>
        <w:t xml:space="preserve">come September, the U.S. </w:t>
      </w:r>
      <w:r w:rsidRPr="00732BB0">
        <w:rPr>
          <w:rStyle w:val="Emphasis"/>
          <w:b w:val="0"/>
          <w:bCs/>
        </w:rPr>
        <w:t>officially will run out of cash</w:t>
      </w:r>
      <w:r w:rsidRPr="006A105A">
        <w:rPr>
          <w:sz w:val="14"/>
        </w:rPr>
        <w:t xml:space="preserve"> </w:t>
      </w:r>
      <w:r w:rsidRPr="00732BB0">
        <w:rPr>
          <w:rStyle w:val="StyleUnderline"/>
        </w:rPr>
        <w:t>to pay its obligations.</w:t>
      </w:r>
      <w:r w:rsidRPr="006A105A">
        <w:rPr>
          <w:sz w:val="14"/>
        </w:rPr>
        <w:t xml:space="preserve"> </w:t>
      </w:r>
      <w:r w:rsidRPr="00732BB0">
        <w:rPr>
          <w:rStyle w:val="StyleUnderline"/>
        </w:rPr>
        <w:t xml:space="preserve">While experts say </w:t>
      </w:r>
      <w:r w:rsidRPr="00732BB0">
        <w:rPr>
          <w:rStyle w:val="Emphasis"/>
          <w:b w:val="0"/>
          <w:bCs/>
        </w:rPr>
        <w:t>the probability is low</w:t>
      </w:r>
      <w:r w:rsidRPr="00732BB0">
        <w:rPr>
          <w:sz w:val="14"/>
          <w:u w:val="single"/>
        </w:rPr>
        <w:t xml:space="preserve"> </w:t>
      </w:r>
      <w:r w:rsidRPr="00732BB0">
        <w:rPr>
          <w:rStyle w:val="StyleUnderline"/>
        </w:rPr>
        <w:t>that Congress would allow a default</w:t>
      </w:r>
      <w:r w:rsidRPr="006A105A">
        <w:rPr>
          <w:sz w:val="14"/>
        </w:rPr>
        <w:t xml:space="preserve">, the </w:t>
      </w:r>
      <w:r w:rsidRPr="00732BB0">
        <w:rPr>
          <w:rStyle w:val="StyleUnderline"/>
        </w:rPr>
        <w:t>unpredictability of</w:t>
      </w:r>
      <w:r w:rsidRPr="006A105A">
        <w:rPr>
          <w:sz w:val="14"/>
        </w:rPr>
        <w:t xml:space="preserve"> Donald </w:t>
      </w:r>
      <w:r w:rsidRPr="00732BB0">
        <w:rPr>
          <w:rStyle w:val="StyleUnderline"/>
        </w:rPr>
        <w:t xml:space="preserve">Trump makes the unthinkable </w:t>
      </w:r>
      <w:r w:rsidRPr="00732BB0">
        <w:rPr>
          <w:rStyle w:val="Emphasis"/>
          <w:b w:val="0"/>
          <w:bCs/>
        </w:rPr>
        <w:t>something that could happen</w:t>
      </w:r>
      <w:r w:rsidRPr="00732BB0">
        <w:rPr>
          <w:sz w:val="14"/>
          <w:u w:val="single"/>
        </w:rPr>
        <w:t xml:space="preserve">. </w:t>
      </w:r>
      <w:r w:rsidRPr="00732BB0">
        <w:rPr>
          <w:rStyle w:val="StyleUnderline"/>
        </w:rPr>
        <w:t>Why the ceiling matters</w:t>
      </w:r>
      <w:r w:rsidRPr="00B72723">
        <w:rPr>
          <w:rStyle w:val="StyleUnderline"/>
          <w:u w:val="none"/>
        </w:rPr>
        <w:t xml:space="preserve"> </w:t>
      </w:r>
      <w:r w:rsidRPr="006A105A">
        <w:rPr>
          <w:sz w:val="14"/>
        </w:rPr>
        <w:t>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w:t>
      </w:r>
      <w:r>
        <w:rPr>
          <w:sz w:val="14"/>
        </w:rPr>
        <w:t xml:space="preserve"> </w:t>
      </w:r>
      <w:r w:rsidRPr="006A105A">
        <w:rPr>
          <w:sz w:val="14"/>
        </w:rPr>
        <w:t xml:space="preserve">Bernstein. 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 </w:t>
      </w:r>
      <w:r w:rsidRPr="00732BB0">
        <w:rPr>
          <w:rStyle w:val="StyleUnderline"/>
        </w:rPr>
        <w:t>“At the end of the day it keeps the full faith and credit of the United states in place,” said</w:t>
      </w:r>
      <w:r w:rsidRPr="006A105A">
        <w:rPr>
          <w:sz w:val="14"/>
        </w:rPr>
        <w:t xml:space="preserve"> Chris </w:t>
      </w:r>
      <w:r w:rsidRPr="00732BB0">
        <w:rPr>
          <w:rStyle w:val="StyleUnderline"/>
        </w:rPr>
        <w:t>Campbell</w:t>
      </w:r>
      <w:r w:rsidRPr="006A105A">
        <w:rPr>
          <w:sz w:val="14"/>
        </w:rPr>
        <w:t xml:space="preserve">,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 The nuclear option </w:t>
      </w:r>
      <w:r w:rsidRPr="00732BB0">
        <w:rPr>
          <w:rStyle w:val="StyleUnderline"/>
        </w:rPr>
        <w:t>Without an increase in the debt ceiling, the U.S. cannot borrow more. “At some point, programs get affected,” said</w:t>
      </w:r>
      <w:r w:rsidRPr="006A105A">
        <w:rPr>
          <w:sz w:val="14"/>
        </w:rPr>
        <w:t xml:space="preserve"> Stuart </w:t>
      </w:r>
      <w:r w:rsidRPr="00732BB0">
        <w:rPr>
          <w:rStyle w:val="StyleUnderline"/>
        </w:rPr>
        <w:t>Greenbaum</w:t>
      </w:r>
      <w:r w:rsidRPr="006A105A">
        <w:rPr>
          <w:sz w:val="14"/>
        </w:rPr>
        <w:t xml:space="preserve">, retired dean of the Olin Business School at Washington University. </w:t>
      </w:r>
      <w:r w:rsidRPr="00732BB0">
        <w:rPr>
          <w:rStyle w:val="StyleUnderline"/>
        </w:rPr>
        <w:t xml:space="preserve">“They cut back here, they cut back there on spending.” And some debts don’t get paid, </w:t>
      </w:r>
      <w:r w:rsidRPr="00732BB0">
        <w:rPr>
          <w:rStyle w:val="Emphasis"/>
          <w:b w:val="0"/>
          <w:bCs/>
        </w:rPr>
        <w:t>putting the U.S. into default.</w:t>
      </w:r>
      <w:r w:rsidRPr="00732BB0">
        <w:rPr>
          <w:rStyle w:val="Emphasis"/>
        </w:rPr>
        <w:t xml:space="preserve"> </w:t>
      </w:r>
      <w:r w:rsidRPr="006A105A">
        <w:rPr>
          <w:sz w:val="14"/>
        </w:rPr>
        <w:t xml:space="preserve">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 “The analogy that somebody used was it was like asking what happened if every nuclear warhead went off—whether you got [only] massive destruction or the end of everything,” said Kumar, who was involved in the negotiations during the 2011 debt crisis. “Eventually, you can get a run on the dollar,” Greenbaum said. The value of the dollar would plummet, taking with it the stability of international trade and untold amounts of perceived value. </w:t>
      </w:r>
      <w:r w:rsidRPr="00732BB0">
        <w:rPr>
          <w:rStyle w:val="StyleUnderline"/>
        </w:rPr>
        <w:t>The</w:t>
      </w:r>
      <w:r w:rsidRPr="006A105A">
        <w:rPr>
          <w:sz w:val="14"/>
        </w:rPr>
        <w:t xml:space="preserve"> other </w:t>
      </w:r>
      <w:r w:rsidRPr="00732BB0">
        <w:rPr>
          <w:rStyle w:val="StyleUnderline"/>
        </w:rPr>
        <w:t>issue is the amount of investment that has been placed in the trust of the U.S</w:t>
      </w:r>
      <w:r w:rsidRPr="00732BB0">
        <w:rPr>
          <w:sz w:val="14"/>
          <w:u w:val="single"/>
        </w:rPr>
        <w:t xml:space="preserve">. </w:t>
      </w:r>
      <w:r w:rsidRPr="00732BB0">
        <w:rPr>
          <w:rStyle w:val="Emphasis"/>
        </w:rPr>
        <w:t>“</w:t>
      </w:r>
      <w:r w:rsidRPr="00732BB0">
        <w:rPr>
          <w:rStyle w:val="Emphasis"/>
          <w:b w:val="0"/>
          <w:bCs/>
        </w:rPr>
        <w:t>Where are you supposed to go if U.S. assets are not safe?”</w:t>
      </w:r>
      <w:r w:rsidRPr="00732BB0">
        <w:rPr>
          <w:sz w:val="14"/>
          <w:u w:val="single"/>
        </w:rPr>
        <w:t xml:space="preserve"> </w:t>
      </w:r>
      <w:r w:rsidRPr="00732BB0">
        <w:rPr>
          <w:rStyle w:val="StyleUnderline"/>
        </w:rPr>
        <w:t xml:space="preserve">Winograd asked. “What would be safe?” </w:t>
      </w:r>
      <w:r w:rsidRPr="00732BB0">
        <w:rPr>
          <w:rStyle w:val="Emphasis"/>
          <w:b w:val="0"/>
          <w:bCs/>
        </w:rPr>
        <w:t>Nothing</w:t>
      </w:r>
      <w:r w:rsidRPr="00732BB0">
        <w:rPr>
          <w:b/>
          <w:bCs/>
          <w:sz w:val="14"/>
          <w:u w:val="single"/>
        </w:rPr>
        <w:t xml:space="preserve">. </w:t>
      </w:r>
      <w:r w:rsidRPr="00732BB0">
        <w:rPr>
          <w:rStyle w:val="StyleUnderline"/>
        </w:rPr>
        <w:t xml:space="preserve">At stake would be the full faith and credit of the U.S. </w:t>
      </w:r>
      <w:r w:rsidRPr="00732BB0">
        <w:rPr>
          <w:rStyle w:val="Emphasis"/>
          <w:b w:val="0"/>
          <w:bCs/>
        </w:rPr>
        <w:t>and the global economy.</w:t>
      </w:r>
    </w:p>
    <w:p w:rsidR="00EF0C56" w:rsidRPr="006A105A" w:rsidRDefault="00EF0C56" w:rsidP="00EF0C56"/>
    <w:p w:rsidR="00EF0C56" w:rsidRPr="0005462D" w:rsidRDefault="00EF0C56" w:rsidP="00EF0C56">
      <w:pPr>
        <w:pStyle w:val="Heading4"/>
      </w:pPr>
      <w:r w:rsidRPr="0005462D">
        <w:t xml:space="preserve">Economic collapse causes </w:t>
      </w:r>
      <w:r>
        <w:t>nuclear</w:t>
      </w:r>
      <w:r w:rsidRPr="0005462D">
        <w:t xml:space="preserve"> </w:t>
      </w:r>
      <w:r>
        <w:t>war</w:t>
      </w:r>
    </w:p>
    <w:p w:rsidR="00EF0C56" w:rsidRPr="0005462D" w:rsidRDefault="00EF0C56" w:rsidP="00EF0C56">
      <w:r w:rsidRPr="0005462D">
        <w:rPr>
          <w:rStyle w:val="Style13ptBold"/>
        </w:rPr>
        <w:t>Tønnesson, 15</w:t>
      </w:r>
      <w:r w:rsidRPr="0005462D">
        <w:t xml:space="preserve"> - Professor, Peace Research Institute Oslo; Leader of East Asia Peace program, Uppsala University (Stein, Deterrence, interdependence and Sino–US peace, International Area Studies Review, Vol. 18, No. 3, p. 297-311)</w:t>
      </w:r>
    </w:p>
    <w:p w:rsidR="00EF0C56" w:rsidRPr="0005462D" w:rsidRDefault="00EF0C56" w:rsidP="00EF0C56">
      <w:pPr>
        <w:rPr>
          <w:sz w:val="14"/>
        </w:rPr>
      </w:pPr>
      <w:r w:rsidRPr="0005462D">
        <w:rPr>
          <w:sz w:val="14"/>
        </w:rPr>
        <w:t xml:space="preserve">Several </w:t>
      </w:r>
      <w:r w:rsidRPr="0005462D">
        <w:rPr>
          <w:rStyle w:val="StyleUnderline"/>
        </w:rPr>
        <w:t>recent works</w:t>
      </w:r>
      <w:r w:rsidRPr="0005462D">
        <w:rPr>
          <w:sz w:val="14"/>
        </w:rPr>
        <w:t xml:space="preserve"> on China and Sino–US relations </w:t>
      </w:r>
      <w:r w:rsidRPr="0005462D">
        <w:rPr>
          <w:rStyle w:val="StyleUnderline"/>
        </w:rPr>
        <w:t>have made</w:t>
      </w:r>
      <w:r w:rsidRPr="0005462D">
        <w:rPr>
          <w:sz w:val="14"/>
        </w:rPr>
        <w:t xml:space="preserve"> substantial </w:t>
      </w:r>
      <w:r w:rsidRPr="0005462D">
        <w:rPr>
          <w:rStyle w:val="StyleUnderline"/>
        </w:rPr>
        <w:t>contributions to the current understanding of how and under what circumstances</w:t>
      </w:r>
      <w:r w:rsidRPr="0005462D">
        <w:rPr>
          <w:sz w:val="14"/>
        </w:rPr>
        <w:t xml:space="preserve"> a combination of </w:t>
      </w:r>
      <w:r w:rsidRPr="0005462D">
        <w:rPr>
          <w:rStyle w:val="StyleUnderline"/>
        </w:rPr>
        <w:t>nuclear deterrence and economic interdependence may reduce the risk of war between major powers</w:t>
      </w:r>
      <w:r w:rsidRPr="0005462D">
        <w:rPr>
          <w:sz w:val="14"/>
        </w:rPr>
        <w:t xml:space="preserve">. At least four conclusions can be drawn from the review above: first, those who say that </w:t>
      </w:r>
      <w:r w:rsidRPr="0005462D">
        <w:rPr>
          <w:rStyle w:val="StyleUnderline"/>
        </w:rPr>
        <w:t xml:space="preserve">interdependence may </w:t>
      </w:r>
      <w:r w:rsidRPr="0005462D">
        <w:rPr>
          <w:b/>
          <w:u w:val="single"/>
        </w:rPr>
        <w:t>both inhibit and drive conflict</w:t>
      </w:r>
      <w:r w:rsidRPr="0005462D">
        <w:rPr>
          <w:sz w:val="14"/>
        </w:rPr>
        <w:t xml:space="preserve"> are right. </w:t>
      </w:r>
      <w:r w:rsidRPr="0005462D">
        <w:rPr>
          <w:rStyle w:val="StyleUnderline"/>
        </w:rPr>
        <w:t>Interdependence raises the cost of conflict</w:t>
      </w:r>
      <w:r w:rsidRPr="0005462D">
        <w:rPr>
          <w:sz w:val="14"/>
        </w:rPr>
        <w:t xml:space="preserve"> for all sides </w:t>
      </w:r>
      <w:r w:rsidRPr="0005462D">
        <w:rPr>
          <w:rStyle w:val="StyleUnderline"/>
        </w:rPr>
        <w:t>but</w:t>
      </w:r>
      <w:r w:rsidRPr="0005462D">
        <w:rPr>
          <w:sz w:val="14"/>
        </w:rPr>
        <w:t xml:space="preserve"> </w:t>
      </w:r>
      <w:r w:rsidRPr="0005462D">
        <w:rPr>
          <w:rStyle w:val="StyleUnderline"/>
        </w:rPr>
        <w:t>asymmetrical or unbalanced dependencies and negative trade expectations</w:t>
      </w:r>
      <w:r w:rsidRPr="0005462D">
        <w:rPr>
          <w:sz w:val="14"/>
        </w:rPr>
        <w:t xml:space="preserve"> may </w:t>
      </w:r>
      <w:r w:rsidRPr="0005462D">
        <w:rPr>
          <w:rStyle w:val="StyleUnderline"/>
        </w:rPr>
        <w:t>generate tensions leading to trade wars among inter-dependent states that</w:t>
      </w:r>
      <w:r w:rsidRPr="0005462D">
        <w:rPr>
          <w:sz w:val="14"/>
        </w:rPr>
        <w:t xml:space="preserve"> in turn </w:t>
      </w:r>
      <w:r w:rsidRPr="0005462D">
        <w:rPr>
          <w:rStyle w:val="StyleUnderline"/>
        </w:rPr>
        <w:t>increase the risk of military conflict</w:t>
      </w:r>
      <w:r w:rsidRPr="0005462D">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5462D">
        <w:rPr>
          <w:rStyle w:val="StyleUnderline"/>
        </w:rPr>
        <w:t>decisions for war</w:t>
      </w:r>
      <w:r w:rsidRPr="0005462D">
        <w:rPr>
          <w:sz w:val="14"/>
        </w:rPr>
        <w:t xml:space="preserve"> and peace </w:t>
      </w:r>
      <w:r w:rsidRPr="0005462D">
        <w:rPr>
          <w:rStyle w:val="StyleUnderline"/>
        </w:rPr>
        <w:t>are taken by very few people, who act on the basis of their future expectations</w:t>
      </w:r>
      <w:r w:rsidRPr="0005462D">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05462D">
        <w:rPr>
          <w:rStyle w:val="StyleUnderline"/>
        </w:rPr>
        <w:t>If leaders</w:t>
      </w:r>
      <w:r w:rsidRPr="0005462D">
        <w:rPr>
          <w:sz w:val="14"/>
        </w:rPr>
        <w:t xml:space="preserve"> on either side of the Atlantic </w:t>
      </w:r>
      <w:r w:rsidRPr="0005462D">
        <w:rPr>
          <w:rStyle w:val="StyleUnderline"/>
        </w:rPr>
        <w:t xml:space="preserve">begin to seriously </w:t>
      </w:r>
      <w:r w:rsidRPr="0005462D">
        <w:rPr>
          <w:b/>
          <w:u w:val="single"/>
        </w:rPr>
        <w:t>fear or anticipate their own nation’s decline</w:t>
      </w:r>
      <w:r w:rsidRPr="0005462D">
        <w:rPr>
          <w:sz w:val="14"/>
        </w:rPr>
        <w:t xml:space="preserve"> then </w:t>
      </w:r>
      <w:r w:rsidRPr="0005462D">
        <w:rPr>
          <w:rStyle w:val="StyleUnderline"/>
        </w:rPr>
        <w:t>they may blame</w:t>
      </w:r>
      <w:r w:rsidRPr="0005462D">
        <w:rPr>
          <w:sz w:val="14"/>
        </w:rPr>
        <w:t xml:space="preserve"> this on </w:t>
      </w:r>
      <w:r w:rsidRPr="0005462D">
        <w:rPr>
          <w:rStyle w:val="StyleUnderline"/>
        </w:rPr>
        <w:t>external dependence, appeal to anti-foreign sentiments, contemplate the use of force to gain</w:t>
      </w:r>
      <w:r w:rsidRPr="0005462D">
        <w:rPr>
          <w:sz w:val="14"/>
        </w:rPr>
        <w:t xml:space="preserve"> respect or </w:t>
      </w:r>
      <w:r w:rsidRPr="0005462D">
        <w:rPr>
          <w:rStyle w:val="StyleUnderline"/>
        </w:rPr>
        <w:t>credibility, adopt protectionist policies, and</w:t>
      </w:r>
      <w:r w:rsidRPr="0005462D">
        <w:rPr>
          <w:sz w:val="14"/>
        </w:rPr>
        <w:t xml:space="preserve"> ultimately </w:t>
      </w:r>
      <w:r w:rsidRPr="0005462D">
        <w:rPr>
          <w:b/>
          <w:u w:val="single"/>
        </w:rPr>
        <w:t>refuse to be deterred by</w:t>
      </w:r>
      <w:r w:rsidRPr="0005462D">
        <w:rPr>
          <w:sz w:val="14"/>
        </w:rPr>
        <w:t xml:space="preserve"> either </w:t>
      </w:r>
      <w:r w:rsidRPr="0005462D">
        <w:rPr>
          <w:b/>
          <w:u w:val="single"/>
        </w:rPr>
        <w:t>nuclear arms</w:t>
      </w:r>
      <w:r w:rsidRPr="0005462D">
        <w:rPr>
          <w:rStyle w:val="StyleUnderline"/>
        </w:rPr>
        <w:t xml:space="preserve"> or prospects of socioeconomic calamities. Such a dangerous shift could happen abruptly</w:t>
      </w:r>
      <w:r w:rsidRPr="0005462D">
        <w:rPr>
          <w:sz w:val="14"/>
        </w:rPr>
        <w:t xml:space="preserve">, i.e. under the instigation of actions by a third party – or against a third party. </w:t>
      </w:r>
    </w:p>
    <w:p w:rsidR="00EF0C56" w:rsidRDefault="00EF0C56" w:rsidP="00EF0C56">
      <w:pPr>
        <w:rPr>
          <w:sz w:val="14"/>
        </w:rPr>
      </w:pPr>
      <w:r w:rsidRPr="0005462D">
        <w:rPr>
          <w:sz w:val="14"/>
        </w:rPr>
        <w:t xml:space="preserve">Yet as long as there is both nuclear deterrence and interdependence, the tensions </w:t>
      </w:r>
      <w:r w:rsidRPr="0005462D">
        <w:rPr>
          <w:rStyle w:val="StyleUnderline"/>
        </w:rPr>
        <w:t>in East Asia</w:t>
      </w:r>
      <w:r w:rsidRPr="0005462D">
        <w:rPr>
          <w:sz w:val="14"/>
        </w:rPr>
        <w:t xml:space="preserve"> are unlikely to escalate to war. As Chan (2013) says, all states in the region are aware that they cannot count on support from either China or the US if they make provocative moves. </w:t>
      </w:r>
      <w:r w:rsidRPr="0005462D">
        <w:rPr>
          <w:rStyle w:val="StyleUnderline"/>
        </w:rPr>
        <w:t xml:space="preserve">The greatest risk is </w:t>
      </w:r>
      <w:r w:rsidRPr="0005462D">
        <w:rPr>
          <w:sz w:val="14"/>
        </w:rPr>
        <w:t xml:space="preserve">not that a territorial dispute leads to war under present circumstances </w:t>
      </w:r>
      <w:r w:rsidRPr="0005462D">
        <w:rPr>
          <w:rStyle w:val="StyleUnderline"/>
        </w:rPr>
        <w:t xml:space="preserve">but that </w:t>
      </w:r>
      <w:r w:rsidRPr="0005462D">
        <w:rPr>
          <w:b/>
          <w:u w:val="single"/>
        </w:rPr>
        <w:t>changes in the world economy</w:t>
      </w:r>
      <w:r w:rsidRPr="0005462D">
        <w:rPr>
          <w:rStyle w:val="StyleUnderline"/>
        </w:rPr>
        <w:t xml:space="preserve"> alter those circumstances in ways that render inter-state peace more precarious</w:t>
      </w:r>
      <w:r w:rsidRPr="0005462D">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05462D">
        <w:rPr>
          <w:rStyle w:val="StyleUnderline"/>
        </w:rPr>
        <w:t xml:space="preserve">This could have unforeseen consequences in the field of security, with nuclear deterrence remaining the only factor to </w:t>
      </w:r>
      <w:r w:rsidRPr="0005462D">
        <w:rPr>
          <w:b/>
          <w:u w:val="single"/>
        </w:rPr>
        <w:t>protect the world from Armageddon</w:t>
      </w:r>
      <w:r w:rsidRPr="0005462D">
        <w:rPr>
          <w:rStyle w:val="StyleUnderline"/>
        </w:rPr>
        <w:t xml:space="preserve">, and </w:t>
      </w:r>
      <w:r w:rsidRPr="0005462D">
        <w:rPr>
          <w:b/>
          <w:u w:val="single"/>
        </w:rPr>
        <w:t>unreliably so</w:t>
      </w:r>
      <w:r w:rsidRPr="0005462D">
        <w:rPr>
          <w:sz w:val="14"/>
        </w:rPr>
        <w:t xml:space="preserve">. </w:t>
      </w:r>
      <w:r w:rsidRPr="0005462D">
        <w:rPr>
          <w:rStyle w:val="StyleUnderline"/>
        </w:rPr>
        <w:t xml:space="preserve">Deterrence could </w:t>
      </w:r>
      <w:r w:rsidRPr="0005462D">
        <w:rPr>
          <w:b/>
          <w:u w:val="single"/>
        </w:rPr>
        <w:t>lose its credibility</w:t>
      </w:r>
      <w:r w:rsidRPr="0005462D">
        <w:rPr>
          <w:sz w:val="14"/>
        </w:rPr>
        <w:t xml:space="preserve">: one of the two </w:t>
      </w:r>
      <w:r w:rsidRPr="0005462D">
        <w:rPr>
          <w:rStyle w:val="StyleUnderline"/>
        </w:rPr>
        <w:t>great powers might gamble that the other yield in a cyber-war or conventional</w:t>
      </w:r>
      <w:r w:rsidRPr="0005462D">
        <w:rPr>
          <w:sz w:val="14"/>
        </w:rPr>
        <w:t xml:space="preserve"> limited </w:t>
      </w:r>
      <w:r w:rsidRPr="0005462D">
        <w:rPr>
          <w:rStyle w:val="StyleUnderline"/>
        </w:rPr>
        <w:t>war</w:t>
      </w:r>
      <w:r w:rsidRPr="0005462D">
        <w:rPr>
          <w:sz w:val="14"/>
        </w:rPr>
        <w:t>, or third-party countries might engage in conflict with each other, with a view to obliging Washington or Beijing to intervene.</w:t>
      </w:r>
    </w:p>
    <w:p w:rsidR="00EF0C56" w:rsidRPr="000B70EC" w:rsidRDefault="00EF0C56" w:rsidP="00EF0C56"/>
    <w:p w:rsidR="00B83CE1" w:rsidRDefault="00865707" w:rsidP="001119F9">
      <w:pPr>
        <w:pStyle w:val="Heading2"/>
      </w:pPr>
      <w:r>
        <w:t>Uniqueness</w:t>
      </w:r>
    </w:p>
    <w:p w:rsidR="00267197" w:rsidRDefault="00267197" w:rsidP="00267197">
      <w:pPr>
        <w:pStyle w:val="Heading4"/>
        <w:tabs>
          <w:tab w:val="left" w:pos="1298"/>
        </w:tabs>
      </w:pPr>
      <w:r>
        <w:t>Momentum is building to lift the debt ceiling now, but unity is key to avoid congressional battles</w:t>
      </w:r>
    </w:p>
    <w:p w:rsidR="00267197" w:rsidRDefault="00267197" w:rsidP="00267197">
      <w:pPr>
        <w:pStyle w:val="ListParagraph"/>
        <w:numPr>
          <w:ilvl w:val="0"/>
          <w:numId w:val="25"/>
        </w:numPr>
      </w:pPr>
      <w:r>
        <w:t>Insider meetings</w:t>
      </w:r>
    </w:p>
    <w:p w:rsidR="00267197" w:rsidRDefault="00267197" w:rsidP="00267197">
      <w:pPr>
        <w:pStyle w:val="ListParagraph"/>
        <w:numPr>
          <w:ilvl w:val="0"/>
          <w:numId w:val="25"/>
        </w:numPr>
      </w:pPr>
      <w:r>
        <w:t>Worried about post break fights</w:t>
      </w:r>
    </w:p>
    <w:p w:rsidR="00267197" w:rsidRPr="00DA2B3F" w:rsidRDefault="00267197" w:rsidP="00267197">
      <w:pPr>
        <w:pStyle w:val="ListParagraph"/>
        <w:numPr>
          <w:ilvl w:val="0"/>
          <w:numId w:val="25"/>
        </w:numPr>
      </w:pPr>
      <w:r>
        <w:t>Momentum shifting towards passage</w:t>
      </w:r>
    </w:p>
    <w:p w:rsidR="00267197" w:rsidRPr="00F329D8" w:rsidRDefault="00267197" w:rsidP="00267197">
      <w:pPr>
        <w:rPr>
          <w:rFonts w:ascii="Arial Narrow" w:hAnsi="Arial Narrow" w:cs="Times New Roman"/>
          <w:color w:val="000000"/>
          <w:sz w:val="60"/>
          <w:szCs w:val="60"/>
        </w:rPr>
      </w:pPr>
      <w:r w:rsidRPr="00F329D8">
        <w:rPr>
          <w:b/>
          <w:bCs/>
          <w:sz w:val="26"/>
          <w:szCs w:val="26"/>
        </w:rPr>
        <w:t>Ferris and Bresnahan, 7/11</w:t>
      </w:r>
      <w:r>
        <w:t xml:space="preserve"> </w:t>
      </w:r>
      <w:r w:rsidRPr="00F329D8">
        <w:t xml:space="preserve">– (Sarah Ferris covers budget and appropriations for POLITICO Pro. She was previously the lead healthcare and budget reporter for The Hill newspaper. John Bresnahan is a senior congressional reporter for POLITICO. He comes to us after more than a decade covering Congress, most recently as a reporter and editor for Roll Call. He is one of the most well-sourced journalists on the characters, history and procedures of Congress. Pelosi opens door to budget-impasse deal before August </w:t>
      </w:r>
      <w:hyperlink r:id="rId10" w:history="1">
        <w:r w:rsidRPr="00F329D8">
          <w:rPr>
            <w:rStyle w:val="Hyperlink"/>
          </w:rPr>
          <w:t>https://www.politico.com/story/2019/07/11/pelosi-budget-deal-before-august-1411310</w:t>
        </w:r>
      </w:hyperlink>
      <w:r w:rsidRPr="00F329D8">
        <w:t>)</w:t>
      </w:r>
      <w:r>
        <w:t xml:space="preserve"> NL</w:t>
      </w:r>
    </w:p>
    <w:p w:rsidR="00267197" w:rsidRDefault="00267197" w:rsidP="00267197">
      <w:pPr>
        <w:rPr>
          <w:rFonts w:eastAsia="Times New Roman"/>
          <w:sz w:val="14"/>
        </w:rPr>
      </w:pPr>
      <w:r w:rsidRPr="00091DFC">
        <w:rPr>
          <w:u w:val="single"/>
        </w:rPr>
        <w:t>House Speaker Nancy Pelosi said Thursday that she would seek a fiscal grand bargain with President Donald Trump and</w:t>
      </w:r>
      <w:r w:rsidRPr="00083C7B">
        <w:rPr>
          <w:sz w:val="14"/>
        </w:rPr>
        <w:t xml:space="preserve"> congressional </w:t>
      </w:r>
      <w:r w:rsidRPr="00091DFC">
        <w:rPr>
          <w:u w:val="single"/>
        </w:rPr>
        <w:t>GOP leaders before</w:t>
      </w:r>
      <w:r w:rsidRPr="00083C7B">
        <w:rPr>
          <w:sz w:val="14"/>
        </w:rPr>
        <w:t xml:space="preserve"> adjourning for the </w:t>
      </w:r>
      <w:r w:rsidRPr="00091DFC">
        <w:rPr>
          <w:u w:val="single"/>
        </w:rPr>
        <w:t>August recess</w:t>
      </w:r>
      <w:r w:rsidRPr="00091DFC">
        <w:rPr>
          <w:sz w:val="12"/>
          <w:u w:val="single"/>
        </w:rPr>
        <w:t xml:space="preserve">, </w:t>
      </w:r>
      <w:r w:rsidRPr="00091DFC">
        <w:rPr>
          <w:u w:val="single"/>
        </w:rPr>
        <w:t>eager to avoid high-stakes negotiations</w:t>
      </w:r>
      <w:r w:rsidRPr="00083C7B">
        <w:rPr>
          <w:sz w:val="14"/>
        </w:rPr>
        <w:t xml:space="preserve"> at the 11th hour that could shock the economy </w:t>
      </w:r>
      <w:r w:rsidRPr="00091DFC">
        <w:rPr>
          <w:u w:val="single"/>
        </w:rPr>
        <w:t>later this fall. Pelosi and Republican leaders are looking to strike a</w:t>
      </w:r>
      <w:r w:rsidRPr="00083C7B">
        <w:rPr>
          <w:sz w:val="14"/>
        </w:rPr>
        <w:t xml:space="preserve"> multi-year </w:t>
      </w:r>
      <w:r w:rsidRPr="00091DFC">
        <w:rPr>
          <w:u w:val="single"/>
        </w:rPr>
        <w:t>deal</w:t>
      </w:r>
      <w:r w:rsidRPr="00083C7B">
        <w:rPr>
          <w:sz w:val="14"/>
        </w:rPr>
        <w:t xml:space="preserve"> to lift the nation’s $22 trillion debt limit and nix Congress’ stiff spending caps, which threaten billions of dollars of cuts at year’s end. </w:t>
      </w:r>
      <w:r w:rsidRPr="00083C7B">
        <w:rPr>
          <w:rFonts w:eastAsia="Times New Roman"/>
          <w:sz w:val="14"/>
        </w:rPr>
        <w:t>“</w:t>
      </w:r>
      <w:r w:rsidRPr="00091DFC">
        <w:rPr>
          <w:rFonts w:eastAsia="Times New Roman"/>
          <w:u w:val="single"/>
        </w:rPr>
        <w:t>I am personally convinced that we should act on the caps and the debt ceiling</w:t>
      </w:r>
      <w:r w:rsidRPr="00091DFC">
        <w:rPr>
          <w:rFonts w:eastAsia="Times New Roman"/>
          <w:sz w:val="12"/>
          <w:u w:val="single"/>
        </w:rPr>
        <w:t xml:space="preserve">,” </w:t>
      </w:r>
      <w:r w:rsidRPr="00091DFC">
        <w:rPr>
          <w:rFonts w:eastAsia="Times New Roman"/>
          <w:u w:val="single"/>
        </w:rPr>
        <w:t>Pelosi told</w:t>
      </w:r>
      <w:r w:rsidRPr="00083C7B">
        <w:rPr>
          <w:rFonts w:eastAsia="Times New Roman"/>
          <w:sz w:val="14"/>
        </w:rPr>
        <w:t xml:space="preserve"> reporters on Thursday evening, adding that it should be done “</w:t>
      </w:r>
      <w:r w:rsidRPr="00091DFC">
        <w:rPr>
          <w:rFonts w:eastAsia="Times New Roman"/>
          <w:u w:val="single"/>
        </w:rPr>
        <w:t>prior to recess.”</w:t>
      </w:r>
      <w:r w:rsidRPr="00083C7B">
        <w:rPr>
          <w:rFonts w:eastAsia="Times New Roman"/>
          <w:sz w:val="14"/>
        </w:rPr>
        <w:t xml:space="preserve"> The plan emerged after a flurry of talks on Thursday, including two phone calls between the California Democrat and Treasury Secretary Steven Mnuchin. The two spoke just before 5 p.m. for roughly 20 minutes, and again for about 30 minutes at 7 p.m., according to a senior Democratic aide. Pelosi and Mnuchin also plan to speak again Friday morning, the aide said. </w:t>
      </w:r>
      <w:r w:rsidRPr="00091DFC">
        <w:rPr>
          <w:rFonts w:eastAsia="Times New Roman"/>
          <w:u w:val="single"/>
        </w:rPr>
        <w:t>Trump also huddled in the Oval Office</w:t>
      </w:r>
      <w:r w:rsidRPr="00083C7B">
        <w:rPr>
          <w:rFonts w:eastAsia="Times New Roman"/>
          <w:sz w:val="14"/>
        </w:rPr>
        <w:t xml:space="preserve"> on Thursday afternoon with acting chief of staff Mick Mulvaney, acting budget chief Russ Vought and legislative affairs chief Eric Ueland </w:t>
      </w:r>
      <w:r w:rsidRPr="00091DFC">
        <w:rPr>
          <w:rFonts w:eastAsia="Times New Roman"/>
          <w:u w:val="single"/>
        </w:rPr>
        <w:t>to discuss lifting both the debt ceiling lift and the budget caps</w:t>
      </w:r>
      <w:r w:rsidRPr="00083C7B">
        <w:rPr>
          <w:rFonts w:eastAsia="Times New Roman"/>
          <w:sz w:val="14"/>
        </w:rPr>
        <w:t xml:space="preserve">, with a one-year continuing resolution as a fallback, according to a White House official familiar with the talks. </w:t>
      </w:r>
      <w:r w:rsidRPr="00091DFC">
        <w:rPr>
          <w:rFonts w:eastAsia="Times New Roman"/>
          <w:u w:val="single"/>
        </w:rPr>
        <w:t>Both parties are under</w:t>
      </w:r>
      <w:r w:rsidRPr="00083C7B">
        <w:rPr>
          <w:rFonts w:eastAsia="Times New Roman"/>
          <w:sz w:val="14"/>
        </w:rPr>
        <w:t xml:space="preserve"> </w:t>
      </w:r>
      <w:r w:rsidRPr="00091DFC">
        <w:rPr>
          <w:rFonts w:eastAsia="Times New Roman"/>
          <w:u w:val="single"/>
        </w:rPr>
        <w:t>pressure to act swiftly to prevent roiling financial markets with yet another round of dramatic, down-to-the-wire negotiations</w:t>
      </w:r>
      <w:r w:rsidRPr="00083C7B">
        <w:rPr>
          <w:rFonts w:eastAsia="Times New Roman"/>
          <w:sz w:val="14"/>
        </w:rPr>
        <w:t xml:space="preserve"> in early September, just days after lawmakers are slated to return from their summer break. And </w:t>
      </w:r>
      <w:r w:rsidRPr="00091DFC">
        <w:rPr>
          <w:rFonts w:eastAsia="Times New Roman"/>
          <w:u w:val="single"/>
        </w:rPr>
        <w:t>Capitol Hill leaders are particularly anxious to avert disaster after failing to prevent a</w:t>
      </w:r>
      <w:r w:rsidRPr="00083C7B">
        <w:rPr>
          <w:rFonts w:eastAsia="Times New Roman"/>
          <w:sz w:val="14"/>
        </w:rPr>
        <w:t xml:space="preserve"> record </w:t>
      </w:r>
      <w:r w:rsidRPr="00091DFC">
        <w:rPr>
          <w:rFonts w:eastAsia="Times New Roman"/>
          <w:u w:val="single"/>
        </w:rPr>
        <w:t>35-day government shutdown</w:t>
      </w:r>
      <w:r w:rsidRPr="00083C7B">
        <w:rPr>
          <w:rFonts w:eastAsia="Times New Roman"/>
          <w:sz w:val="14"/>
        </w:rPr>
        <w:t xml:space="preserve"> to kick off the 116th Congress. A quick deal would be a surprise after months of on-again, off-again talks between congressional leaders and the White House — including high-profile meetings with Pelosi and Senate Minority Leader Chuck Schumer, one of which resulted in President Donald Trump storming out. The effort to reach an agreement comes after Mnuchin</w:t>
      </w:r>
      <w:r w:rsidRPr="00083C7B">
        <w:rPr>
          <w:sz w:val="14"/>
        </w:rPr>
        <w:t xml:space="preserve"> issued a stern warning</w:t>
      </w:r>
      <w:r w:rsidRPr="00083C7B">
        <w:rPr>
          <w:rFonts w:eastAsia="Times New Roman"/>
          <w:sz w:val="14"/>
        </w:rPr>
        <w:t xml:space="preserve"> to congressional leaders that the drop-dead date to raise the nation’s borrowing limit and avoid a default was now in mid-September. That deadline was pushed up by several weeks amid lower-than-expected tax revenue this year. </w:t>
      </w:r>
      <w:r w:rsidRPr="00091DFC">
        <w:rPr>
          <w:rFonts w:eastAsia="Times New Roman"/>
          <w:u w:val="single"/>
        </w:rPr>
        <w:t>Without action on Congress’ budget caps, hundreds of billions of dollars would be slashed from</w:t>
      </w:r>
      <w:r w:rsidRPr="00083C7B">
        <w:rPr>
          <w:rFonts w:eastAsia="Times New Roman"/>
          <w:sz w:val="14"/>
        </w:rPr>
        <w:t xml:space="preserve"> domestic </w:t>
      </w:r>
      <w:r w:rsidRPr="00091DFC">
        <w:rPr>
          <w:rFonts w:eastAsia="Times New Roman"/>
          <w:u w:val="single"/>
        </w:rPr>
        <w:t>programs like Medicare</w:t>
      </w:r>
      <w:r w:rsidRPr="00083C7B">
        <w:rPr>
          <w:rFonts w:eastAsia="Times New Roman"/>
          <w:sz w:val="14"/>
        </w:rPr>
        <w:t xml:space="preserve">, as well as the Pentagon. Some Democrats have privately feared that the high-wire act of waiting until September — with just days to draft and pass legislation — would have benefited White House officials, like Mulvaney. Mulvaney, who showed he was willing to risk a fiscal cliff when he served in the House, could benefit from the pressure of last-minute talks, since Democrats are unwilling to gamble with a default to try to win a better deal, some Democrats say. </w:t>
      </w:r>
      <w:r w:rsidRPr="00091DFC">
        <w:rPr>
          <w:rFonts w:eastAsia="Times New Roman"/>
          <w:u w:val="single"/>
        </w:rPr>
        <w:t>Republicans, too, are eager to avoid a high-stakes fiscal battle in September, with a trade battle with China already putting Wall Street on high alert</w:t>
      </w:r>
      <w:r w:rsidRPr="00083C7B">
        <w:rPr>
          <w:rFonts w:eastAsia="Times New Roman"/>
          <w:sz w:val="14"/>
        </w:rPr>
        <w:t xml:space="preserve">. The basic structure of a budget deal between the two parties have long been established on Capitol Hill, where lawmakers have largely negotiated their way out of spending restrictions for a decade. </w:t>
      </w:r>
      <w:r w:rsidRPr="00091DFC">
        <w:rPr>
          <w:rFonts w:eastAsia="Times New Roman"/>
          <w:u w:val="single"/>
        </w:rPr>
        <w:t>But it would require political capital from leaders of both parties</w:t>
      </w:r>
      <w:r w:rsidRPr="00083C7B">
        <w:rPr>
          <w:rFonts w:eastAsia="Times New Roman"/>
          <w:sz w:val="14"/>
        </w:rPr>
        <w:t>: Progressives, for example, would need to accept sharp increases in Pentagon funding without any other policy concessions from Trump. And Republicans would need to stomach drastic increases in domestic spending with no attempt to pay for it.</w:t>
      </w:r>
    </w:p>
    <w:p w:rsidR="00421A34" w:rsidRPr="00F96AD8" w:rsidRDefault="00421A34" w:rsidP="00421A34">
      <w:pPr>
        <w:pStyle w:val="Heading4"/>
      </w:pPr>
      <w:r>
        <w:t>McConnell will bring the debt ceiling to a vote before August recess.</w:t>
      </w:r>
    </w:p>
    <w:p w:rsidR="00421A34" w:rsidRPr="00F96AD8" w:rsidRDefault="00421A34" w:rsidP="00421A34">
      <w:r w:rsidRPr="00F96AD8">
        <w:rPr>
          <w:rFonts w:eastAsiaTheme="majorEastAsia" w:cstheme="majorBidi"/>
          <w:b/>
          <w:bCs/>
          <w:sz w:val="26"/>
          <w:szCs w:val="26"/>
        </w:rPr>
        <w:t>AP, 7/23</w:t>
      </w:r>
      <w:r w:rsidRPr="00F96AD8">
        <w:t xml:space="preserve"> (The Latest: McConnell promises budget vote before recess, </w:t>
      </w:r>
      <w:r>
        <w:t>Associated Press</w:t>
      </w:r>
      <w:r w:rsidRPr="00F96AD8">
        <w:t>, https://www.apnews.com/ae98989c331c43b696a30cf31cd7f89c)</w:t>
      </w:r>
    </w:p>
    <w:p w:rsidR="00421A34" w:rsidRDefault="00421A34" w:rsidP="00421A34">
      <w:r>
        <w:t>WASHINGTON (AP) — The Latest on the debt and budget agreement between the White House and Congress (all times local):</w:t>
      </w:r>
    </w:p>
    <w:p w:rsidR="00421A34" w:rsidRDefault="00421A34" w:rsidP="00421A34">
      <w:r>
        <w:t xml:space="preserve">6:35 </w:t>
      </w:r>
    </w:p>
    <w:p w:rsidR="00421A34" w:rsidRPr="00F96AD8" w:rsidRDefault="00421A34" w:rsidP="00421A34">
      <w:pPr>
        <w:rPr>
          <w:u w:val="single"/>
        </w:rPr>
      </w:pPr>
      <w:r>
        <w:t xml:space="preserve">Majority Leader Mitch </w:t>
      </w:r>
      <w:r w:rsidRPr="00F96AD8">
        <w:rPr>
          <w:rStyle w:val="StyleUnderline"/>
        </w:rPr>
        <w:t>McConnell is promising the Senate will vote on the budget deal agreed to by congressional leaders and the White House before senators leave town for the August recess.</w:t>
      </w:r>
    </w:p>
    <w:p w:rsidR="00421A34" w:rsidRDefault="00421A34" w:rsidP="00421A34">
      <w:r w:rsidRPr="00F96AD8">
        <w:rPr>
          <w:rStyle w:val="StyleUnderline"/>
        </w:rPr>
        <w:t xml:space="preserve">The Republican leader said Monday he’s “very encouraged” by the agreement reached by </w:t>
      </w:r>
      <w:r>
        <w:t xml:space="preserve">President Donald </w:t>
      </w:r>
      <w:r w:rsidRPr="00F96AD8">
        <w:rPr>
          <w:rStyle w:val="StyleUnderline"/>
        </w:rPr>
        <w:t>Trump and</w:t>
      </w:r>
      <w:r>
        <w:t xml:space="preserve"> House Speaker Nancy </w:t>
      </w:r>
      <w:r w:rsidRPr="00F96AD8">
        <w:rPr>
          <w:rStyle w:val="StyleUnderline"/>
        </w:rPr>
        <w:t>Pelosi</w:t>
      </w:r>
      <w:r>
        <w:t>.</w:t>
      </w:r>
    </w:p>
    <w:p w:rsidR="00421A34" w:rsidRDefault="00421A34" w:rsidP="00421A34">
      <w:r>
        <w:t>McConnell says the “reality of divided government means this is not exactly the deal Republicans would have written on our own.”</w:t>
      </w:r>
    </w:p>
    <w:p w:rsidR="00421A34" w:rsidRDefault="00421A34" w:rsidP="00421A34">
      <w:r w:rsidRPr="00F96AD8">
        <w:rPr>
          <w:rStyle w:val="StyleUnderline"/>
        </w:rPr>
        <w:t>But he says all sides have made “enormous strides”</w:t>
      </w:r>
      <w:r>
        <w:t xml:space="preserve"> funding national defense recently and the deal “is what we need to keep building on that progress.”</w:t>
      </w:r>
    </w:p>
    <w:p w:rsidR="00421A34" w:rsidRPr="00F96AD8" w:rsidRDefault="00421A34" w:rsidP="00421A34">
      <w:pPr>
        <w:rPr>
          <w:rStyle w:val="StyleUnderline"/>
        </w:rPr>
      </w:pPr>
      <w:r>
        <w:t xml:space="preserve">The deal sets federal funding levels for the next two years and allows continued borrowing. The House is expected to vote first, with </w:t>
      </w:r>
      <w:r w:rsidRPr="00F96AD8">
        <w:rPr>
          <w:rStyle w:val="StyleUnderline"/>
        </w:rPr>
        <w:t>the Senate voting before recessing next week.</w:t>
      </w:r>
    </w:p>
    <w:p w:rsidR="00421A34" w:rsidRDefault="00421A34" w:rsidP="00421A34">
      <w:r>
        <w:t>6:15 p.m.</w:t>
      </w:r>
    </w:p>
    <w:p w:rsidR="00421A34" w:rsidRDefault="00421A34" w:rsidP="00421A34">
      <w:r>
        <w:t>House Speaker Nancy Pelosi and Senate Minority Leader Chuck Schumer say they have reached a budget deal with President Donald Trump and Republican leaders in Congress.</w:t>
      </w:r>
    </w:p>
    <w:p w:rsidR="00421A34" w:rsidRDefault="00421A34" w:rsidP="00421A34">
      <w:r>
        <w:t>The Democratic leaders say in a joint statement released Monday that the agreement “will enhance our national security and invest in middle-class priorities.”</w:t>
      </w:r>
    </w:p>
    <w:p w:rsidR="00421A34" w:rsidRDefault="00421A34" w:rsidP="00421A34">
      <w:r>
        <w:t>It will set spending limits for the next two fiscal years, and raise the nation’s debt limit to allow borrowing, through July 31, 2021.</w:t>
      </w:r>
    </w:p>
    <w:p w:rsidR="00421A34" w:rsidRDefault="00421A34" w:rsidP="00421A34">
      <w:r>
        <w:t>Pelosi and Schumer say the House will move “swiftly” to bring the package up for a vote. The Senate is expected to follow. They hope to send it to the president “as soon as possible.”</w:t>
      </w:r>
    </w:p>
    <w:p w:rsidR="00421A34" w:rsidRDefault="00421A34" w:rsidP="00421A34">
      <w:r>
        <w:t>They say the deal will avert a debt default and another federal government shutdown.</w:t>
      </w:r>
    </w:p>
    <w:p w:rsidR="00421A34" w:rsidRDefault="00421A34" w:rsidP="00421A34">
      <w:r>
        <w:t>6 p.m.</w:t>
      </w:r>
    </w:p>
    <w:p w:rsidR="00421A34" w:rsidRDefault="00421A34" w:rsidP="00421A34">
      <w:r>
        <w:t xml:space="preserve">President Donald </w:t>
      </w:r>
      <w:r w:rsidRPr="00F96AD8">
        <w:rPr>
          <w:rStyle w:val="StyleUnderline"/>
        </w:rPr>
        <w:t>Trump says a deal has been struck with congressional leaders on the budget and debt ceiling,</w:t>
      </w:r>
      <w:r>
        <w:t xml:space="preserve"> mostly eliminating the threat of a repeat government shutdown this fall.</w:t>
      </w:r>
    </w:p>
    <w:p w:rsidR="00421A34" w:rsidRDefault="00421A34" w:rsidP="00421A34">
      <w:r w:rsidRPr="00F96AD8">
        <w:rPr>
          <w:rStyle w:val="StyleUnderline"/>
        </w:rPr>
        <w:t>Trump tweets that the agreement is “a real compromise”</w:t>
      </w:r>
      <w:r>
        <w:t xml:space="preserve"> and a victory for the nation’s military and veterans.</w:t>
      </w:r>
    </w:p>
    <w:p w:rsidR="00421A34" w:rsidRDefault="00421A34" w:rsidP="00421A34">
      <w:r>
        <w:t>Aides say the deal would allow the government to continue to pay its bills and build upon recent budget gains for the Pentagon and domestic agencies.</w:t>
      </w:r>
    </w:p>
    <w:p w:rsidR="00421A34" w:rsidRDefault="00421A34" w:rsidP="00421A34">
      <w:r>
        <w:t>Lawmakers were working to avert a first-ever default on U.S. payments and to set overall spending limits and prevent automatic spending cuts.</w:t>
      </w:r>
    </w:p>
    <w:p w:rsidR="00421A34" w:rsidRPr="00421A34" w:rsidRDefault="00421A34" w:rsidP="00267197">
      <w:r>
        <w:t>Trump says the deal contains no “poison pills.” But it comes as budget deficits are rising to $1 trillion levels.</w:t>
      </w:r>
    </w:p>
    <w:p w:rsidR="00267197" w:rsidRPr="00267197" w:rsidRDefault="00267197" w:rsidP="00267197"/>
    <w:p w:rsidR="001119F9" w:rsidRDefault="001119F9" w:rsidP="001119F9">
      <w:pPr>
        <w:rPr>
          <w:b/>
          <w:bCs/>
        </w:rPr>
      </w:pPr>
      <w:r>
        <w:rPr>
          <w:b/>
          <w:bCs/>
        </w:rPr>
        <w:t>Deal on debt-ceiling reached</w:t>
      </w:r>
    </w:p>
    <w:p w:rsidR="001119F9" w:rsidRDefault="001119F9" w:rsidP="001119F9">
      <w:pPr>
        <w:rPr>
          <w:rFonts w:ascii="Times New Roman" w:eastAsia="Times New Roman" w:hAnsi="Times New Roman" w:cs="Times New Roman"/>
          <w:sz w:val="24"/>
          <w:szCs w:val="24"/>
        </w:rPr>
      </w:pPr>
      <w:r>
        <w:rPr>
          <w:b/>
          <w:bCs/>
        </w:rPr>
        <w:t xml:space="preserve">Marketwatch 19 ( “Bipartisan Deal Reached on budget and debt ceiling, ensuring no federal shutdown or default”, </w:t>
      </w:r>
      <w:hyperlink r:id="rId11" w:history="1">
        <w:r>
          <w:rPr>
            <w:rStyle w:val="Hyperlink"/>
          </w:rPr>
          <w:t>https://www.marketwatch.com/story/trump-says-compromise-deal-on-budget-debt-ceiling-reached-2019-07-22</w:t>
        </w:r>
      </w:hyperlink>
      <w:r>
        <w:t>, Accessed 7/23/19, ghs-EH)</w:t>
      </w:r>
    </w:p>
    <w:p w:rsidR="00B83CE1" w:rsidRDefault="00B83CE1" w:rsidP="00B83CE1">
      <w:pPr>
        <w:pStyle w:val="NormalWeb"/>
        <w:spacing w:before="0" w:beforeAutospacing="0" w:after="432" w:afterAutospacing="0"/>
        <w:textAlignment w:val="baseline"/>
        <w:rPr>
          <w:rFonts w:ascii="Arial" w:hAnsi="Arial" w:cs="Arial"/>
          <w:color w:val="333333"/>
          <w:sz w:val="22"/>
        </w:rPr>
      </w:pPr>
      <w:r w:rsidRPr="00C86084">
        <w:rPr>
          <w:rFonts w:ascii="Arial" w:hAnsi="Arial" w:cs="Arial"/>
          <w:color w:val="000000" w:themeColor="text1"/>
          <w:sz w:val="22"/>
        </w:rPr>
        <w:t>WASHINGTON — President Donald Trump and congressional leaders announced Monday they had struck a critical debt and budget agreement. The deal amounts to an against-the-odds victory for Washington pragmatists seeking to avoid politically dangerous tumult over the possibility of a government shutdown or first-ever federal default.The deal, announced by Trump on Twitter and in a statement by Democratic House Speaker Nancy Pelosi and Senate Democratic leader Chuck Schumer, will restore the government’s ability to borrow to pay its bills past next year’s elections and build upon recent large budget gains for both the Pentagon and domestic agencies.“I am pleased to announce that a deal has been struck,” Trump tweeted, saying there will be no “poison pills” added to follow-up legislation. “This was a real compromise in order to give another big victory to our Great Military and Vets!”The agreement is on a broad outline for $1.37 trillion in agency spending next year and slightly more in fiscal 2021. It would mean a win for lawmakers eager to return Washington to a more predictable path amid political turmoil and polarization, defense hawks determined to cement big military increases and Democrats seeking to protect domestic programs.Pelosi and Schumer said the deal “will enhance our national security and invest in middle class priorities They claimed credit for winning more than $100 billion worth of spending increases for domestic priorities since Trump took office.Nobody notched a big win, but both sides view it as better than a protracted battle this fall that probably wouldn’t end up much differently.However, it also comes as budget deficits are rising to $1 trillion levels — requiring the government to borrow a quarter for every dollar the government spends — despite the thriving economy and three rounds of annual Trump budget proposals promising to crack down on the domestic programs that Pelosi is successfully defending now. It ignores warnings from deficit and debt scolds who say the nation’s fiscal future is unsustainable and will eventually drag down the economy.“This agreement is a total abdication of fiscal responsibility by Congress and the president,” said Maya MacGuineas, president of the Committee for a Responsible Federal Budget, a Washington advocacy group. “It may end up being the worst budget agreement in our nation’s history, proposed at a time when our fiscal conditions are already precarious.”A push by the White House and House GOP forces for new offsetting spending cuts was largely jettisoned, though Pelosi, D-Calif., gave assurances about not seeking to use the follow-up spending bills as vehicles for aggressively liberal policy initiatives.Fights over Trump’s U.S.-Mexico border wall, other immigration-related issues and spending priorities will be rejoined on spending bills this fall that are likely to produce much the same result as current law. The House has passed most of its bills, using far higher levels for domestic spending. Senate measures will follow this fall, with levels reflecting the accord.At issue are two separate but pressing items on Washington’s must-do agenda: increasing the debt limit to avert a first-ever default on U.S. payments and acting to set overall spending limits and prevent automatic spending cuts from hitting the Pentagon and domestic agencies in January.The threat of the automatic cuts represents the last gasp of a failed 2011 budget and debt pact between former President Barack Obama and then-Speaker John Boehner, R-Ohio, that promised future spending and deficit cuts to cover a $2 trillion increase in the debt. But a bipartisan deficit “supercommittee” failed to deliver, and lawmakers were unwilling to live with the follow-up cuts to defense and domestic accounts. This is the fourth deal since 2013 to reverse those cuts.Prospects for an agreement, a months-long priority of top Senate Republican Mitch McConnell, R-Ky., became far brighter when Pelosi returned to Washington this month and aggressively pursued the pact with Treasury Secretary Steven Mnuchin , who was anointed lead negotiator instead of more conservative options like acting White House Chief of Staff Mick Mulvaney or hardline Budget Director Russell Vought.Mnuchin was eager to avert a crisis over the government’s debt limit. There’s some risk of a first-ever U.S. default in September, and that added urgency to the negotiations.The pact would defuse the debt limit issue for two years, meaning that Trump or his Democratic successor would not have to confront the politically difficult issue until well into 2021.Washington’s arcane budget rules give each side a way to paint the numbers favorably. Generally speaking, the deal would lock in place big increases won by both sides in a 2018 pact driven by the demands of GOP defense hawks and award future increases consistent with low inflation.Pelosi and Schumer claimed rough parity between increases for defense and nondefense programs, but the veteran negotiator retreated on her push for a special carve-out for a newly reauthorized program for veterans utilizing private sector health care providers. Instead non-defense spending increases would exceed increases for the military by $10 billion over the deal’s two-year duration.In the end, non-defense appropriations would increase by $56.5 billion over two years, giving domestic programs 4% increases on average in the first year of the pact, with a big chunk of those gains eaten up by veterans increases and an unavoidable surge for the U.S. Census. Defense would increase by $46.5 billion over those two years, with the defense budget hitting $738 billion next year, a 3% hike, followed by only a further $2.5 billion increase in 2021.Trump retains flexibility to transfer money between accounts, which raises the possibility of attempted transfers for building border barriers. That concession angered the Senate’s top Appropriations Committee Democrat, Patrick Leahy of Vermont, who said he has “many concerns” with a memorandum outlining the agreement that promised there will also be no “poison pills,” new policy “riders,” or bookkeeping tricks to add to the deal’s spending levels.The results are likely to displease many on both sides, especially Washington’s weakening deficit hawks and liberals demanding greater spending for progressive priorities. But Pelosi and McConnell have longtime histories with the Capitol’s appropriations process and have forged a powerful alliance to deliver prior spending and debt deals.The measure would first advance through the House this week and win the Senate’s endorsement next week before Congress takes its annual August recess. Legislation to prevent a government shutdown will follow in September</w:t>
      </w:r>
      <w:r w:rsidRPr="001119F9">
        <w:rPr>
          <w:rFonts w:ascii="Arial" w:hAnsi="Arial" w:cs="Arial"/>
          <w:color w:val="333333"/>
          <w:sz w:val="22"/>
        </w:rPr>
        <w:t>.</w:t>
      </w:r>
    </w:p>
    <w:p w:rsidR="00C86084" w:rsidRDefault="00C86084" w:rsidP="00C86084">
      <w:pPr>
        <w:pStyle w:val="NormalWeb"/>
        <w:spacing w:before="0" w:beforeAutospacing="0" w:after="432" w:afterAutospacing="0"/>
        <w:textAlignment w:val="baseline"/>
        <w:rPr>
          <w:rFonts w:ascii="Arial" w:hAnsi="Arial" w:cs="Arial"/>
          <w:b/>
          <w:bCs/>
          <w:color w:val="333333"/>
          <w:sz w:val="22"/>
        </w:rPr>
      </w:pPr>
      <w:r>
        <w:rPr>
          <w:rFonts w:ascii="Arial" w:hAnsi="Arial" w:cs="Arial"/>
          <w:b/>
          <w:bCs/>
          <w:color w:val="333333"/>
          <w:sz w:val="22"/>
        </w:rPr>
        <w:t>Debt ceiling deal right now</w:t>
      </w:r>
    </w:p>
    <w:p w:rsidR="00C86084" w:rsidRDefault="00C86084" w:rsidP="00C86084">
      <w:pPr>
        <w:pStyle w:val="NormalWeb"/>
        <w:spacing w:before="0" w:beforeAutospacing="0" w:after="432" w:afterAutospacing="0"/>
        <w:textAlignment w:val="baseline"/>
      </w:pPr>
      <w:r>
        <w:rPr>
          <w:rFonts w:ascii="Arial" w:hAnsi="Arial" w:cs="Arial"/>
          <w:b/>
          <w:bCs/>
          <w:color w:val="333333"/>
          <w:sz w:val="22"/>
        </w:rPr>
        <w:t xml:space="preserve">Chicago Business 19 ( Chicago Business, “Trump says lawmakers reach bipartisan debt suspension deal limit”, </w:t>
      </w:r>
      <w:hyperlink r:id="rId12" w:history="1">
        <w:r>
          <w:rPr>
            <w:rStyle w:val="Hyperlink"/>
            <w:rFonts w:eastAsiaTheme="majorEastAsia"/>
          </w:rPr>
          <w:t>https://www.chicagobusiness.com/government/trump-says-lawmakers-reach-bipartisan-debt-limit-suspension-deal</w:t>
        </w:r>
      </w:hyperlink>
      <w:r>
        <w:t>, Accessed 7/23/19, ghs-EH)</w:t>
      </w:r>
    </w:p>
    <w:p w:rsidR="00C86084" w:rsidRPr="00C86084" w:rsidRDefault="00C86084" w:rsidP="00C86084">
      <w:pPr>
        <w:pStyle w:val="NormalWeb"/>
        <w:spacing w:before="0" w:beforeAutospacing="0" w:after="432" w:afterAutospacing="0"/>
        <w:textAlignment w:val="baseline"/>
        <w:rPr>
          <w:rFonts w:ascii="Arial" w:hAnsi="Arial" w:cs="Arial"/>
          <w:b/>
          <w:bCs/>
          <w:color w:val="333333"/>
          <w:sz w:val="22"/>
        </w:rPr>
      </w:pPr>
      <w:r w:rsidRPr="00C86084">
        <w:rPr>
          <w:rFonts w:ascii="Arial" w:hAnsi="Arial" w:cs="Arial"/>
          <w:color w:val="000000"/>
          <w:sz w:val="22"/>
        </w:rPr>
        <w:t>(Bloomberg)—President Donald Trump announced a bipartisan deal to suspend the U.S. government’s borrowing limit and boost government spending levels for two years“I am pleased to announce that a deal has been struck with Senate Majority Leader Mitch McConnell, Senate Minority Leader Chuck Schumer, Speaker of the House Nancy Pelosi, and House Minority Leader Kevin McCarthy - on a two-year Budget and Debt Ceiling, with no poison pills,” Trump said on Twitter. “This was a real compromise in order to give another big victory to our Great Military and Vets!The House must approve this agreement this week before members leave July 26 for a six-week recess. The Senate can put it to a vote next week. The measure will need Trump’s signature to become law, and he didn’t explicitly say he’ll sign it.The agreement, finalized after weeks of negotiations between House Speaker Nancy Pelosi and Treasury Secretary Steven Mnuchin, would eliminate the risk that the government could miss payments as early as September. It would also cancel automatic cuts that would have reduced domestic spending by $55 billion and military spending by $71 billion compared with 2019 levels.Both sides can claim victories in the deal, though neither got everything they put on the table at the outset of negotiations. Even before it was announced, Republican and Democratic lawmakers complained about aspects of the agreement.It would raise the current budget caps by $320 billion over two years, $30 billion less than Democrats sought. Trump would get only about half of the $150 billion in savings his administration sought.With the new spending and limited savings, the deal will likely push the annual budget deficit over $1 trillion next year.The risk of a government shutdown on Oct. 1 still remains. Even if the budget deal is signed into law, Congress must still pass spending bills adhering to the spending caps to keep the lights on. A fight over border wall funding led to the longest government shutdown in modern history earlier this year.The Treasury Department has been using so-called extraordinary measures to meet debt obligations since March 2, when the U.S. reached its $22 trillion limit on borrowing. Under one of the Treasury Department’s most conservative estimates, the U.S. would have risked defaulting before lawmakers are scheduled to return from their recess on Sept. 9.A default on interest payments or federal salaries would have severe economic ramifications, shaking confidence in the U.S. government sending shock waves through global markets.</w:t>
      </w:r>
    </w:p>
    <w:p w:rsidR="00B83CE1" w:rsidRPr="00B83CE1" w:rsidRDefault="00B83CE1" w:rsidP="00B83CE1"/>
    <w:p w:rsidR="00EF16D6" w:rsidRDefault="00EF16D6" w:rsidP="00EF16D6">
      <w:pPr>
        <w:pStyle w:val="Heading4"/>
      </w:pPr>
      <w:r>
        <w:t>There’s bipartisan agreements to pass the debt ceiling but new budget fights create uncertainty</w:t>
      </w:r>
    </w:p>
    <w:p w:rsidR="00EF16D6" w:rsidRPr="00EF16D6" w:rsidRDefault="00EF16D6" w:rsidP="00EF16D6">
      <w:r w:rsidRPr="00EF16D6">
        <w:rPr>
          <w:b/>
          <w:bCs/>
          <w:sz w:val="26"/>
          <w:szCs w:val="26"/>
        </w:rPr>
        <w:t>Mattingly and Zeleny, 7/22</w:t>
      </w:r>
      <w:r>
        <w:t xml:space="preserve"> – (</w:t>
      </w:r>
      <w:r w:rsidRPr="00EF16D6">
        <w:t xml:space="preserve">Phil Mattingly and Jeff Zeleny, Cnn, 7-22-2019, "Trump, congressional leaders clinch sweeping deal on budget and debt ceiling," CNN, </w:t>
      </w:r>
      <w:hyperlink r:id="rId13" w:history="1">
        <w:r w:rsidRPr="00615F42">
          <w:rPr>
            <w:rStyle w:val="Hyperlink"/>
          </w:rPr>
          <w:t>https://www.cnn.com/2019/07/22/politics/budget-deal/index.html</w:t>
        </w:r>
      </w:hyperlink>
      <w:r>
        <w:t>) NL</w:t>
      </w:r>
    </w:p>
    <w:p w:rsidR="00EF16D6" w:rsidRPr="00EF16D6" w:rsidRDefault="00EF16D6" w:rsidP="00EF16D6">
      <w:pPr>
        <w:rPr>
          <w:sz w:val="14"/>
        </w:rPr>
      </w:pPr>
      <w:r w:rsidRPr="00EF16D6">
        <w:rPr>
          <w:sz w:val="14"/>
        </w:rPr>
        <w:t xml:space="preserve">Washington (CNN)President Donald </w:t>
      </w:r>
      <w:r w:rsidRPr="00EF16D6">
        <w:rPr>
          <w:u w:val="single"/>
        </w:rPr>
        <w:t>Trump and</w:t>
      </w:r>
      <w:r>
        <w:rPr>
          <w:u w:val="single"/>
        </w:rPr>
        <w:t xml:space="preserve"> </w:t>
      </w:r>
      <w:hyperlink r:id="rId14" w:tgtFrame="_blank" w:history="1">
        <w:r w:rsidRPr="00EF16D6">
          <w:rPr>
            <w:rStyle w:val="Hyperlink"/>
            <w:u w:val="single"/>
          </w:rPr>
          <w:t>bipartisan congressional leaders clinched</w:t>
        </w:r>
      </w:hyperlink>
      <w:r>
        <w:rPr>
          <w:u w:val="single"/>
        </w:rPr>
        <w:t xml:space="preserve"> </w:t>
      </w:r>
      <w:r w:rsidRPr="00EF16D6">
        <w:rPr>
          <w:u w:val="single"/>
        </w:rPr>
        <w:t>a</w:t>
      </w:r>
      <w:r w:rsidRPr="00EF16D6">
        <w:rPr>
          <w:sz w:val="14"/>
        </w:rPr>
        <w:t xml:space="preserve"> sweeping </w:t>
      </w:r>
      <w:r w:rsidRPr="00EF16D6">
        <w:rPr>
          <w:u w:val="single"/>
        </w:rPr>
        <w:t>two-year budget agreement that would produce hundreds of billions in</w:t>
      </w:r>
      <w:r w:rsidRPr="00EF16D6">
        <w:rPr>
          <w:sz w:val="14"/>
        </w:rPr>
        <w:t xml:space="preserve"> new </w:t>
      </w:r>
      <w:r w:rsidRPr="00EF16D6">
        <w:rPr>
          <w:u w:val="single"/>
        </w:rPr>
        <w:t>spending and take the threat of</w:t>
      </w:r>
      <w:r w:rsidRPr="00EF16D6">
        <w:rPr>
          <w:sz w:val="14"/>
        </w:rPr>
        <w:t xml:space="preserve"> </w:t>
      </w:r>
      <w:hyperlink r:id="rId15" w:tgtFrame="_blank" w:history="1">
        <w:r w:rsidRPr="00EF16D6">
          <w:rPr>
            <w:rStyle w:val="Hyperlink"/>
            <w:sz w:val="14"/>
            <w:u w:val="single"/>
          </w:rPr>
          <w:t>a fiscal crisis off of Washington's plate</w:t>
        </w:r>
        <w:r w:rsidRPr="00EF16D6">
          <w:rPr>
            <w:rStyle w:val="Hyperlink"/>
            <w:sz w:val="14"/>
          </w:rPr>
          <w:t xml:space="preserve"> for more than two years.</w:t>
        </w:r>
      </w:hyperlink>
      <w:r w:rsidRPr="00EF16D6">
        <w:rPr>
          <w:sz w:val="14"/>
        </w:rPr>
        <w:t xml:space="preserve"> The deal, which came together in a burst of urgency during a period of two weeks amid a steady stream of phone calls </w:t>
      </w:r>
      <w:hyperlink r:id="rId16" w:tgtFrame="_blank" w:history="1">
        <w:r w:rsidRPr="00EF16D6">
          <w:rPr>
            <w:rStyle w:val="Hyperlink"/>
            <w:sz w:val="14"/>
          </w:rPr>
          <w:t>Speaker Nancy Pelosi and Treasury Secretary Steve Mnuchin,</w:t>
        </w:r>
      </w:hyperlink>
      <w:r w:rsidRPr="00EF16D6">
        <w:rPr>
          <w:sz w:val="14"/>
        </w:rPr>
        <w:t xml:space="preserve"> would eliminate -- for good -- the budget caps put into place in 2011 and suspend the debt ceiling until July 31, 2021. "I am pleased to announce that a deal has been struck with </w:t>
      </w:r>
      <w:hyperlink r:id="rId17" w:tgtFrame="_blank" w:history="1">
        <w:r w:rsidRPr="00EF16D6">
          <w:rPr>
            <w:rStyle w:val="Hyperlink"/>
            <w:sz w:val="14"/>
          </w:rPr>
          <w:t>Senate Majority Leader Mitch McConnell</w:t>
        </w:r>
      </w:hyperlink>
      <w:r w:rsidRPr="00EF16D6">
        <w:rPr>
          <w:sz w:val="14"/>
        </w:rPr>
        <w:t xml:space="preserve">, Senate Minority Leader </w:t>
      </w:r>
      <w:hyperlink r:id="rId18" w:tgtFrame="_blank" w:history="1">
        <w:r w:rsidRPr="00EF16D6">
          <w:rPr>
            <w:rStyle w:val="Hyperlink"/>
            <w:sz w:val="14"/>
          </w:rPr>
          <w:t>Chuck Schumer</w:t>
        </w:r>
      </w:hyperlink>
      <w:r w:rsidRPr="00EF16D6">
        <w:rPr>
          <w:sz w:val="14"/>
        </w:rPr>
        <w:t xml:space="preserve">, Speaker of the House </w:t>
      </w:r>
      <w:hyperlink r:id="rId19" w:tgtFrame="_blank" w:history="1">
        <w:r w:rsidRPr="00EF16D6">
          <w:rPr>
            <w:rStyle w:val="Hyperlink"/>
            <w:sz w:val="14"/>
          </w:rPr>
          <w:t>Nancy Pelosi</w:t>
        </w:r>
      </w:hyperlink>
      <w:r w:rsidRPr="00EF16D6">
        <w:rPr>
          <w:sz w:val="14"/>
        </w:rPr>
        <w:t xml:space="preserve">, and House Minority Leader </w:t>
      </w:r>
      <w:hyperlink r:id="rId20" w:tgtFrame="_blank" w:history="1">
        <w:r w:rsidRPr="00EF16D6">
          <w:rPr>
            <w:rStyle w:val="Hyperlink"/>
            <w:sz w:val="14"/>
          </w:rPr>
          <w:t>Kevin McCarthy</w:t>
        </w:r>
      </w:hyperlink>
      <w:r w:rsidRPr="00EF16D6">
        <w:rPr>
          <w:sz w:val="14"/>
        </w:rPr>
        <w:t xml:space="preserve"> - on a two-year Budget and Debt Ceiling, with no poison pills," Trump tweeted shortly after congressional leaders signed off on the final agreement in a Monday evening conference call. "This was a real compromise in order to give another big victory to our Great Military and Vets!" The agreement, </w:t>
      </w:r>
      <w:r w:rsidRPr="00EF16D6">
        <w:rPr>
          <w:u w:val="single"/>
        </w:rPr>
        <w:t>should it pass both chambers of Congress and be signed into law, would remove twin crises staring down the White House and lawmakers</w:t>
      </w:r>
      <w:r w:rsidRPr="00EF16D6">
        <w:rPr>
          <w:sz w:val="14"/>
        </w:rPr>
        <w:t xml:space="preserve"> in the looming spending cuts and debt ceiling deadline, clearing the decks on both until after the 2020 election. While </w:t>
      </w:r>
      <w:r w:rsidRPr="00EF16D6">
        <w:rPr>
          <w:u w:val="single"/>
        </w:rPr>
        <w:t>leaders in both chambers will still need to muster the votes for passage,</w:t>
      </w:r>
      <w:r w:rsidRPr="00EF16D6">
        <w:rPr>
          <w:sz w:val="14"/>
        </w:rPr>
        <w:t xml:space="preserve"> the fact that all four signed off on the deal and </w:t>
      </w:r>
      <w:r w:rsidRPr="00EF16D6">
        <w:rPr>
          <w:u w:val="single"/>
        </w:rPr>
        <w:t>a Trump endorsement</w:t>
      </w:r>
      <w:r w:rsidRPr="00EF16D6">
        <w:rPr>
          <w:sz w:val="14"/>
        </w:rPr>
        <w:t xml:space="preserve"> followed </w:t>
      </w:r>
      <w:r w:rsidRPr="00EF16D6">
        <w:rPr>
          <w:u w:val="single"/>
        </w:rPr>
        <w:t>bodes well for its future</w:t>
      </w:r>
      <w:r w:rsidRPr="00EF16D6">
        <w:rPr>
          <w:sz w:val="14"/>
        </w:rPr>
        <w:t xml:space="preserve">, people involved say. In a brief interview Monday evening, Pelosi said two factors above all played a critical role in her successful behind-the-scenes negotiations with Mnuchin: avoiding a stock market collapse and the fiscal fallout from failing to raise the debt ceiling. "The debt ceiling and the stock market were always two major motivators for him to try and clear the way," Pelosi told CNN. "We avoided sequestration and for the moment avoided a shutdown. For federal workers, that was very important." Pelosi, in a joint statement with Schumer touting the boosts in spending for Democratic priorities, said </w:t>
      </w:r>
      <w:r w:rsidRPr="00EF16D6">
        <w:rPr>
          <w:u w:val="single"/>
        </w:rPr>
        <w:t>the House will move to pass the legislation before the chamber departs on Friday</w:t>
      </w:r>
      <w:r w:rsidRPr="00EF16D6">
        <w:rPr>
          <w:sz w:val="14"/>
        </w:rPr>
        <w:t xml:space="preserve"> for a six-week recess. "The House will now move swiftly to bring the budget caps and debt ceiling agreement legislation to the Floor, </w:t>
      </w:r>
      <w:r w:rsidRPr="00EF16D6">
        <w:rPr>
          <w:u w:val="single"/>
        </w:rPr>
        <w:t>so that it can be sent to the President's desk as soon as possible</w:t>
      </w:r>
      <w:r w:rsidRPr="00EF16D6">
        <w:rPr>
          <w:sz w:val="14"/>
        </w:rPr>
        <w:t>," Pelosi and Schumer said in a statement. "With this agreement, we can avoid the damage of sequestration and continue to advance progress for the people." Asked whether she ever worried if Trump would sign off on the compromise, Pelosi told CNN: "I didn't have any anxiety about that." She added that Trump, too, was concerned about shaking the stock market. The agreement also marks the end of the Budget Control Act, put in place in 2011 on the grounds of threatening cuts so steep that agreements defined by fiscal restraint would be the only option -- something that has consistently been undone by subsequent deadline driven budget agreements that sought to delay the spending caps and infuse new funds for both defense programs and domestic spending. It's a move that has already drawn fierce backlash from conservatives, who have for years railed against the increased spending, yet is likely to thread a needle to passage between Republicans who support increased defense spending and Democrats who have backed boosts to domestic priorities. The House Republican Study Committee, a large caucus of GOP conservatives, already warned negotiators against the agreement when the outlines were starting to form last week. Several vocal outside GOP groups have done the same. "</w:t>
      </w:r>
      <w:r w:rsidRPr="00EF16D6">
        <w:rPr>
          <w:u w:val="single"/>
        </w:rPr>
        <w:t>We know everybody is not gonna vote for this either way. Democrats or Republicans</w:t>
      </w:r>
      <w:r w:rsidRPr="00EF16D6">
        <w:rPr>
          <w:sz w:val="14"/>
        </w:rPr>
        <w:t>," Senate Appropriations Committee Chairman Richard Shelby, an Alabama Republican, told reporters. "</w:t>
      </w:r>
      <w:r w:rsidRPr="00EF16D6">
        <w:rPr>
          <w:u w:val="single"/>
        </w:rPr>
        <w:t>But I believe with the</w:t>
      </w:r>
      <w:r w:rsidRPr="00EF16D6">
        <w:rPr>
          <w:sz w:val="14"/>
        </w:rPr>
        <w:t xml:space="preserve"> principals involved, now the </w:t>
      </w:r>
      <w:r w:rsidRPr="00EF16D6">
        <w:rPr>
          <w:u w:val="single"/>
        </w:rPr>
        <w:t>leadership</w:t>
      </w:r>
      <w:r w:rsidRPr="00EF16D6">
        <w:rPr>
          <w:sz w:val="14"/>
        </w:rPr>
        <w:t xml:space="preserve"> is </w:t>
      </w:r>
      <w:r w:rsidRPr="00EF16D6">
        <w:rPr>
          <w:u w:val="single"/>
        </w:rPr>
        <w:t>involved, I think there's a good chance to move forward</w:t>
      </w:r>
      <w:r w:rsidRPr="00EF16D6">
        <w:rPr>
          <w:sz w:val="14"/>
        </w:rPr>
        <w:t xml:space="preserve"> on an appropriation bill and put to rest a potential default on our international credit." In total, the agreement would lock in a $1.3 trillion budget deal, which includes $320 billion in additional spending over the course of two years. The number falls short of what Democrats entered the negotiations requesting, but is still a marked increase with equal increases for both domestic and defense spending. The off-sets in the agreement -- a key sticking point for days -- ended up totaling $77 billion, which was half of what the White House had requested, and didn't come from Democratic priorities, but instead through accounting shifts. "While the reality of divided government means this is not exactly the deal Republicans would have written on our own, it is what we need to keep building on that progress," McConnell, who touted the increased defense spending, said in a statement. That defense spending increase, along with the stability provided by the agreement for future Pentagon budgets, is a top deal point for Republicans. But along with the significant boost to defense spending, </w:t>
      </w:r>
      <w:r w:rsidRPr="00EF16D6">
        <w:rPr>
          <w:u w:val="single"/>
        </w:rPr>
        <w:t>the President and administration officials touted an agreement to limit policy riders in future spending bills</w:t>
      </w:r>
      <w:r w:rsidRPr="00EF16D6">
        <w:rPr>
          <w:sz w:val="14"/>
        </w:rPr>
        <w:t xml:space="preserve"> and didn't include a commitment that the administration would halt efforts to fund its border wall through re-programming of appropriated funds. The former sets the stage for spending bills that have a cleaner line to agreement. Lawmakers will now have the month of September to fund the next fiscal year through the Appropriations process - an effort that had been stalled by the lack of a topline budget agreement. The latter issue, however, may become a problem for progressives in the House and was enough to already bring out the concerns from one key Democrat -- Sen. Patrick Leahy of Vermont, the top Democrat on the Senate Appropriations panel. "</w:t>
      </w:r>
      <w:r w:rsidRPr="00EF16D6">
        <w:rPr>
          <w:u w:val="single"/>
        </w:rPr>
        <w:t>I'm just concerned there's too much flexibility for the President to move money around without congressional approval</w:t>
      </w:r>
      <w:r w:rsidRPr="00EF16D6">
        <w:rPr>
          <w:sz w:val="14"/>
        </w:rPr>
        <w:t>," Leahy told reporters before the deal was announced. "I want very specific things in there."</w:t>
      </w:r>
    </w:p>
    <w:p w:rsidR="00EF16D6" w:rsidRDefault="00EF16D6" w:rsidP="00EF16D6"/>
    <w:p w:rsidR="00EF16D6" w:rsidRPr="00EF16D6" w:rsidRDefault="00EF16D6" w:rsidP="00EF16D6"/>
    <w:p w:rsidR="00DF423E" w:rsidRDefault="00DF423E" w:rsidP="00DF423E">
      <w:pPr>
        <w:pStyle w:val="Heading4"/>
      </w:pPr>
      <w:r>
        <w:t>Raising the debt ceiling has support but budget fights weaken compromise</w:t>
      </w:r>
    </w:p>
    <w:p w:rsidR="00DF423E" w:rsidRPr="00DF423E" w:rsidRDefault="00DF423E" w:rsidP="00DF423E">
      <w:r w:rsidRPr="00DF423E">
        <w:rPr>
          <w:b/>
          <w:bCs/>
          <w:sz w:val="26"/>
          <w:szCs w:val="26"/>
        </w:rPr>
        <w:t>Paletta and Werner, 7/21</w:t>
      </w:r>
      <w:r>
        <w:t xml:space="preserve"> – (</w:t>
      </w:r>
      <w:r w:rsidRPr="00DF423E">
        <w:t xml:space="preserve">Damian Paletta, </w:t>
      </w:r>
      <w:r w:rsidR="007967FF">
        <w:t xml:space="preserve">Erica Werner, </w:t>
      </w:r>
      <w:r w:rsidRPr="00DF423E">
        <w:t>"White House, Pelosi close in on two-year budget deal increasing spending, debt limit," Washington Post, https://www.washingtonpost.com/business/2019/07/22/emerging-budget-deal-likely-include-few-or-no-actual-spending-cuts-while-lifting-debt-limit-two-years/</w:t>
      </w:r>
    </w:p>
    <w:p w:rsidR="00DF423E" w:rsidRDefault="00DF423E" w:rsidP="00DF423E">
      <w:pPr>
        <w:rPr>
          <w:sz w:val="14"/>
        </w:rPr>
      </w:pPr>
      <w:r w:rsidRPr="00DF423E">
        <w:rPr>
          <w:u w:val="single"/>
        </w:rPr>
        <w:t>White House and congressional negotiators could announce a budget deal as soon as Monday</w:t>
      </w:r>
      <w:r w:rsidRPr="00DF423E">
        <w:rPr>
          <w:sz w:val="14"/>
        </w:rPr>
        <w:t xml:space="preserve"> that lifts spending levels by roughly $320 billion over the next two years and raises the debt ceiling through July 2021, a sharp reversal for White House officials who had sought to slash numerous programs just several months ago. </w:t>
      </w:r>
      <w:r w:rsidRPr="00DF423E">
        <w:rPr>
          <w:u w:val="single"/>
        </w:rPr>
        <w:t>The agreement was near complete, but officials</w:t>
      </w:r>
      <w:r w:rsidRPr="00DF423E">
        <w:rPr>
          <w:sz w:val="14"/>
        </w:rPr>
        <w:t xml:space="preserve"> were </w:t>
      </w:r>
      <w:r w:rsidRPr="00DF423E">
        <w:rPr>
          <w:u w:val="single"/>
        </w:rPr>
        <w:t>still awaiting approval from President Trump</w:t>
      </w:r>
      <w:r w:rsidRPr="00DF423E">
        <w:rPr>
          <w:sz w:val="14"/>
        </w:rPr>
        <w:t xml:space="preserve">. House Democrats hope to pass the agreement by the end of this week in order to send it to the Senate next week, before both chambers go on recess through Labor Day. The deal replaces spending caps that would have forced many government programs to contract in the next two years. </w:t>
      </w:r>
      <w:r w:rsidRPr="00DF423E">
        <w:rPr>
          <w:u w:val="single"/>
        </w:rPr>
        <w:t>The pending agreement was largely inked after weeks of talks between House Speaker Nancy Pelosi (D-Calif.) and Treasury Secretary Steven Mnuchin.</w:t>
      </w:r>
      <w:r w:rsidRPr="00DF423E">
        <w:rPr>
          <w:sz w:val="14"/>
        </w:rPr>
        <w:t xml:space="preserve"> Other senior </w:t>
      </w:r>
      <w:r w:rsidRPr="00DF423E">
        <w:rPr>
          <w:u w:val="single"/>
        </w:rPr>
        <w:t>White House officials, such as</w:t>
      </w:r>
      <w:r w:rsidRPr="00DF423E">
        <w:rPr>
          <w:sz w:val="14"/>
        </w:rPr>
        <w:t xml:space="preserve"> acting </w:t>
      </w:r>
      <w:r w:rsidRPr="00DF423E">
        <w:rPr>
          <w:u w:val="single"/>
        </w:rPr>
        <w:t>budget director Russell Vought, had sought to push for spending cuts as part of the deal</w:t>
      </w:r>
      <w:r w:rsidRPr="00DF423E">
        <w:rPr>
          <w:sz w:val="14"/>
        </w:rPr>
        <w:t xml:space="preserve">, people briefed on the talks said. </w:t>
      </w:r>
      <w:r w:rsidRPr="00DF423E">
        <w:rPr>
          <w:u w:val="single"/>
        </w:rPr>
        <w:t>But Democrats refused to budge in recent days</w:t>
      </w:r>
      <w:r w:rsidRPr="00DF423E">
        <w:rPr>
          <w:sz w:val="14"/>
        </w:rPr>
        <w:t xml:space="preserve">, narrowing the White House’s options. Vought last week had sought $150 billion in cuts to offset the roughly $320 billion in higher spending levels, but </w:t>
      </w:r>
      <w:r w:rsidRPr="00DF423E">
        <w:rPr>
          <w:u w:val="single"/>
        </w:rPr>
        <w:t>officials were only able to agree on $77 billion</w:t>
      </w:r>
      <w:r w:rsidRPr="00DF423E">
        <w:rPr>
          <w:sz w:val="14"/>
        </w:rPr>
        <w:t xml:space="preserve"> in accounting changes that most likely won’t reduce new spending at all. These changes pertain to extending caps on Medicare spending in future years and raising certain customs fees. The deal, if approved by </w:t>
      </w:r>
      <w:r w:rsidRPr="00DF423E">
        <w:rPr>
          <w:u w:val="single"/>
        </w:rPr>
        <w:t>Trump</w:t>
      </w:r>
      <w:r w:rsidRPr="00DF423E">
        <w:rPr>
          <w:sz w:val="14"/>
        </w:rPr>
        <w:t xml:space="preserve">, is likely to infuriate many congressional conservatives who have tried to push for lower spending, and some House Republicans have spoken out against the emerging agreement in recent days. But it’s unclear if their opposition might be enough to sway the president. Trump said last week that the debt ceiling must be increased, and he has also told aides that he plans to have a big fight with Congress over spending levels after the 2020 elections, if he wins. He </w:t>
      </w:r>
      <w:r w:rsidRPr="00DF423E">
        <w:rPr>
          <w:u w:val="single"/>
        </w:rPr>
        <w:t>has not expressed much interest in having budget fights</w:t>
      </w:r>
      <w:r w:rsidRPr="00DF423E">
        <w:rPr>
          <w:sz w:val="14"/>
        </w:rPr>
        <w:t xml:space="preserve"> during his first term in office, and spending levels have risen dramatically in the past 30 months.</w:t>
      </w:r>
    </w:p>
    <w:p w:rsidR="00DF423E" w:rsidRPr="00DF423E" w:rsidRDefault="00DF423E" w:rsidP="00DF423E"/>
    <w:p w:rsidR="00A70D88" w:rsidRPr="00A70D88" w:rsidRDefault="00A70D88" w:rsidP="00DF423E">
      <w:pPr>
        <w:pStyle w:val="Heading4"/>
        <w:tabs>
          <w:tab w:val="left" w:pos="8529"/>
        </w:tabs>
      </w:pPr>
      <w:r>
        <w:t xml:space="preserve">The deadline is soon </w:t>
      </w:r>
      <w:r w:rsidR="00DF423E">
        <w:tab/>
      </w:r>
    </w:p>
    <w:p w:rsidR="00A70D88" w:rsidRDefault="00A70D88" w:rsidP="00A70D88">
      <w:pPr>
        <w:rPr>
          <w:rFonts w:ascii="Times New Roman" w:hAnsi="Times New Roman" w:cs="Times New Roman"/>
          <w:sz w:val="24"/>
        </w:rPr>
      </w:pPr>
      <w:r>
        <w:rPr>
          <w:rStyle w:val="Style13ptBold"/>
        </w:rPr>
        <w:t xml:space="preserve">CRFB 19 ( Committee for a Responsible Federal Budget, “Upcoming Congressional Fiscal Deadlines”, </w:t>
      </w:r>
      <w:hyperlink r:id="rId21" w:history="1">
        <w:r>
          <w:rPr>
            <w:rStyle w:val="Hyperlink"/>
          </w:rPr>
          <w:t>http://www.crfb.org/blogs/upcoming-congressional-fiscal-policy-deadlines</w:t>
        </w:r>
      </w:hyperlink>
      <w:r>
        <w:t>, Accessed 7/21/19, ghs-EH)</w:t>
      </w:r>
    </w:p>
    <w:p w:rsidR="00865707" w:rsidRPr="00C31E47" w:rsidRDefault="008C660D" w:rsidP="00865707">
      <w:r w:rsidRPr="00C31E47">
        <w:rPr>
          <w:color w:val="000000" w:themeColor="text1"/>
        </w:rPr>
        <w:t>The next two years will include several predictable fiscal policy</w:t>
      </w:r>
      <w:r w:rsidR="00C31E47" w:rsidRPr="00C31E47">
        <w:rPr>
          <w:color w:val="000000" w:themeColor="text1"/>
        </w:rPr>
        <w:t xml:space="preserve"> </w:t>
      </w:r>
      <w:r w:rsidRPr="00C31E47">
        <w:rPr>
          <w:color w:val="000000" w:themeColor="text1"/>
        </w:rPr>
        <w:t>deadlines that will force congressional action. Many of these deadlines could bring additional costs if Congress acts irresponsibly, or they could present an opportunity for Congress to reduce deficits.</w:t>
      </w:r>
      <w:r w:rsidR="00C31E47" w:rsidRPr="00C31E47">
        <w:rPr>
          <w:color w:val="000000" w:themeColor="text1"/>
        </w:rPr>
        <w:t xml:space="preserve"> </w:t>
      </w:r>
      <w:r w:rsidRPr="00C31E47">
        <w:rPr>
          <w:color w:val="000000" w:themeColor="text1"/>
        </w:rPr>
        <w:t>We will regularly update this tracker to help reporters, congressional staff, and others interested in fiscal policy keep tabs of major deadlines. We recommend that you bookmark it and come back to check in.</w:t>
      </w:r>
      <w:r w:rsidR="00C31E47" w:rsidRPr="00C31E47">
        <w:rPr>
          <w:color w:val="000000" w:themeColor="text1"/>
        </w:rPr>
        <w:t xml:space="preserve"> </w:t>
      </w:r>
      <w:r w:rsidRPr="00C31E47">
        <w:rPr>
          <w:color w:val="000000" w:themeColor="text1"/>
        </w:rPr>
        <w:t xml:space="preserve">Congress will need to act on each of these dates or enact short-term extensions to </w:t>
      </w:r>
      <w:r w:rsidRPr="00C31E47">
        <w:rPr>
          <w:b/>
          <w:bCs/>
          <w:color w:val="000000" w:themeColor="text1"/>
        </w:rPr>
        <w:t>Longer-Term Deadlines</w:t>
      </w:r>
      <w:r w:rsidR="00C31E47" w:rsidRPr="00C31E47">
        <w:rPr>
          <w:b/>
          <w:bCs/>
          <w:color w:val="000000" w:themeColor="text1"/>
        </w:rPr>
        <w:t xml:space="preserve"> </w:t>
      </w:r>
      <w:r w:rsidRPr="00C31E47">
        <w:rPr>
          <w:color w:val="000000" w:themeColor="text1"/>
        </w:rPr>
        <w:t>End of FY 2020: Surface transportation law expiration</w:t>
      </w:r>
      <w:r w:rsidR="00C31E47" w:rsidRPr="00C31E47">
        <w:rPr>
          <w:color w:val="000000" w:themeColor="text1"/>
        </w:rPr>
        <w:t xml:space="preserve"> </w:t>
      </w:r>
      <w:r w:rsidRPr="00C31E47">
        <w:rPr>
          <w:color w:val="000000" w:themeColor="text1"/>
        </w:rPr>
        <w:t>2022: Highway Trust Fund exhaustion</w:t>
      </w:r>
      <w:r w:rsidR="00C31E47" w:rsidRPr="00C31E47">
        <w:rPr>
          <w:color w:val="000000" w:themeColor="text1"/>
        </w:rPr>
        <w:t xml:space="preserve"> </w:t>
      </w:r>
      <w:r w:rsidRPr="00C31E47">
        <w:rPr>
          <w:color w:val="000000" w:themeColor="text1"/>
        </w:rPr>
        <w:t>2022: Various tax provisions expire: amortization of research &amp; experimentation costs, interest deduction rules, Cadillac tax delay</w:t>
      </w:r>
      <w:r w:rsidR="00C31E47" w:rsidRPr="00C31E47">
        <w:rPr>
          <w:color w:val="000000" w:themeColor="text1"/>
        </w:rPr>
        <w:t xml:space="preserve"> </w:t>
      </w:r>
      <w:r w:rsidRPr="00C31E47">
        <w:rPr>
          <w:color w:val="000000" w:themeColor="text1"/>
        </w:rPr>
        <w:t>2023: Full expensing tax phase-out begins; continues until 2027</w:t>
      </w:r>
      <w:r w:rsidR="00C31E47" w:rsidRPr="00C31E47">
        <w:rPr>
          <w:color w:val="000000" w:themeColor="text1"/>
        </w:rPr>
        <w:t xml:space="preserve"> </w:t>
      </w:r>
      <w:r w:rsidRPr="00C31E47">
        <w:rPr>
          <w:color w:val="000000" w:themeColor="text1"/>
        </w:rPr>
        <w:t>2025: Multiemployer Pension Insurance Fund exhaustion</w:t>
      </w:r>
      <w:r w:rsidR="00C31E47" w:rsidRPr="00C31E47">
        <w:rPr>
          <w:color w:val="000000" w:themeColor="text1"/>
        </w:rPr>
        <w:t xml:space="preserve"> </w:t>
      </w:r>
      <w:r w:rsidRPr="00C31E47">
        <w:rPr>
          <w:color w:val="000000" w:themeColor="text1"/>
        </w:rPr>
        <w:t>2026: TCJA individual income tax provisions expire</w:t>
      </w:r>
      <w:r w:rsidR="00C31E47" w:rsidRPr="00C31E47">
        <w:rPr>
          <w:color w:val="000000" w:themeColor="text1"/>
        </w:rPr>
        <w:t xml:space="preserve"> </w:t>
      </w:r>
      <w:r w:rsidRPr="00C31E47">
        <w:rPr>
          <w:color w:val="000000" w:themeColor="text1"/>
        </w:rPr>
        <w:t>2026: Medicare Hospital Insurance (Part A)</w:t>
      </w:r>
      <w:r w:rsidR="00C31E47" w:rsidRPr="00C31E47">
        <w:rPr>
          <w:color w:val="000000" w:themeColor="text1"/>
        </w:rPr>
        <w:t xml:space="preserve"> </w:t>
      </w:r>
      <w:r w:rsidRPr="00C31E47">
        <w:rPr>
          <w:color w:val="000000" w:themeColor="text1"/>
        </w:rPr>
        <w:t>Trust Fund exhaustion</w:t>
      </w:r>
      <w:r w:rsidR="00C31E47" w:rsidRPr="00C31E47">
        <w:rPr>
          <w:color w:val="000000" w:themeColor="text1"/>
        </w:rPr>
        <w:t xml:space="preserve"> </w:t>
      </w:r>
      <w:r w:rsidRPr="00C31E47">
        <w:rPr>
          <w:color w:val="000000" w:themeColor="text1"/>
        </w:rPr>
        <w:t>2034: Social Security Old-Age and Survivors Insurance (OASI)</w:t>
      </w:r>
      <w:r w:rsidR="00C31E47" w:rsidRPr="00C31E47">
        <w:rPr>
          <w:color w:val="000000" w:themeColor="text1"/>
        </w:rPr>
        <w:t xml:space="preserve"> </w:t>
      </w:r>
      <w:r w:rsidRPr="00C31E47">
        <w:rPr>
          <w:color w:val="000000" w:themeColor="text1"/>
        </w:rPr>
        <w:t>Trust Fund exhaustion (combined OASI and SSDI exhaustion date is 2035)</w:t>
      </w:r>
      <w:r w:rsidR="00C31E47" w:rsidRPr="00C31E47">
        <w:rPr>
          <w:color w:val="000000" w:themeColor="text1"/>
        </w:rPr>
        <w:t xml:space="preserve"> </w:t>
      </w:r>
      <w:r w:rsidRPr="00C31E47">
        <w:rPr>
          <w:color w:val="000000" w:themeColor="text1"/>
        </w:rPr>
        <w:t>2052: Social Security Disability Insurance (SSDI)</w:t>
      </w:r>
      <w:r w:rsidR="00C31E47" w:rsidRPr="00C31E47">
        <w:rPr>
          <w:color w:val="000000" w:themeColor="text1"/>
        </w:rPr>
        <w:t xml:space="preserve"> </w:t>
      </w:r>
      <w:r w:rsidRPr="00C31E47">
        <w:rPr>
          <w:color w:val="000000" w:themeColor="text1"/>
        </w:rPr>
        <w:t>Trust Fund exhaustion</w:t>
      </w:r>
      <w:r w:rsidR="00C31E47" w:rsidRPr="00C31E47">
        <w:rPr>
          <w:color w:val="000000" w:themeColor="text1"/>
        </w:rPr>
        <w:t xml:space="preserve"> </w:t>
      </w:r>
      <w:r w:rsidRPr="00C31E47">
        <w:rPr>
          <w:color w:val="000000" w:themeColor="text1"/>
        </w:rPr>
        <w:t>These trust fund exhaustion dates are estimates provided by the</w:t>
      </w:r>
      <w:r w:rsidR="00C31E47" w:rsidRPr="00C31E47">
        <w:rPr>
          <w:color w:val="000000" w:themeColor="text1"/>
        </w:rPr>
        <w:t xml:space="preserve"> </w:t>
      </w:r>
      <w:hyperlink r:id="rId22" w:history="1">
        <w:r w:rsidRPr="00C31E47">
          <w:rPr>
            <w:rStyle w:val="Hyperlink"/>
            <w:color w:val="000000" w:themeColor="text1"/>
          </w:rPr>
          <w:t>Social Security Trustees</w:t>
        </w:r>
      </w:hyperlink>
      <w:r w:rsidRPr="00C31E47">
        <w:rPr>
          <w:color w:val="000000" w:themeColor="text1"/>
        </w:rPr>
        <w:t>. The Congressional Budget Office projected different dates of 2028 for Disability Insurance and 2032 for Old-Age and Survivors Insurance in its recent</w:t>
      </w:r>
      <w:r w:rsidR="00C31E47" w:rsidRPr="00C31E47">
        <w:rPr>
          <w:color w:val="000000" w:themeColor="text1"/>
        </w:rPr>
        <w:t xml:space="preserve"> </w:t>
      </w:r>
      <w:hyperlink r:id="rId23" w:history="1">
        <w:r w:rsidRPr="00C31E47">
          <w:rPr>
            <w:rStyle w:val="Hyperlink"/>
            <w:color w:val="000000" w:themeColor="text1"/>
          </w:rPr>
          <w:t>long-term budget outlook</w:t>
        </w:r>
      </w:hyperlink>
      <w:r w:rsidRPr="00C31E47">
        <w:rPr>
          <w:color w:val="000000" w:themeColor="text1"/>
        </w:rPr>
        <w:t>.</w:t>
      </w:r>
      <w:r w:rsidR="00C31E47" w:rsidRPr="00C31E47">
        <w:rPr>
          <w:color w:val="000000" w:themeColor="text1"/>
        </w:rPr>
        <w:t xml:space="preserve"> </w:t>
      </w:r>
    </w:p>
    <w:p w:rsidR="00DF423E" w:rsidRDefault="00DF423E" w:rsidP="00DF423E">
      <w:pPr>
        <w:pStyle w:val="Heading4"/>
      </w:pPr>
      <w:r>
        <w:t>There’s momentum to raise the debt ceiling but new budget proposals will spark disagreement – assumes Pelosi</w:t>
      </w:r>
    </w:p>
    <w:p w:rsidR="00DF423E" w:rsidRPr="00A70BAD" w:rsidRDefault="00DF423E" w:rsidP="00DF423E">
      <w:r w:rsidRPr="00A70BAD">
        <w:rPr>
          <w:b/>
          <w:bCs/>
          <w:sz w:val="26"/>
          <w:szCs w:val="26"/>
        </w:rPr>
        <w:t>Jacobs, Wasson, and Wingrove, 19</w:t>
      </w:r>
      <w:r>
        <w:t xml:space="preserve"> – (</w:t>
      </w:r>
      <w:r w:rsidRPr="00A70BAD">
        <w:t>Jennifer Jacobs,</w:t>
      </w:r>
      <w:r>
        <w:t xml:space="preserve"> </w:t>
      </w:r>
      <w:r w:rsidRPr="00A70BAD">
        <w:t>Erik Wasson,</w:t>
      </w:r>
      <w:r>
        <w:t xml:space="preserve"> </w:t>
      </w:r>
      <w:r w:rsidRPr="00A70BAD">
        <w:t xml:space="preserve">Josh Wingrove, 7-19-2019, "Trump Says Debt Limit Talks in ‘Good Shape’ After Pelosi Rebuff," Bloomberg, </w:t>
      </w:r>
      <w:hyperlink r:id="rId24" w:history="1">
        <w:r w:rsidRPr="00615F42">
          <w:rPr>
            <w:rStyle w:val="Hyperlink"/>
          </w:rPr>
          <w:t>https://www.bloomberg.com/news/articles/2019-07-19/white-house-sends-pelosi-spending-cut-options-for-debt-deal</w:t>
        </w:r>
      </w:hyperlink>
      <w:r>
        <w:t>) NL</w:t>
      </w:r>
    </w:p>
    <w:p w:rsidR="00DF423E" w:rsidRDefault="00DF423E" w:rsidP="00DF423E">
      <w:pPr>
        <w:rPr>
          <w:sz w:val="16"/>
        </w:rPr>
      </w:pPr>
      <w:r w:rsidRPr="00A70BAD">
        <w:rPr>
          <w:sz w:val="16"/>
        </w:rPr>
        <w:t xml:space="preserve">President Donald </w:t>
      </w:r>
      <w:r w:rsidRPr="00A70BAD">
        <w:rPr>
          <w:u w:val="single"/>
        </w:rPr>
        <w:t>Trump said he thinks negotiations to lift U.S. borrowing authority are in “good shape,” despite House Speaker Nancy Pelosi</w:t>
      </w:r>
      <w:r w:rsidRPr="00A70BAD">
        <w:rPr>
          <w:sz w:val="16"/>
        </w:rPr>
        <w:t xml:space="preserve"> rejecting a White House demand for $150 billion in spending cuts earlier on Friday. </w:t>
      </w:r>
      <w:r w:rsidRPr="00A70BAD">
        <w:rPr>
          <w:u w:val="single"/>
        </w:rPr>
        <w:t>Trump called the debt ceiling a “sacred element” and told reporters</w:t>
      </w:r>
      <w:r w:rsidRPr="00A70BAD">
        <w:rPr>
          <w:sz w:val="16"/>
        </w:rPr>
        <w:t xml:space="preserve"> at the White House: “</w:t>
      </w:r>
      <w:r w:rsidRPr="00A70BAD">
        <w:rPr>
          <w:u w:val="single"/>
        </w:rPr>
        <w:t>I can’t imagine anybody ever even thinking of using the debt ceiling as a negotiating wedge. I would have to assume we’re in great shape.”</w:t>
      </w:r>
      <w:r w:rsidRPr="00A70BAD">
        <w:rPr>
          <w:sz w:val="16"/>
        </w:rPr>
        <w:t xml:space="preserve"> The extended talks mean </w:t>
      </w:r>
      <w:r w:rsidRPr="00A70BAD">
        <w:rPr>
          <w:u w:val="single"/>
        </w:rPr>
        <w:t>Congress and the White House will push up against Pelosi’s deadline</w:t>
      </w:r>
      <w:r w:rsidRPr="00A70BAD">
        <w:rPr>
          <w:sz w:val="16"/>
        </w:rPr>
        <w:t xml:space="preserve"> for a deal before the House leaves town for its August recess. The Trump administration late Thursday gave Democrats a list of $574 billion in savings options from which to find $150 billion to offset Pelosi’s proposed spending increases over the next two years. </w:t>
      </w:r>
      <w:r w:rsidRPr="00A70BAD">
        <w:rPr>
          <w:u w:val="single"/>
        </w:rPr>
        <w:t>A Democratic official</w:t>
      </w:r>
      <w:r w:rsidRPr="00A70BAD">
        <w:rPr>
          <w:sz w:val="16"/>
        </w:rPr>
        <w:t xml:space="preserve"> who asked not to be identified discussing the closed-door talks described the White House demand as a starting point and </w:t>
      </w:r>
      <w:r w:rsidRPr="00A70BAD">
        <w:rPr>
          <w:u w:val="single"/>
        </w:rPr>
        <w:t>said Pelosi will continue negotiating.</w:t>
      </w:r>
      <w:r>
        <w:rPr>
          <w:u w:val="single"/>
        </w:rPr>
        <w:t xml:space="preserve"> </w:t>
      </w:r>
      <w:r w:rsidRPr="00A70BAD">
        <w:rPr>
          <w:sz w:val="16"/>
        </w:rPr>
        <w:t xml:space="preserve">An administration official said Friday morning that </w:t>
      </w:r>
      <w:r w:rsidRPr="00A70BAD">
        <w:rPr>
          <w:u w:val="single"/>
        </w:rPr>
        <w:t>the White House remains optimistic about reaching a deal</w:t>
      </w:r>
      <w:r w:rsidRPr="00A70BAD">
        <w:rPr>
          <w:sz w:val="16"/>
        </w:rPr>
        <w:t xml:space="preserve"> but that talks will likely continue at the staff level over the weekend and into next week.</w:t>
      </w:r>
    </w:p>
    <w:p w:rsidR="00DF1599" w:rsidRDefault="008C7884" w:rsidP="008C660D">
      <w:pPr>
        <w:pStyle w:val="Heading4"/>
      </w:pPr>
      <w:r>
        <w:t>D</w:t>
      </w:r>
      <w:r w:rsidR="008C660D">
        <w:t>ebt ceiling will be passed</w:t>
      </w:r>
    </w:p>
    <w:p w:rsidR="008C660D" w:rsidRDefault="008C660D" w:rsidP="008C660D">
      <w:r>
        <w:rPr>
          <w:rStyle w:val="Style13ptBold"/>
        </w:rPr>
        <w:t xml:space="preserve">Pramuk 19 ( Jacob Pramuk, </w:t>
      </w:r>
      <w:r w:rsidRPr="008C660D">
        <w:rPr>
          <w:rFonts w:ascii="Lyon" w:eastAsia="Times New Roman" w:hAnsi="Lyon" w:cs="Times New Roman"/>
          <w:i/>
          <w:iCs/>
          <w:color w:val="000000"/>
          <w:sz w:val="27"/>
          <w:szCs w:val="27"/>
        </w:rPr>
        <w:t>CNBC’s Ylan Mui contributed to this report</w:t>
      </w:r>
      <w:r>
        <w:rPr>
          <w:rFonts w:ascii="Lyon" w:eastAsia="Times New Roman" w:hAnsi="Lyon" w:cs="Times New Roman"/>
          <w:i/>
          <w:iCs/>
          <w:color w:val="000000"/>
          <w:sz w:val="27"/>
          <w:szCs w:val="27"/>
        </w:rPr>
        <w:t xml:space="preserve">, “Here’s what needs to happen for Congress to raise the  debt ceiling and avoid default”, </w:t>
      </w:r>
      <w:hyperlink r:id="rId25" w:history="1">
        <w:r>
          <w:rPr>
            <w:rStyle w:val="Hyperlink"/>
          </w:rPr>
          <w:t>https://www.cnbc.com/2019/07/17/congress-pushes-for-debt-ceiling-deal-to-avoid-default-on-us-debt.html</w:t>
        </w:r>
      </w:hyperlink>
      <w:r>
        <w:t>, Accessed 7/21/19, ghs-EH)</w:t>
      </w:r>
    </w:p>
    <w:p w:rsidR="00865707" w:rsidRDefault="00865707" w:rsidP="008C660D">
      <w:pPr>
        <w:rPr>
          <w:color w:val="000000"/>
        </w:rPr>
      </w:pPr>
      <w:r w:rsidRPr="008C660D">
        <w:rPr>
          <w:color w:val="171717"/>
        </w:rPr>
        <w:t>Congress is rushing to pass a deal to raise the debt ceiling and fund the government before it leaves for the month of August.</w:t>
      </w:r>
      <w:r w:rsidR="008C660D" w:rsidRPr="008C660D">
        <w:rPr>
          <w:color w:val="171717"/>
        </w:rPr>
        <w:t xml:space="preserve"> </w:t>
      </w:r>
      <w:r w:rsidRPr="008C660D">
        <w:rPr>
          <w:color w:val="171717"/>
        </w:rPr>
        <w:t>Lawmakers hope to avoid a potential U.S. default on its debt, which would be devastating for financial markets and the global economy.</w:t>
      </w:r>
      <w:r w:rsidR="008C660D" w:rsidRPr="008C660D">
        <w:rPr>
          <w:color w:val="171717"/>
        </w:rPr>
        <w:t xml:space="preserve"> </w:t>
      </w:r>
      <w:r w:rsidRPr="008C660D">
        <w:rPr>
          <w:color w:val="171717"/>
        </w:rPr>
        <w:t>House Speaker Nancy Pelosi says she hopes her chamber can vote on a debt limit and spending agreement by July 26, which would set up the Senate to pass it before Congress leaves for the month of August.</w:t>
      </w:r>
      <w:r w:rsidR="008C660D" w:rsidRPr="008C660D">
        <w:rPr>
          <w:color w:val="171717"/>
        </w:rPr>
        <w:t xml:space="preserve"> </w:t>
      </w:r>
      <w:r w:rsidRPr="008C660D">
        <w:rPr>
          <w:color w:val="000000"/>
        </w:rPr>
        <w:t>Congress will have to scramble to raise the U.S. debt limit and avoid a potential default that would rattle the world economy.</w:t>
      </w:r>
      <w:r w:rsidR="008C660D" w:rsidRPr="008C660D">
        <w:rPr>
          <w:color w:val="000000"/>
        </w:rPr>
        <w:t xml:space="preserve"> </w:t>
      </w:r>
      <w:r w:rsidRPr="008C660D">
        <w:rPr>
          <w:color w:val="000000"/>
        </w:rPr>
        <w:t>On Wednesday, House Speaker Nancy Pelosi said she would like to vote on a bill to hike the debt ceiling by July 26 — the chamber’s last day of activity before an August recess. She hopes it would give the Senate enough time to pass legislation before it leaves the following week.</w:t>
      </w:r>
      <w:r w:rsidR="008C660D" w:rsidRPr="008C660D">
        <w:rPr>
          <w:color w:val="000000"/>
        </w:rPr>
        <w:t xml:space="preserve"> </w:t>
      </w:r>
      <w:r w:rsidRPr="008C660D">
        <w:rPr>
          <w:color w:val="000000"/>
        </w:rPr>
        <w:t>Of course, negotiators in Washington will first have to find an agreement that can get through both chambers of Congress. Pelosi said she hopes lawmakers and the White House can reach a deal by Friday, which would allow them to post legislative text over the weekend.</w:t>
      </w:r>
      <w:r w:rsidR="008C660D" w:rsidRPr="008C660D">
        <w:rPr>
          <w:color w:val="000000"/>
        </w:rPr>
        <w:t xml:space="preserve"> </w:t>
      </w:r>
      <w:r w:rsidRPr="008C660D">
        <w:rPr>
          <w:color w:val="000000"/>
        </w:rPr>
        <w:t>She and Senate Minority Leader Chuck Schumer spoke to Treasury Secretary Steven Mnuchin earlier Wednesday. While officials have cited progress in the talks, sticking points remain.</w:t>
      </w:r>
      <w:r w:rsidR="008C660D" w:rsidRPr="008C660D">
        <w:rPr>
          <w:color w:val="000000"/>
        </w:rPr>
        <w:t xml:space="preserve"> </w:t>
      </w:r>
      <w:r w:rsidRPr="008C660D">
        <w:rPr>
          <w:color w:val="000000"/>
        </w:rPr>
        <w:t>“It’s all about money, right?” Pelosi told reporters Wednesday.</w:t>
      </w:r>
      <w:r w:rsidR="008C660D" w:rsidRPr="008C660D">
        <w:rPr>
          <w:color w:val="000000"/>
        </w:rPr>
        <w:t xml:space="preserve"> </w:t>
      </w:r>
      <w:r w:rsidRPr="008C660D">
        <w:rPr>
          <w:color w:val="000000"/>
        </w:rPr>
        <w:t>The White House disputed Pelosi’s optimism about striking a deal. A senior administration official said Wednesday that “Pelosi’s new timeline sounds like happy talk from the Speaker who has been absent from talks for the last 3 months and now is trying to create momentum after a bad couple weeks.”</w:t>
      </w:r>
      <w:r w:rsidR="008C660D" w:rsidRPr="008C660D">
        <w:rPr>
          <w:color w:val="000000"/>
        </w:rPr>
        <w:t xml:space="preserve"> </w:t>
      </w:r>
      <w:r w:rsidRPr="008C660D">
        <w:rPr>
          <w:color w:val="000000"/>
        </w:rPr>
        <w:t>“The reality is, we have a way to go,” the official said.</w:t>
      </w:r>
      <w:r w:rsidR="008C660D" w:rsidRPr="008C660D">
        <w:rPr>
          <w:color w:val="000000"/>
        </w:rPr>
        <w:t xml:space="preserve"> </w:t>
      </w:r>
      <w:r w:rsidRPr="008C660D">
        <w:rPr>
          <w:color w:val="000000"/>
        </w:rPr>
        <w:t>The House speaker and Treasury secretary have discussed a two-year budget deal that would also raise the U.S borrowing limit. The issue took on more urgency last week, when</w:t>
      </w:r>
      <w:r w:rsidR="008C660D" w:rsidRPr="008C660D">
        <w:rPr>
          <w:color w:val="000000"/>
        </w:rPr>
        <w:t xml:space="preserve"> </w:t>
      </w:r>
      <w:hyperlink r:id="rId26" w:history="1">
        <w:r w:rsidRPr="008C660D">
          <w:rPr>
            <w:rStyle w:val="Hyperlink"/>
            <w:color w:val="2077B6"/>
          </w:rPr>
          <w:t>Mnuchin wrote to Congress saying the Treasury Department could run out of cash</w:t>
        </w:r>
      </w:hyperlink>
      <w:r w:rsidR="008C660D" w:rsidRPr="008C660D">
        <w:rPr>
          <w:color w:val="000000"/>
        </w:rPr>
        <w:t xml:space="preserve"> </w:t>
      </w:r>
      <w:r w:rsidRPr="008C660D">
        <w:rPr>
          <w:color w:val="000000"/>
        </w:rPr>
        <w:t>“in early September, before Congress reconvenes.”</w:t>
      </w:r>
      <w:r w:rsidR="008C660D" w:rsidRPr="008C660D">
        <w:rPr>
          <w:color w:val="000000"/>
        </w:rPr>
        <w:t xml:space="preserve"> </w:t>
      </w:r>
      <w:r w:rsidRPr="008C660D">
        <w:rPr>
          <w:color w:val="000000"/>
        </w:rPr>
        <w:t>Lawmakers hope to avoid a government shutdown before they leave, as current government funding expires at the end of September. Democrats want to strike a budget deal to avoid automatic across-the-board spending cuts known as sequestration.</w:t>
      </w:r>
      <w:r w:rsidR="008C660D" w:rsidRPr="008C660D">
        <w:rPr>
          <w:color w:val="000000"/>
        </w:rPr>
        <w:t xml:space="preserve"> </w:t>
      </w:r>
      <w:r w:rsidRPr="008C660D">
        <w:rPr>
          <w:color w:val="000000"/>
        </w:rPr>
        <w:t>A two-year spending agreement tied to a debt ceiling increase would accomplish all of those in one swoop. Democrats have opposed a short-term debt limit hike.</w:t>
      </w:r>
      <w:r w:rsidR="008C660D" w:rsidRPr="008C660D">
        <w:rPr>
          <w:color w:val="000000"/>
        </w:rPr>
        <w:t xml:space="preserve"> </w:t>
      </w:r>
      <w:r w:rsidRPr="008C660D">
        <w:rPr>
          <w:color w:val="000000"/>
        </w:rPr>
        <w:t>If America defaulted on its debt, it could send shock waves through the global economy and financial markets. Even a less disruptive government shutdown could drag on U.S. economic growth.</w:t>
      </w:r>
    </w:p>
    <w:p w:rsidR="00A70D88" w:rsidRDefault="00A70D88" w:rsidP="008C660D">
      <w:pPr>
        <w:rPr>
          <w:color w:val="000000"/>
        </w:rPr>
      </w:pPr>
    </w:p>
    <w:p w:rsidR="00A70D88" w:rsidRDefault="00E03221" w:rsidP="00E03221">
      <w:pPr>
        <w:pStyle w:val="Heading4"/>
      </w:pPr>
      <w:r>
        <w:t xml:space="preserve">GOP </w:t>
      </w:r>
      <w:r w:rsidR="00B83CE1">
        <w:t xml:space="preserve">not in full support </w:t>
      </w:r>
      <w:r w:rsidR="00C86084">
        <w:t>of raising debt limit</w:t>
      </w:r>
    </w:p>
    <w:p w:rsidR="00E03221" w:rsidRDefault="00E03221" w:rsidP="00E03221">
      <w:pPr>
        <w:rPr>
          <w:rFonts w:ascii="Times New Roman" w:hAnsi="Times New Roman" w:cs="Times New Roman"/>
          <w:sz w:val="24"/>
        </w:rPr>
      </w:pPr>
      <w:r>
        <w:rPr>
          <w:rStyle w:val="Style13ptBold"/>
        </w:rPr>
        <w:t xml:space="preserve">Hiltzik 19 ( Michael Hiltzik, </w:t>
      </w:r>
      <w:r w:rsidRPr="00E03221">
        <w:rPr>
          <w:rFonts w:ascii="Georgia" w:eastAsia="Times New Roman" w:hAnsi="Georgia" w:cs="Times New Roman"/>
          <w:color w:val="000000"/>
          <w:sz w:val="27"/>
          <w:szCs w:val="27"/>
          <w:shd w:val="clear" w:color="auto" w:fill="FFFFFF"/>
        </w:rPr>
        <w:t>Pulitzer Prize-winning journalist Michael Hiltzik writes a daily blog appearing on latimes.com. His business column appears in print every Sunday, and occasionally on other days</w:t>
      </w:r>
      <w:r>
        <w:rPr>
          <w:rFonts w:ascii="Georgia" w:eastAsia="Times New Roman" w:hAnsi="Georgia" w:cs="Times New Roman"/>
          <w:color w:val="000000"/>
          <w:sz w:val="27"/>
          <w:szCs w:val="27"/>
          <w:shd w:val="clear" w:color="auto" w:fill="FFFFFF"/>
        </w:rPr>
        <w:t xml:space="preserve">, “ With the debt ceiling fight, Congress and Trump are playing with fire again”, </w:t>
      </w:r>
      <w:hyperlink r:id="rId27" w:history="1">
        <w:r>
          <w:rPr>
            <w:rStyle w:val="Hyperlink"/>
          </w:rPr>
          <w:t>https://www.latimes.com/business/story/2019-07-16/debt-ceiling-fight</w:t>
        </w:r>
      </w:hyperlink>
      <w:r>
        <w:t>, Accessed 7/21/19, ghs-EH)</w:t>
      </w:r>
    </w:p>
    <w:p w:rsidR="00A70D88" w:rsidRDefault="00A70D88" w:rsidP="00E03221">
      <w:pPr>
        <w:shd w:val="clear" w:color="auto" w:fill="FFFFFF"/>
        <w:rPr>
          <w:color w:val="000000"/>
        </w:rPr>
      </w:pPr>
      <w:r w:rsidRPr="00E03221">
        <w:rPr>
          <w:color w:val="000000"/>
        </w:rPr>
        <w:t>Republicans and Democrats have agreed to raise the debt ceiling scores of times over the decades. But the negotiations have been getting nastier.(Bipartisan Policy Center)The government has always managed to avoid default, but sometimes it has been a close call. In 2011 Congress passed an increase only hours before the ultimate deadline, averting default but prompting Standard and Poor’s to downgrade the creditworthiness of U.S. government debt for the first time ever. In 2013 the ceiling was raised with a day to spare, in 2017 weeks and in 2018 a month (producing the suspension that expired on March 9).Serious economic policy thinkers aren’t comforted by this sort of brinkmanship. In 2003, when </w:t>
      </w:r>
      <w:hyperlink r:id="rId28" w:tgtFrame="_blank" w:history="1">
        <w:r w:rsidRPr="00E03221">
          <w:rPr>
            <w:rStyle w:val="Hyperlink"/>
          </w:rPr>
          <w:t>the debt limit kicked in for three months</w:t>
        </w:r>
      </w:hyperlink>
      <w:r w:rsidRPr="00E03221">
        <w:rPr>
          <w:color w:val="000000"/>
        </w:rPr>
        <w:t>, the government had to call in bonds held by a civil service retirement fund early, costing the fund and its members more than $1 billion in lost interest. Former Reagan economic advisor Bruce Bartlett accurately called the debt ceiling fight (in 2009) a “</w:t>
      </w:r>
      <w:hyperlink r:id="rId29" w:tgtFrame="_blank" w:history="1">
        <w:r w:rsidRPr="00E03221">
          <w:rPr>
            <w:rStyle w:val="Hyperlink"/>
          </w:rPr>
          <w:t>uniquely American political crisis</w:t>
        </w:r>
      </w:hyperlink>
      <w:r w:rsidRPr="00E03221">
        <w:rPr>
          <w:color w:val="000000"/>
        </w:rPr>
        <w:t>” with its roots in “political theater.” The danger always is that the children in whose hands this weapon rests can’t be trusted to understand its potency. In 2010, for instance, a Republican congressman from South Carolina </w:t>
      </w:r>
      <w:hyperlink r:id="rId30" w:tgtFrame="_blank" w:history="1">
        <w:r w:rsidRPr="00E03221">
          <w:rPr>
            <w:rStyle w:val="Hyperlink"/>
          </w:rPr>
          <w:t>airily dismissed concerns</w:t>
        </w:r>
      </w:hyperlink>
      <w:r w:rsidRPr="00E03221">
        <w:rPr>
          <w:color w:val="000000"/>
        </w:rPr>
        <w:t>about the consequences of a default on U.S. government debt: “I have heard people say that if we don’t do it it will be the end of the world,” he said then. “I have yet to meet someone who can articulate the negative consequences.”That was Mick Mulvaney, who is now director of the Office of Management and Budget.Fortunately, Treasury Secretary Mnuchin, like all his predecessors, is fully alive to the negative consequences. He has been urging action on the debt ceiling since the spring. But progress has been stalled by discord on broader budget issues. On Monday, Pelosi turned down his proposal for a short-term rise in the debt ceiling to be enacted next week, before Congress leaves for its summer recess. Pelosi and her House Democratic caucus want an agreement that protects nonmilitary spending from cuts, which the Trump White House so far has refused to accept.Pelosi isn’t asking enough. She should demand abolition of the debt ceiling as the price of lifting it now. Almost every deal to raise the debt ceiling in recent years has produced bad policy one way or another. The consequences of breaching the ceiling are just too serious for this weapon to remain in partisan arsenals — on either side of the aisle. It does nothing but get in the way of intelligent fiscal management. Get rid of it, already.</w:t>
      </w:r>
    </w:p>
    <w:p w:rsidR="00C86084" w:rsidRDefault="00C86084" w:rsidP="00E03221">
      <w:pPr>
        <w:shd w:val="clear" w:color="auto" w:fill="FFFFFF"/>
        <w:rPr>
          <w:color w:val="000000"/>
        </w:rPr>
      </w:pPr>
    </w:p>
    <w:p w:rsidR="00D528C0" w:rsidRPr="00F53918" w:rsidRDefault="00F53918" w:rsidP="00E03221">
      <w:pPr>
        <w:shd w:val="clear" w:color="auto" w:fill="FFFFFF"/>
        <w:rPr>
          <w:b/>
          <w:bCs/>
          <w:color w:val="000000"/>
          <w:u w:val="single"/>
        </w:rPr>
      </w:pPr>
      <w:r>
        <w:rPr>
          <w:b/>
          <w:bCs/>
          <w:color w:val="000000"/>
        </w:rPr>
        <w:t>Debt ceiling deal now but there’s still opposition</w:t>
      </w:r>
    </w:p>
    <w:p w:rsidR="00D528C0" w:rsidRDefault="00D528C0" w:rsidP="00D528C0">
      <w:pPr>
        <w:rPr>
          <w:rFonts w:ascii="Times New Roman" w:eastAsia="Times New Roman" w:hAnsi="Times New Roman" w:cs="Times New Roman"/>
          <w:sz w:val="24"/>
          <w:szCs w:val="24"/>
        </w:rPr>
      </w:pPr>
      <w:r>
        <w:rPr>
          <w:b/>
          <w:bCs/>
          <w:color w:val="000000"/>
        </w:rPr>
        <w:t xml:space="preserve">Samuels 19 ( Brett Samuels, “White House officials defend budget deal amid conservative backlash”, </w:t>
      </w:r>
      <w:hyperlink r:id="rId31" w:history="1">
        <w:r>
          <w:rPr>
            <w:rStyle w:val="Hyperlink"/>
          </w:rPr>
          <w:t>https://thehill.com/homenews/administration/454310-white-house-officials-defend-budget-deal-amid-conservative-backlash</w:t>
        </w:r>
      </w:hyperlink>
      <w:r w:rsidR="00CA7AEE">
        <w:t>, Accessed 7/23/19, ghs-EH)</w:t>
      </w:r>
    </w:p>
    <w:p w:rsidR="00C86084" w:rsidRPr="00F53918" w:rsidRDefault="00C86084" w:rsidP="00C86084">
      <w:pPr>
        <w:pStyle w:val="NormalWeb"/>
        <w:shd w:val="clear" w:color="auto" w:fill="FFFFFF"/>
        <w:spacing w:before="0" w:beforeAutospacing="0" w:after="300" w:afterAutospacing="0"/>
        <w:rPr>
          <w:rFonts w:ascii="Arial" w:hAnsi="Arial" w:cs="Arial"/>
          <w:color w:val="2B2C30"/>
          <w:sz w:val="22"/>
        </w:rPr>
      </w:pPr>
      <w:r w:rsidRPr="00F53918">
        <w:rPr>
          <w:rFonts w:ascii="Arial" w:hAnsi="Arial" w:cs="Arial"/>
          <w:color w:val="2B2C30"/>
          <w:sz w:val="22"/>
          <w:u w:val="single"/>
        </w:rPr>
        <w:t>White House officials on Tuesday defended </w:t>
      </w:r>
      <w:hyperlink r:id="rId32" w:history="1">
        <w:r w:rsidRPr="00F53918">
          <w:rPr>
            <w:rStyle w:val="Hyperlink"/>
            <w:rFonts w:ascii="Arial" w:eastAsiaTheme="majorEastAsia" w:hAnsi="Arial" w:cs="Arial"/>
            <w:color w:val="2B2C30"/>
            <w:sz w:val="22"/>
            <w:u w:val="single"/>
          </w:rPr>
          <w:t>President Trump</w:t>
        </w:r>
      </w:hyperlink>
      <w:r w:rsidRPr="00F53918">
        <w:rPr>
          <w:rFonts w:ascii="Arial" w:hAnsi="Arial" w:cs="Arial"/>
          <w:color w:val="2B2C30"/>
          <w:sz w:val="22"/>
          <w:u w:val="single"/>
        </w:rPr>
        <w:t>'s support for a two-year budget deal negotiated with Congress, as </w:t>
      </w:r>
      <w:hyperlink r:id="rId33" w:history="1">
        <w:r w:rsidRPr="00F53918">
          <w:rPr>
            <w:rStyle w:val="Hyperlink"/>
            <w:rFonts w:ascii="Arial" w:eastAsiaTheme="majorEastAsia" w:hAnsi="Arial" w:cs="Arial"/>
            <w:color w:val="2B2C30"/>
            <w:sz w:val="22"/>
            <w:u w:val="single"/>
          </w:rPr>
          <w:t>backlash swelled</w:t>
        </w:r>
      </w:hyperlink>
      <w:r w:rsidRPr="00F53918">
        <w:rPr>
          <w:rFonts w:ascii="Arial" w:hAnsi="Arial" w:cs="Arial"/>
          <w:color w:val="2B2C30"/>
          <w:sz w:val="22"/>
          <w:u w:val="single"/>
        </w:rPr>
        <w:t>among conservatives.</w:t>
      </w:r>
      <w:r w:rsidRPr="00F53918">
        <w:rPr>
          <w:rFonts w:ascii="Arial" w:hAnsi="Arial" w:cs="Arial"/>
          <w:color w:val="2B2C30"/>
          <w:sz w:val="22"/>
        </w:rPr>
        <w:t>Top Trump administration officials spent the morning selling the agreement announced on Monday night after weeks of negotiations between Speaker </w:t>
      </w:r>
      <w:hyperlink r:id="rId34" w:history="1">
        <w:r w:rsidRPr="00F53918">
          <w:rPr>
            <w:rStyle w:val="Hyperlink"/>
            <w:rFonts w:ascii="Arial" w:eastAsiaTheme="majorEastAsia" w:hAnsi="Arial" w:cs="Arial"/>
            <w:color w:val="2B2C30"/>
            <w:sz w:val="22"/>
          </w:rPr>
          <w:t>Nancy Pelosi</w:t>
        </w:r>
      </w:hyperlink>
      <w:r w:rsidRPr="00F53918">
        <w:rPr>
          <w:rFonts w:ascii="Arial" w:hAnsi="Arial" w:cs="Arial"/>
          <w:color w:val="2B2C30"/>
          <w:sz w:val="22"/>
        </w:rPr>
        <w:t> (D-Calif.) and Treasury Secretary </w:t>
      </w:r>
      <w:hyperlink r:id="rId35" w:history="1">
        <w:r w:rsidRPr="00F53918">
          <w:rPr>
            <w:rStyle w:val="Hyperlink"/>
            <w:rFonts w:ascii="Arial" w:eastAsiaTheme="majorEastAsia" w:hAnsi="Arial" w:cs="Arial"/>
            <w:color w:val="2B2C30"/>
            <w:sz w:val="22"/>
          </w:rPr>
          <w:t>Steven Mnuchin</w:t>
        </w:r>
      </w:hyperlink>
      <w:r w:rsidRPr="00F53918">
        <w:rPr>
          <w:rFonts w:ascii="Arial" w:hAnsi="Arial" w:cs="Arial"/>
          <w:color w:val="2B2C30"/>
          <w:sz w:val="22"/>
        </w:rPr>
        <w:t>."I think it’s a deal that will get through," National Economic Council Director </w:t>
      </w:r>
      <w:hyperlink r:id="rId36" w:history="1">
        <w:r w:rsidRPr="00F53918">
          <w:rPr>
            <w:rStyle w:val="Hyperlink"/>
            <w:rFonts w:ascii="Arial" w:eastAsiaTheme="majorEastAsia" w:hAnsi="Arial" w:cs="Arial"/>
            <w:color w:val="2B2C30"/>
            <w:sz w:val="22"/>
          </w:rPr>
          <w:t>Larry Kudlow</w:t>
        </w:r>
      </w:hyperlink>
      <w:r w:rsidRPr="00F53918">
        <w:rPr>
          <w:rFonts w:ascii="Arial" w:hAnsi="Arial" w:cs="Arial"/>
          <w:color w:val="2B2C30"/>
          <w:sz w:val="22"/>
        </w:rPr>
        <w:t> told reporters. "</w:t>
      </w:r>
      <w:r w:rsidRPr="00F53918">
        <w:rPr>
          <w:rFonts w:ascii="Arial" w:hAnsi="Arial" w:cs="Arial"/>
          <w:color w:val="2B2C30"/>
          <w:sz w:val="22"/>
          <w:u w:val="single"/>
        </w:rPr>
        <w:t>I think people are signing on — Democrats and Republicans. It isn’t everything we hoped for, but it got through the debt ceiling.</w:t>
      </w:r>
      <w:r w:rsidRPr="00F53918">
        <w:rPr>
          <w:rFonts w:ascii="Arial" w:hAnsi="Arial" w:cs="Arial"/>
          <w:color w:val="2B2C30"/>
          <w:sz w:val="22"/>
        </w:rPr>
        <w:t xml:space="preserve"> That’s so important."Kudlow argued the deal benefited the White House and its allies by keeping out poison-pill legislative riders that could be used to thwart the president's agenda.He also downplayed concern that the deal will further balloon the deficit, saying the agreement contains "very modest" spending increases and suggested Trump would focus more intensely on trimming deficits if he's elected for a second term.Still, Kudlow and acting Office of Management and Budget Director Russell Vought acknowledged that the need to increase the debt limit forced some concessions that will frustrate some of Trump's congressional allies."It's a pretty good deal under the circumstances," Kudlow said.Trump tweeted Monday evening that a two-year budget </w:t>
      </w:r>
      <w:hyperlink r:id="rId37" w:history="1">
        <w:r w:rsidRPr="00F53918">
          <w:rPr>
            <w:rStyle w:val="Hyperlink"/>
            <w:rFonts w:ascii="Arial" w:eastAsiaTheme="majorEastAsia" w:hAnsi="Arial" w:cs="Arial"/>
            <w:color w:val="2B2C30"/>
            <w:sz w:val="22"/>
          </w:rPr>
          <w:t>deal had been struck</w:t>
        </w:r>
      </w:hyperlink>
      <w:r w:rsidRPr="00F53918">
        <w:rPr>
          <w:rFonts w:ascii="Arial" w:hAnsi="Arial" w:cs="Arial"/>
          <w:color w:val="2B2C30"/>
          <w:sz w:val="22"/>
        </w:rPr>
        <w:t> with the top Republicans and Democrats in each chamber of Congress. The agreement would also suspend the debt ceiling until July 2021.</w:t>
      </w:r>
      <w:r w:rsidRPr="00F53918">
        <w:rPr>
          <w:rFonts w:ascii="Arial" w:hAnsi="Arial" w:cs="Arial"/>
          <w:color w:val="2B2C30"/>
          <w:sz w:val="22"/>
          <w:u w:val="single"/>
        </w:rPr>
        <w:t xml:space="preserve">The deal would raise federal spending by $320 billion over existing funding caps, and includes $77 billion in cuts or revenue-raisers to help pay for the agreement.While the package includes defense spending increases </w:t>
      </w:r>
      <w:r w:rsidRPr="00F53918">
        <w:rPr>
          <w:rFonts w:ascii="Arial" w:hAnsi="Arial" w:cs="Arial"/>
          <w:color w:val="2B2C30"/>
          <w:sz w:val="22"/>
        </w:rPr>
        <w:t xml:space="preserve">and other sweeteners that will please Trump and some conservatives, </w:t>
      </w:r>
      <w:r w:rsidRPr="00F53918">
        <w:rPr>
          <w:rFonts w:ascii="Arial" w:hAnsi="Arial" w:cs="Arial"/>
          <w:color w:val="2B2C30"/>
          <w:sz w:val="22"/>
          <w:u w:val="single"/>
        </w:rPr>
        <w:t>it contains spending increases preferred by Democrats and will add to the deficit.White House press secretary Stephanie Grisham issued a statement Monday night encouraging the House and Senate to "quickly move this deal to the President's desk for signature</w:t>
      </w:r>
      <w:r w:rsidRPr="00F53918">
        <w:rPr>
          <w:rFonts w:ascii="Arial" w:hAnsi="Arial" w:cs="Arial"/>
          <w:color w:val="2B2C30"/>
          <w:sz w:val="22"/>
        </w:rPr>
        <w:t>."Pelosi urged colleagues in a letter Tuesday to back the agreement.Vought, appearing Tuesday morning on "America's Newsroom" on Fox News, said the deal would be a tough sell with conservative lawmakers, some of whom had already voiced their displeasure after Trump announced the agreement."I love the concern of the conservatives who are bringing attention to the problems that we have with fiscal responsibility in this town," Vought said.He repeatedly stressed that the exclusion of poison pills and the debt limit increase would free up Trump to enact his agenda and would take away potential leverage from Pelosi in future negotiations.</w:t>
      </w:r>
      <w:r w:rsidRPr="00F53918">
        <w:rPr>
          <w:rFonts w:ascii="Arial" w:hAnsi="Arial" w:cs="Arial"/>
          <w:color w:val="2B2C30"/>
          <w:sz w:val="22"/>
          <w:u w:val="single"/>
        </w:rPr>
        <w:t>The agreement has received little support among fiscal hawks in Congress.Rep. </w:t>
      </w:r>
      <w:hyperlink r:id="rId38" w:history="1">
        <w:r w:rsidRPr="00F53918">
          <w:rPr>
            <w:rStyle w:val="Hyperlink"/>
            <w:rFonts w:ascii="Arial" w:eastAsiaTheme="majorEastAsia" w:hAnsi="Arial" w:cs="Arial"/>
            <w:color w:val="2B2C30"/>
            <w:sz w:val="22"/>
            <w:u w:val="single"/>
          </w:rPr>
          <w:t>Mark Walker</w:t>
        </w:r>
      </w:hyperlink>
      <w:r w:rsidRPr="00F53918">
        <w:rPr>
          <w:rFonts w:ascii="Arial" w:hAnsi="Arial" w:cs="Arial"/>
          <w:color w:val="2B2C30"/>
          <w:sz w:val="22"/>
          <w:u w:val="single"/>
        </w:rPr>
        <w:t> (R-N.C.), a member of GOP leadership,</w:t>
      </w:r>
      <w:r w:rsidRPr="00F53918">
        <w:rPr>
          <w:rFonts w:ascii="Arial" w:hAnsi="Arial" w:cs="Arial"/>
          <w:color w:val="2B2C30"/>
          <w:sz w:val="22"/>
        </w:rPr>
        <w:t> reacted to news of the agreement by </w:t>
      </w:r>
      <w:hyperlink r:id="rId39" w:history="1">
        <w:r w:rsidRPr="00F53918">
          <w:rPr>
            <w:rStyle w:val="Hyperlink"/>
            <w:rFonts w:ascii="Arial" w:eastAsiaTheme="majorEastAsia" w:hAnsi="Arial" w:cs="Arial"/>
            <w:color w:val="2B2C30"/>
            <w:sz w:val="22"/>
          </w:rPr>
          <w:t>tweeting an image</w:t>
        </w:r>
      </w:hyperlink>
      <w:r w:rsidRPr="00F53918">
        <w:rPr>
          <w:rFonts w:ascii="Arial" w:hAnsi="Arial" w:cs="Arial"/>
          <w:color w:val="2B2C30"/>
          <w:sz w:val="22"/>
        </w:rPr>
        <w:t> from "The Dark Knight" of the Joker standing next to a burning pile of money."The debt ceiling is here again. Our credit card is maxed out," he added in a subsequent tweet. "What this budget deal does is ask the credit card company for another $320 billion in credit NOW for the chance to get paid back $75 billion in a decade. No bank would take that. American taxpayers shouldn’t either."Rep. </w:t>
      </w:r>
      <w:hyperlink r:id="rId40" w:history="1">
        <w:r w:rsidRPr="00F53918">
          <w:rPr>
            <w:rStyle w:val="Hyperlink"/>
            <w:rFonts w:ascii="Arial" w:eastAsiaTheme="majorEastAsia" w:hAnsi="Arial" w:cs="Arial"/>
            <w:color w:val="2B2C30"/>
            <w:sz w:val="22"/>
          </w:rPr>
          <w:t>Mike Johnson</w:t>
        </w:r>
      </w:hyperlink>
      <w:r w:rsidRPr="00F53918">
        <w:rPr>
          <w:rFonts w:ascii="Arial" w:hAnsi="Arial" w:cs="Arial"/>
          <w:color w:val="2B2C30"/>
          <w:sz w:val="22"/>
        </w:rPr>
        <w:t> (R-La.) said in a statement that the spending deal "fails to meet reasonable goals" set out by the Republican Study Committee, the largest GOP caucus on Capitol Hill, to maintain fiscal responsibility."</w:t>
      </w:r>
      <w:r w:rsidRPr="00F53918">
        <w:rPr>
          <w:rFonts w:ascii="Arial" w:hAnsi="Arial" w:cs="Arial"/>
          <w:color w:val="2B2C30"/>
          <w:sz w:val="22"/>
          <w:u w:val="single"/>
        </w:rPr>
        <w:t>While conservatives can appreciate the agreement’s restrictions on poison-pill riders, the price alone is far outside of what Congress should be allocating</w:t>
      </w:r>
      <w:r w:rsidRPr="00F53918">
        <w:rPr>
          <w:rFonts w:ascii="Arial" w:hAnsi="Arial" w:cs="Arial"/>
          <w:color w:val="2B2C30"/>
          <w:sz w:val="22"/>
        </w:rPr>
        <w:t>," he said.The pushback among conservatives increase the odds that the spending deal will need to pass the House on the strength of Democratic votes.Vought, asked on Fox News if he believed the deal would pass Congress, was noncommittal."Look, I’m not the whip count in the House," he said. "We’ve put forward the deal, but Congress needs to get it done this week. We’ll see how it goes."</w:t>
      </w:r>
    </w:p>
    <w:p w:rsidR="00C86084" w:rsidRPr="00D528C0" w:rsidRDefault="00C86084" w:rsidP="00E03221">
      <w:pPr>
        <w:shd w:val="clear" w:color="auto" w:fill="FFFFFF"/>
        <w:rPr>
          <w:color w:val="000000"/>
        </w:rPr>
      </w:pPr>
    </w:p>
    <w:p w:rsidR="001A5D7E" w:rsidRPr="00122D71" w:rsidRDefault="001A5D7E" w:rsidP="001A5D7E">
      <w:pPr>
        <w:pStyle w:val="Heading4"/>
        <w:rPr>
          <w:rFonts w:asciiTheme="majorHAnsi" w:hAnsiTheme="majorHAnsi"/>
        </w:rPr>
      </w:pPr>
      <w:r w:rsidRPr="00122D71">
        <w:rPr>
          <w:rFonts w:asciiTheme="majorHAnsi" w:hAnsiTheme="majorHAnsi"/>
        </w:rPr>
        <w:t>Debt ceiling passage is coming now</w:t>
      </w:r>
    </w:p>
    <w:p w:rsidR="001A5D7E" w:rsidRPr="00122D71" w:rsidRDefault="001A5D7E" w:rsidP="001A5D7E">
      <w:pPr>
        <w:rPr>
          <w:rFonts w:asciiTheme="majorHAnsi" w:hAnsiTheme="majorHAnsi"/>
        </w:rPr>
      </w:pPr>
      <w:r w:rsidRPr="00122D71">
        <w:rPr>
          <w:rFonts w:asciiTheme="majorHAnsi" w:hAnsiTheme="majorHAnsi"/>
          <w:b/>
          <w:bCs/>
          <w:sz w:val="26"/>
          <w:szCs w:val="26"/>
        </w:rPr>
        <w:t>Samuels</w:t>
      </w:r>
      <w:r w:rsidRPr="00122D71">
        <w:rPr>
          <w:rFonts w:asciiTheme="majorHAnsi" w:hAnsiTheme="majorHAnsi"/>
        </w:rPr>
        <w:t xml:space="preserve">, </w:t>
      </w:r>
      <w:r w:rsidRPr="00122D71">
        <w:rPr>
          <w:rFonts w:asciiTheme="majorHAnsi" w:hAnsiTheme="majorHAnsi"/>
          <w:b/>
          <w:bCs/>
          <w:sz w:val="26"/>
          <w:szCs w:val="26"/>
        </w:rPr>
        <w:t>7/15</w:t>
      </w:r>
      <w:r w:rsidRPr="00122D71">
        <w:rPr>
          <w:rFonts w:asciiTheme="majorHAnsi" w:hAnsiTheme="majorHAnsi"/>
        </w:rPr>
        <w:t xml:space="preserve"> – (Brett Samuels reporter at The Hill in Washington, D.C. I cover breaking news related to the federal government, national politics and more. "Mnuchin says debt ceiling deal 'close'," TheHill, </w:t>
      </w:r>
      <w:hyperlink r:id="rId41" w:history="1">
        <w:r w:rsidRPr="00122D71">
          <w:rPr>
            <w:rStyle w:val="Hyperlink"/>
            <w:rFonts w:asciiTheme="majorHAnsi" w:hAnsiTheme="majorHAnsi"/>
          </w:rPr>
          <w:t>https://thehill.com/policy/finance/453135-mnuchin-says-debt-ceiling-deal-close</w:t>
        </w:r>
      </w:hyperlink>
      <w:r w:rsidRPr="00122D71">
        <w:rPr>
          <w:rFonts w:asciiTheme="majorHAnsi" w:hAnsiTheme="majorHAnsi"/>
        </w:rPr>
        <w:t>) NL</w:t>
      </w:r>
    </w:p>
    <w:p w:rsidR="001A5D7E" w:rsidRPr="00122D71" w:rsidRDefault="001A5D7E" w:rsidP="001A5D7E">
      <w:pPr>
        <w:pStyle w:val="NormalWeb"/>
        <w:shd w:val="clear" w:color="auto" w:fill="FFFFFF"/>
        <w:spacing w:before="0" w:beforeAutospacing="0" w:after="300" w:afterAutospacing="0"/>
        <w:rPr>
          <w:rFonts w:asciiTheme="majorHAnsi" w:hAnsiTheme="majorHAnsi" w:cstheme="minorHAnsi"/>
          <w:color w:val="2B2C30"/>
          <w:sz w:val="14"/>
        </w:rPr>
      </w:pPr>
      <w:r w:rsidRPr="00122D71">
        <w:rPr>
          <w:rFonts w:asciiTheme="majorHAnsi" w:hAnsiTheme="majorHAnsi" w:cstheme="minorHAnsi"/>
          <w:color w:val="2B2C30"/>
          <w:sz w:val="22"/>
          <w:u w:val="single"/>
        </w:rPr>
        <w:t xml:space="preserve">Treasury Secretary </w:t>
      </w:r>
      <w:hyperlink r:id="rId42" w:history="1">
        <w:r w:rsidRPr="00122D71">
          <w:rPr>
            <w:rStyle w:val="Hyperlink"/>
            <w:rFonts w:asciiTheme="majorHAnsi" w:eastAsiaTheme="majorEastAsia" w:hAnsiTheme="majorHAnsi" w:cstheme="minorHAnsi"/>
            <w:color w:val="2B2C30"/>
            <w:sz w:val="22"/>
            <w:u w:val="single"/>
          </w:rPr>
          <w:t>Steven Mnuchin</w:t>
        </w:r>
      </w:hyperlink>
      <w:r w:rsidRPr="00122D71">
        <w:rPr>
          <w:rFonts w:asciiTheme="majorHAnsi" w:hAnsiTheme="majorHAnsi" w:cstheme="minorHAnsi"/>
          <w:color w:val="2B2C30"/>
          <w:sz w:val="14"/>
        </w:rPr>
        <w:t xml:space="preserve"> on Monday </w:t>
      </w:r>
      <w:r w:rsidRPr="00122D71">
        <w:rPr>
          <w:rFonts w:asciiTheme="majorHAnsi" w:hAnsiTheme="majorHAnsi" w:cstheme="minorHAnsi"/>
          <w:color w:val="2B2C30"/>
          <w:sz w:val="22"/>
          <w:u w:val="single"/>
        </w:rPr>
        <w:t>expressed optimism that Congress will agree to a deal that includes raising the debt ceiling in the coming weeks.</w:t>
      </w:r>
      <w:r w:rsidRPr="00122D71">
        <w:rPr>
          <w:rFonts w:asciiTheme="majorHAnsi" w:hAnsiTheme="majorHAnsi" w:cstheme="minorHAnsi"/>
          <w:color w:val="2B2C30"/>
          <w:sz w:val="14"/>
        </w:rPr>
        <w:t xml:space="preserve"> </w:t>
      </w:r>
      <w:r w:rsidRPr="00122D71">
        <w:rPr>
          <w:rFonts w:asciiTheme="majorHAnsi" w:hAnsiTheme="majorHAnsi" w:cstheme="minorHAnsi"/>
          <w:color w:val="2B2C30"/>
          <w:sz w:val="22"/>
          <w:u w:val="single"/>
        </w:rPr>
        <w:t>Mnuchin</w:t>
      </w:r>
      <w:r w:rsidRPr="00122D71">
        <w:rPr>
          <w:rFonts w:asciiTheme="majorHAnsi" w:hAnsiTheme="majorHAnsi" w:cstheme="minorHAnsi"/>
          <w:color w:val="2B2C30"/>
          <w:sz w:val="14"/>
        </w:rPr>
        <w:t xml:space="preserve"> addressed reporters from the White House briefing room, where he </w:t>
      </w:r>
      <w:r w:rsidRPr="00122D71">
        <w:rPr>
          <w:rFonts w:asciiTheme="majorHAnsi" w:hAnsiTheme="majorHAnsi" w:cstheme="minorHAnsi"/>
          <w:color w:val="2B2C30"/>
          <w:sz w:val="22"/>
          <w:u w:val="single"/>
        </w:rPr>
        <w:t xml:space="preserve">said he's had "productive talks" with Speaker </w:t>
      </w:r>
      <w:hyperlink r:id="rId43" w:history="1">
        <w:r w:rsidRPr="00122D71">
          <w:rPr>
            <w:rStyle w:val="Hyperlink"/>
            <w:rFonts w:asciiTheme="majorHAnsi" w:eastAsiaTheme="majorEastAsia" w:hAnsiTheme="majorHAnsi" w:cstheme="minorHAnsi"/>
            <w:color w:val="2B2C30"/>
            <w:sz w:val="22"/>
            <w:u w:val="single"/>
          </w:rPr>
          <w:t>Nancy Pelosi</w:t>
        </w:r>
      </w:hyperlink>
      <w:r w:rsidRPr="00122D71">
        <w:rPr>
          <w:rFonts w:asciiTheme="majorHAnsi" w:hAnsiTheme="majorHAnsi" w:cstheme="minorHAnsi"/>
          <w:color w:val="2B2C30"/>
          <w:sz w:val="14"/>
        </w:rPr>
        <w:t xml:space="preserve"> (D-Calif.) </w:t>
      </w:r>
      <w:r w:rsidRPr="00122D71">
        <w:rPr>
          <w:rFonts w:asciiTheme="majorHAnsi" w:hAnsiTheme="majorHAnsi" w:cstheme="minorHAnsi"/>
          <w:color w:val="2B2C30"/>
          <w:sz w:val="22"/>
          <w:u w:val="single"/>
        </w:rPr>
        <w:t>and that Democrats, Republicans and the White House are all in agreement that</w:t>
      </w:r>
      <w:r w:rsidRPr="00122D71">
        <w:rPr>
          <w:rFonts w:asciiTheme="majorHAnsi" w:hAnsiTheme="majorHAnsi" w:cstheme="minorHAnsi"/>
          <w:color w:val="2B2C30"/>
          <w:sz w:val="14"/>
        </w:rPr>
        <w:t xml:space="preserve"> packaging a budget deal and a </w:t>
      </w:r>
      <w:r w:rsidRPr="00122D71">
        <w:rPr>
          <w:rFonts w:asciiTheme="majorHAnsi" w:hAnsiTheme="majorHAnsi" w:cstheme="minorHAnsi"/>
          <w:color w:val="2B2C30"/>
          <w:sz w:val="22"/>
          <w:u w:val="single"/>
        </w:rPr>
        <w:t>debt ceiling</w:t>
      </w:r>
      <w:r w:rsidRPr="00122D71">
        <w:rPr>
          <w:rFonts w:asciiTheme="majorHAnsi" w:hAnsiTheme="majorHAnsi" w:cstheme="minorHAnsi"/>
          <w:color w:val="2B2C30"/>
          <w:sz w:val="14"/>
        </w:rPr>
        <w:t xml:space="preserve"> increase "</w:t>
      </w:r>
      <w:r w:rsidRPr="00122D71">
        <w:rPr>
          <w:rFonts w:asciiTheme="majorHAnsi" w:hAnsiTheme="majorHAnsi" w:cstheme="minorHAnsi"/>
          <w:color w:val="2B2C30"/>
          <w:sz w:val="22"/>
          <w:u w:val="single"/>
        </w:rPr>
        <w:t>is the first choice</w:t>
      </w:r>
      <w:r w:rsidRPr="00122D71">
        <w:rPr>
          <w:rFonts w:asciiTheme="majorHAnsi" w:hAnsiTheme="majorHAnsi" w:cstheme="minorHAnsi"/>
          <w:color w:val="2B2C30"/>
          <w:sz w:val="14"/>
        </w:rPr>
        <w:t>." "</w:t>
      </w:r>
      <w:r w:rsidRPr="00122D71">
        <w:rPr>
          <w:rFonts w:asciiTheme="majorHAnsi" w:hAnsiTheme="majorHAnsi" w:cstheme="minorHAnsi"/>
          <w:color w:val="2B2C30"/>
          <w:sz w:val="22"/>
          <w:u w:val="single"/>
        </w:rPr>
        <w:t>I think we’re very close to a deal</w:t>
      </w:r>
      <w:r w:rsidRPr="00122D71">
        <w:rPr>
          <w:rFonts w:asciiTheme="majorHAnsi" w:hAnsiTheme="majorHAnsi" w:cstheme="minorHAnsi"/>
          <w:color w:val="2B2C30"/>
          <w:sz w:val="14"/>
        </w:rPr>
        <w:t xml:space="preserve">. But as you know these deals are complicated," Mnuchin said. If lawmakers are unable to come to an agreement before the start of August recess, Mnuchin said he would expect them to either "stick around or raise the debt ceiling" as part of a standalone measure. "Of course </w:t>
      </w:r>
      <w:r w:rsidRPr="00122D71">
        <w:rPr>
          <w:rFonts w:asciiTheme="majorHAnsi" w:hAnsiTheme="majorHAnsi" w:cstheme="minorHAnsi"/>
          <w:color w:val="2B2C30"/>
          <w:sz w:val="22"/>
          <w:u w:val="single"/>
        </w:rPr>
        <w:t>I expect the debt ceiling to be raised on time because</w:t>
      </w:r>
      <w:r w:rsidRPr="00122D71">
        <w:rPr>
          <w:rFonts w:asciiTheme="majorHAnsi" w:hAnsiTheme="majorHAnsi" w:cstheme="minorHAnsi"/>
          <w:color w:val="2B2C30"/>
          <w:sz w:val="14"/>
        </w:rPr>
        <w:t xml:space="preserve"> I would say ... t</w:t>
      </w:r>
      <w:r w:rsidRPr="00122D71">
        <w:rPr>
          <w:rFonts w:asciiTheme="majorHAnsi" w:hAnsiTheme="majorHAnsi" w:cstheme="minorHAnsi"/>
          <w:color w:val="2B2C30"/>
          <w:sz w:val="22"/>
          <w:u w:val="single"/>
        </w:rPr>
        <w:t>here’s no uncertainty that neither party nor anybody wants to put the credit risk of the United States government at risk</w:t>
      </w:r>
      <w:r w:rsidRPr="00122D71">
        <w:rPr>
          <w:rFonts w:asciiTheme="majorHAnsi" w:hAnsiTheme="majorHAnsi" w:cstheme="minorHAnsi"/>
          <w:color w:val="2B2C30"/>
          <w:sz w:val="14"/>
        </w:rPr>
        <w:t xml:space="preserve">," Mnuchin said. "So yes, I expect that the debt ceiling will be raised." </w:t>
      </w:r>
      <w:r w:rsidRPr="00122D71">
        <w:rPr>
          <w:rFonts w:asciiTheme="majorHAnsi" w:hAnsiTheme="majorHAnsi" w:cstheme="minorHAnsi"/>
          <w:color w:val="2B2C30"/>
          <w:sz w:val="22"/>
          <w:u w:val="single"/>
        </w:rPr>
        <w:t>Mnuchin sent letters to congressional leadership</w:t>
      </w:r>
      <w:r w:rsidRPr="00122D71">
        <w:rPr>
          <w:rFonts w:asciiTheme="majorHAnsi" w:hAnsiTheme="majorHAnsi" w:cstheme="minorHAnsi"/>
          <w:color w:val="2B2C30"/>
          <w:sz w:val="14"/>
        </w:rPr>
        <w:t xml:space="preserve"> Friday </w:t>
      </w:r>
      <w:hyperlink r:id="rId44" w:tgtFrame="_blank" w:history="1">
        <w:r w:rsidRPr="00122D71">
          <w:rPr>
            <w:rStyle w:val="Hyperlink"/>
            <w:rFonts w:asciiTheme="majorHAnsi" w:eastAsiaTheme="majorEastAsia" w:hAnsiTheme="majorHAnsi" w:cstheme="minorHAnsi"/>
            <w:color w:val="2B2C30"/>
            <w:sz w:val="22"/>
            <w:u w:val="single"/>
          </w:rPr>
          <w:t>warning that</w:t>
        </w:r>
      </w:hyperlink>
      <w:r w:rsidRPr="00122D71">
        <w:rPr>
          <w:rFonts w:asciiTheme="majorHAnsi" w:hAnsiTheme="majorHAnsi" w:cstheme="minorHAnsi"/>
          <w:color w:val="2B2C30"/>
          <w:sz w:val="22"/>
          <w:u w:val="single"/>
        </w:rPr>
        <w:t xml:space="preserve"> the government could run out of money in early September unless Congress votes</w:t>
      </w:r>
      <w:r w:rsidRPr="00122D71">
        <w:rPr>
          <w:rFonts w:asciiTheme="majorHAnsi" w:hAnsiTheme="majorHAnsi" w:cstheme="minorHAnsi"/>
          <w:color w:val="2B2C30"/>
          <w:sz w:val="14"/>
        </w:rPr>
        <w:t xml:space="preserve"> to raise the debt ceiling before leaving for the August recess. </w:t>
      </w:r>
    </w:p>
    <w:p w:rsidR="001A5D7E" w:rsidRPr="009D1F0D" w:rsidRDefault="001A5D7E" w:rsidP="001A5D7E"/>
    <w:p w:rsidR="008C7884" w:rsidRDefault="008C7884" w:rsidP="008C7884">
      <w:pPr>
        <w:pStyle w:val="Heading3"/>
      </w:pPr>
      <w:r>
        <w:t>at: USMCA Thumper</w:t>
      </w:r>
    </w:p>
    <w:p w:rsidR="008C7884" w:rsidRDefault="008C7884" w:rsidP="008C7884">
      <w:pPr>
        <w:pStyle w:val="Heading4"/>
      </w:pPr>
      <w:r>
        <w:t xml:space="preserve">Debt ceiling will be handled before USMCA </w:t>
      </w:r>
    </w:p>
    <w:p w:rsidR="008C7884" w:rsidRDefault="008C7884" w:rsidP="008C7884">
      <w:r w:rsidRPr="009919B8">
        <w:rPr>
          <w:rStyle w:val="Style13ptBold"/>
        </w:rPr>
        <w:t>Ferrechio</w:t>
      </w:r>
      <w:r>
        <w:rPr>
          <w:rStyle w:val="Style13ptBold"/>
        </w:rPr>
        <w:t>,</w:t>
      </w:r>
      <w:r w:rsidRPr="009919B8">
        <w:rPr>
          <w:rStyle w:val="Style13ptBold"/>
        </w:rPr>
        <w:t xml:space="preserve"> 7/05</w:t>
      </w:r>
      <w:r>
        <w:t xml:space="preserve"> </w:t>
      </w:r>
      <w:r w:rsidRPr="00EA6059">
        <w:t xml:space="preserve">– (Susan Ferrechio is the chief congressional correspondent for the Washington Examiner. She is a frequent guest on PBS' long-running public affairs program “Trade deal hits summer doldrums”, Washington Examiner, </w:t>
      </w:r>
      <w:hyperlink r:id="rId45" w:history="1">
        <w:r w:rsidRPr="00EA6059">
          <w:rPr>
            <w:rStyle w:val="Hyperlink"/>
          </w:rPr>
          <w:t>https://www.washingtonexaminer.com/news/congress/trade-deal-hits-summer-doldrums</w:t>
        </w:r>
      </w:hyperlink>
      <w:r w:rsidRPr="00EA6059">
        <w:t>) NL</w:t>
      </w:r>
    </w:p>
    <w:p w:rsidR="008C7884" w:rsidRDefault="008C7884" w:rsidP="008C7884">
      <w:pPr>
        <w:rPr>
          <w:u w:val="single"/>
        </w:rPr>
      </w:pPr>
      <w:r w:rsidRPr="009B457C">
        <w:rPr>
          <w:sz w:val="14"/>
        </w:rPr>
        <w:t xml:space="preserve">The Trump administration’s hopes for a summer ratification of the United States–Mexico–Canada Agreement are beginning to fade as it becomes increasingly likely that the trade deal will not advance in Congress until 2021. House Speaker Nancy Pelosi has the power to slow-walk a vote on the trade agreement. She has chosen to exercise that power, citing a trio of unresolved “deal breaker” problems Democrats want addressed. The California Democrat believes that the deal, as written, lacks adequate mechanisms to enforce its labor and environmental provisions and includes language that could increase prescription drug prices. The speaker has met with President Trump’s trade representative, Robert Lighthizer, and received an in-person prodding from Canadian Prime Minister Justin Trudeau when he visited the Capitol June 20, but </w:t>
      </w:r>
      <w:r w:rsidRPr="009B457C">
        <w:rPr>
          <w:u w:val="single"/>
        </w:rPr>
        <w:t>Pelosi is not rushing to bring the pact to the House floor for a vote. Pelosi could bring up the USMCA for a vote this month, but that’s looking increasingly unlikely.</w:t>
      </w:r>
      <w:r w:rsidRPr="009B457C">
        <w:rPr>
          <w:sz w:val="14"/>
        </w:rPr>
        <w:t xml:space="preserve"> Pelosi signaled to reporters before leaving for the July Fourth recess that she is in no hurry. “What </w:t>
      </w:r>
      <w:r w:rsidRPr="009B457C">
        <w:rPr>
          <w:u w:val="single"/>
        </w:rPr>
        <w:t>the schedule is</w:t>
      </w:r>
      <w:r w:rsidRPr="009B457C">
        <w:rPr>
          <w:sz w:val="14"/>
        </w:rPr>
        <w:t xml:space="preserve">, is </w:t>
      </w:r>
      <w:r w:rsidRPr="009B457C">
        <w:rPr>
          <w:u w:val="single"/>
        </w:rPr>
        <w:t>when we come to an agreement</w:t>
      </w:r>
      <w:r w:rsidRPr="009B457C">
        <w:rPr>
          <w:sz w:val="14"/>
        </w:rPr>
        <w:t xml:space="preserve">. So engineer back from that, whenever that is,” Pelosi said, when asked about the timing of a vote. The statement is an ominous sign for those who were hoping the USMCA would win the approval of Congress this summer. Republicans and the </w:t>
      </w:r>
      <w:r w:rsidRPr="009B457C">
        <w:rPr>
          <w:u w:val="single"/>
        </w:rPr>
        <w:t>Trump</w:t>
      </w:r>
      <w:r w:rsidRPr="009B457C">
        <w:rPr>
          <w:sz w:val="14"/>
        </w:rPr>
        <w:t xml:space="preserve"> administration are </w:t>
      </w:r>
      <w:r w:rsidRPr="009B457C">
        <w:rPr>
          <w:u w:val="single"/>
        </w:rPr>
        <w:t>eager to activate the trade deal</w:t>
      </w:r>
      <w:r w:rsidRPr="009B457C">
        <w:rPr>
          <w:sz w:val="14"/>
        </w:rPr>
        <w:t xml:space="preserve">, which they argue </w:t>
      </w:r>
      <w:r w:rsidRPr="009B457C">
        <w:rPr>
          <w:u w:val="single"/>
        </w:rPr>
        <w:t xml:space="preserve">would significantly increase jobs and grow the economy. </w:t>
      </w:r>
      <w:r w:rsidRPr="009B457C">
        <w:rPr>
          <w:rStyle w:val="StyleUnderline"/>
        </w:rPr>
        <w:t xml:space="preserve">At this point, </w:t>
      </w:r>
      <w:r w:rsidRPr="009B457C">
        <w:rPr>
          <w:rStyle w:val="StyleUnderline"/>
          <w:bCs/>
          <w:sz w:val="28"/>
          <w:szCs w:val="28"/>
        </w:rPr>
        <w:t>the deal may not even be ratified before the 2020 presidential election</w:t>
      </w:r>
      <w:r w:rsidRPr="009B457C">
        <w:rPr>
          <w:rStyle w:val="StyleUnderline"/>
        </w:rPr>
        <w:t xml:space="preserve">. The House and Senate will adjourn for the entire month of August. When they return, they’ll be consumed by </w:t>
      </w:r>
      <w:r w:rsidRPr="009B457C">
        <w:rPr>
          <w:rStyle w:val="StyleUnderline"/>
          <w:bCs/>
          <w:sz w:val="28"/>
          <w:szCs w:val="28"/>
        </w:rPr>
        <w:t>spending bills</w:t>
      </w:r>
      <w:r w:rsidRPr="009B457C">
        <w:rPr>
          <w:rStyle w:val="StyleUnderline"/>
        </w:rPr>
        <w:t xml:space="preserve"> ahead of a Sept. 30 fiscal year deadline. After that comes the presidential campaign</w:t>
      </w:r>
      <w:r w:rsidRPr="009B457C">
        <w:rPr>
          <w:sz w:val="14"/>
        </w:rPr>
        <w:t xml:space="preserve">, when Congress tends to avoid substantive legislating. </w:t>
      </w:r>
      <w:r w:rsidRPr="009B457C">
        <w:rPr>
          <w:rStyle w:val="StyleUnderline"/>
        </w:rPr>
        <w:t>Pelosi has refused to back down on her demand that the United States reopen the agreement to include</w:t>
      </w:r>
      <w:r w:rsidRPr="009B457C">
        <w:rPr>
          <w:sz w:val="14"/>
        </w:rPr>
        <w:t xml:space="preserve">, at the very least, </w:t>
      </w:r>
      <w:r w:rsidRPr="009B457C">
        <w:rPr>
          <w:rStyle w:val="StyleUnderline"/>
        </w:rPr>
        <w:t>enforcement provisions for labor and environmental standards. She has rejected</w:t>
      </w:r>
      <w:r w:rsidRPr="009B457C">
        <w:rPr>
          <w:sz w:val="14"/>
        </w:rPr>
        <w:t xml:space="preserve"> plans to simply add enforcement language in so-called </w:t>
      </w:r>
      <w:r w:rsidRPr="009B457C">
        <w:rPr>
          <w:rStyle w:val="StyleUnderline"/>
        </w:rPr>
        <w:t>side letters</w:t>
      </w:r>
      <w:r w:rsidRPr="009B457C">
        <w:rPr>
          <w:sz w:val="14"/>
        </w:rPr>
        <w:t xml:space="preserve"> to the deal, which are only marginally enforceable. “</w:t>
      </w:r>
      <w:r w:rsidRPr="009B457C">
        <w:rPr>
          <w:u w:val="single"/>
        </w:rPr>
        <w:t>We don’t have enforcement if it’s in a letter, a side bar, a law in our country</w:t>
      </w:r>
      <w:r w:rsidRPr="009B457C">
        <w:rPr>
          <w:sz w:val="14"/>
        </w:rPr>
        <w:t xml:space="preserve">, your country, his country, </w:t>
      </w:r>
      <w:r w:rsidRPr="009B457C">
        <w:rPr>
          <w:u w:val="single"/>
        </w:rPr>
        <w:t>but not in the agreement</w:t>
      </w:r>
      <w:r w:rsidRPr="009B457C">
        <w:rPr>
          <w:sz w:val="14"/>
        </w:rPr>
        <w:t xml:space="preserve">,” Pelosi said. She called for a </w:t>
      </w:r>
      <w:r w:rsidRPr="009B457C">
        <w:rPr>
          <w:u w:val="single"/>
        </w:rPr>
        <w:t>“surgical” reopening of the agreement “for the singular purpose of doing enforcement.”</w:t>
      </w:r>
      <w:r>
        <w:rPr>
          <w:u w:val="single"/>
        </w:rPr>
        <w:t xml:space="preserve"> </w:t>
      </w:r>
    </w:p>
    <w:p w:rsidR="008C7884" w:rsidRPr="00C26006" w:rsidRDefault="008C7884" w:rsidP="008C7884"/>
    <w:p w:rsidR="008C7884" w:rsidRDefault="008C7884" w:rsidP="008C7884">
      <w:pPr>
        <w:pStyle w:val="Heading4"/>
      </w:pPr>
      <w:r>
        <w:t>USMCA doesn’t matter right now</w:t>
      </w:r>
    </w:p>
    <w:p w:rsidR="008C7884" w:rsidRPr="00C26006" w:rsidRDefault="008C7884" w:rsidP="008C7884">
      <w:r w:rsidRPr="00C26006">
        <w:rPr>
          <w:b/>
          <w:bCs/>
          <w:sz w:val="26"/>
          <w:szCs w:val="26"/>
        </w:rPr>
        <w:t>Everett, Rodriguez and Levine, 7/12</w:t>
      </w:r>
      <w:r>
        <w:t xml:space="preserve"> </w:t>
      </w:r>
      <w:r w:rsidRPr="00C26006">
        <w:t xml:space="preserve">– (John Burgess Everett is a congressional reporter for POLITICO. Sabrina Rodríguez is a reporter for the Pro Trade team.  Marianne LeVine is a reporter at POLITICO who covers lobbying and co- authors POLITICO Influence. "Trump’s big deal gets battered by 2020 Dems and Pelosi," POLITICO, </w:t>
      </w:r>
      <w:hyperlink r:id="rId46" w:history="1">
        <w:r w:rsidRPr="00C26006">
          <w:rPr>
            <w:rStyle w:val="Hyperlink"/>
          </w:rPr>
          <w:t>https://www.politico.com/story/2019/07/12/trump-uscma-democrats-pelosi-2020-1409497</w:t>
        </w:r>
      </w:hyperlink>
      <w:r w:rsidRPr="00C26006">
        <w:t>) NL</w:t>
      </w:r>
    </w:p>
    <w:p w:rsidR="008C7884" w:rsidRDefault="008C7884" w:rsidP="008C7884">
      <w:pPr>
        <w:rPr>
          <w:u w:val="single"/>
        </w:rPr>
      </w:pPr>
      <w:r w:rsidRPr="00C26006">
        <w:rPr>
          <w:u w:val="single"/>
        </w:rPr>
        <w:t>Lawmakers appointed to Pelosi’s working group indicated</w:t>
      </w:r>
      <w:r w:rsidRPr="00C26006">
        <w:rPr>
          <w:sz w:val="14"/>
        </w:rPr>
        <w:t xml:space="preserve"> Thursday </w:t>
      </w:r>
      <w:r w:rsidRPr="00C26006">
        <w:rPr>
          <w:u w:val="single"/>
        </w:rPr>
        <w:t>that they did not discuss</w:t>
      </w:r>
      <w:r w:rsidRPr="00C26006">
        <w:rPr>
          <w:sz w:val="14"/>
        </w:rPr>
        <w:t xml:space="preserve"> with Lighthizer </w:t>
      </w:r>
      <w:r w:rsidRPr="00C26006">
        <w:rPr>
          <w:u w:val="single"/>
        </w:rPr>
        <w:t>a timetable to get the deal through the House</w:t>
      </w:r>
      <w:r w:rsidRPr="00C26006">
        <w:rPr>
          <w:sz w:val="14"/>
        </w:rPr>
        <w:t xml:space="preserve">. </w:t>
      </w:r>
      <w:r w:rsidRPr="00C26006">
        <w:rPr>
          <w:u w:val="single"/>
        </w:rPr>
        <w:t>Pelosi and Democrats have repeatedly said they will not be rushed into</w:t>
      </w:r>
      <w:r w:rsidRPr="00C26006">
        <w:rPr>
          <w:sz w:val="14"/>
        </w:rPr>
        <w:t xml:space="preserve"> considering </w:t>
      </w:r>
      <w:r w:rsidRPr="00C26006">
        <w:rPr>
          <w:u w:val="single"/>
        </w:rPr>
        <w:t>the deal</w:t>
      </w:r>
      <w:r w:rsidRPr="00C26006">
        <w:rPr>
          <w:sz w:val="14"/>
        </w:rPr>
        <w:t xml:space="preserve"> — words that irk Trump officials. The White House, Republicans and pro-USMCA business groups have </w:t>
      </w:r>
      <w:r w:rsidRPr="00C26006">
        <w:rPr>
          <w:u w:val="single"/>
        </w:rPr>
        <w:t>long hoped to get the deal passed before a month-long August recess</w:t>
      </w:r>
      <w:r w:rsidRPr="00C26006">
        <w:rPr>
          <w:sz w:val="14"/>
        </w:rPr>
        <w:t xml:space="preserve"> to avoid it getting caught up in 2020 politics. But </w:t>
      </w:r>
      <w:r w:rsidRPr="00C26006">
        <w:rPr>
          <w:u w:val="single"/>
        </w:rPr>
        <w:t>that’s now essentially off the table, with more optimistic supporters saying the deal could get picked up in the fall.</w:t>
      </w:r>
      <w:r>
        <w:rPr>
          <w:u w:val="single"/>
        </w:rPr>
        <w:t xml:space="preserve"> </w:t>
      </w:r>
      <w:r w:rsidRPr="00C26006">
        <w:rPr>
          <w:u w:val="single"/>
        </w:rPr>
        <w:t>Others say it already looks dead.</w:t>
      </w:r>
    </w:p>
    <w:p w:rsidR="008C7884" w:rsidRDefault="008C7884" w:rsidP="008C7884"/>
    <w:p w:rsidR="00A70D88" w:rsidRPr="008C660D" w:rsidRDefault="00A70D88" w:rsidP="008C660D">
      <w:pPr>
        <w:rPr>
          <w:rFonts w:ascii="Times New Roman" w:hAnsi="Times New Roman" w:cs="Times New Roman"/>
          <w:sz w:val="24"/>
        </w:rPr>
      </w:pPr>
    </w:p>
    <w:p w:rsidR="0036643F" w:rsidRDefault="008C7884" w:rsidP="008C7884">
      <w:pPr>
        <w:pStyle w:val="Heading2"/>
      </w:pPr>
      <w:r>
        <w:t>L</w:t>
      </w:r>
      <w:r w:rsidR="004F50FC">
        <w:t>ink</w:t>
      </w:r>
    </w:p>
    <w:p w:rsidR="00EF0C56" w:rsidRPr="00EF0C56" w:rsidRDefault="00EF0C56" w:rsidP="00EF0C56">
      <w:pPr>
        <w:pStyle w:val="Heading3"/>
      </w:pPr>
      <w:r>
        <w:t>L- Defense Lobby</w:t>
      </w:r>
    </w:p>
    <w:p w:rsidR="00EF0C56" w:rsidRDefault="00EF0C56" w:rsidP="00EF0C56">
      <w:pPr>
        <w:pStyle w:val="Heading4"/>
      </w:pPr>
      <w:r w:rsidRPr="00C62022">
        <w:t xml:space="preserve">A lot of money goes to defense lobbyists- </w:t>
      </w:r>
      <w:r>
        <w:t xml:space="preserve">plan </w:t>
      </w:r>
      <w:r w:rsidRPr="00C62022">
        <w:t>ensures backlash</w:t>
      </w:r>
    </w:p>
    <w:p w:rsidR="00EF0C56" w:rsidRDefault="00EF0C56" w:rsidP="00EF0C56">
      <w:pPr>
        <w:rPr>
          <w:rFonts w:ascii="Times New Roman" w:hAnsi="Times New Roman" w:cs="Times New Roman"/>
          <w:sz w:val="24"/>
        </w:rPr>
      </w:pPr>
      <w:r>
        <w:rPr>
          <w:rStyle w:val="Style13ptBold"/>
        </w:rPr>
        <w:t>Boland 19 (Barbara Baland</w:t>
      </w:r>
      <w:r w:rsidRPr="00A97872">
        <w:t>, Barbara Boland is TAC’s foreign policy and national security reporter. Follow her on </w:t>
      </w:r>
      <w:hyperlink r:id="rId47" w:history="1">
        <w:r w:rsidRPr="00A97872">
          <w:rPr>
            <w:rStyle w:val="Hyperlink"/>
          </w:rPr>
          <w:t>Twitter @BBatDC</w:t>
        </w:r>
      </w:hyperlink>
      <w:r>
        <w:t xml:space="preserve">, “Arms Dealers and Lobbyists Get rich As Yemen Burns, </w:t>
      </w:r>
      <w:hyperlink r:id="rId48" w:history="1">
        <w:r>
          <w:rPr>
            <w:rStyle w:val="Hyperlink"/>
          </w:rPr>
          <w:t>https://www.theamericanconservative.com/articles/arms-dealers-and-lobbyists-get-rich-as-yemen-burns/</w:t>
        </w:r>
      </w:hyperlink>
      <w:r>
        <w:t>, Accessed 7/19/19, ghs-EH)</w:t>
      </w:r>
    </w:p>
    <w:p w:rsidR="00EF0C56" w:rsidRPr="006E38CC" w:rsidRDefault="00EF0C56" w:rsidP="00EF0C56">
      <w:pPr>
        <w:pStyle w:val="NormalWeb"/>
        <w:shd w:val="clear" w:color="auto" w:fill="FFFFFF"/>
        <w:spacing w:before="0" w:beforeAutospacing="0" w:after="315" w:afterAutospacing="0"/>
        <w:rPr>
          <w:rFonts w:asciiTheme="majorHAnsi" w:hAnsiTheme="majorHAnsi" w:cs="Arial"/>
          <w:color w:val="000000" w:themeColor="text1"/>
          <w:sz w:val="22"/>
        </w:rPr>
      </w:pPr>
      <w:r w:rsidRPr="006E38CC">
        <w:rPr>
          <w:rFonts w:asciiTheme="majorHAnsi" w:hAnsiTheme="majorHAnsi" w:cs="Arial"/>
          <w:color w:val="000000" w:themeColor="text1"/>
          <w:sz w:val="22"/>
        </w:rPr>
        <w:t xml:space="preserve">Chronic human rights violator </w:t>
      </w:r>
      <w:r w:rsidRPr="006E38CC">
        <w:rPr>
          <w:rFonts w:asciiTheme="majorHAnsi" w:hAnsiTheme="majorHAnsi" w:cs="Arial"/>
          <w:color w:val="000000" w:themeColor="text1"/>
          <w:sz w:val="22"/>
          <w:u w:val="single"/>
        </w:rPr>
        <w:t>Saudi Arabia is using American-made weapons against civilians</w:t>
      </w:r>
      <w:r w:rsidRPr="006E38CC">
        <w:rPr>
          <w:rFonts w:asciiTheme="majorHAnsi" w:hAnsiTheme="majorHAnsi" w:cs="Arial"/>
          <w:color w:val="000000" w:themeColor="text1"/>
          <w:sz w:val="22"/>
        </w:rPr>
        <w:t xml:space="preserve"> in the fifth-poorest nation in the world, Yemen. </w:t>
      </w:r>
      <w:r w:rsidRPr="006E38CC">
        <w:rPr>
          <w:rFonts w:asciiTheme="majorHAnsi" w:hAnsiTheme="majorHAnsi" w:cs="Arial"/>
          <w:color w:val="000000" w:themeColor="text1"/>
          <w:sz w:val="22"/>
          <w:u w:val="single"/>
        </w:rPr>
        <w:t>And make no mistake: U.S. defense contractors and their lobbyists and supporters in government are getting rich in the process.“</w:t>
      </w:r>
      <w:r w:rsidRPr="006E38CC">
        <w:rPr>
          <w:rFonts w:asciiTheme="majorHAnsi" w:hAnsiTheme="majorHAnsi" w:cs="Arial"/>
          <w:color w:val="000000" w:themeColor="text1"/>
          <w:sz w:val="22"/>
        </w:rPr>
        <w:t>Our role is not to make policy, our role is to comply with it,” John Harris, CEO of defense contractor Raytheon International, </w:t>
      </w:r>
      <w:hyperlink r:id="rId49" w:history="1">
        <w:r w:rsidRPr="006E38CC">
          <w:rPr>
            <w:rStyle w:val="Hyperlink"/>
            <w:rFonts w:asciiTheme="majorHAnsi" w:eastAsiaTheme="majorEastAsia" w:hAnsiTheme="majorHAnsi" w:cs="Arial"/>
            <w:color w:val="000000" w:themeColor="text1"/>
            <w:sz w:val="22"/>
          </w:rPr>
          <w:t>said</w:t>
        </w:r>
      </w:hyperlink>
      <w:r w:rsidRPr="006E38CC">
        <w:rPr>
          <w:rFonts w:asciiTheme="majorHAnsi" w:hAnsiTheme="majorHAnsi" w:cs="Arial"/>
          <w:color w:val="000000" w:themeColor="text1"/>
          <w:sz w:val="22"/>
        </w:rPr>
        <w:t xml:space="preserve"> to CNBC in February. But his statement vastly understates the role that defense contractors and lobbyists play in Washington’s halls of power, where their influence on policy directly impacts their bottom lines.Since 2015, </w:t>
      </w:r>
      <w:r w:rsidRPr="006E38CC">
        <w:rPr>
          <w:rFonts w:asciiTheme="majorHAnsi" w:hAnsiTheme="majorHAnsi" w:cs="Arial"/>
          <w:color w:val="000000" w:themeColor="text1"/>
          <w:sz w:val="22"/>
          <w:u w:val="single"/>
        </w:rPr>
        <w:t>Saudi Arabia and the United Arab Emirates have waged war against Yemen, killing and injuring thousands of Yemeni civilians. An estimated </w:t>
      </w:r>
      <w:hyperlink r:id="rId50" w:history="1">
        <w:r w:rsidRPr="006E38CC">
          <w:rPr>
            <w:rStyle w:val="Hyperlink"/>
            <w:rFonts w:asciiTheme="majorHAnsi" w:eastAsiaTheme="majorEastAsia" w:hAnsiTheme="majorHAnsi" w:cs="Arial"/>
            <w:color w:val="000000" w:themeColor="text1"/>
            <w:sz w:val="22"/>
            <w:u w:val="single"/>
          </w:rPr>
          <w:t>90,000 people have been killed,</w:t>
        </w:r>
      </w:hyperlink>
      <w:r w:rsidRPr="006E38CC">
        <w:rPr>
          <w:rFonts w:asciiTheme="majorHAnsi" w:hAnsiTheme="majorHAnsi" w:cs="Arial"/>
          <w:color w:val="000000" w:themeColor="text1"/>
          <w:sz w:val="22"/>
          <w:u w:val="single"/>
        </w:rPr>
        <w:t xml:space="preserve"> according to one international tracker. </w:t>
      </w:r>
      <w:r w:rsidRPr="006E38CC">
        <w:rPr>
          <w:rFonts w:asciiTheme="majorHAnsi" w:hAnsiTheme="majorHAnsi" w:cs="Arial"/>
          <w:color w:val="000000" w:themeColor="text1"/>
          <w:sz w:val="22"/>
        </w:rPr>
        <w:t>By December 2017, the number of cholera cases in Yemen had </w:t>
      </w:r>
      <w:hyperlink r:id="rId51" w:history="1">
        <w:r w:rsidRPr="006E38CC">
          <w:rPr>
            <w:rStyle w:val="Hyperlink"/>
            <w:rFonts w:asciiTheme="majorHAnsi" w:eastAsiaTheme="majorEastAsia" w:hAnsiTheme="majorHAnsi" w:cs="Arial"/>
            <w:color w:val="000000" w:themeColor="text1"/>
            <w:sz w:val="22"/>
          </w:rPr>
          <w:t>surged past one million</w:t>
        </w:r>
      </w:hyperlink>
      <w:r w:rsidRPr="006E38CC">
        <w:rPr>
          <w:rFonts w:asciiTheme="majorHAnsi" w:hAnsiTheme="majorHAnsi" w:cs="Arial"/>
          <w:color w:val="000000" w:themeColor="text1"/>
          <w:sz w:val="22"/>
        </w:rPr>
        <w:t>, the largest such outbreak in modern history. An estimated </w:t>
      </w:r>
      <w:hyperlink r:id="rId52" w:history="1">
        <w:r w:rsidRPr="006E38CC">
          <w:rPr>
            <w:rStyle w:val="Hyperlink"/>
            <w:rFonts w:asciiTheme="majorHAnsi" w:eastAsiaTheme="majorEastAsia" w:hAnsiTheme="majorHAnsi" w:cs="Arial"/>
            <w:color w:val="000000" w:themeColor="text1"/>
            <w:sz w:val="22"/>
          </w:rPr>
          <w:t>113,000 children</w:t>
        </w:r>
      </w:hyperlink>
      <w:r w:rsidRPr="006E38CC">
        <w:rPr>
          <w:rFonts w:asciiTheme="majorHAnsi" w:hAnsiTheme="majorHAnsi" w:cs="Arial"/>
          <w:color w:val="000000" w:themeColor="text1"/>
          <w:sz w:val="22"/>
        </w:rPr>
        <w:t> have died since April 2018 from war-related starvation and disease. The United Nations calls the situation in Yemen the largest humanitarian crisis on earth, as over 14 million </w:t>
      </w:r>
      <w:hyperlink r:id="rId53" w:history="1">
        <w:r w:rsidRPr="006E38CC">
          <w:rPr>
            <w:rStyle w:val="Hyperlink"/>
            <w:rFonts w:asciiTheme="majorHAnsi" w:eastAsiaTheme="majorEastAsia" w:hAnsiTheme="majorHAnsi" w:cs="Arial"/>
            <w:color w:val="000000" w:themeColor="text1"/>
            <w:sz w:val="22"/>
          </w:rPr>
          <w:t>face starvation.</w:t>
        </w:r>
      </w:hyperlink>
      <w:r w:rsidRPr="006E38CC">
        <w:rPr>
          <w:rFonts w:asciiTheme="majorHAnsi" w:hAnsiTheme="majorHAnsi" w:cs="Arial"/>
          <w:color w:val="000000" w:themeColor="text1"/>
          <w:sz w:val="22"/>
        </w:rPr>
        <w:t>The majority of the 6,872 Yemeni civilians killed and 10,768 wounded have been victims of Saudi-led coalition airstrikes, </w:t>
      </w:r>
      <w:hyperlink r:id="rId54" w:history="1">
        <w:r w:rsidRPr="006E38CC">
          <w:rPr>
            <w:rStyle w:val="Hyperlink"/>
            <w:rFonts w:asciiTheme="majorHAnsi" w:eastAsiaTheme="majorEastAsia" w:hAnsiTheme="majorHAnsi" w:cs="Arial"/>
            <w:color w:val="000000" w:themeColor="text1"/>
            <w:sz w:val="22"/>
          </w:rPr>
          <w:t>according to the Office of the United Nations High Commissioner for Human Rights (OHCHR)</w:t>
        </w:r>
      </w:hyperlink>
      <w:r w:rsidRPr="006E38CC">
        <w:rPr>
          <w:rFonts w:asciiTheme="majorHAnsi" w:hAnsiTheme="majorHAnsi" w:cs="Arial"/>
          <w:color w:val="000000" w:themeColor="text1"/>
          <w:sz w:val="22"/>
        </w:rPr>
        <w:t>. Nearly 90 </w:t>
      </w:r>
      <w:hyperlink r:id="rId55" w:history="1">
        <w:r w:rsidRPr="006E38CC">
          <w:rPr>
            <w:rStyle w:val="Hyperlink"/>
            <w:rFonts w:asciiTheme="majorHAnsi" w:eastAsiaTheme="majorEastAsia" w:hAnsiTheme="majorHAnsi" w:cs="Arial"/>
            <w:color w:val="000000" w:themeColor="text1"/>
            <w:sz w:val="22"/>
          </w:rPr>
          <w:t>coalition airstrikes</w:t>
        </w:r>
      </w:hyperlink>
      <w:r w:rsidRPr="006E38CC">
        <w:rPr>
          <w:rFonts w:asciiTheme="majorHAnsi" w:hAnsiTheme="majorHAnsi" w:cs="Arial"/>
          <w:color w:val="000000" w:themeColor="text1"/>
          <w:sz w:val="22"/>
        </w:rPr>
        <w:t> have hit </w:t>
      </w:r>
      <w:hyperlink r:id="rId56" w:history="1">
        <w:r w:rsidRPr="006E38CC">
          <w:rPr>
            <w:rStyle w:val="Hyperlink"/>
            <w:rFonts w:asciiTheme="majorHAnsi" w:eastAsiaTheme="majorEastAsia" w:hAnsiTheme="majorHAnsi" w:cs="Arial"/>
            <w:color w:val="000000" w:themeColor="text1"/>
            <w:sz w:val="22"/>
          </w:rPr>
          <w:t>homes</w:t>
        </w:r>
      </w:hyperlink>
      <w:r w:rsidRPr="006E38CC">
        <w:rPr>
          <w:rFonts w:asciiTheme="majorHAnsi" w:hAnsiTheme="majorHAnsi" w:cs="Arial"/>
          <w:color w:val="000000" w:themeColor="text1"/>
          <w:sz w:val="22"/>
        </w:rPr>
        <w:t xml:space="preserve">, schools, markets, hospitals, and mosques since 2015, according to Human Rights Watch. In 2018, the coalition bombed a wedding, killing 22 people, including eight children. </w:t>
      </w:r>
      <w:r w:rsidRPr="006E38CC">
        <w:rPr>
          <w:rFonts w:asciiTheme="majorHAnsi" w:hAnsiTheme="majorHAnsi" w:cs="Arial"/>
          <w:color w:val="000000" w:themeColor="text1"/>
          <w:sz w:val="22"/>
          <w:u w:val="single"/>
        </w:rPr>
        <w:t>Another strike hit a </w:t>
      </w:r>
      <w:hyperlink r:id="rId57" w:history="1">
        <w:r w:rsidRPr="006E38CC">
          <w:rPr>
            <w:rStyle w:val="Hyperlink"/>
            <w:rFonts w:asciiTheme="majorHAnsi" w:eastAsiaTheme="majorEastAsia" w:hAnsiTheme="majorHAnsi" w:cs="Arial"/>
            <w:color w:val="000000" w:themeColor="text1"/>
            <w:sz w:val="22"/>
            <w:u w:val="single"/>
          </w:rPr>
          <w:t>bus</w:t>
        </w:r>
      </w:hyperlink>
      <w:r w:rsidRPr="006E38CC">
        <w:rPr>
          <w:rFonts w:asciiTheme="majorHAnsi" w:hAnsiTheme="majorHAnsi" w:cs="Arial"/>
          <w:color w:val="000000" w:themeColor="text1"/>
          <w:sz w:val="22"/>
          <w:u w:val="single"/>
        </w:rPr>
        <w:t xml:space="preserve">, killing at least 26 children.American-origin munitions produced by companies like Lockheed Martin, Boeing, General Dynamics, and Raytheon were identified at the site of over two dozen attacks throughout Yemen. </w:t>
      </w:r>
      <w:r w:rsidRPr="006E38CC">
        <w:rPr>
          <w:rFonts w:asciiTheme="majorHAnsi" w:hAnsiTheme="majorHAnsi" w:cs="Arial"/>
          <w:color w:val="000000" w:themeColor="text1"/>
          <w:sz w:val="22"/>
        </w:rPr>
        <w:t>Indeed, the United States is the single largest arms supplier to the Middle East and has been for decades, </w:t>
      </w:r>
      <w:hyperlink r:id="rId58" w:history="1">
        <w:r w:rsidRPr="006E38CC">
          <w:rPr>
            <w:rStyle w:val="Hyperlink"/>
            <w:rFonts w:asciiTheme="majorHAnsi" w:eastAsiaTheme="majorEastAsia" w:hAnsiTheme="majorHAnsi" w:cs="Arial"/>
            <w:color w:val="000000" w:themeColor="text1"/>
            <w:sz w:val="22"/>
          </w:rPr>
          <w:t>according</w:t>
        </w:r>
      </w:hyperlink>
      <w:r w:rsidRPr="006E38CC">
        <w:rPr>
          <w:rFonts w:asciiTheme="majorHAnsi" w:hAnsiTheme="majorHAnsi" w:cs="Arial"/>
          <w:color w:val="000000" w:themeColor="text1"/>
          <w:sz w:val="22"/>
        </w:rPr>
        <w:t> to a report by the Congressional Research Service.From 2014 to 2018, the United States supplied 68 percent of Saudi Arabia’s arms imports, 64 percent of the UAE’s imports, and 65 percent of Qatar’s imports. Some of this weaponry was subsequently stolen or sold to </w:t>
      </w:r>
      <w:hyperlink r:id="rId59" w:history="1">
        <w:r w:rsidRPr="006E38CC">
          <w:rPr>
            <w:rStyle w:val="Hyperlink"/>
            <w:rFonts w:asciiTheme="majorHAnsi" w:eastAsiaTheme="majorEastAsia" w:hAnsiTheme="majorHAnsi" w:cs="Arial"/>
            <w:color w:val="000000" w:themeColor="text1"/>
            <w:sz w:val="22"/>
          </w:rPr>
          <w:t>al-Qaeda linked groups in the Arabian Peninsula</w:t>
        </w:r>
      </w:hyperlink>
      <w:r w:rsidRPr="006E38CC">
        <w:rPr>
          <w:rFonts w:asciiTheme="majorHAnsi" w:hAnsiTheme="majorHAnsi" w:cs="Arial"/>
          <w:color w:val="000000" w:themeColor="text1"/>
          <w:sz w:val="22"/>
        </w:rPr>
        <w:t>, where they could be used against the U.S. military, according to </w:t>
      </w:r>
      <w:hyperlink r:id="rId60" w:history="1">
        <w:r w:rsidRPr="006E38CC">
          <w:rPr>
            <w:rStyle w:val="Hyperlink"/>
            <w:rFonts w:asciiTheme="majorHAnsi" w:eastAsiaTheme="majorEastAsia" w:hAnsiTheme="majorHAnsi" w:cs="Arial"/>
            <w:color w:val="000000" w:themeColor="text1"/>
            <w:sz w:val="22"/>
          </w:rPr>
          <w:t>reports</w:t>
        </w:r>
      </w:hyperlink>
      <w:r w:rsidRPr="006E38CC">
        <w:rPr>
          <w:rFonts w:asciiTheme="majorHAnsi" w:hAnsiTheme="majorHAnsi" w:cs="Arial"/>
          <w:color w:val="000000" w:themeColor="text1"/>
          <w:sz w:val="22"/>
        </w:rPr>
        <w:t>.The Saudi use of </w:t>
      </w:r>
      <w:hyperlink r:id="rId61" w:history="1">
        <w:r w:rsidRPr="006E38CC">
          <w:rPr>
            <w:rStyle w:val="Hyperlink"/>
            <w:rFonts w:asciiTheme="majorHAnsi" w:eastAsiaTheme="majorEastAsia" w:hAnsiTheme="majorHAnsi" w:cs="Arial"/>
            <w:color w:val="000000" w:themeColor="text1"/>
            <w:sz w:val="22"/>
          </w:rPr>
          <w:t>U.S.-made jets, bombs, and missiles</w:t>
        </w:r>
      </w:hyperlink>
      <w:r w:rsidRPr="006E38CC">
        <w:rPr>
          <w:rFonts w:asciiTheme="majorHAnsi" w:hAnsiTheme="majorHAnsi" w:cs="Arial"/>
          <w:color w:val="000000" w:themeColor="text1"/>
          <w:sz w:val="22"/>
        </w:rPr>
        <w:t> against Yemeni civilian centers constitutes a war crime. It was an American laser-guided </w:t>
      </w:r>
      <w:hyperlink r:id="rId62" w:history="1">
        <w:r w:rsidRPr="006E38CC">
          <w:rPr>
            <w:rStyle w:val="Hyperlink"/>
            <w:rFonts w:asciiTheme="majorHAnsi" w:eastAsiaTheme="majorEastAsia" w:hAnsiTheme="majorHAnsi" w:cs="Arial"/>
            <w:color w:val="000000" w:themeColor="text1"/>
            <w:sz w:val="22"/>
          </w:rPr>
          <w:t>MK-82 bomb</w:t>
        </w:r>
      </w:hyperlink>
      <w:r w:rsidRPr="006E38CC">
        <w:rPr>
          <w:rFonts w:asciiTheme="majorHAnsi" w:hAnsiTheme="majorHAnsi" w:cs="Arial"/>
          <w:color w:val="000000" w:themeColor="text1"/>
          <w:sz w:val="22"/>
        </w:rPr>
        <w:t> that killed the children on the bus; Raytheon’s technology killed the 22 people attending the wedding in 2018 as well as a family traveling in their car; and another American-made </w:t>
      </w:r>
      <w:hyperlink r:id="rId63" w:history="1">
        <w:r w:rsidRPr="006E38CC">
          <w:rPr>
            <w:rStyle w:val="Hyperlink"/>
            <w:rFonts w:asciiTheme="majorHAnsi" w:eastAsiaTheme="majorEastAsia" w:hAnsiTheme="majorHAnsi" w:cs="Arial"/>
            <w:color w:val="000000" w:themeColor="text1"/>
            <w:sz w:val="22"/>
          </w:rPr>
          <w:t>MK-82 bomb</w:t>
        </w:r>
      </w:hyperlink>
      <w:r w:rsidRPr="006E38CC">
        <w:rPr>
          <w:rFonts w:asciiTheme="majorHAnsi" w:hAnsiTheme="majorHAnsi" w:cs="Arial"/>
          <w:color w:val="000000" w:themeColor="text1"/>
          <w:sz w:val="22"/>
        </w:rPr>
        <w:t> ended the lives of at least 80 men, women, and children in a Yemeni marketplace in March 2016.Yet American defense contractors continue to spend millions of dollars to lobby Washington to maintain the flow of arms to these countries.</w:t>
      </w:r>
      <w:r w:rsidRPr="006E38CC">
        <w:rPr>
          <w:rStyle w:val="Strong"/>
          <w:rFonts w:asciiTheme="majorHAnsi" w:hAnsiTheme="majorHAnsi" w:cs="Arial"/>
          <w:color w:val="000000" w:themeColor="text1"/>
          <w:sz w:val="22"/>
        </w:rPr>
        <w:t> </w:t>
      </w:r>
      <w:r w:rsidRPr="006E38CC">
        <w:rPr>
          <w:rFonts w:asciiTheme="majorHAnsi" w:hAnsiTheme="majorHAnsi" w:cs="Arial"/>
          <w:color w:val="000000" w:themeColor="text1"/>
          <w:sz w:val="22"/>
        </w:rPr>
        <w:t xml:space="preserve"> “Companies like Lockheed Martin, Raytheon, Boeing, and other defense contractors see countries like Saudi Arabia and the UAE as huge potential markets,” Stephen Miles, director of </w:t>
      </w:r>
      <w:hyperlink r:id="rId64" w:history="1">
        <w:r w:rsidRPr="006E38CC">
          <w:rPr>
            <w:rStyle w:val="Hyperlink"/>
            <w:rFonts w:asciiTheme="majorHAnsi" w:eastAsiaTheme="majorEastAsia" w:hAnsiTheme="majorHAnsi" w:cs="Arial"/>
            <w:color w:val="000000" w:themeColor="text1"/>
            <w:sz w:val="22"/>
          </w:rPr>
          <w:t>Win Without War</w:t>
        </w:r>
      </w:hyperlink>
      <w:r w:rsidRPr="006E38CC">
        <w:rPr>
          <w:rFonts w:asciiTheme="majorHAnsi" w:hAnsiTheme="majorHAnsi" w:cs="Arial"/>
          <w:color w:val="000000" w:themeColor="text1"/>
          <w:sz w:val="22"/>
        </w:rPr>
        <w:t>, told </w:t>
      </w:r>
      <w:r w:rsidRPr="006E38CC">
        <w:rPr>
          <w:rStyle w:val="Emphasis"/>
          <w:rFonts w:asciiTheme="majorHAnsi" w:hAnsiTheme="majorHAnsi"/>
          <w:color w:val="000000" w:themeColor="text1"/>
        </w:rPr>
        <w:t>TAC</w:t>
      </w:r>
      <w:r w:rsidRPr="006E38CC">
        <w:rPr>
          <w:rFonts w:asciiTheme="majorHAnsi" w:hAnsiTheme="majorHAnsi" w:cs="Arial"/>
          <w:color w:val="000000" w:themeColor="text1"/>
          <w:sz w:val="22"/>
        </w:rPr>
        <w:t>. “They see them as massive opportunities to make a lot of money; that’s why they’re investing billions and billions of dollars. This is a huge revenue stream to these companies.”Boeing, Raytheon, and General Dynamics have all highlighted business with Saudi Arabia in their shareholder reports.“Operations and maintenance have become a very profitable niche market for U.S. corporations,” said Richard Aboulafia, a vice president at Teal Group. He added that defense contractors can make as much as 150 percent more profit off of operations and maintenance than from the original arms sale. U.S. weapons supply </w:t>
      </w:r>
      <w:hyperlink r:id="rId65" w:history="1">
        <w:r w:rsidRPr="006E38CC">
          <w:rPr>
            <w:rStyle w:val="Hyperlink"/>
            <w:rFonts w:asciiTheme="majorHAnsi" w:eastAsiaTheme="majorEastAsia" w:hAnsiTheme="majorHAnsi" w:cs="Arial"/>
            <w:color w:val="000000" w:themeColor="text1"/>
            <w:sz w:val="22"/>
          </w:rPr>
          <w:t>57 percent of the military aircraft</w:t>
        </w:r>
      </w:hyperlink>
      <w:r w:rsidRPr="006E38CC">
        <w:rPr>
          <w:rFonts w:asciiTheme="majorHAnsi" w:hAnsiTheme="majorHAnsi" w:cs="Arial"/>
          <w:color w:val="000000" w:themeColor="text1"/>
          <w:sz w:val="22"/>
        </w:rPr>
        <w:t> used by the Royal Saudi Air Force, and mechanics and technicians hired by American companies repair and maintain their fighter jets and helicopters.In 2018 alone, the United States made $4.5 billion worth of arms deals to </w:t>
      </w:r>
      <w:hyperlink r:id="rId66" w:history="1">
        <w:r w:rsidRPr="006E38CC">
          <w:rPr>
            <w:rStyle w:val="Hyperlink"/>
            <w:rFonts w:asciiTheme="majorHAnsi" w:eastAsiaTheme="majorEastAsia" w:hAnsiTheme="majorHAnsi" w:cs="Arial"/>
            <w:color w:val="000000" w:themeColor="text1"/>
            <w:sz w:val="22"/>
          </w:rPr>
          <w:t>Saudi Arabia</w:t>
        </w:r>
      </w:hyperlink>
      <w:r w:rsidRPr="006E38CC">
        <w:rPr>
          <w:rFonts w:asciiTheme="majorHAnsi" w:hAnsiTheme="majorHAnsi" w:cs="Arial"/>
          <w:color w:val="000000" w:themeColor="text1"/>
          <w:sz w:val="22"/>
        </w:rPr>
        <w:t> and $1.2 billion to the </w:t>
      </w:r>
      <w:hyperlink r:id="rId67" w:history="1">
        <w:r w:rsidRPr="006E38CC">
          <w:rPr>
            <w:rStyle w:val="Hyperlink"/>
            <w:rFonts w:asciiTheme="majorHAnsi" w:eastAsiaTheme="majorEastAsia" w:hAnsiTheme="majorHAnsi" w:cs="Arial"/>
            <w:color w:val="000000" w:themeColor="text1"/>
            <w:sz w:val="22"/>
          </w:rPr>
          <w:t>United Arab Emirates</w:t>
        </w:r>
      </w:hyperlink>
      <w:r w:rsidRPr="006E38CC">
        <w:rPr>
          <w:rFonts w:asciiTheme="majorHAnsi" w:hAnsiTheme="majorHAnsi" w:cs="Arial"/>
          <w:color w:val="000000" w:themeColor="text1"/>
          <w:sz w:val="22"/>
        </w:rPr>
        <w:t>, a report by William Hartung and Christina Arabia found.From the </w:t>
      </w:r>
      <w:hyperlink r:id="rId68" w:history="1">
        <w:r w:rsidRPr="006E38CC">
          <w:rPr>
            <w:rStyle w:val="Hyperlink"/>
            <w:rFonts w:asciiTheme="majorHAnsi" w:eastAsiaTheme="majorEastAsia" w:hAnsiTheme="majorHAnsi" w:cs="Arial"/>
            <w:color w:val="000000" w:themeColor="text1"/>
            <w:sz w:val="22"/>
          </w:rPr>
          <w:t>report</w:t>
        </w:r>
      </w:hyperlink>
      <w:r w:rsidRPr="006E38CC">
        <w:rPr>
          <w:rFonts w:asciiTheme="majorHAnsi" w:hAnsiTheme="majorHAnsi" w:cs="Arial"/>
          <w:color w:val="000000" w:themeColor="text1"/>
          <w:sz w:val="22"/>
        </w:rPr>
        <w:t>: “Lockheed Martin…was involved in deals worth $25 billion; Boeing, $7.1 billion in deals; Raytheon, $5.5 billion in deals; Northrop Grumman had one deal worth $2.5 billion; and BAE systems…had a $1.3 billion deal.”“Because of the nature of U.S. arms control law, most of these sales have to get government approval, and we’ve absolutely seen lobbyists weighing in heavily on this,” Miles said. “The last time I saw the numbers, the arms industry had nearly 1,000 registered lobbyists. They’re not on the Hill lobbying Congress about how many schools we should open next year. They’re lobbying for defense contractors. The past 18 years of endless wars have been incredibly lucrative for the arms industry, and they have a vested industry in seeing these wars continue, and not curtailing the cash cow that…has been for them.”The defense industry </w:t>
      </w:r>
      <w:hyperlink r:id="rId69" w:history="1">
        <w:r w:rsidRPr="006E38CC">
          <w:rPr>
            <w:rStyle w:val="Hyperlink"/>
            <w:rFonts w:asciiTheme="majorHAnsi" w:eastAsiaTheme="majorEastAsia" w:hAnsiTheme="majorHAnsi" w:cs="Arial"/>
            <w:color w:val="000000" w:themeColor="text1"/>
            <w:sz w:val="22"/>
          </w:rPr>
          <w:t>spent</w:t>
        </w:r>
      </w:hyperlink>
      <w:r w:rsidRPr="006E38CC">
        <w:rPr>
          <w:rFonts w:asciiTheme="majorHAnsi" w:hAnsiTheme="majorHAnsi" w:cs="Arial"/>
          <w:color w:val="000000" w:themeColor="text1"/>
          <w:sz w:val="22"/>
        </w:rPr>
        <w:t> $125 million on lobbying in 2018. Of that, Boeing </w:t>
      </w:r>
      <w:hyperlink r:id="rId70" w:history="1">
        <w:r w:rsidRPr="006E38CC">
          <w:rPr>
            <w:rStyle w:val="Hyperlink"/>
            <w:rFonts w:asciiTheme="majorHAnsi" w:eastAsiaTheme="majorEastAsia" w:hAnsiTheme="majorHAnsi" w:cs="Arial"/>
            <w:color w:val="000000" w:themeColor="text1"/>
            <w:sz w:val="22"/>
          </w:rPr>
          <w:t>spent $15 million</w:t>
        </w:r>
      </w:hyperlink>
      <w:r w:rsidRPr="006E38CC">
        <w:rPr>
          <w:rFonts w:asciiTheme="majorHAnsi" w:hAnsiTheme="majorHAnsi" w:cs="Arial"/>
          <w:color w:val="000000" w:themeColor="text1"/>
          <w:sz w:val="22"/>
        </w:rPr>
        <w:t> on lobbyists, Lockheed Martin spent </w:t>
      </w:r>
      <w:hyperlink r:id="rId71" w:history="1">
        <w:r w:rsidRPr="006E38CC">
          <w:rPr>
            <w:rStyle w:val="Hyperlink"/>
            <w:rFonts w:asciiTheme="majorHAnsi" w:eastAsiaTheme="majorEastAsia" w:hAnsiTheme="majorHAnsi" w:cs="Arial"/>
            <w:color w:val="000000" w:themeColor="text1"/>
            <w:sz w:val="22"/>
          </w:rPr>
          <w:t>$13.2 million</w:t>
        </w:r>
      </w:hyperlink>
      <w:r w:rsidRPr="006E38CC">
        <w:rPr>
          <w:rFonts w:asciiTheme="majorHAnsi" w:hAnsiTheme="majorHAnsi" w:cs="Arial"/>
          <w:color w:val="000000" w:themeColor="text1"/>
          <w:sz w:val="22"/>
        </w:rPr>
        <w:t>, General Dynamics </w:t>
      </w:r>
      <w:hyperlink r:id="rId72" w:history="1">
        <w:r w:rsidRPr="006E38CC">
          <w:rPr>
            <w:rStyle w:val="Hyperlink"/>
            <w:rFonts w:asciiTheme="majorHAnsi" w:eastAsiaTheme="majorEastAsia" w:hAnsiTheme="majorHAnsi" w:cs="Arial"/>
            <w:color w:val="000000" w:themeColor="text1"/>
            <w:sz w:val="22"/>
          </w:rPr>
          <w:t>$11.9 million</w:t>
        </w:r>
      </w:hyperlink>
      <w:r w:rsidRPr="006E38CC">
        <w:rPr>
          <w:rFonts w:asciiTheme="majorHAnsi" w:hAnsiTheme="majorHAnsi" w:cs="Arial"/>
          <w:color w:val="000000" w:themeColor="text1"/>
          <w:sz w:val="22"/>
        </w:rPr>
        <w:t>, and Raytheon </w:t>
      </w:r>
      <w:hyperlink r:id="rId73" w:history="1">
        <w:r w:rsidRPr="006E38CC">
          <w:rPr>
            <w:rStyle w:val="Hyperlink"/>
            <w:rFonts w:asciiTheme="majorHAnsi" w:eastAsiaTheme="majorEastAsia" w:hAnsiTheme="majorHAnsi" w:cs="Arial"/>
            <w:color w:val="000000" w:themeColor="text1"/>
            <w:sz w:val="22"/>
          </w:rPr>
          <w:t>$4.4 million</w:t>
        </w:r>
      </w:hyperlink>
      <w:r w:rsidRPr="006E38CC">
        <w:rPr>
          <w:rFonts w:asciiTheme="majorHAnsi" w:hAnsiTheme="majorHAnsi" w:cs="Arial"/>
          <w:color w:val="000000" w:themeColor="text1"/>
          <w:sz w:val="22"/>
        </w:rPr>
        <w:t>, </w:t>
      </w:r>
      <w:hyperlink r:id="rId74" w:history="1">
        <w:r w:rsidRPr="006E38CC">
          <w:rPr>
            <w:rStyle w:val="Hyperlink"/>
            <w:rFonts w:asciiTheme="majorHAnsi" w:eastAsiaTheme="majorEastAsia" w:hAnsiTheme="majorHAnsi" w:cs="Arial"/>
            <w:color w:val="000000" w:themeColor="text1"/>
            <w:sz w:val="22"/>
          </w:rPr>
          <w:t>according </w:t>
        </w:r>
      </w:hyperlink>
      <w:r w:rsidRPr="006E38CC">
        <w:rPr>
          <w:rFonts w:asciiTheme="majorHAnsi" w:hAnsiTheme="majorHAnsi" w:cs="Arial"/>
          <w:color w:val="000000" w:themeColor="text1"/>
          <w:sz w:val="22"/>
        </w:rPr>
        <w:t>to the Lobbying Disclosure Act website.:According to a new report…firms registered under the Foreign Agents Registration Act have reported receiving more than $40 million from Saudi Arabia in 2017 and 2018. Saudi lobbyists and public relations professionals have contacted Congress, the executive branch, media outlets and think tanks more than 4,000 times. Much of this work has been focused on ensuring that sales of U.S. arms to Saudi Arabia continue unabated and blocking congressional actions that would end U.S. support for the Saudi-led coalition in Yemen. …Lobbyists, lawyers and public relations firms working for the Saudis have also reported doling out more than $4.5 million in campaign contributions in the past two years, including at least $6,000 to Trump. In many cases, these contributions have gone to members of Congress they’ve contacted regarding the Yemen war. In fact, some contributions have gone to members of Congress on the exact same day they were contacted by Saudi lobbyists, and some were made to key members just before, and even on the day of, important Yemen votes.Over a dozen lobbying firms employed by defense contractors have also been working on behalf of the Saudi or Emiratis, efficiently lobbying for both the arms buyers and sellers in one fell swoop</w:t>
      </w:r>
      <w:r w:rsidRPr="006E38CC">
        <w:rPr>
          <w:rStyle w:val="Emphasis"/>
          <w:rFonts w:asciiTheme="majorHAnsi" w:hAnsiTheme="majorHAnsi"/>
          <w:color w:val="000000" w:themeColor="text1"/>
        </w:rPr>
        <w:t>. </w:t>
      </w:r>
      <w:r w:rsidRPr="006E38CC">
        <w:rPr>
          <w:rFonts w:asciiTheme="majorHAnsi" w:hAnsiTheme="majorHAnsi" w:cs="Arial"/>
          <w:color w:val="000000" w:themeColor="text1"/>
          <w:sz w:val="22"/>
          <w:u w:val="single"/>
        </w:rPr>
        <w:t>One of these lobbying firms, the McKeon Group, led by former Republican congressman and chairman of the House Armed Services Committee Howard McKeon, represents both Saudi Arabia and the American defense contractors</w:t>
      </w:r>
      <w:r w:rsidRPr="006E38CC">
        <w:rPr>
          <w:rFonts w:asciiTheme="majorHAnsi" w:hAnsiTheme="majorHAnsi" w:cs="Arial"/>
          <w:color w:val="000000" w:themeColor="text1"/>
          <w:sz w:val="22"/>
        </w:rPr>
        <w:t xml:space="preserve"> Lockheed Martin, Northrop Grumman, Orbital ATK, MBDA, and L3 Technologies. Lockheed Martin and Northrup Grumman are the biggest suppliers of arms to Saudi Arabia. In 2018, the McKeon Group took </w:t>
      </w:r>
      <w:hyperlink r:id="rId75" w:history="1">
        <w:r w:rsidRPr="006E38CC">
          <w:rPr>
            <w:rStyle w:val="Hyperlink"/>
            <w:rFonts w:asciiTheme="majorHAnsi" w:eastAsiaTheme="majorEastAsia" w:hAnsiTheme="majorHAnsi" w:cs="Arial"/>
            <w:color w:val="000000" w:themeColor="text1"/>
            <w:sz w:val="22"/>
          </w:rPr>
          <w:t>$1,697,000</w:t>
        </w:r>
      </w:hyperlink>
      <w:r w:rsidRPr="006E38CC">
        <w:rPr>
          <w:rFonts w:asciiTheme="majorHAnsi" w:hAnsiTheme="majorHAnsi" w:cs="Arial"/>
          <w:color w:val="000000" w:themeColor="text1"/>
          <w:sz w:val="22"/>
        </w:rPr>
        <w:t> from 10 defense contractors “</w:t>
      </w:r>
      <w:hyperlink r:id="rId76" w:history="1">
        <w:r w:rsidRPr="006E38CC">
          <w:rPr>
            <w:rStyle w:val="Hyperlink"/>
            <w:rFonts w:asciiTheme="majorHAnsi" w:eastAsiaTheme="majorEastAsia" w:hAnsiTheme="majorHAnsi" w:cs="Arial"/>
            <w:color w:val="000000" w:themeColor="text1"/>
            <w:sz w:val="22"/>
          </w:rPr>
          <w:t>to, among other objectives,</w:t>
        </w:r>
      </w:hyperlink>
      <w:r w:rsidRPr="006E38CC">
        <w:rPr>
          <w:rFonts w:asciiTheme="majorHAnsi" w:hAnsiTheme="majorHAnsi" w:cs="Arial"/>
          <w:color w:val="000000" w:themeColor="text1"/>
          <w:sz w:val="22"/>
        </w:rPr>
        <w:t> continue the flow of arms to Saudi Arabia,” reports </w:t>
      </w:r>
      <w:r w:rsidRPr="006E38CC">
        <w:rPr>
          <w:rStyle w:val="Emphasis"/>
          <w:rFonts w:asciiTheme="majorHAnsi" w:hAnsiTheme="majorHAnsi"/>
          <w:color w:val="000000" w:themeColor="text1"/>
        </w:rPr>
        <w:t>National Memo.</w:t>
      </w:r>
      <w:r w:rsidRPr="006E38CC">
        <w:rPr>
          <w:rFonts w:asciiTheme="majorHAnsi" w:hAnsiTheme="majorHAnsi" w:cs="Arial"/>
          <w:color w:val="000000" w:themeColor="text1"/>
          <w:sz w:val="22"/>
        </w:rPr>
        <w:t>Freeman </w:t>
      </w:r>
      <w:hyperlink r:id="rId77" w:history="1">
        <w:r w:rsidRPr="006E38CC">
          <w:rPr>
            <w:rStyle w:val="Hyperlink"/>
            <w:rFonts w:asciiTheme="majorHAnsi" w:eastAsiaTheme="majorEastAsia" w:hAnsiTheme="majorHAnsi" w:cs="Arial"/>
            <w:color w:val="000000" w:themeColor="text1"/>
            <w:sz w:val="22"/>
          </w:rPr>
          <w:t>details</w:t>
        </w:r>
      </w:hyperlink>
      <w:r w:rsidRPr="006E38CC">
        <w:rPr>
          <w:rFonts w:asciiTheme="majorHAnsi" w:hAnsiTheme="majorHAnsi" w:cs="Arial"/>
          <w:color w:val="000000" w:themeColor="text1"/>
          <w:sz w:val="22"/>
        </w:rPr>
        <w:t> multiple examples where lobbyists working on behalf of the Saudis met with a senator’s staff and then made a substantial contribution to that senator’s campaign within days of a key vote to keep the United States in the Yemen war.American Defense International (ADI) represents the United Arab Emirates, Saudi Arabia’s coalition partner in the war against Yemen, as well as </w:t>
      </w:r>
      <w:hyperlink r:id="rId78" w:history="1">
        <w:r w:rsidRPr="006E38CC">
          <w:rPr>
            <w:rStyle w:val="Hyperlink"/>
            <w:rFonts w:asciiTheme="majorHAnsi" w:eastAsiaTheme="majorEastAsia" w:hAnsiTheme="majorHAnsi" w:cs="Arial"/>
            <w:color w:val="000000" w:themeColor="text1"/>
            <w:sz w:val="22"/>
          </w:rPr>
          <w:t>several</w:t>
        </w:r>
      </w:hyperlink>
      <w:r w:rsidRPr="006E38CC">
        <w:rPr>
          <w:rFonts w:asciiTheme="majorHAnsi" w:hAnsiTheme="majorHAnsi" w:cs="Arial"/>
          <w:color w:val="000000" w:themeColor="text1"/>
          <w:sz w:val="22"/>
        </w:rPr>
        <w:t> American defense contractors, including General Dynamics, Northrup Grumman, Raytheon, L3 Technologies, and General Atomics.Not to be outdone by the McKeon Group, ADI’s lobbyists have also aggressively pursued possible swing votes in the U.S. Senate for the hefty sum of $45,000 a month, paid for by the </w:t>
      </w:r>
      <w:hyperlink r:id="rId79" w:history="1">
        <w:r w:rsidRPr="006E38CC">
          <w:rPr>
            <w:rStyle w:val="Hyperlink"/>
            <w:rFonts w:asciiTheme="majorHAnsi" w:eastAsiaTheme="majorEastAsia" w:hAnsiTheme="majorHAnsi" w:cs="Arial"/>
            <w:color w:val="000000" w:themeColor="text1"/>
            <w:sz w:val="22"/>
          </w:rPr>
          <w:t>UAE</w:t>
        </w:r>
      </w:hyperlink>
      <w:r w:rsidRPr="006E38CC">
        <w:rPr>
          <w:rFonts w:asciiTheme="majorHAnsi" w:hAnsiTheme="majorHAnsi" w:cs="Arial"/>
          <w:color w:val="000000" w:themeColor="text1"/>
          <w:sz w:val="22"/>
        </w:rPr>
        <w:t>. ADI lobbyists discussed the “situation in Yemen” and the “Paveway sale to the UAE,” the same bomb used in the deadly wedding strike, with the office of Senator Martin Heinrich, a member of the Armed Services Committee, according to FARA </w:t>
      </w:r>
      <w:hyperlink r:id="rId80" w:history="1">
        <w:r w:rsidRPr="006E38CC">
          <w:rPr>
            <w:rStyle w:val="Hyperlink"/>
            <w:rFonts w:asciiTheme="majorHAnsi" w:eastAsiaTheme="majorEastAsia" w:hAnsiTheme="majorHAnsi" w:cs="Arial"/>
            <w:color w:val="000000" w:themeColor="text1"/>
            <w:sz w:val="22"/>
          </w:rPr>
          <w:t>reports</w:t>
        </w:r>
      </w:hyperlink>
      <w:r w:rsidRPr="006E38CC">
        <w:rPr>
          <w:rFonts w:asciiTheme="majorHAnsi" w:hAnsiTheme="majorHAnsi" w:cs="Arial"/>
          <w:color w:val="000000" w:themeColor="text1"/>
          <w:sz w:val="22"/>
        </w:rPr>
        <w:t>. ADI’s lobbyists also </w:t>
      </w:r>
      <w:hyperlink r:id="rId81" w:history="1">
        <w:r w:rsidRPr="006E38CC">
          <w:rPr>
            <w:rStyle w:val="Hyperlink"/>
            <w:rFonts w:asciiTheme="majorHAnsi" w:eastAsiaTheme="majorEastAsia" w:hAnsiTheme="majorHAnsi" w:cs="Arial"/>
            <w:color w:val="000000" w:themeColor="text1"/>
            <w:sz w:val="22"/>
          </w:rPr>
          <w:t>met</w:t>
        </w:r>
      </w:hyperlink>
      <w:r w:rsidRPr="006E38CC">
        <w:rPr>
          <w:rFonts w:asciiTheme="majorHAnsi" w:hAnsiTheme="majorHAnsi" w:cs="Arial"/>
          <w:color w:val="000000" w:themeColor="text1"/>
          <w:sz w:val="22"/>
        </w:rPr>
        <w:t> with Congressman Steve Scalise’s legislative director to advise his office to vote against the congressional resolution on Yemen</w:t>
      </w:r>
      <w:r w:rsidRPr="006E38CC">
        <w:rPr>
          <w:rFonts w:asciiTheme="majorHAnsi" w:hAnsiTheme="majorHAnsi" w:cs="Arial"/>
          <w:color w:val="000000" w:themeColor="text1"/>
          <w:sz w:val="22"/>
          <w:u w:val="single"/>
        </w:rPr>
        <w:t>. For their lobbying, Raytheon paid ADI </w:t>
      </w:r>
      <w:hyperlink r:id="rId82" w:history="1">
        <w:r w:rsidRPr="006E38CC">
          <w:rPr>
            <w:rStyle w:val="Hyperlink"/>
            <w:rFonts w:asciiTheme="majorHAnsi" w:eastAsiaTheme="majorEastAsia" w:hAnsiTheme="majorHAnsi" w:cs="Arial"/>
            <w:color w:val="000000" w:themeColor="text1"/>
            <w:sz w:val="22"/>
            <w:u w:val="single"/>
          </w:rPr>
          <w:t>$120,000</w:t>
        </w:r>
      </w:hyperlink>
      <w:r w:rsidRPr="006E38CC">
        <w:rPr>
          <w:rFonts w:asciiTheme="majorHAnsi" w:hAnsiTheme="majorHAnsi" w:cs="Arial"/>
          <w:color w:val="000000" w:themeColor="text1"/>
          <w:sz w:val="22"/>
          <w:u w:val="single"/>
        </w:rPr>
        <w:t> in 2018.In addition to the overt influence exercised by lobbyists for the defense industry, many former arms industry executives are embedded in influential posts throughout the Trump administration</w:t>
      </w:r>
      <w:r w:rsidRPr="006E38CC">
        <w:rPr>
          <w:rFonts w:asciiTheme="majorHAnsi" w:hAnsiTheme="majorHAnsi" w:cs="Arial"/>
          <w:color w:val="000000" w:themeColor="text1"/>
          <w:sz w:val="22"/>
        </w:rPr>
        <w:t>: from former Airbus, Huntington Ingalls, and Raytheon lobbyist Charles Faulkner at the State Department, who </w:t>
      </w:r>
      <w:hyperlink r:id="rId83" w:history="1">
        <w:r w:rsidRPr="006E38CC">
          <w:rPr>
            <w:rStyle w:val="Hyperlink"/>
            <w:rFonts w:asciiTheme="majorHAnsi" w:eastAsiaTheme="majorEastAsia" w:hAnsiTheme="majorHAnsi" w:cs="Arial"/>
            <w:color w:val="000000" w:themeColor="text1"/>
            <w:sz w:val="22"/>
          </w:rPr>
          <w:t>pushed Mike Pompeo to support arms sales in the Yemen war</w:t>
        </w:r>
      </w:hyperlink>
      <w:r w:rsidRPr="006E38CC">
        <w:rPr>
          <w:rFonts w:asciiTheme="majorHAnsi" w:hAnsiTheme="majorHAnsi" w:cs="Arial"/>
          <w:color w:val="000000" w:themeColor="text1"/>
          <w:sz w:val="22"/>
        </w:rPr>
        <w:t>; to former Boeing executive and erstwhile head of the Department of Defense Patrick Shanahan; to his interim replacement Mark Esper, secretary of the Army and another former lobbyist for Raytheon.The war in Yemen has been good for American defense contractors’ bottom lines. Since the conflict began, General Dynamics’ stock price has risen from about $135 to $169 per share, Raytheon’s from about $108 to more than $180, and Boeing’s from about $150 to $360, </w:t>
      </w:r>
      <w:hyperlink r:id="rId84" w:history="1">
        <w:r w:rsidRPr="006E38CC">
          <w:rPr>
            <w:rStyle w:val="Hyperlink"/>
            <w:rFonts w:asciiTheme="majorHAnsi" w:eastAsiaTheme="majorEastAsia" w:hAnsiTheme="majorHAnsi" w:cs="Arial"/>
            <w:color w:val="000000" w:themeColor="text1"/>
            <w:sz w:val="22"/>
          </w:rPr>
          <w:t>according</w:t>
        </w:r>
      </w:hyperlink>
      <w:r w:rsidRPr="006E38CC">
        <w:rPr>
          <w:rFonts w:asciiTheme="majorHAnsi" w:hAnsiTheme="majorHAnsi" w:cs="Arial"/>
          <w:color w:val="000000" w:themeColor="text1"/>
          <w:sz w:val="22"/>
        </w:rPr>
        <w:t> to </w:t>
      </w:r>
      <w:r w:rsidRPr="006E38CC">
        <w:rPr>
          <w:rStyle w:val="Emphasis"/>
          <w:rFonts w:asciiTheme="majorHAnsi" w:hAnsiTheme="majorHAnsi"/>
          <w:color w:val="000000" w:themeColor="text1"/>
        </w:rPr>
        <w:t>In These Times. </w:t>
      </w:r>
      <w:r w:rsidRPr="006E38CC">
        <w:rPr>
          <w:rFonts w:asciiTheme="majorHAnsi" w:hAnsiTheme="majorHAnsi" w:cs="Arial"/>
          <w:color w:val="000000" w:themeColor="text1"/>
          <w:sz w:val="22"/>
        </w:rPr>
        <w:t>T</w:t>
      </w:r>
      <w:r w:rsidRPr="006E38CC">
        <w:rPr>
          <w:rFonts w:asciiTheme="majorHAnsi" w:hAnsiTheme="majorHAnsi" w:cs="Arial"/>
          <w:color w:val="000000" w:themeColor="text1"/>
          <w:sz w:val="22"/>
          <w:u w:val="single"/>
        </w:rPr>
        <w:t>heir analysis found that those four companies have had at least $30.1 billion in Saudi military contracts approved by the State Department over the last 10 years.</w:t>
      </w:r>
      <w:r w:rsidRPr="006E38CC">
        <w:rPr>
          <w:rFonts w:asciiTheme="majorHAnsi" w:hAnsiTheme="majorHAnsi" w:cs="Arial"/>
          <w:color w:val="000000" w:themeColor="text1"/>
          <w:sz w:val="22"/>
        </w:rPr>
        <w:t>In April, President Donald Trump vetoed a resolution that would have ended American support for the Saudi-UAE coalition war against Yemen. Such efforts have failed to meet the 60-vote veto-proof threshold needed in the Senate.There are a few senators who didn’t vote for the War Powers resolution “that will probably vote for the Raytheon sales,” Brittany Benowitz, a lawyer and former adviser to a member of the Senate Foreign Relations Committee, told </w:t>
      </w:r>
      <w:r w:rsidRPr="006E38CC">
        <w:rPr>
          <w:rStyle w:val="Emphasis"/>
          <w:rFonts w:asciiTheme="majorHAnsi" w:hAnsiTheme="majorHAnsi"/>
          <w:color w:val="000000" w:themeColor="text1"/>
        </w:rPr>
        <w:t>TAC.</w:t>
      </w:r>
      <w:r w:rsidRPr="006E38CC">
        <w:rPr>
          <w:rFonts w:asciiTheme="majorHAnsi" w:hAnsiTheme="majorHAnsi" w:cs="Arial"/>
          <w:color w:val="000000" w:themeColor="text1"/>
          <w:sz w:val="22"/>
        </w:rPr>
        <w:t> “I think you’ll continue to see horrific bombings and as the famine rages on, people will start to ask, ‘Why are we a part of this war?’ Unfortunately, I don’t think that will start to happen anytime soon.”</w:t>
      </w:r>
    </w:p>
    <w:p w:rsidR="00260BF8" w:rsidRPr="00C62022" w:rsidRDefault="008C7884" w:rsidP="008C7884">
      <w:pPr>
        <w:pStyle w:val="Heading3"/>
      </w:pPr>
      <w:r>
        <w:t>L- Saudi</w:t>
      </w:r>
    </w:p>
    <w:p w:rsidR="0036643F" w:rsidRPr="00C62022" w:rsidRDefault="005807D8" w:rsidP="00E618AC">
      <w:pPr>
        <w:pStyle w:val="Heading4"/>
        <w:rPr>
          <w:rFonts w:cs="Arial"/>
          <w:sz w:val="22"/>
        </w:rPr>
      </w:pPr>
      <w:r w:rsidRPr="00C62022">
        <w:rPr>
          <w:rFonts w:cs="Arial"/>
          <w:sz w:val="22"/>
        </w:rPr>
        <w:t xml:space="preserve"> Saudi Arabia- </w:t>
      </w:r>
      <w:r w:rsidR="00E618AC" w:rsidRPr="00C62022">
        <w:rPr>
          <w:rFonts w:cs="Arial"/>
          <w:sz w:val="22"/>
        </w:rPr>
        <w:t>ending arm sales hurts trump pc</w:t>
      </w:r>
    </w:p>
    <w:p w:rsidR="0094050F" w:rsidRPr="00C62022" w:rsidRDefault="0094050F" w:rsidP="0094050F">
      <w:pPr>
        <w:rPr>
          <w:rStyle w:val="Style13ptBold"/>
          <w:sz w:val="22"/>
        </w:rPr>
      </w:pPr>
      <w:r w:rsidRPr="00C62022">
        <w:rPr>
          <w:rStyle w:val="Style13ptBold"/>
          <w:sz w:val="22"/>
        </w:rPr>
        <w:t xml:space="preserve">Kane 19( Alex Kane, Alex Kane is a New York-based freelance journalist who writes on U.S. foreign policy in the Middle East, “Here’s Exactly Who’s Profiting off the Yemen War”, </w:t>
      </w:r>
      <w:hyperlink r:id="rId85" w:history="1">
        <w:r w:rsidRPr="00C62022">
          <w:rPr>
            <w:rStyle w:val="Style13ptBold"/>
            <w:sz w:val="22"/>
          </w:rPr>
          <w:t>https://inthesetimes.com/features/us-saudi-arabia-yemen-war-arms-sales.html</w:t>
        </w:r>
      </w:hyperlink>
      <w:r w:rsidRPr="00C62022">
        <w:rPr>
          <w:rStyle w:val="Style13ptBold"/>
          <w:sz w:val="22"/>
        </w:rPr>
        <w:t xml:space="preserve">, Accessed 7/17/19, </w:t>
      </w:r>
      <w:r w:rsidR="00260BF8" w:rsidRPr="00C62022">
        <w:rPr>
          <w:rStyle w:val="Style13ptBold"/>
          <w:sz w:val="22"/>
        </w:rPr>
        <w:t xml:space="preserve">ghs- </w:t>
      </w:r>
      <w:r w:rsidRPr="00C62022">
        <w:rPr>
          <w:rStyle w:val="Style13ptBold"/>
          <w:sz w:val="22"/>
        </w:rPr>
        <w:t>EH)</w:t>
      </w:r>
    </w:p>
    <w:p w:rsidR="0094050F" w:rsidRPr="00C62022" w:rsidRDefault="0094050F" w:rsidP="0094050F">
      <w:pPr>
        <w:rPr>
          <w:rStyle w:val="Style13ptBold"/>
          <w:sz w:val="22"/>
        </w:rPr>
      </w:pPr>
    </w:p>
    <w:p w:rsidR="0036643F" w:rsidRPr="00C62022" w:rsidRDefault="0036643F" w:rsidP="00AA7B86">
      <w:r w:rsidRPr="00C62022">
        <w:rPr>
          <w:rStyle w:val="sectionlede"/>
          <w:b/>
          <w:bCs/>
          <w:caps/>
        </w:rPr>
        <w:t>,</w:t>
      </w:r>
      <w:r w:rsidRPr="00C62022">
        <w:t>arrived at a market in the Yemeni village of Mastaba on March 28, 2016, to find large craters, destroyed buildings, debris, shredded bits of clothing and small pieces of human bodies. Two weeks earlier, a warplane had bombed the market with two guided missiles.</w:t>
      </w:r>
      <w:r w:rsidR="00E618AC" w:rsidRPr="00C62022">
        <w:t xml:space="preserve"> </w:t>
      </w:r>
      <w:hyperlink r:id="rId86" w:history="1">
        <w:r w:rsidRPr="00C62022">
          <w:rPr>
            <w:rStyle w:val="Hyperlink"/>
          </w:rPr>
          <w:t>A Human Rights Watch (HRW) report</w:t>
        </w:r>
      </w:hyperlink>
      <w:r w:rsidR="00E618AC" w:rsidRPr="00C62022">
        <w:t xml:space="preserve"> </w:t>
      </w:r>
      <w:r w:rsidRPr="00C62022">
        <w:t>says the missiles hit around noon on March 15, killing 97 civilians, including 25 children.</w:t>
      </w:r>
      <w:r w:rsidR="00E618AC" w:rsidRPr="00C62022">
        <w:t xml:space="preserve"> </w:t>
      </w:r>
      <w:r w:rsidRPr="00C62022">
        <w:t>“When the first strike came, the world was full of blood,” Mohammed Yehia Muzayid, a market cleaner, told HRW. “People were all in pieces; their limbs were everywhere. People went flying.” As Muzayid rushed in, he was hit in the face by shrapnel from the second bomb. “There wasn’t more than five minutes between the first and second strike,” he said. “</w:t>
      </w:r>
      <w:r w:rsidRPr="003143AF">
        <w:rPr>
          <w:u w:val="single"/>
        </w:rPr>
        <w:t>People were taking the injured out, and it hit the wounded and killed them. A plane was circling overhead.”</w:t>
      </w:r>
      <w:r w:rsidR="00E618AC" w:rsidRPr="003143AF">
        <w:rPr>
          <w:u w:val="single"/>
        </w:rPr>
        <w:t xml:space="preserve"> </w:t>
      </w:r>
      <w:r w:rsidRPr="003143AF">
        <w:rPr>
          <w:u w:val="single"/>
        </w:rPr>
        <w:t>Saudi Arabia, one of the world’s richest countries, has been bombing Yemen, the fifth-poorest nation in the world,</w:t>
      </w:r>
      <w:r w:rsidRPr="00C62022">
        <w:t xml:space="preserve"> since 2015—with support from the United States. Their mission is to topple the Houthis, an armed political movement that overthrew Yemen’s president, Abdu Rabbu Mansour Hadi, a Saudi ally, in February 2015. Saudi Arabia (a Sunni monarchy with an oppressed Shiite minority) feared that the Houthi movement in Yemen (who are Zaydis, a Shiite sect) was acting as an arm of its regional foe, Iran, in an effort to take power right across its southern border. While the Houthis have never been controlled by Iran, Iran delivers arms to the movement.</w:t>
      </w:r>
      <w:r w:rsidR="00E618AC" w:rsidRPr="00C62022">
        <w:t xml:space="preserve"> </w:t>
      </w:r>
      <w:r w:rsidRPr="00C62022">
        <w:t>Under President Barack Obama’s administration and, now, President Donald Trump’s, the United States has put its military might behind the Saudi-led coalition, waging a war without congressional authorization. That 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w:t>
      </w:r>
      <w:r w:rsidR="00E618AC" w:rsidRPr="00C62022">
        <w:t xml:space="preserve"> </w:t>
      </w:r>
      <w:r w:rsidRPr="00C62022">
        <w:t>U.S. arms merchants, however, have grown rich. Fragments of the bombs were documented by journalists and HRW with help from Mastaba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Paveway guidance system, made by either Raytheon of Waltham, Mass., the third-largest arms company in the world, or Lockheed Martin of Bethesda, Md., the world’s top weapons contractor. An</w:t>
      </w:r>
      <w:r w:rsidR="00E618AC" w:rsidRPr="00C62022">
        <w:t xml:space="preserve"> </w:t>
      </w:r>
      <w:r w:rsidRPr="00C62022">
        <w:rPr>
          <w:rStyle w:val="Emphasis"/>
        </w:rPr>
        <w:t>In These Times</w:t>
      </w:r>
      <w:r w:rsidR="00E618AC" w:rsidRPr="00C62022">
        <w:t xml:space="preserve"> </w:t>
      </w:r>
      <w:r w:rsidRPr="00C62022">
        <w:t>analysis found that in the past decade, the State Department has approved at least $30.1 billion in Saudi military contracts for these four companies.</w:t>
      </w:r>
      <w:r w:rsidR="00E618AC" w:rsidRPr="00C62022">
        <w:t xml:space="preserve"> </w:t>
      </w:r>
      <w:r w:rsidRPr="00C62022">
        <w:t>T</w:t>
      </w:r>
      <w:r w:rsidRPr="003143AF">
        <w:rPr>
          <w:u w:val="single"/>
        </w:rPr>
        <w:t>he war in Yemen has been particularly lucrative for General Dynamics, Boeing and Raytheon, which have received hundreds of millions of dollars in Saudi weapons deals.</w:t>
      </w:r>
      <w:r w:rsidRPr="00C62022">
        <w:t xml:space="preserve"> All three corporations have highlighted business with Saudi Arabia in their reports to shareholders. Since the war began in March 2015, </w:t>
      </w:r>
      <w:r w:rsidRPr="003143AF">
        <w:rPr>
          <w:u w:val="single"/>
        </w:rPr>
        <w:t>General Dynamics’ stock price has risen from about $135 to $169 per share, Raytheon’s from about $108 to more than $180, and Boeing’s from about $150 to $360.</w:t>
      </w:r>
      <w:r w:rsidR="00E618AC" w:rsidRPr="003143AF">
        <w:rPr>
          <w:u w:val="single"/>
        </w:rPr>
        <w:t xml:space="preserve"> </w:t>
      </w:r>
      <w:r w:rsidRPr="003143AF">
        <w:rPr>
          <w:u w:val="single"/>
        </w:rPr>
        <w:t>Lockheed Martin declined to comment for this story.</w:t>
      </w:r>
      <w:r w:rsidRPr="00C62022">
        <w:t xml:space="preserve"> </w:t>
      </w:r>
      <w:r w:rsidRPr="003143AF">
        <w:rPr>
          <w:u w:val="single"/>
        </w:rPr>
        <w:t xml:space="preserve">A spokesman for Boeing said the company follows “guidance from the United States government,” while Raytheon replied, “You will need to contact the U.S. government.” </w:t>
      </w:r>
      <w:r w:rsidRPr="00C62022">
        <w:t>General Dynamics did not respond to inquiries. The State Department declined to comment on the record.</w:t>
      </w:r>
      <w:r w:rsidR="00E618AC" w:rsidRPr="00C62022">
        <w:t xml:space="preserve"> </w:t>
      </w:r>
      <w:r w:rsidRPr="00C62022">
        <w:t xml:space="preserve">The weapons contractors are correct on one point: They’re working hand-in-glove with the State Department. </w:t>
      </w:r>
      <w:r w:rsidRPr="003143AF">
        <w:rPr>
          <w:u w:val="single"/>
        </w:rPr>
        <w:t>By law, the department’s Bureau of Political-Military Affairs must approve any arms sales by U.S. companies to foreign governments. U.S. law also prohibits sales to countries that indiscriminately kill civilians</w:t>
      </w:r>
      <w:r w:rsidRPr="00C62022">
        <w:t xml:space="preserve">, as the Saudi-led military coalition bombing Yemen did in the Mastaba strike and many other documented cases. </w:t>
      </w:r>
      <w:r w:rsidRPr="003143AF">
        <w:rPr>
          <w:u w:val="single"/>
        </w:rPr>
        <w:t>But ending sales to Saudi Arabia would cost the U.S. arms industry its biggest global customer, and to do so, Congress must cross an industry that pours millions</w:t>
      </w:r>
      <w:r w:rsidR="00E618AC" w:rsidRPr="003143AF">
        <w:rPr>
          <w:u w:val="single"/>
        </w:rPr>
        <w:t xml:space="preserve"> </w:t>
      </w:r>
      <w:r w:rsidRPr="003143AF">
        <w:rPr>
          <w:u w:val="single"/>
        </w:rPr>
        <w:t>Saudi coalition</w:t>
      </w:r>
      <w:r w:rsidRPr="00C62022">
        <w:t xml:space="preserve"> spokesperson Gen. Ahmed al-Assiri told the press that the Mastaba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w:t>
      </w:r>
      <w:r w:rsidR="00E618AC" w:rsidRPr="00C62022">
        <w:t xml:space="preserve"> </w:t>
      </w:r>
      <w:r w:rsidRPr="00C62022">
        <w:t>According to an</w:t>
      </w:r>
      <w:r w:rsidR="00E618AC" w:rsidRPr="00C62022">
        <w:t xml:space="preserve"> </w:t>
      </w:r>
      <w:r w:rsidRPr="00C62022">
        <w:rPr>
          <w:rStyle w:val="Emphasis"/>
        </w:rPr>
        <w:t>In These Times</w:t>
      </w:r>
      <w:r w:rsidR="00E618AC" w:rsidRPr="00C62022">
        <w:t xml:space="preserve"> </w:t>
      </w:r>
      <w:r w:rsidRPr="00C62022">
        <w:t>analysis of reports by HRW and the Yemeni group</w:t>
      </w:r>
      <w:r w:rsidR="00E618AC" w:rsidRPr="00C62022">
        <w:t xml:space="preserve"> </w:t>
      </w:r>
      <w:hyperlink r:id="rId87" w:history="1">
        <w:r w:rsidRPr="00C62022">
          <w:rPr>
            <w:rStyle w:val="Hyperlink"/>
          </w:rPr>
          <w:t>Mwatana for Human Rights</w:t>
        </w:r>
      </w:hyperlink>
      <w:r w:rsidRPr="00C62022">
        <w:t>, the Saudi-led coalition (including the United Arab Emirates [UAE], a Saudi ally that is also bombing Yemen) has used U.S. weapons to kill at least 434 people and injure at least 1,004 in attacks that overwhelmingly include civilians and civilian targets.</w:t>
      </w:r>
      <w:r w:rsidR="00E618AC" w:rsidRPr="00C62022">
        <w:t xml:space="preserve"> </w:t>
      </w:r>
      <w:r w:rsidRPr="00C62022">
        <w:t>“Most of the weapons that we have found and been able to identify in strikes that appear unlawful have been U.S. weapons,” Motaparthy says. “Factories have been hit. Farmlands have been hit with cluster bombs. Not only have they killed civilians, but they have also destroyed livelihoods and contributed to a dire humanitarian situation.”</w:t>
      </w:r>
      <w:r w:rsidR="00E618AC" w:rsidRPr="00C62022">
        <w:t xml:space="preserve"> </w:t>
      </w:r>
      <w:r w:rsidRPr="00C62022">
        <w:t>“The [U.S. government is] now on notice that there’s a high likelihood these weapons could be used in strikes that violate the laws of war,” Motaparthy says. “They can no longer say the Saudis are targeting accurately, that they have done their utmost to avoid civilian casualties.”</w:t>
      </w:r>
      <w:r w:rsidR="00E618AC" w:rsidRPr="00C62022">
        <w:t xml:space="preserve"> </w:t>
      </w:r>
      <w:r w:rsidRPr="00C62022">
        <w:t>According to the Foreign Assistance Act of 1961, the United States may not authorize arms exports to governments that consistently engage in “gross violations of internationally recognized human rights.” The Arms Export Control Act of 1976 stipulates that exported weapons may only be used for a country’s defense.</w:t>
      </w:r>
      <w:r w:rsidR="00E618AC" w:rsidRPr="00C62022">
        <w:t xml:space="preserve"> </w:t>
      </w:r>
      <w:r w:rsidRPr="00C62022">
        <w:t>“When a country uses U.S.-origin weapons for other than legitimate self-defense purposes, the administration must suspend further sales, unless it issues a certification to Congress that there’s an overwhelming national security need,” says Brittany Benowitz, a former defense adviser for former Sen. Russ Feingold (D-Wis.). “</w:t>
      </w:r>
      <w:r w:rsidRPr="003143AF">
        <w:rPr>
          <w:u w:val="single"/>
        </w:rPr>
        <w:t>The Trump administration has not done that.”</w:t>
      </w:r>
      <w:r w:rsidR="00E618AC" w:rsidRPr="003143AF">
        <w:rPr>
          <w:u w:val="single"/>
        </w:rPr>
        <w:t xml:space="preserve"> </w:t>
      </w:r>
      <w:r w:rsidRPr="003143AF">
        <w:rPr>
          <w:u w:val="single"/>
        </w:rPr>
        <w:t>Over the past decade, Saudi Arabia has ordered U.S.-made offensive weapons, surveillance equipment, transportation, parts and training valued at $109.3 billion,</w:t>
      </w:r>
      <w:r w:rsidRPr="00C62022">
        <w:t xml:space="preserve"> according to an</w:t>
      </w:r>
      <w:r w:rsidR="00E618AC" w:rsidRPr="00C62022">
        <w:rPr>
          <w:rStyle w:val="Emphasis"/>
        </w:rPr>
        <w:t xml:space="preserve"> </w:t>
      </w:r>
      <w:r w:rsidRPr="00C62022">
        <w:rPr>
          <w:rStyle w:val="Emphasis"/>
        </w:rPr>
        <w:t>In These Times</w:t>
      </w:r>
      <w:r w:rsidR="00E618AC" w:rsidRPr="00C62022">
        <w:t xml:space="preserve"> </w:t>
      </w:r>
      <w:r w:rsidRPr="00C62022">
        <w:t>analysis of Pentagon announcements, contracts announced on defense industry websites and arms transfers documented by the</w:t>
      </w:r>
      <w:r w:rsidR="00E618AC" w:rsidRPr="00C62022">
        <w:t xml:space="preserve"> </w:t>
      </w:r>
      <w:hyperlink r:id="rId88" w:history="1">
        <w:r w:rsidRPr="00C62022">
          <w:rPr>
            <w:rStyle w:val="Hyperlink"/>
          </w:rPr>
          <w:t>Stockholm International Peace Research Institute</w:t>
        </w:r>
      </w:hyperlink>
      <w:r w:rsidRPr="00C62022">
        <w:t>. That arsenal is now being deployed against Yemen.</w:t>
      </w:r>
      <w:r w:rsidR="00E618AC" w:rsidRPr="00C62022">
        <w:t xml:space="preserve"> </w:t>
      </w:r>
      <w:r w:rsidRPr="00C62022">
        <w:t>Saudi Arabia’s precision-guided munitions are responsible for the vast majority of deaths documented by human rights groups.</w:t>
      </w:r>
      <w:r w:rsidR="00E618AC" w:rsidRPr="00C62022">
        <w:t xml:space="preserve"> </w:t>
      </w:r>
      <w:r w:rsidRPr="00C62022">
        <w:rPr>
          <w:rStyle w:val="Emphasis"/>
        </w:rPr>
        <w:t>In These Times</w:t>
      </w:r>
      <w:r w:rsidR="00E618AC" w:rsidRPr="00C62022">
        <w:t xml:space="preserve"> </w:t>
      </w:r>
      <w:r w:rsidRPr="00C62022">
        <w:t>found that, since 2009, Saudi Arabia has ordered more than 27,000 missiles worth at least $1.8 billion from Raytheon alone, plus 6,000 guided bombs from Boeing (worth about $332 million) and 1,300 cluster munitions from Rhode Island-based Textron (worth about $641 million).</w:t>
      </w:r>
      <w:r w:rsidR="00E618AC" w:rsidRPr="00C62022">
        <w:t xml:space="preserve"> </w:t>
      </w:r>
      <w:r w:rsidRPr="00C62022">
        <w:t>About $650 million of those Raytheon orders and an estimated $103 million of the Boeing orders came after the Saudi war in Yemen began.</w:t>
      </w:r>
      <w:r w:rsidR="00E618AC" w:rsidRPr="00C62022">
        <w:t xml:space="preserve"> </w:t>
      </w:r>
      <w:r w:rsidRPr="00C62022">
        <w:t>Without these ongoing American-origin weapons transfers, the Saudi coalition’s ability to prosecute its war would wither. “We can stop providing munitions, and they could run out of munitions, and then it would be impossible to keep the war going,” says Jonathan Caverley, associate professor at the U.S. Naval War College and a research scientist at M.I.T.</w:t>
      </w:r>
      <w:r w:rsidR="00E618AC" w:rsidRPr="00C62022">
        <w:t xml:space="preserve"> </w:t>
      </w:r>
      <w:r w:rsidRPr="00C62022">
        <w:t>The warplanes the United States delivers also need steady upkeep. Since the war began, the Saudis have struck deals worth $5.5 billion with war contractors for weapons maintenance, support and training.</w:t>
      </w:r>
      <w:r w:rsidR="00E618AC" w:rsidRPr="00C62022">
        <w:t xml:space="preserve"> </w:t>
      </w:r>
      <w:r w:rsidRPr="00C62022">
        <w:t>“The Saudi military has a very sophisticated, high-tech, capital-intensive military that requires almost constant customer service,” Caverley says. “And so most of the planes would be grounded if Lockheed Martin or Boeing turn off the help line.”</w:t>
      </w:r>
      <w:r w:rsidR="00E618AC" w:rsidRPr="00C62022">
        <w:t xml:space="preserve"> </w:t>
      </w:r>
      <w:r w:rsidRPr="00C62022">
        <w:t>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w:t>
      </w:r>
      <w:r w:rsidR="00E618AC" w:rsidRPr="00C62022">
        <w:t xml:space="preserve"> </w:t>
      </w:r>
      <w:r w:rsidRPr="00C62022">
        <w:t>Arms exports accelerated under Obama. By 2016, his administration had offered to sell</w:t>
      </w:r>
      <w:r w:rsidR="00E618AC" w:rsidRPr="00C62022">
        <w:t xml:space="preserve"> </w:t>
      </w:r>
      <w:hyperlink r:id="rId89" w:history="1">
        <w:r w:rsidRPr="00C62022">
          <w:rPr>
            <w:rStyle w:val="Hyperlink"/>
          </w:rPr>
          <w:t>$115 billion in weapons</w:t>
        </w:r>
      </w:hyperlink>
      <w:r w:rsidR="00E618AC" w:rsidRPr="00C62022">
        <w:t xml:space="preserve"> </w:t>
      </w:r>
      <w:r w:rsidRPr="00C62022">
        <w:t>and defensive equipment to Saudi Arabia—the most of any administration in history.</w:t>
      </w:r>
      <w:r w:rsidR="00E618AC" w:rsidRPr="00C62022">
        <w:t xml:space="preserve"> </w:t>
      </w:r>
      <w:r w:rsidRPr="00C62022">
        <w:t>Those arms exports “used to be more of a symbolic thing, just piling up the stuff,” says William Hartung, director of the Arms and Security Project at the Center for International Policy.</w:t>
      </w:r>
      <w:r w:rsidR="00E618AC" w:rsidRPr="00C62022">
        <w:t xml:space="preserve"> </w:t>
      </w:r>
      <w:r w:rsidRPr="00C62022">
        <w:t>But experts also say selling the Saudis so many arms incentivized the Arab monarchy to use them in devastating fashion.</w:t>
      </w:r>
      <w:r w:rsidR="00E618AC" w:rsidRPr="00C62022">
        <w:t xml:space="preserve"> </w:t>
      </w:r>
      <w:r w:rsidRPr="00C62022">
        <w:t>“If a country, like Saudi Arabia or the UAE, has no commitment to human rights—whether stated or in practice—it’s no wonder that those countries would eventually misuse U.S.-sold weapons by committing war crimes,” says Kate Kizer, the policy director of</w:t>
      </w:r>
      <w:r w:rsidR="00E618AC" w:rsidRPr="00C62022">
        <w:t xml:space="preserve"> </w:t>
      </w:r>
      <w:hyperlink r:id="rId90" w:history="1">
        <w:r w:rsidRPr="00C62022">
          <w:rPr>
            <w:rStyle w:val="Hyperlink"/>
          </w:rPr>
          <w:t>Win Without War</w:t>
        </w:r>
      </w:hyperlink>
      <w:r w:rsidRPr="00C62022">
        <w:t>. “The U.S. government should be assuming these weapons of warfare will eventually be used in a conflict, even if one isn’t going on at the moment.”</w:t>
      </w:r>
      <w:r w:rsidR="00E618AC" w:rsidRPr="00C62022">
        <w:t xml:space="preserve"> </w:t>
      </w:r>
      <w:r w:rsidRPr="003143AF">
        <w:rPr>
          <w:u w:val="single"/>
        </w:rPr>
        <w:t>With the Saudi invasion of Yemen in 2015, the U.S.-Saudi arms pipeline became deadly. Despite reports that U.S. bombs were killing civilians, the Obama administration’s support for the Saudi war drew only muted criticism in Washington.</w:t>
      </w:r>
      <w:r w:rsidR="00E618AC" w:rsidRPr="003143AF">
        <w:rPr>
          <w:u w:val="single"/>
        </w:rPr>
        <w:t xml:space="preserve"> </w:t>
      </w:r>
      <w:r w:rsidRPr="003143AF">
        <w:rPr>
          <w:u w:val="single"/>
        </w:rPr>
        <w:t>“It was Obama’s war, and there was a lot of reluctance in Congress to take this on, particularly among Democrats,”</w:t>
      </w:r>
      <w:r w:rsidRPr="00C62022">
        <w:t xml:space="preserve"> says Shireen Al-Adeimi, a Yemeni American activist and professor at Michigan State University. Still, advocates with groups like Win Without War,</w:t>
      </w:r>
      <w:r w:rsidR="00E618AC" w:rsidRPr="00C62022">
        <w:t xml:space="preserve"> </w:t>
      </w:r>
      <w:hyperlink r:id="rId91" w:history="1">
        <w:r w:rsidRPr="00C62022">
          <w:rPr>
            <w:rStyle w:val="Hyperlink"/>
          </w:rPr>
          <w:t>Just Foreign Policy</w:t>
        </w:r>
      </w:hyperlink>
      <w:r w:rsidR="00E618AC" w:rsidRPr="00C62022">
        <w:t xml:space="preserve"> </w:t>
      </w:r>
      <w:r w:rsidRPr="00C62022">
        <w:t>and the</w:t>
      </w:r>
      <w:r w:rsidR="00E618AC" w:rsidRPr="00C62022">
        <w:t xml:space="preserve"> </w:t>
      </w:r>
      <w:hyperlink r:id="rId92" w:history="1">
        <w:r w:rsidRPr="00C62022">
          <w:rPr>
            <w:rStyle w:val="Hyperlink"/>
          </w:rPr>
          <w:t>Yemen Peace Project</w:t>
        </w:r>
      </w:hyperlink>
      <w:r w:rsidR="00E618AC" w:rsidRPr="00C62022">
        <w:t xml:space="preserve"> </w:t>
      </w:r>
      <w:r w:rsidRPr="00C62022">
        <w:t>worked to raise public awareness of the war’s horrors, lobbying Congress and the White House.</w:t>
      </w:r>
      <w:r w:rsidR="00E618AC" w:rsidRPr="00C62022">
        <w:t xml:space="preserve"> </w:t>
      </w:r>
      <w:r w:rsidRPr="00C62022">
        <w:t>In May 2016, Obama</w:t>
      </w:r>
      <w:r w:rsidR="00E618AC" w:rsidRPr="00C62022">
        <w:t xml:space="preserve"> </w:t>
      </w:r>
      <w:hyperlink r:id="rId93" w:history="1">
        <w:r w:rsidRPr="00C62022">
          <w:rPr>
            <w:rStyle w:val="Hyperlink"/>
          </w:rPr>
          <w:t>canceled</w:t>
        </w:r>
      </w:hyperlink>
      <w:r w:rsidR="00E618AC" w:rsidRPr="00C62022">
        <w:t xml:space="preserve"> </w:t>
      </w:r>
      <w:r w:rsidRPr="00C62022">
        <w:t>the delivery of 400 Textron cluster bombs to Saudi Arabia. In December 2016, two months after a Saudi airstrike hit a funeral hall and killed more than 100 people in the Yemeni capital of Sanaa, he</w:t>
      </w:r>
      <w:r w:rsidR="00E618AC" w:rsidRPr="00C62022">
        <w:t xml:space="preserve"> </w:t>
      </w:r>
      <w:hyperlink r:id="rId94" w:history="1">
        <w:r w:rsidRPr="00C62022">
          <w:rPr>
            <w:rStyle w:val="Hyperlink"/>
          </w:rPr>
          <w:t>halted the sale</w:t>
        </w:r>
      </w:hyperlink>
      <w:r w:rsidR="00E618AC" w:rsidRPr="00C62022">
        <w:t xml:space="preserve"> </w:t>
      </w:r>
      <w:r w:rsidRPr="00C62022">
        <w:t>of 16,000 precision guided bombs from Raytheon, a deal worth $350 million. Those two decisions accounted for only a fraction of overall arms sales to the Saudis, and the flow of most weapons continued unchecked.</w:t>
      </w:r>
      <w:r w:rsidR="00E618AC" w:rsidRPr="00C62022">
        <w:t xml:space="preserve"> </w:t>
      </w:r>
      <w:r w:rsidRPr="00C62022">
        <w:t>When Trump took office in January 2017, he made it a priority to strengthen the U.S.-Saudi relationship, which had taken a hit after Obama’s nuclear deal with Iran. As part of that bid, Trump</w:t>
      </w:r>
      <w:r w:rsidR="00E618AC" w:rsidRPr="00C62022">
        <w:t xml:space="preserve"> </w:t>
      </w:r>
      <w:hyperlink r:id="rId95" w:history="1">
        <w:r w:rsidRPr="00C62022">
          <w:rPr>
            <w:rStyle w:val="Hyperlink"/>
          </w:rPr>
          <w:t>reversed</w:t>
        </w:r>
      </w:hyperlink>
      <w:r w:rsidR="00E618AC" w:rsidRPr="00C62022">
        <w:t xml:space="preserve"> </w:t>
      </w:r>
      <w:r w:rsidRPr="00C62022">
        <w:t>Obama’s decision to halt the $350 million Raytheon order.</w:t>
      </w:r>
      <w:r w:rsidR="00E618AC" w:rsidRPr="00C62022">
        <w:t xml:space="preserve"> </w:t>
      </w:r>
      <w:r w:rsidRPr="00C62022">
        <w:t>Trump’s first overseas visit, in May 2017, was to Saudi Arabia, a jaunt to strengthen the alliance against Iran and get Saudi Arabia to sign on to Trump’s plans for an Israeli-Palestinian peace deal. During that visit, the United States</w:t>
      </w:r>
      <w:r w:rsidR="00E618AC" w:rsidRPr="00C62022">
        <w:t xml:space="preserve"> </w:t>
      </w:r>
      <w:hyperlink r:id="rId96" w:history="1">
        <w:r w:rsidRPr="00C62022">
          <w:rPr>
            <w:rStyle w:val="Hyperlink"/>
          </w:rPr>
          <w:t>agreed</w:t>
        </w:r>
      </w:hyperlink>
      <w:r w:rsidR="00E618AC" w:rsidRPr="00C62022">
        <w:t xml:space="preserve"> </w:t>
      </w:r>
      <w:r w:rsidRPr="00C62022">
        <w:t>to sell Saudi Arabia $110 billion in American weapons, with an option for a total of $350 billion over the next decade.</w:t>
      </w:r>
      <w:r w:rsidR="00E618AC" w:rsidRPr="00C62022">
        <w:t xml:space="preserve"> </w:t>
      </w:r>
      <w:r w:rsidRPr="00C62022">
        <w:t>Trump</w:t>
      </w:r>
      <w:r w:rsidR="00E618AC" w:rsidRPr="00C62022">
        <w:t xml:space="preserve"> </w:t>
      </w:r>
      <w:hyperlink r:id="rId97" w:history="1">
        <w:r w:rsidRPr="00C62022">
          <w:rPr>
            <w:rStyle w:val="Hyperlink"/>
          </w:rPr>
          <w:t>boasted</w:t>
        </w:r>
      </w:hyperlink>
      <w:r w:rsidR="00E618AC" w:rsidRPr="00C62022">
        <w:t xml:space="preserve"> </w:t>
      </w:r>
      <w:r w:rsidRPr="00C62022">
        <w:t>his deals would bring 500,000 jobs to the United States, but his own State Department put the figure at tens of thousands.</w:t>
      </w:r>
      <w:r w:rsidR="00E618AC" w:rsidRPr="00C62022">
        <w:t xml:space="preserve"> </w:t>
      </w:r>
      <w:r w:rsidRPr="00C62022">
        <w:t xml:space="preserve">On May 20, 2017, Trump and King Salman bin Abdulaziz Al Saud presided over Boeing’s and Raytheon’s signings of Memorandums of Agreement with Saudi Arabia for future business. Raytheon used the opportunity to open a new division, Raytheon Saudi Arabia. “This strategic partnership is the next step in our over 50-year relationship in the Kingdom of Saudi Arabia,” </w:t>
      </w:r>
      <w:r w:rsidRPr="003143AF">
        <w:rPr>
          <w:u w:val="single"/>
        </w:rPr>
        <w:t>Raytheon CEO Thomas A. Kennedy told shareholders. “Together, we can help build world-class defense and cyber capabilities.”</w:t>
      </w:r>
      <w:r w:rsidR="00E618AC" w:rsidRPr="00C62022">
        <w:t xml:space="preserve"> </w:t>
      </w:r>
      <w:r w:rsidRPr="00C62022">
        <w:t xml:space="preserve">The ink was barely dry before $500 million of the deal was threatened by a bill, introduced by Sen. Rand Paul (R-Ky.) in May 2017, to block the sale of bombs to Saudi Arabia. In response, </w:t>
      </w:r>
      <w:r w:rsidRPr="003143AF">
        <w:rPr>
          <w:u w:val="single"/>
        </w:rPr>
        <w:t>Boeing and Raytheon hired lobbying firms to make their case.</w:t>
      </w:r>
      <w:r w:rsidR="00E618AC" w:rsidRPr="003143AF">
        <w:rPr>
          <w:u w:val="single"/>
        </w:rPr>
        <w:t xml:space="preserve"> </w:t>
      </w:r>
      <w:r w:rsidRPr="003143AF">
        <w:rPr>
          <w:u w:val="single"/>
        </w:rPr>
        <w:t>In the end, five Democrats—Joe Donnelly (Ind.), Claire McCaskill (Mo.), Joe Manchin (W.Va.), Bill Nelson (Fla.) and Mark Warner (Va.)—broke with their party to ensure arms sales continued, in a 53-47 vote.</w:t>
      </w:r>
      <w:r w:rsidRPr="00C62022">
        <w:t xml:space="preserve"> The five had collectively received tens of thousands in arms industry donations, and would receive another $148,032 in the next election cycle from the PACs and employees of Boeing and Raytheon. Nelson and McCaskill pulled in $44,308 and $57,230, respectively. Weapons firms are aided by a revolving door with the Trump administration.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deals.The</w:t>
      </w:r>
      <w:r w:rsidR="00E618AC" w:rsidRPr="00C62022">
        <w:t xml:space="preserve"> </w:t>
      </w:r>
      <w:hyperlink r:id="rId98" w:history="1">
        <w:r w:rsidRPr="00C62022">
          <w:rPr>
            <w:rStyle w:val="Emphasis"/>
            <w:color w:val="0000FF"/>
          </w:rPr>
          <w:t>Wall Street Journal</w:t>
        </w:r>
        <w:r w:rsidR="00E618AC" w:rsidRPr="00C62022">
          <w:rPr>
            <w:rStyle w:val="Hyperlink"/>
          </w:rPr>
          <w:t xml:space="preserve"> </w:t>
        </w:r>
        <w:r w:rsidRPr="00C62022">
          <w:rPr>
            <w:rStyle w:val="Hyperlink"/>
          </w:rPr>
          <w:t>reports</w:t>
        </w:r>
      </w:hyperlink>
      <w:r w:rsidR="00E618AC" w:rsidRPr="00C62022">
        <w:t xml:space="preserve"> </w:t>
      </w:r>
      <w:r w:rsidRPr="00C62022">
        <w:t xml:space="preserve">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w:t>
      </w:r>
      <w:r w:rsidRPr="003143AF">
        <w:rPr>
          <w:u w:val="single"/>
        </w:rPr>
        <w:t>The bureau is led by Charles Faulkner,</w:t>
      </w:r>
      <w:r w:rsidR="00E618AC" w:rsidRPr="003143AF">
        <w:rPr>
          <w:u w:val="single"/>
        </w:rPr>
        <w:t xml:space="preserve"> </w:t>
      </w:r>
      <w:hyperlink r:id="rId99" w:history="1">
        <w:r w:rsidRPr="003143AF">
          <w:rPr>
            <w:rStyle w:val="Hyperlink"/>
            <w:u w:val="single"/>
          </w:rPr>
          <w:t>a former Raytheon lobbyist.</w:t>
        </w:r>
      </w:hyperlink>
      <w:r w:rsidRPr="003143AF">
        <w:rPr>
          <w:color w:val="000000"/>
          <w:u w:val="single"/>
        </w:rPr>
        <w:t>In October 2018, the U.S. relationship with Saudi Arabia took center stage in Washington, when Saudi agents</w:t>
      </w:r>
      <w:r w:rsidR="00E618AC" w:rsidRPr="003143AF">
        <w:rPr>
          <w:color w:val="000000"/>
          <w:u w:val="single"/>
        </w:rPr>
        <w:t xml:space="preserve"> </w:t>
      </w:r>
      <w:hyperlink r:id="rId100" w:history="1">
        <w:r w:rsidRPr="003143AF">
          <w:rPr>
            <w:rStyle w:val="Hyperlink"/>
            <w:u w:val="single"/>
          </w:rPr>
          <w:t>murdered and dismembered</w:t>
        </w:r>
      </w:hyperlink>
      <w:r w:rsidR="00E618AC" w:rsidRPr="003143AF">
        <w:rPr>
          <w:color w:val="000000"/>
          <w:u w:val="single"/>
        </w:rPr>
        <w:t xml:space="preserve"> </w:t>
      </w:r>
      <w:r w:rsidRPr="003143AF">
        <w:rPr>
          <w:color w:val="000000"/>
          <w:u w:val="single"/>
        </w:rPr>
        <w:t>journalist Jamal Khashoggi i</w:t>
      </w:r>
      <w:r w:rsidRPr="00C62022">
        <w:rPr>
          <w:color w:val="000000"/>
        </w:rPr>
        <w:t>n their country’s consulate in Istanbul. Khashoggi, a Saudi Washington Post columnist, had been critical of Saudi Crown Prince Mohammed bin Salman.The murder forced Congress to reckon with Salman, who, as defense minister, had launched the Saudi war on Yemen alongside a vicious crackdown on human rights activists. Suddenly, leading members of Congress,</w:t>
      </w:r>
      <w:r w:rsidR="00E618AC" w:rsidRPr="00C62022">
        <w:rPr>
          <w:color w:val="000000"/>
        </w:rPr>
        <w:t xml:space="preserve"> </w:t>
      </w:r>
      <w:hyperlink r:id="rId101" w:history="1">
        <w:r w:rsidRPr="00C62022">
          <w:rPr>
            <w:rStyle w:val="Hyperlink"/>
          </w:rPr>
          <w:t>including Graham</w:t>
        </w:r>
      </w:hyperlink>
      <w:r w:rsidR="00E618AC" w:rsidRPr="00C62022">
        <w:rPr>
          <w:color w:val="000000"/>
        </w:rPr>
        <w:t xml:space="preserve"> </w:t>
      </w:r>
      <w:r w:rsidRPr="00C62022">
        <w:rPr>
          <w:color w:val="000000"/>
        </w:rPr>
        <w:t>and other defenders of the U.S.-Saudi relationship, were alarmed at the prospect of selling more arms to Salman.“The Khashoggi murder really broke the dam on congressional outrage about what the administration’s conduct has been [toward Saudi Arabia],” says Kate Gould, former legislative director for Middle East policy at the</w:t>
      </w:r>
      <w:r w:rsidR="00E618AC" w:rsidRPr="00C62022">
        <w:rPr>
          <w:color w:val="000000"/>
        </w:rPr>
        <w:t xml:space="preserve"> </w:t>
      </w:r>
      <w:hyperlink r:id="rId102" w:history="1">
        <w:r w:rsidRPr="00C62022">
          <w:rPr>
            <w:rStyle w:val="Hyperlink"/>
          </w:rPr>
          <w:t>Friends Committee on National Legislation</w:t>
        </w:r>
      </w:hyperlink>
      <w:r w:rsidRPr="00C62022">
        <w:rPr>
          <w:color w:val="000000"/>
        </w:rPr>
        <w:t>.This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16.Arms expert William Hartung says the current political climate makes new deals unlikely: “It’d be very difficult [right now] to push a substantial sale of offensive weapons like bombs. Anything that can be used in the war is probably a non-starter.”Still, billions of dollars of approved weapons are already in the pipeline. If congressional anger at the Saudis wanes, the arms spigot could reopen.</w:t>
      </w:r>
      <w:r w:rsidRPr="003143AF">
        <w:rPr>
          <w:color w:val="000000"/>
          <w:u w:val="single"/>
        </w:rPr>
        <w:t>In February, a bipartisan group of senators—including Graham and Chris Murphy (D-Conn.)—introduced the Saudi Arabia Accountability and Yemen Act of 2019, which would halt future sales of ammunition, tanks, warplanes and bombs, and suspend exports of bombs that had been given a prior green light.Rep. Jim McGovern (D-Mass.) wants to go even further.</w:t>
      </w:r>
      <w:r w:rsidRPr="00C62022">
        <w:rPr>
          <w:color w:val="000000"/>
        </w:rPr>
        <w:t xml:space="preserve"> In January, he introduced legislation that would ban all weapons exports to Saudi Arabia, as well as maintenance and logistical support. The bill has 29 cosponsors (most of them Democrats).“The bottom line is: We know for a fact that they’re bombing school buses, bombing weddings, bombing funerals, and innocent people are being murdered,” McGovern told</w:t>
      </w:r>
      <w:r w:rsidR="00E618AC" w:rsidRPr="00C62022">
        <w:rPr>
          <w:color w:val="000000"/>
        </w:rPr>
        <w:t xml:space="preserve"> </w:t>
      </w:r>
      <w:r w:rsidRPr="00C62022">
        <w:rPr>
          <w:rStyle w:val="Emphasis"/>
          <w:color w:val="000000"/>
        </w:rPr>
        <w:t>In These Times</w:t>
      </w:r>
      <w:r w:rsidRPr="00C62022">
        <w:rPr>
          <w:color w:val="000000"/>
        </w:rPr>
        <w:t>. “The question now is: Are we going to just issue a press release and say, ‘We’re horrified,’ or is there going to be a consequence?”McGovern says that if a measure like his is not passed, “other authoritarian regimes around the world will say, ‘Hey, we can do whatever the hell we want.’”To pass such bills, Congress members will have to muscle past the arms industry. In Lockheed Martin’s 2018 annual report, the company warned, “Discussions in Congress may result in sanctions on the Kingdom of Saudi Arabia.” For Jehan Hakim of the</w:t>
      </w:r>
      <w:r w:rsidR="00E618AC" w:rsidRPr="00C62022">
        <w:rPr>
          <w:color w:val="000000"/>
        </w:rPr>
        <w:t xml:space="preserve"> </w:t>
      </w:r>
      <w:hyperlink r:id="rId103" w:history="1">
        <w:r w:rsidRPr="00C62022">
          <w:rPr>
            <w:rStyle w:val="Hyperlink"/>
          </w:rPr>
          <w:t>Yemeni Alliance Committee</w:t>
        </w:r>
      </w:hyperlink>
      <w:r w:rsidRPr="00C62022">
        <w:rPr>
          <w:color w:val="000000"/>
        </w:rPr>
        <w:t>, the ongoing war comes down to the influence of money in Washington.“We talk to family back home [in Yemen] and the question they ask is, ‘Why? Why is the U.S. supporting the Saudi coalition?’” Hakim says. “Profiteering is put before the lives of humans.”</w:t>
      </w:r>
      <w:r w:rsidR="00E618AC" w:rsidRPr="00C62022">
        <w:t xml:space="preserve"> </w:t>
      </w:r>
    </w:p>
    <w:p w:rsidR="008C7884" w:rsidRDefault="008C7884" w:rsidP="008C7884">
      <w:pPr>
        <w:pStyle w:val="Heading4"/>
      </w:pPr>
      <w:r>
        <w:t>Saudi lobbyists have massive influence in congress – they’d hate the plan</w:t>
      </w:r>
    </w:p>
    <w:p w:rsidR="008C7884" w:rsidRPr="00F03327" w:rsidRDefault="008C7884" w:rsidP="008C7884">
      <w:r w:rsidRPr="00F03327">
        <w:rPr>
          <w:b/>
          <w:bCs/>
          <w:sz w:val="26"/>
          <w:szCs w:val="26"/>
        </w:rPr>
        <w:t>Farivar</w:t>
      </w:r>
      <w:r w:rsidRPr="00F03327">
        <w:t>, 10-30-20</w:t>
      </w:r>
      <w:r w:rsidRPr="00F03327">
        <w:rPr>
          <w:b/>
          <w:bCs/>
          <w:sz w:val="26"/>
          <w:szCs w:val="26"/>
        </w:rPr>
        <w:t>18</w:t>
      </w:r>
      <w:r w:rsidRPr="00F03327">
        <w:t>,</w:t>
      </w:r>
      <w:r>
        <w:t xml:space="preserve"> (</w:t>
      </w:r>
      <w:r w:rsidRPr="00BC4BCE">
        <w:t>Masood Farivar</w:t>
      </w:r>
      <w:r w:rsidRPr="00F03327">
        <w:t xml:space="preserve"> covers the Justice Department and the FBI for Voice of America. "Report Says Saudi-hired Lobbyists Give Millions to Influence US Congress," Voice of America, </w:t>
      </w:r>
      <w:r w:rsidRPr="00B12284">
        <w:t>https://www.voanews.com/usa/report-says-saudi-hired-lobbyists-give-millions-influence-us-congress</w:t>
      </w:r>
      <w:r>
        <w:t>) NL</w:t>
      </w:r>
    </w:p>
    <w:p w:rsidR="008C7884" w:rsidRPr="00662E4F" w:rsidRDefault="008C7884" w:rsidP="008C7884">
      <w:pPr>
        <w:rPr>
          <w:sz w:val="14"/>
        </w:rPr>
      </w:pPr>
      <w:r w:rsidRPr="00662E4F">
        <w:rPr>
          <w:sz w:val="14"/>
        </w:rPr>
        <w:t xml:space="preserve">WASHINGTON - </w:t>
      </w:r>
      <w:r w:rsidRPr="00F03327">
        <w:rPr>
          <w:u w:val="single"/>
        </w:rPr>
        <w:t>U.S. lobbyists on Saudi Arabia's payroll gave more than $2.3 million to U.S. political campaigns</w:t>
      </w:r>
      <w:r w:rsidRPr="00662E4F">
        <w:rPr>
          <w:sz w:val="14"/>
        </w:rPr>
        <w:t xml:space="preserve"> in late 2016 and 2017 </w:t>
      </w:r>
      <w:r w:rsidRPr="00F03327">
        <w:rPr>
          <w:u w:val="single"/>
        </w:rPr>
        <w:t>as they mounted a massive influence operation to blunt anti-Saudi congressional action and promote</w:t>
      </w:r>
      <w:r w:rsidRPr="00662E4F">
        <w:rPr>
          <w:sz w:val="14"/>
        </w:rPr>
        <w:t xml:space="preserve"> other </w:t>
      </w:r>
      <w:r w:rsidRPr="00F03327">
        <w:rPr>
          <w:u w:val="single"/>
        </w:rPr>
        <w:t>Saudi interests in the United States, according to</w:t>
      </w:r>
      <w:r w:rsidRPr="00662E4F">
        <w:rPr>
          <w:sz w:val="14"/>
        </w:rPr>
        <w:t xml:space="preserve"> a </w:t>
      </w:r>
      <w:hyperlink r:id="rId104" w:tgtFrame="_blank" w:history="1">
        <w:r w:rsidRPr="00F03327">
          <w:rPr>
            <w:rStyle w:val="Hyperlink"/>
            <w:u w:val="single"/>
          </w:rPr>
          <w:t>new study of federal lobbying records.</w:t>
        </w:r>
      </w:hyperlink>
      <w:r>
        <w:rPr>
          <w:u w:val="single"/>
        </w:rPr>
        <w:t xml:space="preserve"> </w:t>
      </w:r>
      <w:r w:rsidRPr="00662E4F">
        <w:rPr>
          <w:sz w:val="14"/>
        </w:rPr>
        <w:t xml:space="preserve">The analysis of 2017 </w:t>
      </w:r>
      <w:r w:rsidRPr="00F03327">
        <w:rPr>
          <w:u w:val="single"/>
        </w:rPr>
        <w:t>Foreign Agents Registration Act filings conducted by the Center for International Policy found that</w:t>
      </w:r>
      <w:r w:rsidRPr="00662E4F">
        <w:rPr>
          <w:sz w:val="14"/>
        </w:rPr>
        <w:t xml:space="preserve"> while a quarter of the money was given to political action committees, </w:t>
      </w:r>
      <w:r w:rsidRPr="00F03327">
        <w:rPr>
          <w:u w:val="single"/>
        </w:rPr>
        <w:t>more than $1.5 million of</w:t>
      </w:r>
      <w:r w:rsidRPr="00662E4F">
        <w:rPr>
          <w:sz w:val="14"/>
        </w:rPr>
        <w:t xml:space="preserve"> the </w:t>
      </w:r>
      <w:r w:rsidRPr="00F03327">
        <w:rPr>
          <w:u w:val="single"/>
        </w:rPr>
        <w:t>contributions were funneled to individual campaigns</w:t>
      </w:r>
      <w:r w:rsidRPr="00662E4F">
        <w:rPr>
          <w:sz w:val="14"/>
        </w:rPr>
        <w:t xml:space="preserve">, with nearly $400,000 </w:t>
      </w:r>
      <w:r w:rsidRPr="00F03327">
        <w:rPr>
          <w:u w:val="single"/>
        </w:rPr>
        <w:t>going to 75 members of Congress</w:t>
      </w:r>
      <w:r w:rsidRPr="00662E4F">
        <w:rPr>
          <w:sz w:val="14"/>
        </w:rPr>
        <w:t xml:space="preserve"> whom the lobbyists contacted on behalf of Saudi Arabia. </w:t>
      </w:r>
      <w:r w:rsidRPr="00F03327">
        <w:rPr>
          <w:u w:val="single"/>
        </w:rPr>
        <w:t>Among members of Congress</w:t>
      </w:r>
      <w:r w:rsidRPr="00662E4F">
        <w:rPr>
          <w:sz w:val="14"/>
        </w:rPr>
        <w:t xml:space="preserve">, Kevin McCarthy, the Republican </w:t>
      </w:r>
      <w:r w:rsidRPr="00F03327">
        <w:rPr>
          <w:u w:val="single"/>
        </w:rPr>
        <w:t>House Majority Leader, was the top</w:t>
      </w:r>
      <w:r w:rsidRPr="00662E4F">
        <w:rPr>
          <w:sz w:val="14"/>
        </w:rPr>
        <w:t xml:space="preserve"> Republican </w:t>
      </w:r>
      <w:r w:rsidRPr="00F03327">
        <w:rPr>
          <w:u w:val="single"/>
        </w:rPr>
        <w:t>recipient of campaign donations</w:t>
      </w:r>
      <w:r w:rsidRPr="00662E4F">
        <w:rPr>
          <w:sz w:val="14"/>
        </w:rPr>
        <w:t xml:space="preserve"> from the Saudi lobbyists while Senator Bill Nelson was the top recipient on the Democratic side. In 12 instances, members, both Republican and Democratic, received campaign contributions on the same day their offices were contacted by the Saudi lobbyists, in many cases about pending legislation that would allow victims of the 9/11 attacks on the United States to sue Saudi Arabia. The members included Bob Corker, the Republican chairman of the Senate Foreign Relations Committee; Richard Burr, the Republican chairman of the Senate Intelligence Committee; and Rep. Cedric Richmond, a Democrat who chairs the Congressional Black Caucus. “What we’ve seen in our research is that </w:t>
      </w:r>
      <w:r w:rsidRPr="00F03327">
        <w:rPr>
          <w:u w:val="single"/>
        </w:rPr>
        <w:t>Saudi lobbyists did this repeatedly in 2017</w:t>
      </w:r>
      <w:r w:rsidRPr="00662E4F">
        <w:rPr>
          <w:sz w:val="14"/>
        </w:rPr>
        <w:t>…</w:t>
      </w:r>
      <w:r w:rsidRPr="00F03327">
        <w:rPr>
          <w:u w:val="single"/>
        </w:rPr>
        <w:t>and I’d imagine Saudi lobbyists are doing this right now</w:t>
      </w:r>
      <w:r w:rsidRPr="00662E4F">
        <w:rPr>
          <w:sz w:val="14"/>
        </w:rPr>
        <w:t>,” said Ben Freeman, director of the Foreign Influence Transparency Initiative and author of the report.</w:t>
      </w:r>
    </w:p>
    <w:p w:rsidR="00357112" w:rsidRPr="00C62022" w:rsidRDefault="00357112" w:rsidP="00AA7B86"/>
    <w:p w:rsidR="00357112" w:rsidRPr="00C62022" w:rsidRDefault="008C7884" w:rsidP="008C7884">
      <w:pPr>
        <w:pStyle w:val="Heading3"/>
      </w:pPr>
      <w:r>
        <w:t>L-Generic</w:t>
      </w:r>
    </w:p>
    <w:p w:rsidR="001A5D7E" w:rsidRPr="00344F46" w:rsidRDefault="001A5D7E" w:rsidP="001A5D7E">
      <w:pPr>
        <w:pStyle w:val="Heading4"/>
      </w:pPr>
      <w:r>
        <w:t>There’s bipartisan support for arms sales now</w:t>
      </w:r>
    </w:p>
    <w:p w:rsidR="001A5D7E" w:rsidRPr="0055565C" w:rsidRDefault="001A5D7E" w:rsidP="001A5D7E">
      <w:pPr>
        <w:rPr>
          <w:b/>
          <w:bCs/>
          <w:sz w:val="26"/>
        </w:rPr>
      </w:pPr>
      <w:r w:rsidRPr="00201535">
        <w:rPr>
          <w:rStyle w:val="Style13ptBold"/>
        </w:rPr>
        <w:t>Hartung</w:t>
      </w:r>
      <w:r>
        <w:rPr>
          <w:rStyle w:val="Style13ptBold"/>
        </w:rPr>
        <w:t>,</w:t>
      </w:r>
      <w:r w:rsidRPr="00201535">
        <w:rPr>
          <w:rStyle w:val="Style13ptBold"/>
        </w:rPr>
        <w:t xml:space="preserve"> 2018</w:t>
      </w:r>
      <w:r>
        <w:rPr>
          <w:rStyle w:val="Style13ptBold"/>
        </w:rPr>
        <w:t xml:space="preserve"> </w:t>
      </w:r>
      <w:r w:rsidRPr="0055565C">
        <w:t xml:space="preserve">– (William Hartung is the director of the Arms and Security Project at the Center for International Policy and the author of Prophets of War: Lockheed Martin and the Making of the Military-Industrial Complex. “2018 Looks Like an Arms Bonanza,” </w:t>
      </w:r>
      <w:hyperlink r:id="rId105" w:history="1">
        <w:r w:rsidRPr="00615F42">
          <w:rPr>
            <w:rStyle w:val="Hyperlink"/>
          </w:rPr>
          <w:t>http://www.tomdispatch.com/blog/176372/tomgram:_william_d._hartung,_2018_looks_like_an_arms_bonanza/</w:t>
        </w:r>
      </w:hyperlink>
      <w:r w:rsidRPr="0055565C">
        <w:t>)</w:t>
      </w:r>
      <w:r>
        <w:t xml:space="preserve"> NL</w:t>
      </w:r>
    </w:p>
    <w:p w:rsidR="001A5D7E" w:rsidRPr="0055565C" w:rsidRDefault="001A5D7E" w:rsidP="001A5D7E">
      <w:pPr>
        <w:rPr>
          <w:sz w:val="14"/>
        </w:rPr>
      </w:pPr>
      <w:r w:rsidRPr="0055565C">
        <w:rPr>
          <w:sz w:val="14"/>
        </w:rPr>
        <w:t>Here’s a cheery note for you: the last mass killing of 2017 took place moments before midnight on New Year’s Eve.  A 16-year-old New Jersey boy picked up a semi-automatic rifle, “lawfully acquired” by a member of his family, and killed his father, mother, sister, and a family friend.  In doing so, he helped ensure that 2017 would be the deadliest year for mass killings in our modern history. (</w:t>
      </w:r>
      <w:r w:rsidRPr="00F63F45">
        <w:rPr>
          <w:rStyle w:val="StyleUnderline"/>
        </w:rPr>
        <w:t>There is now, on average, slightly more than one mass killing a day in this country</w:t>
      </w:r>
      <w:r w:rsidRPr="0055565C">
        <w:rPr>
          <w:sz w:val="14"/>
        </w:rPr>
        <w:t xml:space="preserve">.) Nonetheless, guns of all sorts, including military-style assault rifles and even bump stocks like the 12 Stephen Paddock evidently used to turn his semi-automatics into functional automatics and slaughter 58 people from a hotel window in Las Vegas, are still readily available. Nowhere on Earth, not even in ravaged Yemen (which takes second place in gun ownership), is more weaponry available to more types of people. As the years go by here, such weapons are more easily and openly carried with only the most minimal of background checks (or less than that). Think about this: Americans, 4.4% of the people on this planet, own 42% of the guns and commit 31% of the mass killings. Oh, and I did promise you that there was something cheery in all this, didn’t I? So here it is the </w:t>
      </w:r>
      <w:r w:rsidRPr="00F63F45">
        <w:rPr>
          <w:rStyle w:val="StyleUnderline"/>
        </w:rPr>
        <w:t>Trump</w:t>
      </w:r>
      <w:r w:rsidRPr="0055565C">
        <w:rPr>
          <w:sz w:val="14"/>
        </w:rPr>
        <w:t xml:space="preserve"> administration, knowing a good thing when it sees it, </w:t>
      </w:r>
      <w:r w:rsidRPr="00F63F45">
        <w:rPr>
          <w:rStyle w:val="StyleUnderline"/>
        </w:rPr>
        <w:t>is</w:t>
      </w:r>
      <w:r w:rsidRPr="0055565C">
        <w:rPr>
          <w:sz w:val="14"/>
        </w:rPr>
        <w:t xml:space="preserve"> now </w:t>
      </w:r>
      <w:r w:rsidRPr="00F63F45">
        <w:rPr>
          <w:rStyle w:val="StyleUnderline"/>
        </w:rPr>
        <w:t>hard at work ensuring that American weapons makers will make it a remarkably similar world</w:t>
      </w:r>
      <w:r w:rsidRPr="0055565C">
        <w:rPr>
          <w:sz w:val="14"/>
        </w:rPr>
        <w:t xml:space="preserve">. Its officials are intent, it seems, on recreating the planet in an American image. Keep in mind that U.S. arms makers like Lockheed, Raytheon, and General Dynamics already monopolize the global arms market in a way that should (but in this country regularly doesn’t) stagger the imagination. U.S. weapons sales in 2016, for instance, took about 50% of global market share and many of those major weapons systems went into planetary hot spots, including Yemen (thanks to the American-backed Saudi war of annihilation there). Weaponry from other countries, year after year in this century, came in a distant second, third, or fourth. Between 2012 and 2016, in fact, the U.S. sold weaponry to at least 100 countries. So Washington is already, in significant ways, arming the world, but evidently, as far as President Trump and the weapons makers he loves are concerned, not yet enough of it. As a result, </w:t>
      </w:r>
      <w:r w:rsidRPr="00F63F45">
        <w:rPr>
          <w:rStyle w:val="StyleUnderline"/>
        </w:rPr>
        <w:t>his administration is reportedly planning to open the global spigot on the very sorts of weapons now regularly used in this country for mass killings, making it far easier for American gun and ammunition manufacturers to sell to anyone interested abroad and far harder for law enforcement here to track whose hands those weapons end up in. Administration officials supposedly plan to cut down on oversight for such sales by making the Commerce Department, not the State Department, responsible for them, while streamlining small arms export controls</w:t>
      </w:r>
      <w:r w:rsidRPr="0055565C">
        <w:rPr>
          <w:sz w:val="14"/>
        </w:rPr>
        <w:t xml:space="preserve">, a process the Obama administration began. At news of this, the (non-bump) stocks of gun manufacturers surged. Think of this in Trumpian terms as the global deregulation of American firearms which could, in turn, according to critics, put such weaponry ever more easily in the hands of both criminal gangs and extremist groups. If this happens, we’ll truly be in an open carry, NRA world, and Donald Trump will have fulfilled a campaign promise made at that organization's annual meeting last year. (“You came through for me and I am going to come through for you.”) From nuclear weapons to handguns, “arms control” increasingly seems like a concept from another century. There are nonetheless voices still speaking up against the wholesale American weaponization of the planet and one of the most knowledgeable is that of TomDispatch regular William Hartung, director of the Arms and Security Project at the Center for International Policy. So let him fill you in on what the coming boom years are likely to look like for the Pentagon, the arms makers, and their weaponry. Tom </w:t>
      </w:r>
      <w:r w:rsidRPr="00F63F45">
        <w:rPr>
          <w:rStyle w:val="StyleUnderline"/>
        </w:rPr>
        <w:t xml:space="preserve">as Donald Trump might put it, major weapons contractors like Boeing, Raytheon, and Lockheed Martin cashed in “bigly” in his first year in office. They raked in tens of billions of dollars in Pentagon contracts, while posting sharp stock price increases and healthy profits driven by the continuation and expansion of Washington’s post-9/11 wars. But last year’s bonanza is likely to be no more than a down payment on even better days to come for the military-industrial complex. </w:t>
      </w:r>
      <w:r w:rsidRPr="0055565C">
        <w:rPr>
          <w:sz w:val="14"/>
        </w:rPr>
        <w:t xml:space="preserve">President Trump moved boldly in his first budget, seeking an additional $54 billion in Pentagon funding for fiscal year 2018. That figure, by the way, equals the entire military budgets of allies like Germany, France, the United Kingdom, and Japan. Then, in a bipartisan stampede, Congress egged on Trump to go even higher, putting forward a defense authorization bill that would raise the Pentagon’s budget by an astonishing $85 billion. (And don’t forget that, last spring, the president and Congress had already tacked an extra $15 billion onto the 2017 Pentagon budget.) The authorization bill for 2018 is essentially just a suggestion, however -- the final figure for this year will be determined later this month, if Congress can come to an agreement on how to boost the caps on domestic and defense spending imposed by the Budget Control Act of 2011. The final number is likely to go far higher than the staggering figure Trump requested last spring. And that’s only the beginning of the good news for the big weapons companies. Industry officials and Beltway defense analysts aren’t expecting the real increase in Pentagon spending to come until the 2019 budget. </w:t>
      </w:r>
      <w:r w:rsidRPr="00F63F45">
        <w:rPr>
          <w:rStyle w:val="StyleUnderline"/>
        </w:rPr>
        <w:t xml:space="preserve">It’s a subject sure to make it into the mid-term elections. Dangling potential infusions of Pentagon funds in swing states and swing districts is a tried and true way to influence voters in tight races and so will tempt candidates in both parties. </w:t>
      </w:r>
      <w:r w:rsidRPr="0055565C">
        <w:rPr>
          <w:sz w:val="14"/>
        </w:rPr>
        <w:t xml:space="preserve">President </w:t>
      </w:r>
      <w:r w:rsidRPr="00F63F45">
        <w:rPr>
          <w:rStyle w:val="StyleUnderline"/>
        </w:rPr>
        <w:t>Trump has long emphasized job creation above much else</w:t>
      </w:r>
      <w:r w:rsidRPr="0055565C">
        <w:rPr>
          <w:sz w:val="14"/>
        </w:rPr>
        <w:t xml:space="preserve">, but if he has an actual jobs program, it mainly seems to involve pumping more money into the Pentagon and increasing overseas arms sales. That such spending is one of the least effective ways to create new jobs evidently matters little. </w:t>
      </w:r>
      <w:r w:rsidRPr="00F63F45">
        <w:rPr>
          <w:rStyle w:val="StyleUnderline"/>
        </w:rPr>
        <w:t>It is, after all, an easy and popular way for a president to give himself the look of stimulating economic activity</w:t>
      </w:r>
      <w:r w:rsidRPr="0055565C">
        <w:rPr>
          <w:sz w:val="14"/>
        </w:rPr>
        <w:t xml:space="preserve">, especially in an era of steep tax cuts favoring the plutocratic class and attacks on domestic spending. Trump’s much-touted $1 trillion infrastructure plan may never materialize, but the Pentagon is already on course to spend $6 trillion to $7 trillion of your taxes over the next decade. As it happens though, a surprising percentage of those dollars won’t even go into the military equivalent of infrastructure. Based on what we know of Pentagon expenditures in 2016, up to half of such funds are likely to go directly into the coffers of defense contractors rather than to the troops or to basic military tasks like training and maintenance. While the full impact of </w:t>
      </w:r>
      <w:r w:rsidRPr="0055565C">
        <w:rPr>
          <w:rStyle w:val="Emphasis"/>
          <w:b w:val="0"/>
          <w:bCs/>
        </w:rPr>
        <w:t>Trump’s</w:t>
      </w:r>
      <w:r w:rsidRPr="0055565C">
        <w:rPr>
          <w:sz w:val="14"/>
        </w:rPr>
        <w:t xml:space="preserve"> proposed Pentagon spending increases won’t be felt until later this year and in 2019, he did make a significant impact last year in his role as </w:t>
      </w:r>
      <w:r w:rsidRPr="0055565C">
        <w:rPr>
          <w:rStyle w:val="Emphasis"/>
          <w:b w:val="0"/>
          <w:bCs/>
        </w:rPr>
        <w:t>arms-dealer-in-chief</w:t>
      </w:r>
      <w:r w:rsidRPr="0055565C">
        <w:rPr>
          <w:sz w:val="14"/>
        </w:rPr>
        <w:t xml:space="preserve">. Early estimates for 2017 suggest that arms sales approvals in the first year of his administration exceeded the Obama administration’s record in its last year in office -- no mean feat given that President Obama set a record for overseas arms deals during his eight-year tenure. You undoubtedly won’t be surprised to learn that President Trump greatly exaggerated the size of his administration’s arms deals. Typically enough, he touted “$110 billion” in proposed sales to Saudi Arabia, a figure that included deals already struck under Obama and highly speculative offers that may never come to fruition. While visiting Japan in November, he similarly took credit for sales of the staggeringly expensive, highly overrated F-35 combat aircraft, a deal that was actually concluded in 2012. To add insult to injury, those F-35s that the U.S. is selling Japan will be assembled there, not in the good old U.S.A. (So much for the jobs benefits of global weapons trading.) Nonetheless, when you peel away the layers of Trumpian bombast and exaggeration, his administration still posted one of the highest arms sales figures of the last decade and there’s clearly much more to come. In all of this, the president may not have done major favors for America’s workers, but he’s been a genuine godsend for the country’s arms manufacturers. After all, such firms extract significantly greater profits on foreign deals than on sales to the Pentagon. When selling to other countries, they normally charge higher prices for weapons systems, while including costly follow-on agreements for maintenance, training, and things like additional bombs, missiles, or ammunition that can continue for decades. In fact, Trump’s biggest challenge in accelerating U.S. arms exports may not be foreign competition, but the fact that the Obama administration made so many high-value arms deals. Some countries are still busy trying to integrate the weapons systems or other merchandise they’ve already purchased and may not be ready to conclude new arms agreements. The Good News for Arms Makers: More War </w:t>
      </w:r>
      <w:r w:rsidRPr="00F63F45">
        <w:rPr>
          <w:rStyle w:val="StyleUnderline"/>
        </w:rPr>
        <w:t>There are</w:t>
      </w:r>
      <w:r w:rsidRPr="0055565C">
        <w:rPr>
          <w:sz w:val="14"/>
        </w:rPr>
        <w:t xml:space="preserve">, however, </w:t>
      </w:r>
      <w:r w:rsidRPr="00F63F45">
        <w:rPr>
          <w:rStyle w:val="StyleUnderline"/>
        </w:rPr>
        <w:t xml:space="preserve">a number of reasons to think that the major weapons makers will do even better in the coming years </w:t>
      </w:r>
      <w:r w:rsidRPr="0055565C">
        <w:rPr>
          <w:sz w:val="14"/>
        </w:rPr>
        <w:t>than they did in the banner year of 2017. Start with America’s wars. As defense expert Micah Zenko of Chatham House explained recently at Foreign Policy, President Trump has been doubling down on many of the wars he inherited from Obama. The moves of his administration (peopled, of course, by generals from those very wars) include the increasing use of Special Operations forces, a dramatic rise in air strikes, and an increase in troop levels in conflicts ranging from Afghanistan and Yemen to Syria and Somalia. It remains to be seen whether the president’s favorite Middle Eastern ally, Saudi Arabia, will be successful in goading his administration -- replete with Iranophobes, including Secretary of Defense James Mattis and CIA Director Mike Pompeo -- into taking military action against Tehran. Such calculations have been complicated by recent anti-government protests there, which the president and his inner circle hope will lead to regime change from within. (Trump’s crowing about unrest in Iran has, however, been decidedly unhelpful to genuine advocates of democracy in that country, given the low esteem in which he’s held throughout Iranian society.) Such far-flung military operations will naturally cost money. Lots of it. Minimally, tens of billions of dollars; hundreds of billions if one or more of those wars escalates in an unexpected way -- as happened in Afghanistan and Iraq in the Bush years. As a study by the Costs of War Project at Brown University’s Watson Institute recently noted, our post-9/11 wars have already cost at least $5.6 trillion when one takes into account both direct budgetary commitments and long-term obligations, including lifetime care for the hundreds of thousands of American veterans who suffered severe physical and psychological damage in those conflicts. It’s important to remember that such immense costs emerged from what was supposed to be a quick, triumphant war in Afghanistan and what top Bush administration officials were convinced would be a relatively inexpensive regime change operation in Iraq and the garrisoning of that country. (That invasion and occupation was then projected to cost just a cut-rate $50 billion to $200 billion.) Don’t be surprised if the conflicts that Trump has inherited and is now escalating follow a similar pattern in which actual costs far outstrip initial estimates, even if not at the stratospheric levels of the Afghan and Iraq wars, which involved the commitment of hundreds of thousands of “boots on the ground.” All of this spending will again be good financial news for the producers of combat aircraft, munitions, armored vehicles, drones, and attack helicopters, among other goods and services needed to sustain a policy of endless war across significant parts of the planet. Beyond the hot wars that have involved U.S. troops and air strikes in Afghanistan, Iraq, Libya, Pakistan, Somalia, Syria, and Yemen, there are scores of other places where this country’s Special Operations forces are on the ground training local militaries and in many cases accompanying them on missions that could quickly turn deadly, as happened to four Green Berets operating in Niger in October 2017. With Special Ops personnel engaged in a staggering 149 countries last year and a pledge to step up U.S. activities yet more in Africa -- there are already 6,000 U.S. troops and scores of “train and equip” missions on that continent -- spending is essentially guaranteed to go up, whatever the specifics of any given conflict. There are already calls by leading members of Congress to increase the size of U.S. Special Operations forces, which, as Tom</w:t>
      </w:r>
      <w:r>
        <w:rPr>
          <w:sz w:val="14"/>
        </w:rPr>
        <w:t xml:space="preserve"> </w:t>
      </w:r>
      <w:r w:rsidRPr="0055565C">
        <w:rPr>
          <w:sz w:val="14"/>
        </w:rPr>
        <w:t xml:space="preserve">Dispatch’s Nick Turse notes, already number nearly 70,000 personnel. Boondoggles, Inc. Rest assured, however, that so far we’ve only taken a dip in the shallow end of the deep, deep pool of military spending. Equally important to the bottom lines of Lockheed Martin, Boeing, Northrop Grumman, Raytheon, General Dynamics, and their cohorts is the Trump administration’s commitment to continue funding weapons systems the Pentagon doesn’t need at prices we can’t afford. Take the F-35 combat plane, a Rube Goldberg contraption once designed to carry out multiple missions and now capable of doing none of them well. In fact, as the Project on Government Oversight has pointed out, it’s an aircraft that may never be fully ready for combat. To add insult to injury, billions more will be spent to fix defects in planes that were rushed through production before they had been fully tested. The cost of this “too big to fail” program is currently projected at $1.5 trillion over the lifetimes of the 2,400-plus aircraft currently planned for. This means it is likely to become the most expensive weapons program in the history of Pentagon procurement. Unfortunately, the F-35 is hardly the only boondoggle that will continue to pad the coffers of defense contractors while offering little in the way of defense (no less the usual offense). A recent estimate from the Congressional Budget Office, for example, suggests that a projected three-decade Pentagon plan to build a new generation of nuclear-armed missiles, bombers, and submarines, initiated under President Obama and close to the heart of Donald Trump, will cost up to $1.7 trillion dollars. This stunning figure includes spending on new nuclear warheads under development at the Department of Energy’s National Nuclear Security Administration, one of many channels for military spending that are outside the Pentagon’s already bloated budget. And given the history of such weapons systems and the cost overruns that regularly accompany them, keep in mind that $1.7 trillion will probably prove a gross underestimate. The Government Accountability Office, for instance, has released a report suggesting that the program to build a new generation of ballistic missile submarines, now priced at $128 billion, is going to blow past that figure. In recent years, hawks in Congress have been pressing for more funding for missile defense and Donald Trump (with the help of “Little Rocket Man”) is their guy. David Willman of the Los Angeles Times reports that the Trump administration wants to spend more than $10 billion over the next five years beefing up a deeply flawed project for placing ground-based missile interceptors in Alaska and California. This is just one of a number of missile defense initiatives under way. In 2018, Lockheed, Boeing, and General Atomics are also scheduled to test drones that will reportedly use lasers to shoot down intercontinental ballistic missiles like those being developed by North Korea. It’s a program that will undoubtedly garner tens of billions of dollars more in taxpayer funding in the years to come. And Congress isn’t waiting until a final Pentagon budget for 2018 is wrapped up to lavish more money on missile defense contractors. A stopgap spending bill passed in late December 2017 kept most programs at current levels, but offered a special gift of nearly $5 billion extra for anti-missile initiatives. In addition, a congressionally financed study of the best place to base an East Coast missile defense system -- a favorite hobbyhorse of Republicans on the House Armed Services Committee that even the Pentagon has little interest in pursuing -- is scheduled to be released later this year. The Congressional Budget Office already suggests that the price tag for that proposed system would be at least $3.6 billion in its first five years of development. Yet deploying it, as the Union of Concerned Scientists has pointed out, would have little or no value when it comes to protecting the United States from a missile attack. If the project moves ahead, it won’t be the first time Congress has launched a costly, unnecessary spending program that the Pentagon didn’t even request. Cybersecurity has been another expanding focus of concern -- and funding -- in recent years, as groups ranging from the Democratic National Committee to the National Security Agency have been hit by determined hackers. The concern may be justified, but the solution -- throwing billions at the Pentagon and starting a new Cyber Command to press for yet more funding -- is misguided at best. One of the biggest bottlenecks to crafting effective cyber defenses is the lack of personnel with useful and appropriate skills, a long-term problem that short-term infusions of cash will not resolve. In any case, some of the most vulnerable places -- from the power grid to the banking system -- will have to be dealt with by private firms that should be prodded by stricter government regulations, a concept to which Donald Trump seems to be allergic. As it happens, though, creating enforceable government standards turns out to be one of the most important ways of addressing cybersecurity challenges. </w:t>
      </w:r>
      <w:r w:rsidRPr="00F63F45">
        <w:rPr>
          <w:rStyle w:val="StyleUnderline"/>
        </w:rPr>
        <w:t>Despite the likely spending spree to come, don’t expect the Pentagon, the arms makers, their lobbyists, or their allies in Congress, to stop crying out for more. There’s always a new weapons scheme or a new threat to hype or another ill-conceived proposal for a military “solution” to a complicated security problem. Trillions of dollars and hundreds of thousands of lives later, the primary lesson from</w:t>
      </w:r>
      <w:r w:rsidRPr="0055565C">
        <w:rPr>
          <w:sz w:val="14"/>
        </w:rPr>
        <w:t xml:space="preserve"> the </w:t>
      </w:r>
      <w:r w:rsidRPr="00F63F45">
        <w:rPr>
          <w:rStyle w:val="StyleUnderline"/>
        </w:rPr>
        <w:t>perpetual wars and</w:t>
      </w:r>
      <w:r w:rsidRPr="0055565C">
        <w:rPr>
          <w:sz w:val="14"/>
        </w:rPr>
        <w:t xml:space="preserve"> </w:t>
      </w:r>
      <w:r w:rsidRPr="00F63F45">
        <w:rPr>
          <w:rStyle w:val="StyleUnderline"/>
        </w:rPr>
        <w:t>profligate weapons spending</w:t>
      </w:r>
      <w:r w:rsidRPr="0055565C">
        <w:rPr>
          <w:sz w:val="14"/>
        </w:rPr>
        <w:t xml:space="preserve"> of this century </w:t>
      </w:r>
      <w:r w:rsidRPr="00F63F45">
        <w:rPr>
          <w:rStyle w:val="StyleUnderline"/>
        </w:rPr>
        <w:t>should be that</w:t>
      </w:r>
      <w:r w:rsidRPr="0055565C">
        <w:rPr>
          <w:sz w:val="14"/>
        </w:rPr>
        <w:t xml:space="preserve"> throwing more </w:t>
      </w:r>
      <w:r w:rsidRPr="00F63F45">
        <w:rPr>
          <w:rStyle w:val="StyleUnderline"/>
        </w:rPr>
        <w:t xml:space="preserve">money </w:t>
      </w:r>
      <w:r w:rsidRPr="0055565C">
        <w:rPr>
          <w:sz w:val="14"/>
        </w:rPr>
        <w:t xml:space="preserve">at the Pentagon </w:t>
      </w:r>
      <w:r w:rsidRPr="00F63F45">
        <w:rPr>
          <w:rStyle w:val="StyleUnderline"/>
        </w:rPr>
        <w:t>isn’t making us any safer.  But translating that lesson into a change in Washington's spending patterns would take major public pushback at a level that has yet to materialize</w:t>
      </w:r>
      <w:r w:rsidRPr="0055565C">
        <w:rPr>
          <w:sz w:val="14"/>
        </w:rPr>
        <w:t>.</w:t>
      </w:r>
    </w:p>
    <w:p w:rsidR="001A5D7E" w:rsidRDefault="001A5D7E" w:rsidP="001A5D7E">
      <w:pPr>
        <w:pStyle w:val="Heading4"/>
      </w:pPr>
      <w:r>
        <w:t>GOP unity is key to negotiations with the Dems</w:t>
      </w:r>
    </w:p>
    <w:p w:rsidR="001A5D7E" w:rsidRPr="00EF0C56" w:rsidRDefault="001A5D7E" w:rsidP="001A5D7E">
      <w:pPr>
        <w:rPr>
          <w:color w:val="000000" w:themeColor="text1"/>
        </w:rPr>
      </w:pPr>
      <w:r>
        <w:rPr>
          <w:rStyle w:val="Style13ptBold"/>
        </w:rPr>
        <w:t xml:space="preserve">Mejdrich 19 ( Kellie Meljdrich, “Tempers Flare as Leaders, White House falls short on spending deals”, </w:t>
      </w:r>
      <w:hyperlink r:id="rId106" w:history="1">
        <w:r>
          <w:rPr>
            <w:rStyle w:val="Hyperlink"/>
          </w:rPr>
          <w:t>https://www.rollcall.com/news/congress/189205-2</w:t>
        </w:r>
      </w:hyperlink>
      <w:r>
        <w:t>, Accessed 7/20/19, ghs-EH)</w:t>
      </w:r>
      <w:r w:rsidRPr="005976AD">
        <w:rPr>
          <w:color w:val="000000" w:themeColor="text1"/>
        </w:rPr>
        <w:t xml:space="preserve">PJun 19, 2019 6:17 PM </w:t>
      </w:r>
      <w:hyperlink r:id="rId107" w:history="1">
        <w:r w:rsidRPr="005976AD">
          <w:rPr>
            <w:rStyle w:val="Hyperlink"/>
            <w:color w:val="000000" w:themeColor="text1"/>
          </w:rPr>
          <w:t>Kellie Mejdrich</w:t>
        </w:r>
      </w:hyperlink>
      <w:r w:rsidRPr="005976AD">
        <w:rPr>
          <w:color w:val="000000" w:themeColor="text1"/>
        </w:rPr>
        <w:t xml:space="preserve"> </w:t>
      </w:r>
      <w:hyperlink r:id="rId108" w:history="1">
        <w:r w:rsidRPr="005976AD">
          <w:rPr>
            <w:rStyle w:val="Hyperlink"/>
            <w:color w:val="000000" w:themeColor="text1"/>
          </w:rPr>
          <w:t>@kelmej</w:t>
        </w:r>
      </w:hyperlink>
      <w:r w:rsidRPr="005976AD">
        <w:rPr>
          <w:color w:val="000000" w:themeColor="text1"/>
        </w:rPr>
        <w:t xml:space="preserve"> </w:t>
      </w:r>
      <w:hyperlink r:id="rId109" w:history="1">
        <w:r w:rsidRPr="005976AD">
          <w:rPr>
            <w:rStyle w:val="Hyperlink"/>
            <w:color w:val="000000" w:themeColor="text1"/>
          </w:rPr>
          <w:t>McCarthy pitches monthlong debt ceiling stopgap, if deal can’t be reached</w:t>
        </w:r>
      </w:hyperlink>
      <w:hyperlink r:id="rId110" w:history="1">
        <w:r w:rsidRPr="005976AD">
          <w:rPr>
            <w:rStyle w:val="Hyperlink"/>
            <w:color w:val="000000" w:themeColor="text1"/>
          </w:rPr>
          <w:t>Mnuchin: Parties moving closer on debt limit, spending caps</w:t>
        </w:r>
      </w:hyperlink>
      <w:hyperlink r:id="rId111" w:history="1">
        <w:r w:rsidRPr="005976AD">
          <w:rPr>
            <w:rStyle w:val="Hyperlink"/>
            <w:color w:val="000000" w:themeColor="text1"/>
          </w:rPr>
          <w:t>‘Sex-starved males’ comment sets off House floor kerfuffle</w:t>
        </w:r>
      </w:hyperlink>
      <w:r w:rsidRPr="005976AD">
        <w:rPr>
          <w:color w:val="000000" w:themeColor="text1"/>
        </w:rPr>
        <w:t xml:space="preserve"> </w:t>
      </w:r>
      <w:hyperlink r:id="rId112" w:history="1">
        <w:r w:rsidRPr="005976AD">
          <w:rPr>
            <w:rStyle w:val="Hyperlink"/>
            <w:color w:val="000000" w:themeColor="text1"/>
          </w:rPr>
          <w:t>Paul M. Krawzak</w:t>
        </w:r>
      </w:hyperlink>
      <w:r w:rsidRPr="005976AD">
        <w:rPr>
          <w:color w:val="000000" w:themeColor="text1"/>
        </w:rPr>
        <w:t xml:space="preserve"> </w:t>
      </w:r>
      <w:hyperlink r:id="rId113" w:history="1">
        <w:r w:rsidRPr="005976AD">
          <w:rPr>
            <w:rStyle w:val="Hyperlink"/>
            <w:color w:val="000000" w:themeColor="text1"/>
          </w:rPr>
          <w:t>Mnuchin says there is a topline agreement on spending caps and debt limit</w:t>
        </w:r>
      </w:hyperlink>
      <w:hyperlink r:id="rId114" w:history="1">
        <w:r w:rsidRPr="005976AD">
          <w:rPr>
            <w:rStyle w:val="Hyperlink"/>
            <w:color w:val="000000" w:themeColor="text1"/>
          </w:rPr>
          <w:t>Debt limit may be reached before end of August recess, Mnuchin says</w:t>
        </w:r>
      </w:hyperlink>
      <w:hyperlink r:id="rId115" w:history="1">
        <w:r w:rsidRPr="005976AD">
          <w:rPr>
            <w:rStyle w:val="Hyperlink"/>
            <w:color w:val="000000" w:themeColor="text1"/>
          </w:rPr>
          <w:t>Why there's no Senate spending plan as deadline nears</w:t>
        </w:r>
      </w:hyperlink>
      <w:r w:rsidRPr="005976AD">
        <w:rPr>
          <w:color w:val="000000" w:themeColor="text1"/>
        </w:rPr>
        <w:t xml:space="preserve"> </w:t>
      </w:r>
      <w:r w:rsidRPr="005976AD">
        <w:rPr>
          <w:color w:val="000000" w:themeColor="text1"/>
        </w:rPr>
        <w:fldChar w:fldCharType="begin"/>
      </w:r>
      <w:r w:rsidRPr="005976AD">
        <w:rPr>
          <w:color w:val="000000" w:themeColor="text1"/>
        </w:rPr>
        <w:instrText xml:space="preserve"> INCLUDEPICTURE "" \* MERGEFORMATINET </w:instrText>
      </w:r>
      <w:r w:rsidRPr="005976AD">
        <w:rPr>
          <w:color w:val="000000" w:themeColor="text1"/>
        </w:rPr>
        <w:fldChar w:fldCharType="separate"/>
      </w:r>
      <w:r w:rsidRPr="005976AD">
        <w:rPr>
          <w:color w:val="000000" w:themeColor="text1"/>
        </w:rPr>
        <w:t>Error! Filename not specified.</w:t>
      </w:r>
      <w:r w:rsidRPr="005976AD">
        <w:rPr>
          <w:color w:val="000000" w:themeColor="text1"/>
        </w:rPr>
        <w:fldChar w:fldCharType="end"/>
      </w:r>
      <w:r w:rsidRPr="005976AD">
        <w:rPr>
          <w:color w:val="000000" w:themeColor="text1"/>
        </w:rPr>
        <w:t xml:space="preserve"> Senate appropriators, led by Chairman Richard Shelby, right, and Vice Chairman Patrick Leahy have held off on beginning their regular process of moving spending bills pending some agreement among the House, Senate and White House. (Tom Williams/CQ Roll Call)</w:t>
      </w:r>
      <w:r>
        <w:rPr>
          <w:color w:val="000000" w:themeColor="text1"/>
        </w:rPr>
        <w:t xml:space="preserve">                                                                                                                                                                                                 </w:t>
      </w:r>
      <w:r w:rsidRPr="005976AD">
        <w:rPr>
          <w:color w:val="000000" w:themeColor="text1"/>
        </w:rPr>
        <w:t xml:space="preserve"> </w:t>
      </w:r>
      <w:r>
        <w:rPr>
          <w:color w:val="000000" w:themeColor="text1"/>
        </w:rPr>
        <w:t xml:space="preserve">                                                                                     </w:t>
      </w:r>
      <w:r w:rsidRPr="005122C8">
        <w:rPr>
          <w:color w:val="000000" w:themeColor="text1"/>
          <w:u w:val="single"/>
        </w:rPr>
        <w:t>A meeting of top White House officials and congressional leaders broke up Wednesday without agreement on topline funding allocations for appropriators,</w:t>
      </w:r>
      <w:r w:rsidRPr="005976AD">
        <w:rPr>
          <w:color w:val="000000" w:themeColor="text1"/>
        </w:rPr>
        <w:t xml:space="preserve"> raising fresh doubts over their ability to avert another fiscal crisis later this year. House Minority Leader </w:t>
      </w:r>
      <w:hyperlink r:id="rId116" w:tgtFrame="_blank" w:tooltip="Click to view member info in a new window" w:history="1">
        <w:r w:rsidRPr="005976AD">
          <w:rPr>
            <w:rStyle w:val="Hyperlink"/>
            <w:rFonts w:eastAsiaTheme="majorEastAsia"/>
            <w:color w:val="000000" w:themeColor="text1"/>
          </w:rPr>
          <w:t>Kevin McCarthy</w:t>
        </w:r>
      </w:hyperlink>
      <w:r w:rsidRPr="005976AD">
        <w:rPr>
          <w:color w:val="000000" w:themeColor="text1"/>
        </w:rPr>
        <w:t xml:space="preserve"> accused Democrats of upping the ante on nondefense spending from what they’d put on the table previously. “</w:t>
      </w:r>
      <w:r w:rsidRPr="005122C8">
        <w:rPr>
          <w:color w:val="000000" w:themeColor="text1"/>
          <w:u w:val="single"/>
        </w:rPr>
        <w:t>The problem is the Democrats keep raising their number higher,” the California Republican said. “There’s no negotiation.” It wasn’t immediately clear whether there was movement on raising the statutory debt ceiling,</w:t>
      </w:r>
      <w:r w:rsidRPr="005976AD">
        <w:rPr>
          <w:color w:val="000000" w:themeColor="text1"/>
        </w:rPr>
        <w:t xml:space="preserve"> which needs to be lifted by late September or the government’s </w:t>
      </w:r>
      <w:hyperlink r:id="rId117" w:tgtFrame="_blank" w:history="1">
        <w:r w:rsidRPr="005976AD">
          <w:rPr>
            <w:rStyle w:val="Hyperlink"/>
            <w:rFonts w:eastAsiaTheme="majorEastAsia"/>
            <w:color w:val="000000" w:themeColor="text1"/>
          </w:rPr>
          <w:t>borrowing authority</w:t>
        </w:r>
      </w:hyperlink>
      <w:r w:rsidRPr="005976AD">
        <w:rPr>
          <w:color w:val="000000" w:themeColor="text1"/>
        </w:rPr>
        <w:t xml:space="preserve"> will grind to a halt. Trump administration officials said Speaker </w:t>
      </w:r>
      <w:hyperlink r:id="rId118" w:tgtFrame="_blank" w:tooltip="Click to view member info in a new window" w:history="1">
        <w:r w:rsidRPr="005976AD">
          <w:rPr>
            <w:rStyle w:val="Hyperlink"/>
            <w:rFonts w:eastAsiaTheme="majorEastAsia"/>
            <w:color w:val="000000" w:themeColor="text1"/>
          </w:rPr>
          <w:t>Nancy Pelosi</w:t>
        </w:r>
      </w:hyperlink>
      <w:r w:rsidRPr="005976AD">
        <w:rPr>
          <w:color w:val="000000" w:themeColor="text1"/>
        </w:rPr>
        <w:t xml:space="preserve"> agreed the debt limit should be dealt with irrespective of the budget caps negotiations. “The good news is everybody in the room agreed that we will not hold the debt ceiling subject, or hostage, to spending,” Treasury Secretary Steven Mnuchin said. Pelosi has “changed her position,” added </w:t>
      </w:r>
      <w:hyperlink r:id="rId119" w:tgtFrame="_blank" w:tooltip="Click to view member info in a new window" w:history="1">
        <w:r w:rsidRPr="005976AD">
          <w:rPr>
            <w:rStyle w:val="Hyperlink"/>
            <w:rFonts w:eastAsiaTheme="majorEastAsia"/>
            <w:color w:val="000000" w:themeColor="text1"/>
          </w:rPr>
          <w:t>Mick Mulvaney</w:t>
        </w:r>
      </w:hyperlink>
      <w:r w:rsidRPr="005976AD">
        <w:rPr>
          <w:color w:val="000000" w:themeColor="text1"/>
        </w:rPr>
        <w:t xml:space="preserve">, the White House’s acting chief of staff. Previously, </w:t>
      </w:r>
      <w:r w:rsidRPr="005122C8">
        <w:rPr>
          <w:color w:val="000000" w:themeColor="text1"/>
          <w:u w:val="single"/>
        </w:rPr>
        <w:t>Pelosi has said raising the spending caps had to come before, or at the same time as, legislation to suspend or raise the debt ceiling.</w:t>
      </w:r>
      <w:r w:rsidRPr="005976AD">
        <w:rPr>
          <w:color w:val="000000" w:themeColor="text1"/>
        </w:rPr>
        <w:t xml:space="preserve"> A Democratic aide, speaking on condition of anonymity, denied that the California Democrat changed her mind and said she still thinks a deal on spending caps is necessary before taking action on the debt limit. Mnuchin said one possible deal would include a one-year stopgap measure extending current funding levels, accompanied by a one-year debt limit suspension. “In an effort of compromise, we’ve made it very clear … that if we can’t reach a spending agreement, we are prepared to do a one-year [continuing resolution] and a one-year debt ceiling,” he said. “</w:t>
      </w:r>
      <w:r w:rsidRPr="005122C8">
        <w:rPr>
          <w:color w:val="000000" w:themeColor="text1"/>
          <w:u w:val="single"/>
        </w:rPr>
        <w:t>The president has every intention of keeping the government open and keeping the soundness and full faith and credit of government.” Eric Ueland, the new White House legislative affairs chief, said the administration prefers to deal with the debt limit quickly</w:t>
      </w:r>
      <w:r w:rsidRPr="005976AD">
        <w:rPr>
          <w:color w:val="000000" w:themeColor="text1"/>
        </w:rPr>
        <w:t xml:space="preserve">, and separately, from the spending fight if possible. “We continue to be very emphatic that we would like to see a clean extension of the debt limit as quick as possible,” Ueland said. The length of the extension should be “as long as we can get, as early as we can get,” he added. Senate Minority Leader </w:t>
      </w:r>
      <w:hyperlink r:id="rId120" w:tgtFrame="_blank" w:tooltip="Click to view member info in a new window" w:history="1">
        <w:r w:rsidRPr="005976AD">
          <w:rPr>
            <w:rStyle w:val="Hyperlink"/>
            <w:rFonts w:eastAsiaTheme="majorEastAsia"/>
            <w:color w:val="000000" w:themeColor="text1"/>
          </w:rPr>
          <w:t>Charles E. Schumer</w:t>
        </w:r>
      </w:hyperlink>
      <w:r w:rsidRPr="005976AD">
        <w:rPr>
          <w:color w:val="000000" w:themeColor="text1"/>
        </w:rPr>
        <w:t xml:space="preserve"> said the chamber’s appropriators previously reached a tentative agreement to start moving fiscal 2020 spending bills under “regular order.” However, Schumer said Senate Majority Leader </w:t>
      </w:r>
      <w:hyperlink r:id="rId121" w:tgtFrame="_blank" w:tooltip="Click to view member info in a new window" w:history="1">
        <w:r w:rsidRPr="005976AD">
          <w:rPr>
            <w:rStyle w:val="Hyperlink"/>
            <w:rFonts w:eastAsiaTheme="majorEastAsia"/>
            <w:color w:val="000000" w:themeColor="text1"/>
          </w:rPr>
          <w:t>Mitch McConnell</w:t>
        </w:r>
      </w:hyperlink>
      <w:r w:rsidRPr="005976AD">
        <w:rPr>
          <w:color w:val="000000" w:themeColor="text1"/>
        </w:rPr>
        <w:t xml:space="preserve"> put a stop to that in deference to the White House. “So that’s where we’re stuck right now,” Schumer said. The New York </w:t>
      </w:r>
      <w:r w:rsidRPr="005122C8">
        <w:rPr>
          <w:color w:val="000000" w:themeColor="text1"/>
          <w:u w:val="single"/>
        </w:rPr>
        <w:t>Democrat made clear the White House push for a one-year stopgap wasn’t winning any converts</w:t>
      </w:r>
      <w:r w:rsidRPr="005976AD">
        <w:rPr>
          <w:color w:val="000000" w:themeColor="text1"/>
        </w:rPr>
        <w:t xml:space="preserve"> on his side of the aisle, however. “A one-year CR is bad policy. It’s bad politics, and it’s a fallback. We should be negotiating a bill,” Schumer said. Echoing McCarthy, Mulvaney said Democrats came into the meeting asking for more nondefense spending — $647 billion — than the $639 billion they previously asked for. “So you tell me if things are moving in the right direction. Last time I checked, that’s not how you compromise,” Mulvaney said. </w:t>
      </w:r>
      <w:r w:rsidRPr="005122C8">
        <w:rPr>
          <w:color w:val="000000" w:themeColor="text1"/>
          <w:u w:val="single"/>
        </w:rPr>
        <w:t>The Democratic aide disputed that assertion, noting the difference was simply “cap adjustments” that have been part of their fiscal 2020 bills all along</w:t>
      </w:r>
      <w:r w:rsidRPr="005976AD">
        <w:rPr>
          <w:color w:val="000000" w:themeColor="text1"/>
        </w:rPr>
        <w:t xml:space="preserve">. The $639 billion nondefense figure matches funds allocated by House Democrats in the bills they’ve been voting on, including $8 billion in cap-exempt Overseas Contingency Operations dollars for the State Department. Adding another $7.5 billion for one-time 2020 census funds, and $400 million for IRS tax enforcement — the latter is part of the White House’s budget request — brings the total to roughly $647 billion. While he wasn’t in the meeting, House Majority Leader </w:t>
      </w:r>
      <w:hyperlink r:id="rId122" w:tgtFrame="_blank" w:tooltip="Click to view member info in a new window" w:history="1">
        <w:r w:rsidRPr="005976AD">
          <w:rPr>
            <w:rStyle w:val="Hyperlink"/>
            <w:rFonts w:eastAsiaTheme="majorEastAsia"/>
            <w:color w:val="000000" w:themeColor="text1"/>
          </w:rPr>
          <w:t>Steny H. Hoyer</w:t>
        </w:r>
      </w:hyperlink>
      <w:r w:rsidRPr="005976AD">
        <w:rPr>
          <w:color w:val="000000" w:themeColor="text1"/>
        </w:rPr>
        <w:t xml:space="preserve"> has been involved in caps talks previously and has often criticized Mulvaney — a former House GOP lawmaker from South Carolina — as being particularly obstinate. The Maryland Democrat reiterated those concerns Wednesday. “Mulvaney does not want a deal, and I think that’s the biggest point,” Hoyer told reporters. McCarthy also said Republicans are pushing for offsets for spending caps increases, telling reporters there “always” have been pay-fors in such agreements. That’s true for budget accords reached in 2013 and 2015, but the two-year spending caps deal enacted in 2018 increased deficits by $258 billion, according to the Congressional Budget Office. McCarthy said the talks hadn’t gotten to the point of discussing offsets, however. In a joint statement after the meeting, Schumer and Pelosi placed the blame squarely on the White House for lack of a budget deal. </w:t>
      </w:r>
      <w:r w:rsidRPr="005122C8">
        <w:rPr>
          <w:color w:val="000000" w:themeColor="text1"/>
          <w:u w:val="single"/>
        </w:rPr>
        <w:t>But they suggested progress was made at the meeting and the parties could ultimately reach a deal if they are given room to negotiate by President Donald Trump.</w:t>
      </w:r>
      <w:r w:rsidRPr="005976AD">
        <w:rPr>
          <w:color w:val="000000" w:themeColor="text1"/>
        </w:rPr>
        <w:t xml:space="preserve"> “When left to their own devices, House and Senate appropriators, Democrats and Republicans working together, can get the job done,” the top Democratic leaders said. “While we did not reach an agreement, today’s conversation advanced our bipartisan discussions. If the House and Senate could work their will without interference from the president, we could come to a good agreement much more quickly.” While the high-level meeting occurred behind closed doors, the House passed a $985 billion fiscal 2020 spending package, wrapping together four of the dozen individual appropriations bills. The measure included the two largest, Defense and Labor-HHS-Education, as well as Energy-Water and State-Foreign Operations.The vote was 226-203, with no Republicans supporting it; they argued it was too pricey and contains numerous controversial policy provisions. </w:t>
      </w:r>
      <w:r w:rsidRPr="005122C8">
        <w:rPr>
          <w:color w:val="000000" w:themeColor="text1"/>
          <w:u w:val="single"/>
        </w:rPr>
        <w:t>That display of GOP party unity could translate into a harder White House line in the ongoing talks.</w:t>
      </w:r>
    </w:p>
    <w:p w:rsidR="001A5D7E" w:rsidRDefault="001A5D7E" w:rsidP="001A5D7E"/>
    <w:p w:rsidR="00357112" w:rsidRPr="00C62022" w:rsidRDefault="00357112" w:rsidP="00357112">
      <w:pPr>
        <w:pStyle w:val="Heading4"/>
        <w:rPr>
          <w:rFonts w:cs="Arial"/>
          <w:sz w:val="22"/>
        </w:rPr>
      </w:pPr>
      <w:r w:rsidRPr="00C62022">
        <w:rPr>
          <w:rFonts w:cs="Arial"/>
          <w:sz w:val="22"/>
        </w:rPr>
        <w:t>Trump loses his credibility</w:t>
      </w:r>
    </w:p>
    <w:p w:rsidR="0094050F" w:rsidRPr="00C62022" w:rsidRDefault="0094050F" w:rsidP="0094050F">
      <w:r w:rsidRPr="00C62022">
        <w:rPr>
          <w:rStyle w:val="Style13ptBold"/>
          <w:sz w:val="22"/>
        </w:rPr>
        <w:t>Hartung 18 ( William Hartung, William D. Hartung is the director of the Arms and Security Project at the Center for International Policy and the author of Prophets of War: Lockheed Martin and the Making of the Military-Industrial Complex, “Donald Trump And he Art Of The Arms Deal”,</w:t>
      </w:r>
      <w:r w:rsidRPr="00C62022">
        <w:t xml:space="preserve"> </w:t>
      </w:r>
    </w:p>
    <w:p w:rsidR="0094050F" w:rsidRPr="00C62022" w:rsidRDefault="00E74A97" w:rsidP="0094050F">
      <w:pPr>
        <w:rPr>
          <w:rStyle w:val="Style13ptBold"/>
          <w:b w:val="0"/>
          <w:sz w:val="22"/>
        </w:rPr>
      </w:pPr>
      <w:hyperlink r:id="rId123" w:history="1">
        <w:r w:rsidR="0094050F" w:rsidRPr="00C62022">
          <w:rPr>
            <w:rStyle w:val="Style13ptBold"/>
            <w:sz w:val="22"/>
          </w:rPr>
          <w:t>https://lobelog.com/donald-trump-and-the-art-of-the-arms-deal/</w:t>
        </w:r>
      </w:hyperlink>
      <w:r w:rsidR="0094050F" w:rsidRPr="00C62022">
        <w:rPr>
          <w:rStyle w:val="Style13ptBold"/>
          <w:sz w:val="22"/>
        </w:rPr>
        <w:t xml:space="preserve">  Accessed 7/17/19, </w:t>
      </w:r>
      <w:r w:rsidR="00260BF8" w:rsidRPr="00C62022">
        <w:rPr>
          <w:rStyle w:val="Style13ptBold"/>
          <w:sz w:val="22"/>
        </w:rPr>
        <w:t>ghs-</w:t>
      </w:r>
      <w:r w:rsidR="0094050F" w:rsidRPr="00C62022">
        <w:rPr>
          <w:rStyle w:val="Style13ptBold"/>
          <w:sz w:val="22"/>
        </w:rPr>
        <w:t>EH)</w:t>
      </w:r>
    </w:p>
    <w:p w:rsidR="00357112" w:rsidRPr="00C62022" w:rsidRDefault="00357112" w:rsidP="00357112">
      <w:pPr>
        <w:pStyle w:val="NormalWeb"/>
        <w:shd w:val="clear" w:color="auto" w:fill="FFFFFF"/>
        <w:spacing w:before="0" w:beforeAutospacing="0" w:after="150" w:afterAutospacing="0"/>
        <w:rPr>
          <w:rFonts w:ascii="Arial" w:hAnsi="Arial" w:cs="Arial"/>
          <w:color w:val="000000" w:themeColor="text1"/>
          <w:sz w:val="22"/>
        </w:rPr>
      </w:pPr>
      <w:r w:rsidRPr="00C62022">
        <w:rPr>
          <w:rFonts w:ascii="Arial" w:hAnsi="Arial" w:cs="Arial"/>
          <w:color w:val="000000" w:themeColor="text1"/>
          <w:sz w:val="22"/>
        </w:rPr>
        <w:t xml:space="preserve">It’s one of those stories of the century that somehow never gets treated that way. For an astounding 25 of the past 26 years, </w:t>
      </w:r>
      <w:r w:rsidRPr="003143AF">
        <w:rPr>
          <w:rFonts w:ascii="Arial" w:hAnsi="Arial" w:cs="Arial"/>
          <w:color w:val="000000" w:themeColor="text1"/>
          <w:sz w:val="22"/>
          <w:u w:val="single"/>
        </w:rPr>
        <w:t xml:space="preserve">the United States has been the </w:t>
      </w:r>
      <w:hyperlink r:id="rId124" w:tgtFrame="_blank" w:history="1">
        <w:r w:rsidRPr="003143AF">
          <w:rPr>
            <w:rStyle w:val="Hyperlink"/>
            <w:rFonts w:ascii="Arial" w:eastAsiaTheme="majorEastAsia" w:hAnsi="Arial" w:cs="Arial"/>
            <w:color w:val="000000" w:themeColor="text1"/>
            <w:sz w:val="22"/>
            <w:u w:val="single"/>
          </w:rPr>
          <w:t>leading arms dealer</w:t>
        </w:r>
      </w:hyperlink>
      <w:r w:rsidRPr="003143AF">
        <w:rPr>
          <w:rFonts w:ascii="Arial" w:hAnsi="Arial" w:cs="Arial"/>
          <w:color w:val="000000" w:themeColor="text1"/>
          <w:sz w:val="22"/>
          <w:u w:val="single"/>
        </w:rPr>
        <w:t xml:space="preserve"> on the planet, at some moments in near </w:t>
      </w:r>
      <w:hyperlink r:id="rId125" w:tgtFrame="_blank" w:history="1">
        <w:r w:rsidRPr="003143AF">
          <w:rPr>
            <w:rStyle w:val="Hyperlink"/>
            <w:rFonts w:ascii="Arial" w:eastAsiaTheme="majorEastAsia" w:hAnsi="Arial" w:cs="Arial"/>
            <w:color w:val="000000" w:themeColor="text1"/>
            <w:sz w:val="22"/>
            <w:u w:val="single"/>
          </w:rPr>
          <w:t>monopolistic</w:t>
        </w:r>
      </w:hyperlink>
      <w:r w:rsidRPr="003143AF">
        <w:rPr>
          <w:rFonts w:ascii="Arial" w:hAnsi="Arial" w:cs="Arial"/>
          <w:color w:val="000000" w:themeColor="text1"/>
          <w:sz w:val="22"/>
          <w:u w:val="single"/>
        </w:rPr>
        <w:t xml:space="preserve"> fashion. Its major weapons-producers, including Boeing, Raytheon, and Lockheed Martin, </w:t>
      </w:r>
      <w:r w:rsidRPr="00C62022">
        <w:rPr>
          <w:rFonts w:ascii="Arial" w:hAnsi="Arial" w:cs="Arial"/>
          <w:color w:val="000000" w:themeColor="text1"/>
          <w:sz w:val="22"/>
        </w:rPr>
        <w:t xml:space="preserve">regularly pour the latest in high-tech arms and munitions into the </w:t>
      </w:r>
      <w:hyperlink r:id="rId126" w:tgtFrame="_blank" w:history="1">
        <w:r w:rsidRPr="00C62022">
          <w:rPr>
            <w:rStyle w:val="Hyperlink"/>
            <w:rFonts w:ascii="Arial" w:eastAsiaTheme="majorEastAsia" w:hAnsi="Arial" w:cs="Arial"/>
            <w:color w:val="000000" w:themeColor="text1"/>
            <w:sz w:val="22"/>
          </w:rPr>
          <w:t>most explosive areas</w:t>
        </w:r>
      </w:hyperlink>
      <w:r w:rsidRPr="00C62022">
        <w:rPr>
          <w:rFonts w:ascii="Arial" w:hAnsi="Arial" w:cs="Arial"/>
          <w:color w:val="000000" w:themeColor="text1"/>
          <w:sz w:val="22"/>
        </w:rPr>
        <w:t xml:space="preserve"> of the planet with ample</w:t>
      </w:r>
      <w:hyperlink r:id="rId127" w:tgtFrame="_blank" w:history="1">
        <w:r w:rsidRPr="00C62022">
          <w:rPr>
            <w:rStyle w:val="Hyperlink"/>
            <w:rFonts w:ascii="Arial" w:eastAsiaTheme="majorEastAsia" w:hAnsi="Arial" w:cs="Arial"/>
            <w:color w:val="000000" w:themeColor="text1"/>
            <w:sz w:val="22"/>
          </w:rPr>
          <w:t xml:space="preserve"> assistance</w:t>
        </w:r>
      </w:hyperlink>
      <w:r w:rsidRPr="00C62022">
        <w:rPr>
          <w:rFonts w:ascii="Arial" w:hAnsi="Arial" w:cs="Arial"/>
          <w:color w:val="000000" w:themeColor="text1"/>
          <w:sz w:val="22"/>
        </w:rPr>
        <w:t xml:space="preserve"> from the Pentagon. In recent years, the </w:t>
      </w:r>
      <w:hyperlink r:id="rId128" w:tgtFrame="_blank" w:history="1">
        <w:r w:rsidRPr="00C62022">
          <w:rPr>
            <w:rStyle w:val="Hyperlink"/>
            <w:rFonts w:ascii="Arial" w:eastAsiaTheme="majorEastAsia" w:hAnsi="Arial" w:cs="Arial"/>
            <w:color w:val="000000" w:themeColor="text1"/>
            <w:sz w:val="22"/>
          </w:rPr>
          <w:t>bulk</w:t>
        </w:r>
      </w:hyperlink>
      <w:r w:rsidRPr="00C62022">
        <w:rPr>
          <w:rFonts w:ascii="Arial" w:hAnsi="Arial" w:cs="Arial"/>
          <w:color w:val="000000" w:themeColor="text1"/>
          <w:sz w:val="22"/>
        </w:rPr>
        <w:t xml:space="preserve"> of those arms have gone to the Greater Middle East. Donald Trump is only the latest American president to preside over a global arms sales bonanza. With remarkable enthusiasm, he’s appointed himself America’s number one weapons salesman and he couldn’t be prouder of the job he’s doing.Earlier this month, for instance, on the very day </w:t>
      </w:r>
      <w:r w:rsidRPr="003143AF">
        <w:rPr>
          <w:rFonts w:ascii="Arial" w:hAnsi="Arial" w:cs="Arial"/>
          <w:color w:val="000000" w:themeColor="text1"/>
          <w:sz w:val="22"/>
          <w:u w:val="single"/>
        </w:rPr>
        <w:t xml:space="preserve">Congress was debating whether to end U.S. support for Saudi Arabia’s </w:t>
      </w:r>
      <w:hyperlink r:id="rId129" w:tgtFrame="_blank" w:history="1">
        <w:r w:rsidRPr="003143AF">
          <w:rPr>
            <w:rStyle w:val="Hyperlink"/>
            <w:rFonts w:ascii="Arial" w:eastAsiaTheme="majorEastAsia" w:hAnsi="Arial" w:cs="Arial"/>
            <w:color w:val="000000" w:themeColor="text1"/>
            <w:sz w:val="22"/>
            <w:u w:val="single"/>
          </w:rPr>
          <w:t>brutal war</w:t>
        </w:r>
      </w:hyperlink>
      <w:r w:rsidRPr="003143AF">
        <w:rPr>
          <w:rFonts w:ascii="Arial" w:hAnsi="Arial" w:cs="Arial"/>
          <w:color w:val="000000" w:themeColor="text1"/>
          <w:sz w:val="22"/>
          <w:u w:val="single"/>
        </w:rPr>
        <w:t xml:space="preserve"> in Yemen, Trump engaged in one of his favorite presidential activities:</w:t>
      </w:r>
      <w:hyperlink r:id="rId130" w:tgtFrame="_blank" w:history="1">
        <w:r w:rsidRPr="003143AF">
          <w:rPr>
            <w:rStyle w:val="Hyperlink"/>
            <w:rFonts w:ascii="Arial" w:eastAsiaTheme="majorEastAsia" w:hAnsi="Arial" w:cs="Arial"/>
            <w:color w:val="000000" w:themeColor="text1"/>
            <w:sz w:val="22"/>
            <w:u w:val="single"/>
          </w:rPr>
          <w:t xml:space="preserve"> bragging</w:t>
        </w:r>
      </w:hyperlink>
      <w:r w:rsidRPr="003143AF">
        <w:rPr>
          <w:rFonts w:ascii="Arial" w:hAnsi="Arial" w:cs="Arial"/>
          <w:color w:val="000000" w:themeColor="text1"/>
          <w:sz w:val="22"/>
          <w:u w:val="single"/>
        </w:rPr>
        <w:t xml:space="preserve"> about the economic benefits of the American arms sales he’s been promoting</w:t>
      </w:r>
      <w:r w:rsidRPr="00C62022">
        <w:rPr>
          <w:rFonts w:ascii="Arial" w:hAnsi="Arial" w:cs="Arial"/>
          <w:color w:val="000000" w:themeColor="text1"/>
          <w:sz w:val="22"/>
        </w:rPr>
        <w:t xml:space="preserve">. He was joined in his moment of braggadocio by Saudi Crown Prince Mohammed bin Salman, the chief architect of that war. That grim conflict has killed </w:t>
      </w:r>
      <w:hyperlink r:id="rId131" w:tgtFrame="_blank" w:history="1">
        <w:r w:rsidRPr="00C62022">
          <w:rPr>
            <w:rStyle w:val="Hyperlink"/>
            <w:rFonts w:ascii="Arial" w:eastAsiaTheme="majorEastAsia" w:hAnsi="Arial" w:cs="Arial"/>
            <w:color w:val="000000" w:themeColor="text1"/>
            <w:sz w:val="22"/>
          </w:rPr>
          <w:t>thousands</w:t>
        </w:r>
      </w:hyperlink>
      <w:r w:rsidRPr="00C62022">
        <w:rPr>
          <w:rFonts w:ascii="Arial" w:hAnsi="Arial" w:cs="Arial"/>
          <w:color w:val="000000" w:themeColor="text1"/>
          <w:sz w:val="22"/>
        </w:rPr>
        <w:t xml:space="preserve"> of civilians through indiscriminate air strikes, while putting </w:t>
      </w:r>
      <w:hyperlink r:id="rId132" w:tgtFrame="_blank" w:history="1">
        <w:r w:rsidRPr="00C62022">
          <w:rPr>
            <w:rStyle w:val="Hyperlink"/>
            <w:rFonts w:ascii="Arial" w:eastAsiaTheme="majorEastAsia" w:hAnsi="Arial" w:cs="Arial"/>
            <w:color w:val="000000" w:themeColor="text1"/>
            <w:sz w:val="22"/>
          </w:rPr>
          <w:t>millions</w:t>
        </w:r>
      </w:hyperlink>
      <w:r w:rsidRPr="00C62022">
        <w:rPr>
          <w:rFonts w:ascii="Arial" w:hAnsi="Arial" w:cs="Arial"/>
          <w:color w:val="000000" w:themeColor="text1"/>
          <w:sz w:val="22"/>
        </w:rPr>
        <w:t xml:space="preserve"> at risk of death from famine, </w:t>
      </w:r>
      <w:hyperlink r:id="rId133" w:tgtFrame="_blank" w:history="1">
        <w:r w:rsidRPr="00C62022">
          <w:rPr>
            <w:rStyle w:val="Hyperlink"/>
            <w:rFonts w:ascii="Arial" w:eastAsiaTheme="majorEastAsia" w:hAnsi="Arial" w:cs="Arial"/>
            <w:color w:val="000000" w:themeColor="text1"/>
            <w:sz w:val="22"/>
          </w:rPr>
          <w:t>cholera</w:t>
        </w:r>
      </w:hyperlink>
      <w:r w:rsidRPr="00C62022">
        <w:rPr>
          <w:rFonts w:ascii="Arial" w:hAnsi="Arial" w:cs="Arial"/>
          <w:color w:val="000000" w:themeColor="text1"/>
          <w:sz w:val="22"/>
        </w:rPr>
        <w:t xml:space="preserve">, and other “natural” disasters caused at least in part by a Saudi-led </w:t>
      </w:r>
      <w:hyperlink r:id="rId134" w:tgtFrame="_blank" w:history="1">
        <w:r w:rsidRPr="00C62022">
          <w:rPr>
            <w:rStyle w:val="Hyperlink"/>
            <w:rFonts w:ascii="Arial" w:eastAsiaTheme="majorEastAsia" w:hAnsi="Arial" w:cs="Arial"/>
            <w:color w:val="000000" w:themeColor="text1"/>
            <w:sz w:val="22"/>
          </w:rPr>
          <w:t>blockade</w:t>
        </w:r>
      </w:hyperlink>
      <w:r w:rsidRPr="00C62022">
        <w:rPr>
          <w:rFonts w:ascii="Arial" w:hAnsi="Arial" w:cs="Arial"/>
          <w:color w:val="000000" w:themeColor="text1"/>
          <w:sz w:val="22"/>
        </w:rPr>
        <w:t xml:space="preserv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w:t>
      </w:r>
      <w:hyperlink r:id="rId135" w:tgtFrame="_blank" w:history="1">
        <w:r w:rsidRPr="00C62022">
          <w:rPr>
            <w:rStyle w:val="Hyperlink"/>
            <w:rFonts w:ascii="Arial" w:eastAsiaTheme="majorEastAsia" w:hAnsi="Arial" w:cs="Arial"/>
            <w:color w:val="000000" w:themeColor="text1"/>
            <w:sz w:val="22"/>
          </w:rPr>
          <w:t>vigorous debate</w:t>
        </w:r>
      </w:hyperlink>
      <w:r w:rsidRPr="00C62022">
        <w:rPr>
          <w:rFonts w:ascii="Arial" w:hAnsi="Arial" w:cs="Arial"/>
          <w:color w:val="000000" w:themeColor="text1"/>
          <w:sz w:val="22"/>
        </w:rPr>
        <w:t xml:space="preserve">. In the end, on an issue that wouldn’t have even come to the floor two years ago, an unprecedented 44 senators voted to halt this country’s support for the Saudi war effort. The bill nonetheless went down to defeat and the suffering in Yemen continues.Debate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w:t>
      </w:r>
      <w:hyperlink r:id="rId136" w:tgtFrame="_blank" w:history="1">
        <w:r w:rsidRPr="00C62022">
          <w:rPr>
            <w:rStyle w:val="Hyperlink"/>
            <w:rFonts w:ascii="Arial" w:eastAsiaTheme="majorEastAsia" w:hAnsi="Arial" w:cs="Arial"/>
            <w:color w:val="000000" w:themeColor="text1"/>
            <w:sz w:val="22"/>
          </w:rPr>
          <w:t>map</w:t>
        </w:r>
      </w:hyperlink>
      <w:r w:rsidRPr="00C62022">
        <w:rPr>
          <w:rFonts w:ascii="Arial" w:hAnsi="Arial" w:cs="Arial"/>
          <w:color w:val="000000" w:themeColor="text1"/>
          <w:sz w:val="22"/>
        </w:rPr>
        <w:t xml:space="preserve"> highlighting which of the 50 states would benefit most from pending weapons sales to the prince’s country.You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cares?To be fair, Donald Trump is hardly the first American president to make it his business to aggressively promote weapons exports. Though seldom a highlighted part of his presidency, Barack Obama proved to be a weapons salesman par excellence. He made </w:t>
      </w:r>
      <w:hyperlink r:id="rId137" w:tgtFrame="_blank" w:history="1">
        <w:r w:rsidRPr="00C62022">
          <w:rPr>
            <w:rStyle w:val="Hyperlink"/>
            <w:rFonts w:ascii="Arial" w:eastAsiaTheme="majorEastAsia" w:hAnsi="Arial" w:cs="Arial"/>
            <w:color w:val="000000" w:themeColor="text1"/>
            <w:sz w:val="22"/>
          </w:rPr>
          <w:t>more arms offers</w:t>
        </w:r>
      </w:hyperlink>
      <w:r w:rsidRPr="00C62022">
        <w:rPr>
          <w:rFonts w:ascii="Arial" w:hAnsi="Arial" w:cs="Arial"/>
          <w:color w:val="000000" w:themeColor="text1"/>
          <w:sz w:val="22"/>
        </w:rPr>
        <w:t xml:space="preserve"> in his two terms in office than any U.S. president since World War II, including an astounding </w:t>
      </w:r>
      <w:hyperlink r:id="rId138" w:tgtFrame="_blank" w:history="1">
        <w:r w:rsidRPr="00C62022">
          <w:rPr>
            <w:rStyle w:val="Hyperlink"/>
            <w:rFonts w:ascii="Arial" w:eastAsiaTheme="majorEastAsia" w:hAnsi="Arial" w:cs="Arial"/>
            <w:color w:val="000000" w:themeColor="text1"/>
            <w:sz w:val="22"/>
          </w:rPr>
          <w:t>$115 billion</w:t>
        </w:r>
      </w:hyperlink>
      <w:r w:rsidRPr="00C62022">
        <w:rPr>
          <w:rFonts w:ascii="Arial" w:hAnsi="Arial" w:cs="Arial"/>
          <w:color w:val="000000" w:themeColor="text1"/>
          <w:sz w:val="22"/>
        </w:rPr>
        <w:t xml:space="preserve"> in weapons deals with Saudi Arabia. For the tiny group of us who follow such things, that map of Trump’s only underscored a familiar reality.On it, in addition to the map linking U.S. jobs and arms transfers to the Saudis, were little boxes that highlighted four specific weapons sales worth tens of billions of dollars. </w:t>
      </w:r>
      <w:hyperlink r:id="rId139" w:tgtFrame="_blank" w:history="1">
        <w:r w:rsidRPr="00C62022">
          <w:rPr>
            <w:rStyle w:val="Hyperlink"/>
            <w:rFonts w:ascii="Arial" w:eastAsiaTheme="majorEastAsia" w:hAnsi="Arial" w:cs="Arial"/>
            <w:color w:val="000000" w:themeColor="text1"/>
            <w:sz w:val="22"/>
          </w:rPr>
          <w:t>Three of those</w:t>
        </w:r>
      </w:hyperlink>
      <w:r w:rsidRPr="00C62022">
        <w:rPr>
          <w:rFonts w:ascii="Arial" w:hAnsi="Arial" w:cs="Arial"/>
          <w:color w:val="000000" w:themeColor="text1"/>
          <w:sz w:val="22"/>
        </w:rPr>
        <w:t xml:space="preserv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w:t>
      </w:r>
      <w:hyperlink r:id="rId140" w:tgtFrame="_blank" w:history="1">
        <w:r w:rsidRPr="00C62022">
          <w:rPr>
            <w:rStyle w:val="Hyperlink"/>
            <w:rFonts w:ascii="Arial" w:eastAsiaTheme="majorEastAsia" w:hAnsi="Arial" w:cs="Arial"/>
            <w:color w:val="000000" w:themeColor="text1"/>
            <w:sz w:val="22"/>
          </w:rPr>
          <w:t>top</w:t>
        </w:r>
      </w:hyperlink>
      <w:r w:rsidRPr="00C62022">
        <w:rPr>
          <w:rFonts w:ascii="Arial" w:hAnsi="Arial" w:cs="Arial"/>
          <w:color w:val="000000" w:themeColor="text1"/>
          <w:sz w:val="22"/>
        </w:rPr>
        <w:t xml:space="preserve"> arms exporting nation throughout this century, but last year it </w:t>
      </w:r>
      <w:hyperlink r:id="rId141" w:tgtFrame="_blank" w:history="1">
        <w:r w:rsidRPr="00C62022">
          <w:rPr>
            <w:rStyle w:val="Hyperlink"/>
            <w:rFonts w:ascii="Arial" w:eastAsiaTheme="majorEastAsia" w:hAnsi="Arial" w:cs="Arial"/>
            <w:color w:val="000000" w:themeColor="text1"/>
            <w:sz w:val="22"/>
          </w:rPr>
          <w:t>sold</w:t>
        </w:r>
      </w:hyperlink>
      <w:r w:rsidRPr="00C62022">
        <w:rPr>
          <w:rFonts w:ascii="Arial" w:hAnsi="Arial" w:cs="Arial"/>
          <w:color w:val="000000" w:themeColor="text1"/>
          <w:sz w:val="22"/>
        </w:rPr>
        <w:t xml:space="preserve"> one and a half times as much weaponry as its closest rival, Russia.</w:t>
      </w:r>
      <w:r w:rsidRPr="00C62022">
        <w:rPr>
          <w:rStyle w:val="Strong"/>
          <w:rFonts w:ascii="Arial" w:hAnsi="Arial" w:cs="Arial"/>
          <w:color w:val="000000" w:themeColor="text1"/>
          <w:sz w:val="22"/>
        </w:rPr>
        <w:t>Embracing Lockheed Marti</w:t>
      </w:r>
      <w:r w:rsidRPr="00C62022">
        <w:rPr>
          <w:rFonts w:ascii="Arial" w:hAnsi="Arial" w:cs="Arial"/>
          <w:color w:val="000000" w:themeColor="text1"/>
          <w:sz w:val="22"/>
        </w:rPr>
        <w:t xml:space="preserve">It’s worth noting that three of those four Saudi deals involved weapons </w:t>
      </w:r>
      <w:hyperlink r:id="rId142" w:tgtFrame="_blank" w:history="1">
        <w:r w:rsidRPr="00C62022">
          <w:rPr>
            <w:rStyle w:val="Hyperlink"/>
            <w:rFonts w:ascii="Arial" w:eastAsiaTheme="majorEastAsia" w:hAnsi="Arial" w:cs="Arial"/>
            <w:color w:val="000000" w:themeColor="text1"/>
            <w:sz w:val="22"/>
          </w:rPr>
          <w:t>made by Lockheed Martin</w:t>
        </w:r>
      </w:hyperlink>
      <w:r w:rsidRPr="00C62022">
        <w:rPr>
          <w:rFonts w:ascii="Arial" w:hAnsi="Arial" w:cs="Arial"/>
          <w:color w:val="000000" w:themeColor="text1"/>
          <w:sz w:val="22"/>
        </w:rPr>
        <w:t xml:space="preserve">. Admittedly, Trump’s relationship with Lockheed got off to a rocky start in December 2016 when he </w:t>
      </w:r>
      <w:hyperlink r:id="rId143" w:tgtFrame="_blank" w:history="1">
        <w:r w:rsidRPr="00C62022">
          <w:rPr>
            <w:rStyle w:val="Hyperlink"/>
            <w:rFonts w:ascii="Arial" w:eastAsiaTheme="majorEastAsia" w:hAnsi="Arial" w:cs="Arial"/>
            <w:color w:val="000000" w:themeColor="text1"/>
            <w:sz w:val="22"/>
          </w:rPr>
          <w:t>tweeted</w:t>
        </w:r>
      </w:hyperlink>
      <w:r w:rsidRPr="00C62022">
        <w:rPr>
          <w:rFonts w:ascii="Arial" w:hAnsi="Arial" w:cs="Arial"/>
          <w:color w:val="000000" w:themeColor="text1"/>
          <w:sz w:val="22"/>
        </w:rPr>
        <w:t xml:space="preserve"> his displeasure over the cost of that company’s F-35 combat aircraft, the </w:t>
      </w:r>
      <w:hyperlink r:id="rId144" w:tgtFrame="_blank" w:history="1">
        <w:r w:rsidRPr="00C62022">
          <w:rPr>
            <w:rStyle w:val="Hyperlink"/>
            <w:rFonts w:ascii="Arial" w:eastAsiaTheme="majorEastAsia" w:hAnsi="Arial" w:cs="Arial"/>
            <w:color w:val="000000" w:themeColor="text1"/>
            <w:sz w:val="22"/>
          </w:rPr>
          <w:t>most expensive</w:t>
        </w:r>
      </w:hyperlink>
      <w:r w:rsidRPr="00C62022">
        <w:rPr>
          <w:rFonts w:ascii="Arial" w:hAnsi="Arial" w:cs="Arial"/>
          <w:color w:val="000000" w:themeColor="text1"/>
          <w:sz w:val="22"/>
        </w:rPr>
        <w:t xml:space="preserve"> weapons program ever undertaken by the Pentagon. Since then, however, relations between the nation’s largest defense contractor and America’s most self-involved president have warmed considerably. Before Trump’s May 2017 visit to Saudi Arabia, his son-in-law, Jared Kushner, new </w:t>
      </w:r>
      <w:hyperlink r:id="rId145" w:tgtFrame="_blank" w:history="1">
        <w:r w:rsidRPr="00C62022">
          <w:rPr>
            <w:rStyle w:val="Hyperlink"/>
            <w:rFonts w:ascii="Arial" w:eastAsiaTheme="majorEastAsia" w:hAnsi="Arial" w:cs="Arial"/>
            <w:color w:val="000000" w:themeColor="text1"/>
            <w:sz w:val="22"/>
          </w:rPr>
          <w:t>best buddy</w:t>
        </w:r>
      </w:hyperlink>
      <w:r w:rsidRPr="00C62022">
        <w:rPr>
          <w:rFonts w:ascii="Arial" w:hAnsi="Arial" w:cs="Arial"/>
          <w:color w:val="000000" w:themeColor="text1"/>
          <w:sz w:val="22"/>
        </w:rPr>
        <w:t xml:space="preserve"> to Mohammed bin Salman, was put in charge of cobbling together a smoke-and-mirrors, wildly </w:t>
      </w:r>
      <w:hyperlink r:id="rId146" w:tgtFrame="_blank" w:history="1">
        <w:r w:rsidRPr="00C62022">
          <w:rPr>
            <w:rStyle w:val="Hyperlink"/>
            <w:rFonts w:ascii="Arial" w:eastAsiaTheme="majorEastAsia" w:hAnsi="Arial" w:cs="Arial"/>
            <w:color w:val="000000" w:themeColor="text1"/>
            <w:sz w:val="22"/>
          </w:rPr>
          <w:t>exaggerated</w:t>
        </w:r>
      </w:hyperlink>
      <w:r w:rsidRPr="00C62022">
        <w:rPr>
          <w:rFonts w:ascii="Arial" w:hAnsi="Arial" w:cs="Arial"/>
          <w:color w:val="000000" w:themeColor="text1"/>
          <w:sz w:val="22"/>
        </w:rPr>
        <w:t xml:space="preserve"> $100 billion-plus </w:t>
      </w:r>
      <w:hyperlink r:id="rId147" w:tgtFrame="_blank" w:history="1">
        <w:r w:rsidRPr="00C62022">
          <w:rPr>
            <w:rStyle w:val="Hyperlink"/>
            <w:rFonts w:ascii="Arial" w:eastAsiaTheme="majorEastAsia" w:hAnsi="Arial" w:cs="Arial"/>
            <w:color w:val="000000" w:themeColor="text1"/>
            <w:sz w:val="22"/>
          </w:rPr>
          <w:t>arms package</w:t>
        </w:r>
      </w:hyperlink>
      <w:r w:rsidRPr="00C62022">
        <w:rPr>
          <w:rFonts w:ascii="Arial" w:hAnsi="Arial" w:cs="Arial"/>
          <w:color w:val="000000" w:themeColor="text1"/>
          <w:sz w:val="22"/>
        </w:rPr>
        <w:t xml:space="preserve"> that Trump could announce in Riyadh. What Kushner needed was a list of sales or potential sales that his father-in-law could boast about (even if many of the deals had been made by Obama). So he </w:t>
      </w:r>
      <w:hyperlink r:id="rId148" w:tgtFrame="_blank" w:history="1">
        <w:r w:rsidRPr="00C62022">
          <w:rPr>
            <w:rStyle w:val="Hyperlink"/>
            <w:rFonts w:ascii="Arial" w:eastAsiaTheme="majorEastAsia" w:hAnsi="Arial" w:cs="Arial"/>
            <w:color w:val="000000" w:themeColor="text1"/>
            <w:sz w:val="22"/>
          </w:rPr>
          <w:t>called</w:t>
        </w:r>
      </w:hyperlink>
      <w:r w:rsidRPr="00C62022">
        <w:rPr>
          <w:rFonts w:ascii="Arial" w:hAnsi="Arial" w:cs="Arial"/>
          <w:color w:val="000000" w:themeColor="text1"/>
          <w:sz w:val="22"/>
        </w:rPr>
        <w:t xml:space="preserve"> Lockheed Martin CEO Marillyn Hewson to ask if she could cut the price of a THAAD anti-missile system that the administration wanted to include in the package. She agreed and the </w:t>
      </w:r>
      <w:hyperlink r:id="rId149" w:tgtFrame="_blank" w:history="1">
        <w:r w:rsidRPr="00C62022">
          <w:rPr>
            <w:rStyle w:val="Hyperlink"/>
            <w:rFonts w:ascii="Arial" w:eastAsiaTheme="majorEastAsia" w:hAnsi="Arial" w:cs="Arial"/>
            <w:color w:val="000000" w:themeColor="text1"/>
            <w:sz w:val="22"/>
          </w:rPr>
          <w:t>$15 billion</w:t>
        </w:r>
      </w:hyperlink>
      <w:r w:rsidRPr="00C62022">
        <w:rPr>
          <w:rFonts w:ascii="Arial" w:hAnsi="Arial" w:cs="Arial"/>
          <w:color w:val="000000" w:themeColor="text1"/>
          <w:sz w:val="22"/>
        </w:rPr>
        <w:t xml:space="preserve"> THAAD deal — still a huge price tag and the most lucrative sale to the Saudis made by the Trump administration — went forward. To sweeten the pot for the Saudi royals, the Pentagon even </w:t>
      </w:r>
      <w:hyperlink r:id="rId150" w:tgtFrame="_blank" w:history="1">
        <w:r w:rsidRPr="00C62022">
          <w:rPr>
            <w:rStyle w:val="Hyperlink"/>
            <w:rFonts w:ascii="Arial" w:eastAsiaTheme="majorEastAsia" w:hAnsi="Arial" w:cs="Arial"/>
            <w:color w:val="000000" w:themeColor="text1"/>
            <w:sz w:val="22"/>
          </w:rPr>
          <w:t>waived</w:t>
        </w:r>
      </w:hyperlink>
      <w:r w:rsidRPr="00C62022">
        <w:rPr>
          <w:rFonts w:ascii="Arial" w:hAnsi="Arial" w:cs="Arial"/>
          <w:color w:val="000000" w:themeColor="text1"/>
          <w:sz w:val="22"/>
        </w:rPr>
        <w:t xml:space="preserve"> a $3.5 billion fee normally required by law and designed to reimburse the Treasury for the cost to American taxpayers of developing such a major weapons system. General Joseph Rixey, until recently the director of the Pentagon’s Defense Security Cooperation Agency, which granted that waiver, has since </w:t>
      </w:r>
      <w:hyperlink r:id="rId151" w:tgtFrame="_blank" w:history="1">
        <w:r w:rsidRPr="00C62022">
          <w:rPr>
            <w:rStyle w:val="Hyperlink"/>
            <w:rFonts w:ascii="Arial" w:eastAsiaTheme="majorEastAsia" w:hAnsi="Arial" w:cs="Arial"/>
            <w:color w:val="000000" w:themeColor="text1"/>
            <w:sz w:val="22"/>
          </w:rPr>
          <w:t>gone</w:t>
        </w:r>
      </w:hyperlink>
      <w:r w:rsidRPr="00C62022">
        <w:rPr>
          <w:rFonts w:ascii="Arial" w:hAnsi="Arial" w:cs="Arial"/>
          <w:color w:val="000000" w:themeColor="text1"/>
          <w:sz w:val="22"/>
        </w:rPr>
        <w:t xml:space="preserve"> directly through Washington’s revolving door and been hired by — you guessed it — Lockheed Martin. In addition, former Lockheed Martin executive John Rood is now the Trump administration’s </w:t>
      </w:r>
      <w:hyperlink r:id="rId152" w:tgtFrame="_blank" w:history="1">
        <w:r w:rsidRPr="00C62022">
          <w:rPr>
            <w:rStyle w:val="Hyperlink"/>
            <w:rFonts w:ascii="Arial" w:eastAsiaTheme="majorEastAsia" w:hAnsi="Arial" w:cs="Arial"/>
            <w:color w:val="000000" w:themeColor="text1"/>
            <w:sz w:val="22"/>
          </w:rPr>
          <w:t>undersecretary of defense for policy</w:t>
        </w:r>
      </w:hyperlink>
      <w:r w:rsidRPr="00C62022">
        <w:rPr>
          <w:rFonts w:ascii="Arial" w:hAnsi="Arial" w:cs="Arial"/>
          <w:color w:val="000000" w:themeColor="text1"/>
          <w:sz w:val="22"/>
        </w:rPr>
        <w:t xml:space="preserve">, where one of his responsibilities will be to weigh in on… don’t be shocked!… major arms deals. In his confirmation hearings, Rood refused to say that he would recuse himself from transactions involving his former employer, for which he was denounced by Senators John McCain and Elizabeth Warren. As Warren </w:t>
      </w:r>
      <w:hyperlink r:id="rId153" w:tgtFrame="_blank" w:history="1">
        <w:r w:rsidRPr="00C62022">
          <w:rPr>
            <w:rStyle w:val="Hyperlink"/>
            <w:rFonts w:ascii="Arial" w:eastAsiaTheme="majorEastAsia" w:hAnsi="Arial" w:cs="Arial"/>
            <w:color w:val="000000" w:themeColor="text1"/>
            <w:sz w:val="22"/>
          </w:rPr>
          <w:t>asserted</w:t>
        </w:r>
      </w:hyperlink>
      <w:r w:rsidRPr="00C62022">
        <w:rPr>
          <w:rFonts w:ascii="Arial" w:hAnsi="Arial" w:cs="Arial"/>
          <w:color w:val="000000" w:themeColor="text1"/>
          <w:sz w:val="22"/>
        </w:rPr>
        <w:t xml:space="preserve">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unfazed and Rood’s nomination sailed through that body by a vote of 81 to 7. He is now positioned to help smooth the way for any Lockheed Martin deal that might meet with a discouraging word from the Pentagon or State Department officials charged with vetting foreign arms sales. </w:t>
      </w:r>
      <w:r w:rsidRPr="00C62022">
        <w:rPr>
          <w:rStyle w:val="Strong"/>
          <w:rFonts w:ascii="Arial" w:hAnsi="Arial" w:cs="Arial"/>
          <w:color w:val="000000" w:themeColor="text1"/>
          <w:sz w:val="22"/>
        </w:rPr>
        <w:t>Arming the Planet</w:t>
      </w:r>
      <w:r w:rsidRPr="00C62022">
        <w:rPr>
          <w:rFonts w:ascii="Arial" w:hAnsi="Arial" w:cs="Arial"/>
          <w:color w:val="000000" w:themeColor="text1"/>
          <w:sz w:val="22"/>
        </w:rPr>
        <w:t xml:space="preserve"> 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w:t>
      </w:r>
      <w:hyperlink r:id="rId154" w:tgtFrame="_blank" w:history="1">
        <w:r w:rsidRPr="00C62022">
          <w:rPr>
            <w:rStyle w:val="Hyperlink"/>
            <w:rFonts w:ascii="Arial" w:eastAsiaTheme="majorEastAsia" w:hAnsi="Arial" w:cs="Arial"/>
            <w:color w:val="000000" w:themeColor="text1"/>
            <w:sz w:val="22"/>
          </w:rPr>
          <w:t>130 nations</w:t>
        </w:r>
      </w:hyperlink>
      <w:r w:rsidRPr="00C62022">
        <w:rPr>
          <w:rFonts w:ascii="Arial" w:hAnsi="Arial" w:cs="Arial"/>
          <w:color w:val="000000" w:themeColor="text1"/>
          <w:sz w:val="22"/>
        </w:rPr>
        <w:t xml:space="preserve"> in 2016 (the most recent year for which full data is available). According to a recent </w:t>
      </w:r>
      <w:hyperlink r:id="rId155" w:tgtFrame="_blank" w:history="1">
        <w:r w:rsidRPr="00C62022">
          <w:rPr>
            <w:rStyle w:val="Hyperlink"/>
            <w:rFonts w:ascii="Arial" w:eastAsiaTheme="majorEastAsia" w:hAnsi="Arial" w:cs="Arial"/>
            <w:color w:val="000000" w:themeColor="text1"/>
            <w:sz w:val="22"/>
          </w:rPr>
          <w:t>report</w:t>
        </w:r>
      </w:hyperlink>
      <w:r w:rsidRPr="00C62022">
        <w:rPr>
          <w:rFonts w:ascii="Arial" w:hAnsi="Arial" w:cs="Arial"/>
          <w:color w:val="000000" w:themeColor="text1"/>
          <w:sz w:val="22"/>
        </w:rPr>
        <w:t xml:space="preserve"> from the Cato Institute, between 2002 and 2016 the United States delivered weaponry to 167 countries — more than 85% of the nations on the planet. The Cato report also notes that, between 1981 and 2010, Washington supplied some form of weaponry to 59% of all nations engaged in high-level conflicts. In short, Donald Trump has headed down a well-traveled arms superhighway. Every president since Richard Nixon has taken that same road and, in 2010, the Obama administration managed to rack up a record $102 billion in foreign arms offers. In a recent </w:t>
      </w:r>
      <w:hyperlink r:id="rId156" w:tgtFrame="_blank" w:history="1">
        <w:r w:rsidRPr="00C62022">
          <w:rPr>
            <w:rStyle w:val="Hyperlink"/>
            <w:rFonts w:ascii="Arial" w:eastAsiaTheme="majorEastAsia" w:hAnsi="Arial" w:cs="Arial"/>
            <w:color w:val="000000" w:themeColor="text1"/>
            <w:sz w:val="22"/>
          </w:rPr>
          <w:t>report</w:t>
        </w:r>
      </w:hyperlink>
      <w:r w:rsidRPr="00C62022">
        <w:rPr>
          <w:rFonts w:ascii="Arial" w:hAnsi="Arial" w:cs="Arial"/>
          <w:color w:val="000000" w:themeColor="text1"/>
          <w:sz w:val="22"/>
        </w:rPr>
        <w:t xml:space="preserve">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w:t>
      </w:r>
      <w:hyperlink r:id="rId157" w:tgtFrame="_blank" w:history="1">
        <w:r w:rsidRPr="00C62022">
          <w:rPr>
            <w:rStyle w:val="Hyperlink"/>
            <w:rFonts w:ascii="Arial" w:eastAsiaTheme="majorEastAsia" w:hAnsi="Arial" w:cs="Arial"/>
            <w:color w:val="000000" w:themeColor="text1"/>
            <w:sz w:val="22"/>
          </w:rPr>
          <w:t>$60 billion</w:t>
        </w:r>
      </w:hyperlink>
      <w:r w:rsidRPr="00C62022">
        <w:rPr>
          <w:rFonts w:ascii="Arial" w:hAnsi="Arial" w:cs="Arial"/>
          <w:color w:val="000000" w:themeColor="text1"/>
          <w:sz w:val="22"/>
        </w:rPr>
        <w:t xml:space="preserve"> of which came from Saudi deals for F-15 combat aircraft, Apache attack helicopters, transport aircraft, and armored vehicles, as well as guns and ammunition. There have nonetheless been some differences in the approaches of the two administrations in the area of human rights. Under pressure from human rights groups, the Obama administration did, in the end, </w:t>
      </w:r>
      <w:hyperlink r:id="rId158" w:tgtFrame="_blank" w:history="1">
        <w:r w:rsidRPr="00C62022">
          <w:rPr>
            <w:rStyle w:val="Hyperlink"/>
            <w:rFonts w:ascii="Arial" w:eastAsiaTheme="majorEastAsia" w:hAnsi="Arial" w:cs="Arial"/>
            <w:color w:val="000000" w:themeColor="text1"/>
            <w:sz w:val="22"/>
          </w:rPr>
          <w:t>suspend</w:t>
        </w:r>
      </w:hyperlink>
      <w:r w:rsidRPr="00C62022">
        <w:rPr>
          <w:rFonts w:ascii="Arial" w:hAnsi="Arial" w:cs="Arial"/>
          <w:color w:val="000000" w:themeColor="text1"/>
          <w:sz w:val="22"/>
        </w:rPr>
        <w:t xml:space="preserve"> sales of aircraft to Bahrain and Nigeria, both of whose militaries were significant human rights violators, and also a $1 billion-plus deal for precision-guided bombs to Saudi Arabia. That </w:t>
      </w:r>
      <w:hyperlink r:id="rId159" w:tgtFrame="_blank" w:history="1">
        <w:r w:rsidRPr="00C62022">
          <w:rPr>
            <w:rStyle w:val="Hyperlink"/>
            <w:rFonts w:ascii="Arial" w:eastAsiaTheme="majorEastAsia" w:hAnsi="Arial" w:cs="Arial"/>
            <w:color w:val="000000" w:themeColor="text1"/>
            <w:sz w:val="22"/>
          </w:rPr>
          <w:t>Saudi suspension</w:t>
        </w:r>
      </w:hyperlink>
      <w:r w:rsidRPr="00C62022">
        <w:rPr>
          <w:rFonts w:ascii="Arial" w:hAnsi="Arial" w:cs="Arial"/>
          <w:color w:val="000000" w:themeColor="text1"/>
          <w:sz w:val="22"/>
        </w:rPr>
        <w:t xml:space="preserve"> represented the first concrete action by the Obama administration to express displeasure with Riyadh’s indiscriminate bombing campaign in Yemen. Conducted largely with U.S. and British supplied aircraft, bombs, and missiles, it has included </w:t>
      </w:r>
      <w:hyperlink r:id="rId160" w:tgtFrame="_blank" w:history="1">
        <w:r w:rsidRPr="00C62022">
          <w:rPr>
            <w:rStyle w:val="Hyperlink"/>
            <w:rFonts w:ascii="Arial" w:eastAsiaTheme="majorEastAsia" w:hAnsi="Arial" w:cs="Arial"/>
            <w:color w:val="000000" w:themeColor="text1"/>
            <w:sz w:val="22"/>
          </w:rPr>
          <w:t>strikes</w:t>
        </w:r>
      </w:hyperlink>
      <w:r w:rsidRPr="00C62022">
        <w:rPr>
          <w:rFonts w:ascii="Arial" w:hAnsi="Arial" w:cs="Arial"/>
          <w:color w:val="000000" w:themeColor="text1"/>
          <w:sz w:val="22"/>
        </w:rPr>
        <w:t xml:space="preserve">against hospitals, marketplaces, water treatment facilities, and even a funeral. In keeping with his focus on jobs to the exclusion of humanitarian concerns, Trump </w:t>
      </w:r>
      <w:hyperlink r:id="rId161" w:tgtFrame="_blank" w:history="1">
        <w:r w:rsidRPr="00C62022">
          <w:rPr>
            <w:rStyle w:val="Hyperlink"/>
            <w:rFonts w:ascii="Arial" w:eastAsiaTheme="majorEastAsia" w:hAnsi="Arial" w:cs="Arial"/>
            <w:color w:val="000000" w:themeColor="text1"/>
            <w:sz w:val="22"/>
          </w:rPr>
          <w:t>reversed</w:t>
        </w:r>
      </w:hyperlink>
      <w:r w:rsidRPr="00C62022">
        <w:rPr>
          <w:rFonts w:ascii="Arial" w:hAnsi="Arial" w:cs="Arial"/>
          <w:color w:val="000000" w:themeColor="text1"/>
          <w:sz w:val="22"/>
        </w:rPr>
        <w:t xml:space="preserve"> all three of the Obama suspensions shortly after taking office. </w:t>
      </w:r>
      <w:r w:rsidRPr="00C62022">
        <w:rPr>
          <w:rStyle w:val="Strong"/>
          <w:rFonts w:ascii="Arial" w:hAnsi="Arial" w:cs="Arial"/>
          <w:color w:val="000000" w:themeColor="text1"/>
          <w:sz w:val="22"/>
        </w:rPr>
        <w:t>Fueling Terrorism and Instability</w:t>
      </w:r>
      <w:r w:rsidRPr="00C62022">
        <w:rPr>
          <w:rFonts w:ascii="Arial" w:hAnsi="Arial" w:cs="Arial"/>
          <w:color w:val="000000" w:themeColor="text1"/>
          <w:sz w:val="22"/>
        </w:rPr>
        <w:t xml:space="preserve"> In fact, 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w:t>
      </w:r>
      <w:hyperlink r:id="rId162" w:tgtFrame="_blank" w:history="1">
        <w:r w:rsidRPr="00C62022">
          <w:rPr>
            <w:rStyle w:val="Hyperlink"/>
            <w:rFonts w:ascii="Arial" w:eastAsiaTheme="majorEastAsia" w:hAnsi="Arial" w:cs="Arial"/>
            <w:color w:val="000000" w:themeColor="text1"/>
            <w:sz w:val="22"/>
          </w:rPr>
          <w:t>hundreds of thousands</w:t>
        </w:r>
      </w:hyperlink>
      <w:r w:rsidRPr="00C62022">
        <w:rPr>
          <w:rFonts w:ascii="Arial" w:hAnsi="Arial" w:cs="Arial"/>
          <w:color w:val="000000" w:themeColor="text1"/>
          <w:sz w:val="22"/>
        </w:rPr>
        <w:t xml:space="preserve"> of rifles, many of which made their way into the hands of forces resisting the U.S. occupation. In a similar fashion, when Islamic State militants </w:t>
      </w:r>
      <w:hyperlink r:id="rId163" w:tgtFrame="_blank" w:history="1">
        <w:r w:rsidRPr="00C62022">
          <w:rPr>
            <w:rStyle w:val="Hyperlink"/>
            <w:rFonts w:ascii="Arial" w:eastAsiaTheme="majorEastAsia" w:hAnsi="Arial" w:cs="Arial"/>
            <w:color w:val="000000" w:themeColor="text1"/>
            <w:sz w:val="22"/>
          </w:rPr>
          <w:t>swept</w:t>
        </w:r>
      </w:hyperlink>
      <w:r w:rsidRPr="00C62022">
        <w:rPr>
          <w:rFonts w:ascii="Arial" w:hAnsi="Arial" w:cs="Arial"/>
          <w:color w:val="000000" w:themeColor="text1"/>
          <w:sz w:val="22"/>
        </w:rPr>
        <w:t xml:space="preserve"> into Iraq in 2014, the Iraqi security forces abandoned </w:t>
      </w:r>
      <w:hyperlink r:id="rId164" w:tgtFrame="_blank" w:history="1">
        <w:r w:rsidRPr="00C62022">
          <w:rPr>
            <w:rStyle w:val="Hyperlink"/>
            <w:rFonts w:ascii="Arial" w:eastAsiaTheme="majorEastAsia" w:hAnsi="Arial" w:cs="Arial"/>
            <w:color w:val="000000" w:themeColor="text1"/>
            <w:sz w:val="22"/>
          </w:rPr>
          <w:t>billions of dollars worth</w:t>
        </w:r>
      </w:hyperlink>
      <w:r w:rsidRPr="00C62022">
        <w:rPr>
          <w:rFonts w:ascii="Arial" w:hAnsi="Arial" w:cs="Arial"/>
          <w:color w:val="000000" w:themeColor="text1"/>
          <w:sz w:val="22"/>
        </w:rPr>
        <w:t xml:space="preserve"> of American equipment, from small arms to military trucks and armored vehicles. ISIS promptly put them to use against U.S. advisers and the Iraqi security forces as well as tens of thousands of Iraqi civilians. The Taliban, too, has gotten its hands on </w:t>
      </w:r>
      <w:hyperlink r:id="rId165" w:tgtFrame="_blank" w:history="1">
        <w:r w:rsidRPr="00C62022">
          <w:rPr>
            <w:rStyle w:val="Hyperlink"/>
            <w:rFonts w:ascii="Arial" w:eastAsiaTheme="majorEastAsia" w:hAnsi="Arial" w:cs="Arial"/>
            <w:color w:val="000000" w:themeColor="text1"/>
            <w:sz w:val="22"/>
          </w:rPr>
          <w:t>substantial quantities</w:t>
        </w:r>
      </w:hyperlink>
      <w:r w:rsidRPr="00C62022">
        <w:rPr>
          <w:rFonts w:ascii="Arial" w:hAnsi="Arial" w:cs="Arial"/>
          <w:color w:val="000000" w:themeColor="text1"/>
          <w:sz w:val="22"/>
        </w:rPr>
        <w:t xml:space="preserve"> of U.S. weaponry, either on the battlefield or by buying them at cut-rate, black market prices from corrupt members of the Afghan security forces. In northern Syria, two U.S.-armed groups are now fighting each other. Turkish forces are </w:t>
      </w:r>
      <w:hyperlink r:id="rId166" w:tgtFrame="_blank" w:history="1">
        <w:r w:rsidRPr="00C62022">
          <w:rPr>
            <w:rStyle w:val="Hyperlink"/>
            <w:rFonts w:ascii="Arial" w:eastAsiaTheme="majorEastAsia" w:hAnsi="Arial" w:cs="Arial"/>
            <w:color w:val="000000" w:themeColor="text1"/>
            <w:sz w:val="22"/>
          </w:rPr>
          <w:t>facing off</w:t>
        </w:r>
      </w:hyperlink>
      <w:r w:rsidRPr="00C62022">
        <w:rPr>
          <w:rFonts w:ascii="Arial" w:hAnsi="Arial" w:cs="Arial"/>
          <w:color w:val="000000" w:themeColor="text1"/>
          <w:sz w:val="22"/>
        </w:rPr>
        <w:t xml:space="preserve"> against Syrian Kurdish militias 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 In the grim and devolving conflict in Yemen, for instance, all sides possess at least some U.S. weaponry. Saudi Arabia is, of course, the top U.S. arms client and its forces are a </w:t>
      </w:r>
      <w:hyperlink r:id="rId167" w:tgtFrame="_blank" w:history="1">
        <w:r w:rsidRPr="00C62022">
          <w:rPr>
            <w:rStyle w:val="Hyperlink"/>
            <w:rFonts w:ascii="Arial" w:eastAsiaTheme="majorEastAsia" w:hAnsi="Arial" w:cs="Arial"/>
            <w:color w:val="000000" w:themeColor="text1"/>
            <w:sz w:val="22"/>
          </w:rPr>
          <w:t>catalogue</w:t>
        </w:r>
      </w:hyperlink>
      <w:r w:rsidRPr="00C62022">
        <w:rPr>
          <w:rFonts w:ascii="Arial" w:hAnsi="Arial" w:cs="Arial"/>
          <w:color w:val="000000" w:themeColor="text1"/>
          <w:sz w:val="22"/>
        </w:rPr>
        <w:t xml:space="preserve"> of American weaponry, from planes and anti-tank missiles to cluster bombs, but </w:t>
      </w:r>
      <w:hyperlink r:id="rId168" w:tgtFrame="_blank" w:history="1">
        <w:r w:rsidRPr="00C62022">
          <w:rPr>
            <w:rStyle w:val="Hyperlink"/>
            <w:rFonts w:ascii="Arial" w:eastAsiaTheme="majorEastAsia" w:hAnsi="Arial" w:cs="Arial"/>
            <w:color w:val="000000" w:themeColor="text1"/>
            <w:sz w:val="22"/>
          </w:rPr>
          <w:t>hundreds of millions</w:t>
        </w:r>
      </w:hyperlink>
      <w:r w:rsidRPr="00C62022">
        <w:rPr>
          <w:rFonts w:ascii="Arial" w:hAnsi="Arial" w:cs="Arial"/>
          <w:color w:val="000000" w:themeColor="text1"/>
          <w:sz w:val="22"/>
        </w:rPr>
        <w:t xml:space="preserve"> of dollars in U.S. military aid were also provided to the forces of Yemeni autocrat Ali Abdullah Saleh during his 30 years of rule before he was driven from power in 2012. Later, however, he </w:t>
      </w:r>
      <w:hyperlink r:id="rId169" w:tgtFrame="_blank" w:history="1">
        <w:r w:rsidRPr="00C62022">
          <w:rPr>
            <w:rStyle w:val="Hyperlink"/>
            <w:rFonts w:ascii="Arial" w:eastAsiaTheme="majorEastAsia" w:hAnsi="Arial" w:cs="Arial"/>
            <w:color w:val="000000" w:themeColor="text1"/>
            <w:sz w:val="22"/>
          </w:rPr>
          <w:t>joined forces</w:t>
        </w:r>
      </w:hyperlink>
      <w:r w:rsidRPr="00C62022">
        <w:rPr>
          <w:rFonts w:ascii="Arial" w:hAnsi="Arial" w:cs="Arial"/>
          <w:color w:val="000000" w:themeColor="text1"/>
          <w:sz w:val="22"/>
        </w:rPr>
        <w:t xml:space="preserve"> with the Houthi rebels against the Saudi-led intervention, taking large parts of the Yemeni armed forces — and their U.S.-supplied weapons — with him. (He would himself be </w:t>
      </w:r>
      <w:hyperlink r:id="rId170" w:tgtFrame="_blank" w:history="1">
        <w:r w:rsidRPr="00C62022">
          <w:rPr>
            <w:rStyle w:val="Hyperlink"/>
            <w:rFonts w:ascii="Arial" w:eastAsiaTheme="majorEastAsia" w:hAnsi="Arial" w:cs="Arial"/>
            <w:color w:val="000000" w:themeColor="text1"/>
            <w:sz w:val="22"/>
          </w:rPr>
          <w:t>assassinated</w:t>
        </w:r>
      </w:hyperlink>
      <w:r w:rsidRPr="00C62022">
        <w:rPr>
          <w:rFonts w:ascii="Arial" w:hAnsi="Arial" w:cs="Arial"/>
          <w:color w:val="000000" w:themeColor="text1"/>
          <w:sz w:val="22"/>
        </w:rPr>
        <w:t xml:space="preserve"> by Houthi forces late last year after a falling out.) </w:t>
      </w:r>
      <w:r w:rsidRPr="00C62022">
        <w:rPr>
          <w:rStyle w:val="Strong"/>
          <w:rFonts w:ascii="Arial" w:hAnsi="Arial" w:cs="Arial"/>
          <w:color w:val="000000" w:themeColor="text1"/>
          <w:sz w:val="22"/>
        </w:rPr>
        <w:t>Trump’s Plan: Make It Easier on Arms Makers</w:t>
      </w:r>
      <w:r w:rsidRPr="00C62022">
        <w:rPr>
          <w:rFonts w:ascii="Arial" w:hAnsi="Arial" w:cs="Arial"/>
          <w:color w:val="000000" w:themeColor="text1"/>
          <w:sz w:val="22"/>
        </w:rPr>
        <w:t xml:space="preserve"> The Trump administration is poised to release a new policy directive on global arms transfers. A </w:t>
      </w:r>
      <w:hyperlink r:id="rId171" w:tgtFrame="_blank" w:history="1">
        <w:r w:rsidRPr="00C62022">
          <w:rPr>
            <w:rStyle w:val="Hyperlink"/>
            <w:rFonts w:ascii="Arial" w:eastAsiaTheme="majorEastAsia" w:hAnsi="Arial" w:cs="Arial"/>
            <w:color w:val="000000" w:themeColor="text1"/>
            <w:sz w:val="22"/>
          </w:rPr>
          <w:t>report</w:t>
        </w:r>
      </w:hyperlink>
      <w:r w:rsidRPr="00C62022">
        <w:rPr>
          <w:rFonts w:ascii="Arial" w:hAnsi="Arial" w:cs="Arial"/>
          <w:color w:val="000000" w:themeColor="text1"/>
          <w:sz w:val="22"/>
        </w:rPr>
        <w:t xml:space="preserve"> by </w:t>
      </w:r>
      <w:r w:rsidRPr="00C62022">
        <w:rPr>
          <w:rStyle w:val="Emphasis"/>
          <w:color w:val="000000" w:themeColor="text1"/>
        </w:rPr>
        <w:t>Politico</w:t>
      </w:r>
      <w:r w:rsidRPr="00C62022">
        <w:rPr>
          <w:rFonts w:ascii="Arial" w:hAnsi="Arial" w:cs="Arial"/>
          <w:color w:val="000000" w:themeColor="text1"/>
          <w:sz w:val="22"/>
        </w:rPr>
        <w:t xml:space="preserve">, based on interviews with sources at the State Department and a National Security Council (NSC) official, suggests that it will seek to further streamline the process of approving arms sales, in part by increasing the already extensive role of U.S. government personnel in promoting such exports. It will also remove what a National Security Council statement has described as “unreasonable constraints on the ability of our companies to compete.” In keeping with that priority, according to the NSC official, “the administration is intent on ensuring that U.S. industry has every advantage in the global marketplace.” In January, a Reuters </w:t>
      </w:r>
      <w:hyperlink r:id="rId172" w:tgtFrame="_blank" w:history="1">
        <w:r w:rsidRPr="00C62022">
          <w:rPr>
            <w:rStyle w:val="Hyperlink"/>
            <w:rFonts w:ascii="Arial" w:eastAsiaTheme="majorEastAsia" w:hAnsi="Arial" w:cs="Arial"/>
            <w:color w:val="000000" w:themeColor="text1"/>
            <w:sz w:val="22"/>
          </w:rPr>
          <w:t>article</w:t>
        </w:r>
      </w:hyperlink>
      <w:r w:rsidRPr="00C62022">
        <w:rPr>
          <w:rFonts w:ascii="Arial" w:hAnsi="Arial" w:cs="Arial"/>
          <w:color w:val="000000" w:themeColor="text1"/>
          <w:sz w:val="22"/>
        </w:rPr>
        <w:t xml:space="preserve"> confirmed this approach, reporting that the forthcoming directive would emphasize arms-sales promotion by U.S. diplomats and other overseas personnel. As one administration official told Reuters, “We want to see those guys, the commercial and military attaches, unfettered to be salesmen for this stuff, to be promoters.” The Trump administration is also expected to move forward with a plan, stalled as the Obama years ended, to </w:t>
      </w:r>
      <w:hyperlink r:id="rId173" w:tgtFrame="_blank" w:history="1">
        <w:r w:rsidRPr="00C62022">
          <w:rPr>
            <w:rStyle w:val="Hyperlink"/>
            <w:rFonts w:ascii="Arial" w:eastAsiaTheme="majorEastAsia" w:hAnsi="Arial" w:cs="Arial"/>
            <w:color w:val="000000" w:themeColor="text1"/>
            <w:sz w:val="22"/>
          </w:rPr>
          <w:t>ease controls</w:t>
        </w:r>
      </w:hyperlink>
      <w:r w:rsidRPr="00C62022">
        <w:rPr>
          <w:rFonts w:ascii="Arial" w:hAnsi="Arial" w:cs="Arial"/>
          <w:color w:val="000000" w:themeColor="text1"/>
          <w:sz w:val="22"/>
        </w:rPr>
        <w:t xml:space="preserve"> on the export of U.S. firearms. Gun exports now licensed and scrutinized by the State Department would instead be put under the far-less-stringent jurisdiction of the Commerce Department. Some firearms could then be exported to allies without even a license, reducing the government’s ability to prevent them from reaching criminal networks or the security forces of potential adversaries.</w:t>
      </w:r>
      <w:r w:rsidRPr="00C62022">
        <w:rPr>
          <w:rStyle w:val="Strong"/>
          <w:rFonts w:ascii="Arial" w:hAnsi="Arial" w:cs="Arial"/>
          <w:color w:val="000000" w:themeColor="text1"/>
          <w:sz w:val="22"/>
        </w:rPr>
        <w:t xml:space="preserve"> </w:t>
      </w:r>
      <w:r w:rsidRPr="00C62022">
        <w:rPr>
          <w:rFonts w:ascii="Arial" w:hAnsi="Arial" w:cs="Arial"/>
          <w:color w:val="000000" w:themeColor="text1"/>
          <w:sz w:val="22"/>
        </w:rPr>
        <w:t xml:space="preserve">In September 2017, Democratic senators Ben Cardin, Dianne Feinstein, and Patrick Leahy sent a letter to then-Secretary of State Rex Tillerson raising concerns about such a change. As they </w:t>
      </w:r>
      <w:hyperlink r:id="rId174" w:tgtFrame="_blank" w:history="1">
        <w:r w:rsidRPr="00C62022">
          <w:rPr>
            <w:rStyle w:val="Hyperlink"/>
            <w:rFonts w:ascii="Arial" w:eastAsiaTheme="majorEastAsia" w:hAnsi="Arial" w:cs="Arial"/>
            <w:color w:val="000000" w:themeColor="text1"/>
            <w:sz w:val="22"/>
          </w:rPr>
          <w:t>wrote</w:t>
        </w:r>
      </w:hyperlink>
      <w:r w:rsidRPr="00C62022">
        <w:rPr>
          <w:rFonts w:ascii="Arial" w:hAnsi="Arial" w:cs="Arial"/>
          <w:color w:val="000000" w:themeColor="text1"/>
          <w:sz w:val="22"/>
        </w:rPr>
        <w:t>, “Combat firearms and ammunition are uniquely lethal; they are easily spread and easily modified, and are the primary means of injury, death and destruction in civil and military conflicts throughout the world. As such they should be subjected to more — not less — rigorous export controls and oversight.” If Trump’s vision of an all-arms-sales-all-the-time foreign policy is realized, he may scale the weapons-dealing heights reached by the Obama administration. As Washington’s arms-dealer-in-chief, he might indeed succeed in selling American weaponry as if there were no tomorrow. Given the known human costs of unbridled arms trafficking, however, such a presidency would also ensure that whatever tomorrow finally arrived would prove far worse than today, unless of course you happen to be a major U.S. arms maker.</w:t>
      </w:r>
    </w:p>
    <w:p w:rsidR="005807D8" w:rsidRPr="00C62022" w:rsidRDefault="009E7215" w:rsidP="009E7215">
      <w:pPr>
        <w:pStyle w:val="Heading4"/>
        <w:rPr>
          <w:rFonts w:cs="Arial"/>
          <w:color w:val="000000" w:themeColor="text1"/>
          <w:sz w:val="22"/>
        </w:rPr>
      </w:pPr>
      <w:r w:rsidRPr="00C62022">
        <w:rPr>
          <w:rFonts w:cs="Arial"/>
          <w:color w:val="000000" w:themeColor="text1"/>
          <w:sz w:val="22"/>
        </w:rPr>
        <w:t xml:space="preserve">Defense lobbyists lose credibility in Trump </w:t>
      </w:r>
    </w:p>
    <w:p w:rsidR="009E7215" w:rsidRPr="00C62022" w:rsidRDefault="009E7215" w:rsidP="009E7215">
      <w:pPr>
        <w:rPr>
          <w:rStyle w:val="Style13ptBold"/>
          <w:color w:val="000000" w:themeColor="text1"/>
          <w:sz w:val="22"/>
        </w:rPr>
      </w:pPr>
      <w:r w:rsidRPr="00C62022">
        <w:rPr>
          <w:rStyle w:val="Style13ptBold"/>
          <w:color w:val="000000" w:themeColor="text1"/>
          <w:sz w:val="22"/>
        </w:rPr>
        <w:t>Elliot 12( Justin Elliot, ustin Elliott is a ProPublica reporter covering politics and government accountability. To securely send Justin documents or other files online, visit our </w:t>
      </w:r>
      <w:hyperlink r:id="rId175" w:history="1">
        <w:r w:rsidRPr="00C62022">
          <w:rPr>
            <w:rStyle w:val="Style13ptBold"/>
            <w:color w:val="000000" w:themeColor="text1"/>
            <w:sz w:val="22"/>
          </w:rPr>
          <w:t>SecureDrop page</w:t>
        </w:r>
      </w:hyperlink>
      <w:r w:rsidRPr="00C62022">
        <w:rPr>
          <w:rStyle w:val="Style13ptBold"/>
          <w:color w:val="000000" w:themeColor="text1"/>
          <w:sz w:val="22"/>
        </w:rPr>
        <w:t xml:space="preserve">, “Lobbyists Arranged N.Y Congressman a trip to Taiwan”, </w:t>
      </w:r>
      <w:hyperlink r:id="rId176" w:history="1">
        <w:r w:rsidRPr="00C62022">
          <w:rPr>
            <w:rStyle w:val="Style13ptBold"/>
            <w:color w:val="000000" w:themeColor="text1"/>
            <w:sz w:val="22"/>
          </w:rPr>
          <w:t>https://www.propublica.org/article/lobbyists-arranged-n.y.-congressmans-20000-trip-to-taiwan</w:t>
        </w:r>
      </w:hyperlink>
      <w:r w:rsidRPr="00C62022">
        <w:rPr>
          <w:rStyle w:val="Style13ptBold"/>
          <w:color w:val="000000" w:themeColor="text1"/>
          <w:sz w:val="22"/>
        </w:rPr>
        <w:t xml:space="preserve">, Accessed 7/17/19, </w:t>
      </w:r>
      <w:r w:rsidR="00260BF8" w:rsidRPr="00C62022">
        <w:rPr>
          <w:rStyle w:val="Style13ptBold"/>
          <w:color w:val="000000" w:themeColor="text1"/>
          <w:sz w:val="22"/>
        </w:rPr>
        <w:t>ghs-</w:t>
      </w:r>
      <w:r w:rsidRPr="00C62022">
        <w:rPr>
          <w:rStyle w:val="Style13ptBold"/>
          <w:color w:val="000000" w:themeColor="text1"/>
          <w:sz w:val="22"/>
        </w:rPr>
        <w:t>EH)</w:t>
      </w:r>
    </w:p>
    <w:p w:rsidR="00357112" w:rsidRPr="003143AF" w:rsidRDefault="00357112" w:rsidP="00357112">
      <w:pPr>
        <w:pStyle w:val="NormalWeb"/>
        <w:spacing w:before="0" w:beforeAutospacing="0" w:after="240" w:afterAutospacing="0"/>
        <w:rPr>
          <w:rFonts w:ascii="Arial" w:hAnsi="Arial" w:cs="Arial"/>
          <w:color w:val="000000" w:themeColor="text1"/>
          <w:spacing w:val="2"/>
          <w:sz w:val="22"/>
          <w:u w:val="single"/>
        </w:rPr>
      </w:pPr>
      <w:r w:rsidRPr="001044CC">
        <w:rPr>
          <w:rFonts w:ascii="Arial" w:hAnsi="Arial" w:cs="Arial"/>
          <w:color w:val="000000" w:themeColor="text1"/>
          <w:spacing w:val="2"/>
          <w:sz w:val="22"/>
          <w:u w:val="single"/>
        </w:rPr>
        <w:t>When the Republican National Committee convened in Chicago last August for its annual summer meeting, it unanimously approved a </w:t>
      </w:r>
      <w:hyperlink r:id="rId177" w:history="1">
        <w:r w:rsidRPr="001044CC">
          <w:rPr>
            <w:rStyle w:val="Hyperlink"/>
            <w:rFonts w:ascii="Arial" w:eastAsiaTheme="majorEastAsia" w:hAnsi="Arial" w:cs="Arial"/>
            <w:color w:val="000000" w:themeColor="text1"/>
            <w:spacing w:val="2"/>
            <w:sz w:val="22"/>
            <w:u w:val="single"/>
          </w:rPr>
          <w:t>resolution</w:t>
        </w:r>
      </w:hyperlink>
      <w:r w:rsidRPr="001044CC">
        <w:rPr>
          <w:rFonts w:ascii="Arial" w:hAnsi="Arial" w:cs="Arial"/>
          <w:color w:val="000000" w:themeColor="text1"/>
          <w:spacing w:val="2"/>
          <w:sz w:val="22"/>
          <w:u w:val="single"/>
        </w:rPr>
        <w:t xml:space="preserve"> urging the White House to supply a host of weapons, </w:t>
      </w:r>
      <w:r w:rsidRPr="00C62022">
        <w:rPr>
          <w:rFonts w:ascii="Arial" w:hAnsi="Arial" w:cs="Arial"/>
          <w:color w:val="000000" w:themeColor="text1"/>
          <w:spacing w:val="2"/>
          <w:sz w:val="22"/>
        </w:rPr>
        <w:t>ranging from submarines to advanced warplanes, to the island nation of Taiwan.However, Justice Department records show the resolution was not written by any of the RNC’s members, but by Marshall Harris, a lobbyist who </w:t>
      </w:r>
      <w:hyperlink r:id="rId178" w:history="1">
        <w:r w:rsidRPr="00C62022">
          <w:rPr>
            <w:rStyle w:val="Hyperlink"/>
            <w:rFonts w:ascii="Arial" w:eastAsiaTheme="majorEastAsia" w:hAnsi="Arial" w:cs="Arial"/>
            <w:color w:val="000000" w:themeColor="text1"/>
            <w:spacing w:val="2"/>
            <w:sz w:val="22"/>
          </w:rPr>
          <w:t>had been hired</w:t>
        </w:r>
      </w:hyperlink>
      <w:r w:rsidRPr="00C62022">
        <w:rPr>
          <w:rFonts w:ascii="Arial" w:hAnsi="Arial" w:cs="Arial"/>
          <w:color w:val="000000" w:themeColor="text1"/>
          <w:spacing w:val="2"/>
          <w:sz w:val="22"/>
        </w:rPr>
        <w:t> by the Taiwanese government to further its interests in Washington.Under the Foreign Agents Registration Act, lobbyists representing foreign governments are required to disclose their activities to the U.S. attorney general. According to the disclosure documents filed by Harris’s employer Alston &amp; Bird, an Atlanta-based law firm, he wrote a draft of the resolution a month before the RNC’s 2014 summer meeting.</w:t>
      </w:r>
      <w:r w:rsidRPr="001044CC">
        <w:rPr>
          <w:rFonts w:ascii="Arial" w:hAnsi="Arial" w:cs="Arial"/>
          <w:color w:val="000000" w:themeColor="text1"/>
          <w:spacing w:val="2"/>
          <w:sz w:val="22"/>
          <w:u w:val="single"/>
        </w:rPr>
        <w:t>Once the text reached the RNC, committee members cut several phrases and paragraphs, one of which called for Taiwan’s inclusion in the Trans-Pacific Partnership, a proposed free trade agreement that has been described as a </w:t>
      </w:r>
      <w:hyperlink r:id="rId179" w:history="1">
        <w:r w:rsidRPr="001044CC">
          <w:rPr>
            <w:rStyle w:val="Hyperlink"/>
            <w:rFonts w:ascii="Arial" w:eastAsiaTheme="majorEastAsia" w:hAnsi="Arial" w:cs="Arial"/>
            <w:color w:val="000000" w:themeColor="text1"/>
            <w:spacing w:val="2"/>
            <w:sz w:val="22"/>
            <w:u w:val="single"/>
          </w:rPr>
          <w:t>“high priority”</w:t>
        </w:r>
      </w:hyperlink>
      <w:r w:rsidRPr="001044CC">
        <w:rPr>
          <w:rFonts w:ascii="Arial" w:hAnsi="Arial" w:cs="Arial"/>
          <w:color w:val="000000" w:themeColor="text1"/>
          <w:spacing w:val="2"/>
          <w:sz w:val="22"/>
          <w:u w:val="single"/>
        </w:rPr>
        <w:t> by the Obama administration.</w:t>
      </w:r>
      <w:r w:rsidRPr="00C62022">
        <w:rPr>
          <w:rFonts w:ascii="Arial" w:hAnsi="Arial" w:cs="Arial"/>
          <w:color w:val="000000" w:themeColor="text1"/>
          <w:spacing w:val="2"/>
          <w:sz w:val="22"/>
        </w:rPr>
        <w:t> The text that remained, however, was copied nearly word for word from Harris’s draft.Neither the RNC nor Harris responded to questions about the resolution. Taiwan’s Economic and Cultural Representative Office in Washington, D.C. said the RNC often passes resolutions supporting Taiwan, and that the country has “a longstanding and solid friendship” with the Republican Party.</w:t>
      </w:r>
      <w:r w:rsidRPr="003143AF">
        <w:rPr>
          <w:rFonts w:ascii="Arial" w:hAnsi="Arial" w:cs="Arial"/>
          <w:color w:val="000000" w:themeColor="text1"/>
          <w:spacing w:val="2"/>
          <w:sz w:val="22"/>
          <w:u w:val="single"/>
        </w:rPr>
        <w:t>Taiwan engages in extensive lobbying of the U.S. government — not just representatives and senators but congressional staffers and even </w:t>
      </w:r>
      <w:hyperlink r:id="rId180" w:history="1">
        <w:r w:rsidRPr="003143AF">
          <w:rPr>
            <w:rStyle w:val="Hyperlink"/>
            <w:rFonts w:ascii="Arial" w:eastAsiaTheme="majorEastAsia" w:hAnsi="Arial" w:cs="Arial"/>
            <w:color w:val="000000" w:themeColor="text1"/>
            <w:spacing w:val="2"/>
            <w:sz w:val="22"/>
            <w:u w:val="single"/>
          </w:rPr>
          <w:t>state-level officials</w:t>
        </w:r>
      </w:hyperlink>
      <w:r w:rsidRPr="003143AF">
        <w:rPr>
          <w:rFonts w:ascii="Arial" w:hAnsi="Arial" w:cs="Arial"/>
          <w:color w:val="000000" w:themeColor="text1"/>
          <w:spacing w:val="2"/>
          <w:sz w:val="22"/>
          <w:u w:val="single"/>
        </w:rPr>
        <w:t> — that receives less public attention than that of countries such as Israel and Saudi Arabia.T</w:t>
      </w:r>
      <w:r w:rsidRPr="00C62022">
        <w:rPr>
          <w:rFonts w:ascii="Arial" w:hAnsi="Arial" w:cs="Arial"/>
          <w:color w:val="000000" w:themeColor="text1"/>
          <w:spacing w:val="2"/>
          <w:sz w:val="22"/>
        </w:rPr>
        <w:t>he island nation is viewed as a wayward province by China, and the two have been locked in a bitter standoff since the end of the Chinese civil war in 1949. Taiwan, eager to narrow China’s military edge, has long seen the acquisition of advanced U.S. weapons as a national priority. But such sales would stoke already high tensions with Beijing, a risk that has led the past three U.S. administrations to rebuff the island’s demands for newer submarines and fighter jets.“We expect our political leaders to be independent of various interests,” Lee Drutman, a senior fellow at the New America Foundation’s political reform program, told </w:t>
      </w:r>
      <w:r w:rsidRPr="00C62022">
        <w:rPr>
          <w:rStyle w:val="Emphasis"/>
          <w:color w:val="000000" w:themeColor="text1"/>
          <w:spacing w:val="2"/>
        </w:rPr>
        <w:t>The Intercept</w:t>
      </w:r>
      <w:r w:rsidRPr="00C62022">
        <w:rPr>
          <w:rFonts w:ascii="Arial" w:hAnsi="Arial" w:cs="Arial"/>
          <w:color w:val="000000" w:themeColor="text1"/>
          <w:spacing w:val="2"/>
          <w:sz w:val="22"/>
        </w:rPr>
        <w:t xml:space="preserve">. “They’re supposed to weigh the claims that various interests might have, and try to evaluate them in some way. If they say, ‘You know what? We’re not going to do that. We’re just going to pick a side and let them write it for us,’ then what’s the point of having political parties as intermediaries? Why not just let lobbyists have seats in Congress?”Both parties, Drutman said, often outsource the drafting of statements and legislations to lobbyists, in a process with very limited transparency.With an army of lobbyists at its command in Washington, </w:t>
      </w:r>
      <w:r w:rsidRPr="003143AF">
        <w:rPr>
          <w:rFonts w:ascii="Arial" w:hAnsi="Arial" w:cs="Arial"/>
          <w:color w:val="000000" w:themeColor="text1"/>
          <w:spacing w:val="2"/>
          <w:sz w:val="22"/>
          <w:u w:val="single"/>
        </w:rPr>
        <w:t>Taiwan embarked last year on a major push to sway Congress and public opinion in favor of expanding military ties between the two countries.</w:t>
      </w:r>
      <w:r w:rsidRPr="00C62022">
        <w:rPr>
          <w:rFonts w:ascii="Arial" w:hAnsi="Arial" w:cs="Arial"/>
          <w:color w:val="000000" w:themeColor="text1"/>
          <w:spacing w:val="2"/>
          <w:sz w:val="22"/>
        </w:rPr>
        <w:t xml:space="preserve"> </w:t>
      </w:r>
      <w:r w:rsidRPr="003143AF">
        <w:rPr>
          <w:rFonts w:ascii="Arial" w:hAnsi="Arial" w:cs="Arial"/>
          <w:color w:val="000000" w:themeColor="text1"/>
          <w:spacing w:val="2"/>
          <w:sz w:val="22"/>
          <w:u w:val="single"/>
        </w:rPr>
        <w:t>In 2014 Taiwan had at least seven lobbying groups on its payroll, at a total cost of more than $1.39 million.Leading the charge was former Republican Senate majority leader and 1996 GOP presidential candidate Bob Dole, who now works as a lobbyist for Alston &amp; Bird.</w:t>
      </w:r>
      <w:r w:rsidRPr="00C62022">
        <w:rPr>
          <w:rFonts w:ascii="Arial" w:hAnsi="Arial" w:cs="Arial"/>
          <w:color w:val="000000" w:themeColor="text1"/>
          <w:spacing w:val="2"/>
          <w:sz w:val="22"/>
        </w:rPr>
        <w:t xml:space="preserve"> In the past year, Dole has personally invited a number of former Bush administration officials, including former Vice President </w:t>
      </w:r>
      <w:hyperlink r:id="rId181" w:history="1">
        <w:r w:rsidRPr="00C62022">
          <w:rPr>
            <w:rStyle w:val="Hyperlink"/>
            <w:rFonts w:ascii="Arial" w:eastAsiaTheme="majorEastAsia" w:hAnsi="Arial" w:cs="Arial"/>
            <w:color w:val="000000" w:themeColor="text1"/>
            <w:spacing w:val="2"/>
            <w:sz w:val="22"/>
          </w:rPr>
          <w:t>Dick Cheney</w:t>
        </w:r>
      </w:hyperlink>
      <w:r w:rsidRPr="00C62022">
        <w:rPr>
          <w:rFonts w:ascii="Arial" w:hAnsi="Arial" w:cs="Arial"/>
          <w:color w:val="000000" w:themeColor="text1"/>
          <w:spacing w:val="2"/>
          <w:sz w:val="22"/>
        </w:rPr>
        <w:t> and former Secretary of State </w:t>
      </w:r>
      <w:hyperlink r:id="rId182" w:history="1">
        <w:r w:rsidRPr="00C62022">
          <w:rPr>
            <w:rStyle w:val="Hyperlink"/>
            <w:rFonts w:ascii="Arial" w:eastAsiaTheme="majorEastAsia" w:hAnsi="Arial" w:cs="Arial"/>
            <w:color w:val="000000" w:themeColor="text1"/>
            <w:spacing w:val="2"/>
            <w:sz w:val="22"/>
          </w:rPr>
          <w:t>Condoleezza Rice,</w:t>
        </w:r>
      </w:hyperlink>
      <w:r w:rsidRPr="00C62022">
        <w:rPr>
          <w:rFonts w:ascii="Arial" w:hAnsi="Arial" w:cs="Arial"/>
          <w:color w:val="000000" w:themeColor="text1"/>
          <w:spacing w:val="2"/>
          <w:sz w:val="22"/>
        </w:rPr>
        <w:t> to speak with Taiwanese diplomats.  Leveraging his public image to Taiwan’s advantage, he wrote an op-ed that appeared in the </w:t>
      </w:r>
      <w:r w:rsidRPr="00C62022">
        <w:rPr>
          <w:rStyle w:val="Emphasis"/>
          <w:color w:val="000000" w:themeColor="text1"/>
          <w:spacing w:val="2"/>
        </w:rPr>
        <w:t>Washington Times</w:t>
      </w:r>
      <w:r w:rsidRPr="00C62022">
        <w:rPr>
          <w:rFonts w:ascii="Arial" w:hAnsi="Arial" w:cs="Arial"/>
          <w:color w:val="000000" w:themeColor="text1"/>
          <w:spacing w:val="2"/>
          <w:sz w:val="22"/>
        </w:rPr>
        <w:t> </w:t>
      </w:r>
      <w:hyperlink r:id="rId183" w:history="1">
        <w:r w:rsidRPr="00C62022">
          <w:rPr>
            <w:rStyle w:val="Hyperlink"/>
            <w:rFonts w:ascii="Arial" w:eastAsiaTheme="majorEastAsia" w:hAnsi="Arial" w:cs="Arial"/>
            <w:color w:val="000000" w:themeColor="text1"/>
            <w:spacing w:val="2"/>
            <w:sz w:val="22"/>
          </w:rPr>
          <w:t>in January</w:t>
        </w:r>
      </w:hyperlink>
      <w:r w:rsidRPr="00C62022">
        <w:rPr>
          <w:rFonts w:ascii="Arial" w:hAnsi="Arial" w:cs="Arial"/>
          <w:color w:val="000000" w:themeColor="text1"/>
          <w:spacing w:val="2"/>
          <w:sz w:val="22"/>
        </w:rPr>
        <w:t> in which he called for increased arms sales to the island nation</w:t>
      </w:r>
      <w:r w:rsidRPr="003143AF">
        <w:rPr>
          <w:rFonts w:ascii="Arial" w:hAnsi="Arial" w:cs="Arial"/>
          <w:color w:val="000000" w:themeColor="text1"/>
          <w:spacing w:val="2"/>
          <w:sz w:val="22"/>
          <w:u w:val="single"/>
        </w:rPr>
        <w:t>.“Taiwan’s greatest need is new submarines. It currently has four diesel electric vessels, and these are, by military and technological standards, ancient,” Dole wrote in his </w:t>
      </w:r>
      <w:r w:rsidRPr="003143AF">
        <w:rPr>
          <w:rStyle w:val="Emphasis"/>
          <w:color w:val="000000" w:themeColor="text1"/>
          <w:spacing w:val="2"/>
        </w:rPr>
        <w:t>Washington Times</w:t>
      </w:r>
      <w:r w:rsidRPr="003143AF">
        <w:rPr>
          <w:rFonts w:ascii="Arial" w:hAnsi="Arial" w:cs="Arial"/>
          <w:color w:val="000000" w:themeColor="text1"/>
          <w:spacing w:val="2"/>
          <w:sz w:val="22"/>
          <w:u w:val="single"/>
        </w:rPr>
        <w:t> op-ed. “Our government, apparently succumbing to intimidation,</w:t>
      </w:r>
      <w:r w:rsidRPr="00C62022">
        <w:rPr>
          <w:rFonts w:ascii="Arial" w:hAnsi="Arial" w:cs="Arial"/>
          <w:color w:val="000000" w:themeColor="text1"/>
          <w:spacing w:val="2"/>
          <w:sz w:val="22"/>
        </w:rPr>
        <w:t xml:space="preserve"> has taken no further action. Nor has it agreed to enable Taiwan to buy new F-16 fighters — another glaring deficiency in the nation’s arsenal.”Dole’s position as a paid lobbyist for Taiwan was not disclosed by the publication, although Dole did write that Taiwan “counts me among those assisting with its agenda in Washington.”</w:t>
      </w:r>
      <w:r w:rsidRPr="003143AF">
        <w:rPr>
          <w:rFonts w:ascii="Arial" w:hAnsi="Arial" w:cs="Arial"/>
          <w:color w:val="000000" w:themeColor="text1"/>
          <w:spacing w:val="2"/>
          <w:sz w:val="22"/>
          <w:u w:val="single"/>
        </w:rPr>
        <w:t>The lobbying push appears to have paid off. In 2014 </w:t>
      </w:r>
      <w:hyperlink r:id="rId184" w:history="1">
        <w:r w:rsidRPr="003143AF">
          <w:rPr>
            <w:rStyle w:val="Hyperlink"/>
            <w:rFonts w:ascii="Arial" w:eastAsiaTheme="majorEastAsia" w:hAnsi="Arial" w:cs="Arial"/>
            <w:color w:val="000000" w:themeColor="text1"/>
            <w:spacing w:val="2"/>
            <w:sz w:val="22"/>
            <w:u w:val="single"/>
          </w:rPr>
          <w:t>Congress authorized</w:t>
        </w:r>
      </w:hyperlink>
      <w:r w:rsidRPr="003143AF">
        <w:rPr>
          <w:rFonts w:ascii="Arial" w:hAnsi="Arial" w:cs="Arial"/>
          <w:color w:val="000000" w:themeColor="text1"/>
          <w:spacing w:val="2"/>
          <w:sz w:val="22"/>
          <w:u w:val="single"/>
        </w:rPr>
        <w:t>the sale of four warships to the island and during the past year, members of Congress introduced three other bills and resolutions that stressed the importance of Taiwan’s defensive needs. </w:t>
      </w:r>
      <w:r w:rsidRPr="00C62022">
        <w:rPr>
          <w:rFonts w:ascii="Arial" w:hAnsi="Arial" w:cs="Arial"/>
          <w:color w:val="000000" w:themeColor="text1"/>
          <w:spacing w:val="2"/>
          <w:sz w:val="22"/>
        </w:rPr>
        <w:t>Meanwhile, behind the scenes, lobbyists were busy inundating lawmakers with hundreds of emails and phone calls, urging them to support Taiwan on Capitol Hill. Several employees at one lobbying firm, the Washington-based Gephardt Government Affairs, reached out to members of Congress and their staff </w:t>
      </w:r>
      <w:hyperlink r:id="rId185" w:history="1">
        <w:r w:rsidRPr="00C62022">
          <w:rPr>
            <w:rStyle w:val="Hyperlink"/>
            <w:rFonts w:ascii="Arial" w:eastAsiaTheme="majorEastAsia" w:hAnsi="Arial" w:cs="Arial"/>
            <w:color w:val="000000" w:themeColor="text1"/>
            <w:spacing w:val="2"/>
            <w:sz w:val="22"/>
          </w:rPr>
          <w:t>on at least 300 occasions</w:t>
        </w:r>
      </w:hyperlink>
      <w:r w:rsidRPr="00C62022">
        <w:rPr>
          <w:rFonts w:ascii="Arial" w:hAnsi="Arial" w:cs="Arial"/>
          <w:color w:val="000000" w:themeColor="text1"/>
          <w:spacing w:val="2"/>
          <w:sz w:val="22"/>
        </w:rPr>
        <w:t> between the months of February and July last year, according to Justice Department records. Gephardt Government Affairs was founded by prominent Democrat Dick Gephardt, House Majority Leader from 1989 to 1995.Taiwan has a history of meddling with the drafting of both parties’ political platforms. In 1996, Taiwanese diplomats </w:t>
      </w:r>
      <w:hyperlink r:id="rId186" w:history="1">
        <w:r w:rsidRPr="00C62022">
          <w:rPr>
            <w:rStyle w:val="Hyperlink"/>
            <w:rFonts w:ascii="Arial" w:eastAsiaTheme="majorEastAsia" w:hAnsi="Arial" w:cs="Arial"/>
            <w:color w:val="000000" w:themeColor="text1"/>
            <w:spacing w:val="2"/>
            <w:sz w:val="22"/>
          </w:rPr>
          <w:t>influenced the wording</w:t>
        </w:r>
      </w:hyperlink>
      <w:r w:rsidRPr="00C62022">
        <w:rPr>
          <w:rFonts w:ascii="Arial" w:hAnsi="Arial" w:cs="Arial"/>
          <w:color w:val="000000" w:themeColor="text1"/>
          <w:spacing w:val="2"/>
          <w:sz w:val="22"/>
        </w:rPr>
        <w:t> of a Democratic National Committee resolution by flying Democratic officials to Taipei and throwing lavish parties in their honor, the</w:t>
      </w:r>
      <w:r w:rsidRPr="00C62022">
        <w:rPr>
          <w:rFonts w:ascii="Arial" w:hAnsi="Arial" w:cs="Arial"/>
          <w:i/>
          <w:iCs/>
          <w:color w:val="000000" w:themeColor="text1"/>
          <w:spacing w:val="2"/>
          <w:sz w:val="22"/>
        </w:rPr>
        <w:t> Wall Street Journal</w:t>
      </w:r>
      <w:r w:rsidRPr="00C62022">
        <w:rPr>
          <w:rFonts w:ascii="Arial" w:hAnsi="Arial" w:cs="Arial"/>
          <w:color w:val="000000" w:themeColor="text1"/>
          <w:spacing w:val="2"/>
          <w:sz w:val="22"/>
        </w:rPr>
        <w:t> reported at the time</w:t>
      </w:r>
      <w:r w:rsidRPr="003143AF">
        <w:rPr>
          <w:rFonts w:ascii="Arial" w:hAnsi="Arial" w:cs="Arial"/>
          <w:color w:val="000000" w:themeColor="text1"/>
          <w:spacing w:val="2"/>
          <w:sz w:val="22"/>
          <w:u w:val="single"/>
        </w:rPr>
        <w:t>.“[Taiwan’s] current lobbying seems to focus on two major areas: sale of advanced weapons to Taiwan, and Taiwan’s participation in international organizations whose membership does not require statehood,”</w:t>
      </w:r>
      <w:r w:rsidRPr="00C62022">
        <w:rPr>
          <w:rFonts w:ascii="Arial" w:hAnsi="Arial" w:cs="Arial"/>
          <w:color w:val="000000" w:themeColor="text1"/>
          <w:spacing w:val="2"/>
          <w:sz w:val="22"/>
        </w:rPr>
        <w:t xml:space="preserve"> according to Zhiqun Zhu, a professor of political science and the director of Bucknell University’s China Institute. “Given China’s expanding power and influence, Taiwan has no choice but continue to lobby very hard to maintain the substantive relations with Washington.”To preserve its special relationship with Capitol Hill, Taiwan often goes to great lengths, sometimes even skirting the boundaries of the law. In 2012, </w:t>
      </w:r>
      <w:hyperlink r:id="rId187" w:history="1">
        <w:r w:rsidRPr="00C62022">
          <w:rPr>
            <w:rStyle w:val="Hyperlink"/>
            <w:rFonts w:ascii="Arial" w:eastAsiaTheme="majorEastAsia" w:hAnsi="Arial" w:cs="Arial"/>
            <w:color w:val="000000" w:themeColor="text1"/>
            <w:spacing w:val="2"/>
            <w:sz w:val="22"/>
          </w:rPr>
          <w:t>an investigation by ProPublica revealed</w:t>
        </w:r>
      </w:hyperlink>
      <w:r w:rsidRPr="00C62022">
        <w:rPr>
          <w:rFonts w:ascii="Arial" w:hAnsi="Arial" w:cs="Arial"/>
          <w:color w:val="000000" w:themeColor="text1"/>
          <w:spacing w:val="2"/>
          <w:sz w:val="22"/>
        </w:rPr>
        <w:t> that the Taiwanese government had invited then-New York Representative Bill Owens on an all-expenses-paid trip to Taipei.  The trip later sparked a probe by the Office of Congressional Ethics, which found that the Congressman’s visit had likely violated federa but the State Department can waive such restrictions if the trip is organized under the Mutual Education and Cultural Exchange Act. The law lifts most disclosure requirements for trips overseas, allowing members of Congress to travel on foreign-government-sponsored trips with little oversight. Owens’s visit did not fall under MECEA, however, because his wife accompanied him, and the law prohibits spouses or family members from taking part in the program.Lobbyists representing Taiwan often encourage lawmakers to make use of the loophole. When Gephardt Government Affairs aggressively courted Congress last year, its employees brought up the possibility of a MECEA </w:t>
      </w:r>
      <w:hyperlink r:id="rId188" w:history="1">
        <w:r w:rsidRPr="00C62022">
          <w:rPr>
            <w:rStyle w:val="Hyperlink"/>
            <w:rFonts w:ascii="Arial" w:eastAsiaTheme="majorEastAsia" w:hAnsi="Arial" w:cs="Arial"/>
            <w:color w:val="000000" w:themeColor="text1"/>
            <w:spacing w:val="2"/>
            <w:sz w:val="22"/>
          </w:rPr>
          <w:t>visit</w:t>
        </w:r>
      </w:hyperlink>
      <w:r w:rsidRPr="00C62022">
        <w:rPr>
          <w:rFonts w:ascii="Arial" w:hAnsi="Arial" w:cs="Arial"/>
          <w:color w:val="000000" w:themeColor="text1"/>
          <w:spacing w:val="2"/>
          <w:sz w:val="22"/>
        </w:rPr>
        <w:t> </w:t>
      </w:r>
      <w:hyperlink r:id="rId189" w:history="1">
        <w:r w:rsidRPr="00C62022">
          <w:rPr>
            <w:rStyle w:val="Hyperlink"/>
            <w:rFonts w:ascii="Arial" w:eastAsiaTheme="majorEastAsia" w:hAnsi="Arial" w:cs="Arial"/>
            <w:color w:val="000000" w:themeColor="text1"/>
            <w:spacing w:val="2"/>
            <w:sz w:val="22"/>
          </w:rPr>
          <w:t>24 times</w:t>
        </w:r>
      </w:hyperlink>
      <w:r w:rsidRPr="00C62022">
        <w:rPr>
          <w:rFonts w:ascii="Arial" w:hAnsi="Arial" w:cs="Arial"/>
          <w:color w:val="000000" w:themeColor="text1"/>
          <w:spacing w:val="2"/>
          <w:sz w:val="22"/>
        </w:rPr>
        <w:t>, the Department of Justice documents show.Between 2006 and 2011, more than </w:t>
      </w:r>
      <w:hyperlink r:id="rId190" w:history="1">
        <w:r w:rsidRPr="00C62022">
          <w:rPr>
            <w:rStyle w:val="Hyperlink"/>
            <w:rFonts w:ascii="Arial" w:eastAsiaTheme="majorEastAsia" w:hAnsi="Arial" w:cs="Arial"/>
            <w:color w:val="000000" w:themeColor="text1"/>
            <w:spacing w:val="2"/>
            <w:sz w:val="22"/>
          </w:rPr>
          <w:t>100 visits to Taiwan</w:t>
        </w:r>
      </w:hyperlink>
      <w:r w:rsidRPr="00C62022">
        <w:rPr>
          <w:rFonts w:ascii="Arial" w:hAnsi="Arial" w:cs="Arial"/>
          <w:color w:val="000000" w:themeColor="text1"/>
          <w:spacing w:val="2"/>
          <w:sz w:val="22"/>
        </w:rPr>
        <w:t xml:space="preserve"> were organized under the program, the second-highest number of any country. </w:t>
      </w:r>
      <w:r w:rsidRPr="003143AF">
        <w:rPr>
          <w:rFonts w:ascii="Arial" w:hAnsi="Arial" w:cs="Arial"/>
          <w:color w:val="000000" w:themeColor="text1"/>
          <w:spacing w:val="2"/>
          <w:sz w:val="22"/>
          <w:u w:val="single"/>
        </w:rPr>
        <w:t>During the same period, in a similar example of the constant, subterranean lobbying of the U.S. government generally unnoticed by U.S. citizens, the highest number of such trips — over 200 — was sponsored by Taiwan’s rival China.</w:t>
      </w:r>
    </w:p>
    <w:p w:rsidR="00C837F3" w:rsidRPr="00C62022" w:rsidRDefault="00C837F3" w:rsidP="00AA7B86">
      <w:pPr>
        <w:rPr>
          <w:color w:val="000000" w:themeColor="text1"/>
          <w:u w:val="single"/>
        </w:rPr>
      </w:pPr>
    </w:p>
    <w:p w:rsidR="00C837F3" w:rsidRPr="00C62022" w:rsidRDefault="00C837F3" w:rsidP="00C837F3">
      <w:pPr>
        <w:pStyle w:val="Heading4"/>
        <w:rPr>
          <w:rFonts w:cs="Arial"/>
          <w:color w:val="000000" w:themeColor="text1"/>
          <w:sz w:val="22"/>
        </w:rPr>
      </w:pPr>
      <w:r w:rsidRPr="00C62022">
        <w:rPr>
          <w:rFonts w:cs="Arial"/>
          <w:color w:val="000000" w:themeColor="text1"/>
          <w:sz w:val="22"/>
        </w:rPr>
        <w:t xml:space="preserve"> </w:t>
      </w:r>
      <w:r w:rsidR="009E7215" w:rsidRPr="00C62022">
        <w:rPr>
          <w:rFonts w:cs="Arial"/>
          <w:color w:val="000000" w:themeColor="text1"/>
          <w:sz w:val="22"/>
        </w:rPr>
        <w:t>A</w:t>
      </w:r>
      <w:r w:rsidRPr="00C62022">
        <w:rPr>
          <w:rFonts w:cs="Arial"/>
          <w:color w:val="000000" w:themeColor="text1"/>
          <w:sz w:val="22"/>
        </w:rPr>
        <w:t xml:space="preserve">rm sales enjoy </w:t>
      </w:r>
      <w:r w:rsidR="00781F9A">
        <w:rPr>
          <w:rFonts w:cs="Arial"/>
          <w:color w:val="000000" w:themeColor="text1"/>
          <w:sz w:val="22"/>
        </w:rPr>
        <w:t xml:space="preserve">GOP </w:t>
      </w:r>
      <w:r w:rsidRPr="00C62022">
        <w:rPr>
          <w:rFonts w:cs="Arial"/>
          <w:color w:val="000000" w:themeColor="text1"/>
          <w:sz w:val="22"/>
        </w:rPr>
        <w:t>support</w:t>
      </w:r>
    </w:p>
    <w:p w:rsidR="009E7215" w:rsidRPr="00C62022" w:rsidRDefault="009E7215" w:rsidP="009E7215">
      <w:pPr>
        <w:rPr>
          <w:rStyle w:val="Style13ptBold"/>
          <w:color w:val="000000" w:themeColor="text1"/>
          <w:sz w:val="22"/>
        </w:rPr>
      </w:pPr>
      <w:r w:rsidRPr="00C62022">
        <w:rPr>
          <w:rStyle w:val="Style13ptBold"/>
          <w:color w:val="000000" w:themeColor="text1"/>
          <w:sz w:val="22"/>
        </w:rPr>
        <w:t xml:space="preserve">Arpiani 19 ( Kashishi Arpiani, “Institutionalising India-U.S. Defence Ties in American Legislative Precedents”, ORF Issue Brief No. 281, February 2019, Observer Research Foundation, </w:t>
      </w:r>
      <w:hyperlink r:id="rId191" w:history="1">
        <w:r w:rsidRPr="00C62022">
          <w:rPr>
            <w:rStyle w:val="Hyperlink"/>
            <w:color w:val="000000" w:themeColor="text1"/>
          </w:rPr>
          <w:t>https://www.orfonline.org/wp-content/uploads/2019/02/ORF_Issue_Brief_281_US_Legislature.pdf</w:t>
        </w:r>
      </w:hyperlink>
      <w:r w:rsidRPr="00C62022">
        <w:rPr>
          <w:rStyle w:val="Style13ptBold"/>
          <w:color w:val="000000" w:themeColor="text1"/>
          <w:sz w:val="22"/>
        </w:rPr>
        <w:t xml:space="preserve">, Accessed 7/17/19, </w:t>
      </w:r>
      <w:r w:rsidR="00260BF8" w:rsidRPr="00C62022">
        <w:rPr>
          <w:rStyle w:val="Style13ptBold"/>
          <w:color w:val="000000" w:themeColor="text1"/>
          <w:sz w:val="22"/>
        </w:rPr>
        <w:t>ghs-</w:t>
      </w:r>
      <w:r w:rsidRPr="00C62022">
        <w:rPr>
          <w:rStyle w:val="Style13ptBold"/>
          <w:color w:val="000000" w:themeColor="text1"/>
          <w:sz w:val="22"/>
        </w:rPr>
        <w:t>EH)</w:t>
      </w:r>
    </w:p>
    <w:p w:rsidR="00C837F3" w:rsidRPr="00C62022" w:rsidRDefault="00C837F3" w:rsidP="00C837F3">
      <w:pPr>
        <w:rPr>
          <w:rFonts w:eastAsia="Times New Roman"/>
          <w:color w:val="000000" w:themeColor="text1"/>
        </w:rPr>
      </w:pPr>
      <w:r w:rsidRPr="00C62022">
        <w:rPr>
          <w:rFonts w:eastAsia="Times New Roman"/>
          <w:color w:val="000000" w:themeColor="text1"/>
        </w:rPr>
        <w:t xml:space="preserve">In the impending scenario of greater Congressional oversight and scrutiny into US arms exports, India is unlikely to be in the cross-hairs of Capitol Hill for three reasons: </w:t>
      </w:r>
      <w:r w:rsidRPr="003143AF">
        <w:rPr>
          <w:rFonts w:eastAsia="Times New Roman"/>
          <w:color w:val="000000" w:themeColor="text1"/>
          <w:u w:val="single"/>
        </w:rPr>
        <w:t>One, support for India on the Hill is largely bipartisan</w:t>
      </w:r>
      <w:r w:rsidRPr="00C62022">
        <w:rPr>
          <w:rFonts w:eastAsia="Times New Roman"/>
          <w:color w:val="000000" w:themeColor="text1"/>
        </w:rPr>
        <w:t xml:space="preserve">. In the US House of Representatives, the India caucus is the largest country-specific caucus. In the Senate, the India caucus is the only country-specific caucus. </w:t>
      </w:r>
      <w:r w:rsidRPr="003143AF">
        <w:rPr>
          <w:rFonts w:eastAsia="Times New Roman"/>
          <w:color w:val="000000" w:themeColor="text1"/>
          <w:u w:val="single"/>
        </w:rPr>
        <w:t>Further, the rise of Indian-American legislators — who also have a strong inclination on greater American engagement with India, to prominent positions is certain to influence consolidation of that bipartisan consensus on India.</w:t>
      </w:r>
      <w:r w:rsidRPr="00C62022">
        <w:rPr>
          <w:rFonts w:eastAsia="Times New Roman"/>
          <w:color w:val="000000" w:themeColor="text1"/>
        </w:rPr>
        <w:t xml:space="preserve"> Some notable examples are Rep. Ro Khanna (D-CA) joining the House Armed Ser vi ces subcommittees on Intelligence and Emerging Threats, and Strategic Forces, as well as the Oversight subcommittees of Government 46 Operations and Economic Policy; and Rep. Pramila Jayapal (D-WA) as the co-chair of the 47 Congressional Progressive Caucus. Two, India continues to be the US’ coveted arms market. According to a report by the US Department of Defense, India is “modernizing its military and the United States would like to 48 compete for those sales”. Quoting Army Lt. Gen. Charles Hooper (Director, Defence Security Cooperation Agency), the report continues, “We’re very confident that, when given all of the information that they need, </w:t>
      </w:r>
      <w:r w:rsidRPr="003143AF">
        <w:rPr>
          <w:rFonts w:eastAsia="Times New Roman"/>
          <w:color w:val="000000" w:themeColor="text1"/>
          <w:u w:val="single"/>
        </w:rPr>
        <w:t>they’ll (India will) choose American systems GROUNDING THE INDO-U.S. DYNAMIC IN US LEGISLATIVE PRECEDENTS 49 and American services.” In addition to this envisioned rising tempo of Indo-US defence trade in the context of New Delhi’s planned US$ 250-billion defence modernisation initiative</w:t>
      </w:r>
      <w:r w:rsidRPr="00C62022">
        <w:rPr>
          <w:rFonts w:eastAsia="Times New Roman"/>
          <w:color w:val="000000" w:themeColor="text1"/>
        </w:rPr>
        <w:t xml:space="preserve">, India is a robust civil aviation market as well. The world’s largest aerospace company, become the third-largest commercial aviation market by the early 2020s a record of up to 2,300 new planes worth $320 billion from 51 global planemakers over the next 20 years. Three, India, due to its historic insistence on maintaining a certain degree of autonomy has largely avoided the stigma associated with allied and partner nations of the US in these times of rising conservative nationalism. </w:t>
      </w:r>
      <w:r w:rsidRPr="003143AF">
        <w:rPr>
          <w:rFonts w:eastAsia="Times New Roman"/>
          <w:color w:val="000000" w:themeColor="text1"/>
          <w:u w:val="single"/>
        </w:rPr>
        <w:t>The current political climate, which centres on the United States settling scores over its 70-odd year-period of largesse, has led to derision of allied countries— from Canada to Japan—for their dependence on Washington. India, however, due to its lack of overt dependence on Washington — absent a formal alliance— mostly escapes the ire of conservative nationalists</w:t>
      </w:r>
      <w:r w:rsidRPr="00C62022">
        <w:rPr>
          <w:rFonts w:eastAsia="Times New Roman"/>
          <w:color w:val="000000" w:themeColor="text1"/>
        </w:rPr>
        <w:t xml:space="preserve">. The Congressional relevance of India can be seen in instances such as amendments in both chambers to the Arms Export Control Act. Chiefly, the H.R. 4825 - U.S.-India Defense Technology and Partnership Act which designated India as a “U.S. major partner” in 52 matters pertaining to arms sales. India must concentrate its diplomatic efforts to guard against transactionalism with greater institutionalisation of the Indo-US dynamic in American legislative precedents. Chiefly, India’s efforts must encompass ironing </w:t>
      </w:r>
    </w:p>
    <w:p w:rsidR="00C837F3" w:rsidRPr="00C62022" w:rsidRDefault="00C837F3" w:rsidP="00AA7B86">
      <w:pPr>
        <w:rPr>
          <w:color w:val="000000" w:themeColor="text1"/>
          <w:u w:val="single"/>
        </w:rPr>
      </w:pPr>
    </w:p>
    <w:p w:rsidR="00C837F3" w:rsidRPr="00C62022" w:rsidRDefault="00C837F3" w:rsidP="00AA7B86">
      <w:pPr>
        <w:rPr>
          <w:color w:val="000000" w:themeColor="text1"/>
          <w:u w:val="single"/>
        </w:rPr>
      </w:pPr>
    </w:p>
    <w:p w:rsidR="00D326E1" w:rsidRPr="00C62022" w:rsidRDefault="00D326E1" w:rsidP="00D326E1">
      <w:pPr>
        <w:pStyle w:val="Heading4"/>
        <w:rPr>
          <w:rFonts w:cs="Arial"/>
          <w:color w:val="000000" w:themeColor="text1"/>
          <w:sz w:val="22"/>
        </w:rPr>
      </w:pPr>
      <w:r w:rsidRPr="00C62022">
        <w:rPr>
          <w:rFonts w:cs="Arial"/>
          <w:color w:val="000000" w:themeColor="text1"/>
          <w:sz w:val="22"/>
        </w:rPr>
        <w:t>Reducing arm sales causes  fights</w:t>
      </w:r>
    </w:p>
    <w:p w:rsidR="009E7215" w:rsidRPr="00C62022" w:rsidRDefault="009E7215" w:rsidP="009E7215">
      <w:pPr>
        <w:rPr>
          <w:color w:val="000000" w:themeColor="text1"/>
        </w:rPr>
      </w:pPr>
      <w:r w:rsidRPr="00C62022">
        <w:rPr>
          <w:rStyle w:val="Style13ptBold"/>
          <w:color w:val="000000" w:themeColor="text1"/>
          <w:sz w:val="22"/>
        </w:rPr>
        <w:t xml:space="preserve">Finnegan 19( Connor Finegan, “Lawmakers Concerned About Trump Administration’s Authorization For 6 nuclear- related projects in Saudi Arabia”, </w:t>
      </w:r>
      <w:hyperlink r:id="rId192" w:history="1">
        <w:r w:rsidRPr="00C62022">
          <w:rPr>
            <w:rStyle w:val="Hyperlink"/>
            <w:color w:val="000000" w:themeColor="text1"/>
          </w:rPr>
          <w:t>https://abcnews.go.com/Politics/lawmakers-concerned-trump-administrations-authorization-nuclear-related-projects/story?id=62005538</w:t>
        </w:r>
      </w:hyperlink>
      <w:r w:rsidRPr="00C62022">
        <w:rPr>
          <w:color w:val="000000" w:themeColor="text1"/>
        </w:rPr>
        <w:t xml:space="preserve">, Accessed 7/17/19, </w:t>
      </w:r>
      <w:r w:rsidR="00260BF8" w:rsidRPr="00C62022">
        <w:rPr>
          <w:color w:val="000000" w:themeColor="text1"/>
        </w:rPr>
        <w:t xml:space="preserve">ghs- </w:t>
      </w:r>
      <w:r w:rsidRPr="00C62022">
        <w:rPr>
          <w:color w:val="000000" w:themeColor="text1"/>
        </w:rPr>
        <w:t>EH)</w:t>
      </w:r>
    </w:p>
    <w:p w:rsidR="008C7884" w:rsidRPr="00A97872" w:rsidRDefault="00C837F3" w:rsidP="008C7884">
      <w:pPr>
        <w:pStyle w:val="NormalWeb"/>
        <w:spacing w:before="0" w:beforeAutospacing="0" w:after="0" w:afterAutospacing="0"/>
        <w:textAlignment w:val="baseline"/>
      </w:pPr>
      <w:r w:rsidRPr="00C62022">
        <w:rPr>
          <w:rFonts w:ascii="Arial" w:hAnsi="Arial" w:cs="Arial"/>
          <w:color w:val="000000" w:themeColor="text1"/>
          <w:sz w:val="22"/>
        </w:rPr>
        <w:t>The Trump administration </w:t>
      </w:r>
      <w:hyperlink r:id="rId193" w:tgtFrame="_blank" w:history="1">
        <w:r w:rsidRPr="00C62022">
          <w:rPr>
            <w:rStyle w:val="Hyperlink"/>
            <w:rFonts w:ascii="Arial" w:eastAsiaTheme="majorEastAsia" w:hAnsi="Arial" w:cs="Arial"/>
            <w:color w:val="000000" w:themeColor="text1"/>
            <w:sz w:val="22"/>
            <w:bdr w:val="none" w:sz="0" w:space="0" w:color="auto" w:frame="1"/>
          </w:rPr>
          <w:t>has approved six</w:t>
        </w:r>
      </w:hyperlink>
      <w:r w:rsidRPr="00C62022">
        <w:rPr>
          <w:rFonts w:ascii="Arial" w:hAnsi="Arial" w:cs="Arial"/>
          <w:color w:val="000000" w:themeColor="text1"/>
          <w:sz w:val="22"/>
        </w:rPr>
        <w:t> authorizations for U.S. companies to </w:t>
      </w:r>
      <w:hyperlink r:id="rId194" w:tgtFrame="_blank" w:history="1">
        <w:r w:rsidRPr="00C62022">
          <w:rPr>
            <w:rStyle w:val="Hyperlink"/>
            <w:rFonts w:ascii="Arial" w:eastAsiaTheme="majorEastAsia" w:hAnsi="Arial" w:cs="Arial"/>
            <w:color w:val="000000" w:themeColor="text1"/>
            <w:sz w:val="22"/>
            <w:bdr w:val="none" w:sz="0" w:space="0" w:color="auto" w:frame="1"/>
          </w:rPr>
          <w:t>conduct nuclear-related work with Saudi Arabia</w:t>
        </w:r>
      </w:hyperlink>
      <w:r w:rsidRPr="00C62022">
        <w:rPr>
          <w:rFonts w:ascii="Arial" w:hAnsi="Arial" w:cs="Arial"/>
          <w:color w:val="000000" w:themeColor="text1"/>
          <w:sz w:val="22"/>
        </w:rPr>
        <w:t>, Energy Secretary </w:t>
      </w:r>
      <w:hyperlink r:id="rId195" w:tgtFrame="_blank" w:history="1">
        <w:r w:rsidRPr="00C62022">
          <w:rPr>
            <w:rStyle w:val="Hyperlink"/>
            <w:rFonts w:ascii="Arial" w:eastAsiaTheme="majorEastAsia" w:hAnsi="Arial" w:cs="Arial"/>
            <w:color w:val="000000" w:themeColor="text1"/>
            <w:sz w:val="22"/>
            <w:bdr w:val="none" w:sz="0" w:space="0" w:color="auto" w:frame="1"/>
          </w:rPr>
          <w:t>Rick Perry</w:t>
        </w:r>
      </w:hyperlink>
      <w:r w:rsidRPr="00C62022">
        <w:rPr>
          <w:rFonts w:ascii="Arial" w:hAnsi="Arial" w:cs="Arial"/>
          <w:color w:val="000000" w:themeColor="text1"/>
          <w:sz w:val="22"/>
        </w:rPr>
        <w:t> confirmed Thursday.</w:t>
      </w:r>
      <w:r w:rsidRPr="001044CC">
        <w:rPr>
          <w:rFonts w:ascii="Arial" w:hAnsi="Arial" w:cs="Arial"/>
          <w:color w:val="000000" w:themeColor="text1"/>
          <w:sz w:val="22"/>
          <w:u w:val="single"/>
        </w:rPr>
        <w:t>The move has </w:t>
      </w:r>
      <w:hyperlink r:id="rId196" w:tgtFrame="_blank" w:history="1">
        <w:r w:rsidRPr="001044CC">
          <w:rPr>
            <w:rStyle w:val="Hyperlink"/>
            <w:rFonts w:ascii="Arial" w:eastAsiaTheme="majorEastAsia" w:hAnsi="Arial" w:cs="Arial"/>
            <w:color w:val="000000" w:themeColor="text1"/>
            <w:sz w:val="22"/>
            <w:u w:val="single"/>
            <w:bdr w:val="none" w:sz="0" w:space="0" w:color="auto" w:frame="1"/>
          </w:rPr>
          <w:t>raised concerns on Capitol Hill</w:t>
        </w:r>
      </w:hyperlink>
      <w:r w:rsidRPr="001044CC">
        <w:rPr>
          <w:rFonts w:ascii="Arial" w:hAnsi="Arial" w:cs="Arial"/>
          <w:color w:val="000000" w:themeColor="text1"/>
          <w:sz w:val="22"/>
          <w:u w:val="single"/>
        </w:rPr>
        <w:t>. Democratic lawmakers, in particular, are worried </w:t>
      </w:r>
      <w:hyperlink r:id="rId197" w:tgtFrame="_blank" w:history="1">
        <w:r w:rsidRPr="001044CC">
          <w:rPr>
            <w:rStyle w:val="Hyperlink"/>
            <w:rFonts w:ascii="Arial" w:eastAsiaTheme="majorEastAsia" w:hAnsi="Arial" w:cs="Arial"/>
            <w:color w:val="000000" w:themeColor="text1"/>
            <w:sz w:val="22"/>
            <w:u w:val="single"/>
            <w:bdr w:val="none" w:sz="0" w:space="0" w:color="auto" w:frame="1"/>
          </w:rPr>
          <w:t>about the kingdom pursuing</w:t>
        </w:r>
      </w:hyperlink>
      <w:r w:rsidRPr="001044CC">
        <w:rPr>
          <w:rFonts w:ascii="Arial" w:hAnsi="Arial" w:cs="Arial"/>
          <w:color w:val="000000" w:themeColor="text1"/>
          <w:sz w:val="22"/>
          <w:u w:val="single"/>
        </w:rPr>
        <w:t> a nuclear weapon and about the </w:t>
      </w:r>
      <w:hyperlink r:id="rId198" w:tgtFrame="_blank" w:history="1">
        <w:r w:rsidRPr="001044CC">
          <w:rPr>
            <w:rStyle w:val="Hyperlink"/>
            <w:rFonts w:ascii="Arial" w:eastAsiaTheme="majorEastAsia" w:hAnsi="Arial" w:cs="Arial"/>
            <w:color w:val="000000" w:themeColor="text1"/>
            <w:sz w:val="22"/>
            <w:u w:val="single"/>
            <w:bdr w:val="none" w:sz="0" w:space="0" w:color="auto" w:frame="1"/>
          </w:rPr>
          <w:t>lack of congressional oversight on the agreements</w:t>
        </w:r>
      </w:hyperlink>
      <w:r w:rsidRPr="001044CC">
        <w:rPr>
          <w:rFonts w:ascii="Arial" w:hAnsi="Arial" w:cs="Arial"/>
          <w:color w:val="000000" w:themeColor="text1"/>
          <w:sz w:val="22"/>
          <w:u w:val="single"/>
        </w:rPr>
        <w:t>.</w:t>
      </w:r>
      <w:r w:rsidRPr="00C62022">
        <w:rPr>
          <w:rFonts w:ascii="Arial" w:hAnsi="Arial" w:cs="Arial"/>
          <w:color w:val="000000" w:themeColor="text1"/>
          <w:sz w:val="22"/>
        </w:rPr>
        <w:t>ADVERTISEMENTThese authorizations, known as Part 810s, are required for companies to export nuclear technology or to help develop nuclear facilities or material in foreign countries. But while they're often open to public review, these companies have requested that these six not be open.There's growing concern about a Middle East nuclear arms race after Saudi Crown Prince Mohammed bin Salman </w:t>
      </w:r>
      <w:hyperlink r:id="rId199" w:tgtFrame="_blank" w:history="1">
        <w:r w:rsidRPr="00C62022">
          <w:rPr>
            <w:rStyle w:val="Hyperlink"/>
            <w:rFonts w:ascii="Arial" w:eastAsiaTheme="majorEastAsia" w:hAnsi="Arial" w:cs="Arial"/>
            <w:color w:val="000000" w:themeColor="text1"/>
            <w:sz w:val="22"/>
            <w:bdr w:val="none" w:sz="0" w:space="0" w:color="auto" w:frame="1"/>
          </w:rPr>
          <w:t>told CBS News</w:t>
        </w:r>
      </w:hyperlink>
      <w:r w:rsidRPr="00C62022">
        <w:rPr>
          <w:rFonts w:ascii="Arial" w:hAnsi="Arial" w:cs="Arial"/>
          <w:color w:val="000000" w:themeColor="text1"/>
          <w:sz w:val="22"/>
        </w:rPr>
        <w:t> last year he'd pursue a nuclear weapon if Iran had one</w:t>
      </w:r>
      <w:r w:rsidRPr="001044CC">
        <w:rPr>
          <w:rFonts w:ascii="Arial" w:hAnsi="Arial" w:cs="Arial"/>
          <w:color w:val="000000" w:themeColor="text1"/>
          <w:sz w:val="22"/>
          <w:u w:val="single"/>
        </w:rPr>
        <w:t>. Lawmakers are also concerned whether any of the authorizations were inked after the murder of Washington Post columnist Jamal Khashoggi in October."If you cannot trust a regime with a bone saw, you should not trust them with nuclear weapons,</w:t>
      </w:r>
      <w:r w:rsidRPr="00C62022">
        <w:rPr>
          <w:rFonts w:ascii="Arial" w:hAnsi="Arial" w:cs="Arial"/>
          <w:color w:val="000000" w:themeColor="text1"/>
          <w:sz w:val="22"/>
        </w:rPr>
        <w:t>" Rep. Brad Sherman, D-Calif., told Secretary of State Mike Pompeo on Wednesday, making a reference to the weapon reportedly used to help dispose of Khashoggi's body after his gruesome death.On Thursday, Perry downplayed his approval of these authorizations and fiercely defended the U.S. working with the Saudis.</w:t>
      </w:r>
      <w:r w:rsidRPr="001044CC">
        <w:rPr>
          <w:rFonts w:ascii="Arial" w:hAnsi="Arial" w:cs="Arial"/>
          <w:color w:val="000000" w:themeColor="text1"/>
          <w:sz w:val="22"/>
          <w:u w:val="single"/>
        </w:rPr>
        <w:t>While speaking during a Senate Armed Services Committee hearing, he did not share any details of what these authorizations are specifically for or which companies are involved, but he said the six were out of 37 signed -- in total -- since 2017</w:t>
      </w:r>
      <w:r w:rsidRPr="00C62022">
        <w:rPr>
          <w:rFonts w:ascii="Arial" w:hAnsi="Arial" w:cs="Arial"/>
          <w:color w:val="000000" w:themeColor="text1"/>
          <w:sz w:val="22"/>
        </w:rPr>
        <w:t xml:space="preserve">, and specifically mentioned two others were approved for Jordan. The companies requested that the details of their authorizations not be shared because they contained proprietary information, </w:t>
      </w:r>
      <w:r w:rsidRPr="001044CC">
        <w:rPr>
          <w:rFonts w:ascii="Arial" w:hAnsi="Arial" w:cs="Arial"/>
          <w:color w:val="000000" w:themeColor="text1"/>
          <w:sz w:val="22"/>
          <w:u w:val="single"/>
        </w:rPr>
        <w:t xml:space="preserve">Perry said, adding that he "totally" understands that.While Perry said he shared Democrats' "concern with any world leader -- that we're doing or we're not doing business with, for that matter -- that would say it's their intention to" pursue a nuclear bomb, he also argued that it's important for the U.S., with its history of commitment to nonproliferation, </w:t>
      </w:r>
      <w:r w:rsidRPr="00C62022">
        <w:rPr>
          <w:rFonts w:ascii="Arial" w:hAnsi="Arial" w:cs="Arial"/>
          <w:color w:val="000000" w:themeColor="text1"/>
          <w:sz w:val="22"/>
        </w:rPr>
        <w:t>to be the one working with the Saudis, instead of them turning to Russia or China."I can assure you that those two countries don't give a tinker's damn about nonproliferation," Perry said. "It is very, very important for the world, for the Middle East, for the U.S. to be the partner in as many of these developmentive civil nuclear energy programs as we can be."Just as Pompeo told the House Foreign Affairs Committee on Wednesday, Perry said the administration would fully comply with the law, including the need for congressional review and strict limits on what nuclear technology could be shared to ensure that nuclear material could not be reprocessed or enriched to build a nuclear weapon. But the Energy Department has not provided any documents to the House Oversight Committee on this issue amid concerns that the administration is lobbying the Saudis on behalf of particular nuclear companies to build them nuclear reactors.Multiple whistleblowers sounded alarms about a plan backed by close advisers to President </w:t>
      </w:r>
      <w:hyperlink r:id="rId200" w:tgtFrame="_blank" w:history="1">
        <w:r w:rsidRPr="00C62022">
          <w:rPr>
            <w:rStyle w:val="Hyperlink"/>
            <w:rFonts w:ascii="Arial" w:eastAsiaTheme="majorEastAsia" w:hAnsi="Arial" w:cs="Arial"/>
            <w:color w:val="000000" w:themeColor="text1"/>
            <w:sz w:val="22"/>
            <w:bdr w:val="none" w:sz="0" w:space="0" w:color="auto" w:frame="1"/>
          </w:rPr>
          <w:t>Donald Trump</w:t>
        </w:r>
      </w:hyperlink>
      <w:r w:rsidRPr="00C62022">
        <w:rPr>
          <w:rFonts w:ascii="Arial" w:hAnsi="Arial" w:cs="Arial"/>
          <w:color w:val="000000" w:themeColor="text1"/>
          <w:sz w:val="22"/>
        </w:rPr>
        <w:t> to transfer sensitive nuclear technology to Saudi Arabia, according to a new report released by House Oversight Committee Chairman Elijah Cummings on Tuesday</w:t>
      </w:r>
      <w:r w:rsidRPr="001044CC">
        <w:rPr>
          <w:rFonts w:ascii="Arial" w:hAnsi="Arial" w:cs="Arial"/>
          <w:color w:val="000000" w:themeColor="text1"/>
          <w:sz w:val="22"/>
          <w:u w:val="single"/>
        </w:rPr>
        <w:t>. House Democrats, who have been examining the issue for months, said they plan to investigate whether people close to Trump sought to profit by using White House connections to gain federal approvals</w:t>
      </w:r>
      <w:r w:rsidRPr="00C62022">
        <w:rPr>
          <w:rFonts w:ascii="Arial" w:hAnsi="Arial" w:cs="Arial"/>
          <w:color w:val="000000" w:themeColor="text1"/>
          <w:sz w:val="22"/>
        </w:rPr>
        <w:t>."</w:t>
      </w:r>
      <w:r w:rsidRPr="001044CC">
        <w:rPr>
          <w:rFonts w:ascii="Arial" w:hAnsi="Arial" w:cs="Arial"/>
          <w:color w:val="000000" w:themeColor="text1"/>
          <w:sz w:val="22"/>
          <w:u w:val="single"/>
        </w:rPr>
        <w:t xml:space="preserve">I'm going to follow the law, whatever the law may be," Perry told Sen. Elizabeth Warren, D-Mass."I'd like to know that you know what the law is here," she responded. "Are you just now learning that that's the law?""No, ma'am. I'm just agreeing with you, senator," </w:t>
      </w:r>
      <w:r w:rsidRPr="00C62022">
        <w:rPr>
          <w:rFonts w:ascii="Arial" w:hAnsi="Arial" w:cs="Arial"/>
          <w:color w:val="000000" w:themeColor="text1"/>
          <w:sz w:val="22"/>
        </w:rPr>
        <w:t>he said."If you have any evidence that the Department of Energy has not followed that, I'd be Any agreement with the Saudis would ensure they cannot build a nuclear weapon, Perry later agreed. Pompeo similarly told the House Wednesday, "We are working to ensure that the nuclear power that they get is something we understand and doesn't present that risk" of proliferation.Perry couldn't say whether any authorizations were signed after Oct. 2, 2018 -- when Khashoggi was killed in the Saudi consulate in Istanbul, Turkey. When pressed on how he couldn't remember signing such critical documents, Perry said, "Asking me to recall when I signed a particular piece of paper when I sign literally thousands of pieces of paper might be just above my ability to recall."He added that the department would inform the committee of the dates and share the documents "posthaste."</w:t>
      </w:r>
      <w:r w:rsidR="008C7884" w:rsidRPr="00A97872">
        <w:t xml:space="preserve"> </w:t>
      </w:r>
    </w:p>
    <w:p w:rsidR="008C7884" w:rsidRDefault="008C7884" w:rsidP="008C7884">
      <w:pPr>
        <w:pStyle w:val="Heading4"/>
      </w:pPr>
      <w:r>
        <w:t>The defense industry is standing with Trump’s policies</w:t>
      </w:r>
    </w:p>
    <w:p w:rsidR="008C7884" w:rsidRPr="000B6FC5" w:rsidRDefault="008C7884" w:rsidP="008C7884">
      <w:r w:rsidRPr="000B6FC5">
        <w:rPr>
          <w:b/>
          <w:bCs/>
          <w:sz w:val="26"/>
          <w:szCs w:val="26"/>
        </w:rPr>
        <w:t>Gregg and Davenport, 18</w:t>
      </w:r>
      <w:r>
        <w:t xml:space="preserve"> </w:t>
      </w:r>
      <w:r w:rsidRPr="000B6FC5">
        <w:t xml:space="preserve">– (Aaron Gregg Reporter covering the defense industry, commercial aviation and government contractors. Christian Davenport Reporter covering the defense and space industries 10-25-2018, "Defense contractors stand with White House on Saudi arms sales," Washington Post, </w:t>
      </w:r>
      <w:hyperlink r:id="rId201" w:history="1">
        <w:r w:rsidRPr="00615F42">
          <w:rPr>
            <w:rStyle w:val="Hyperlink"/>
          </w:rPr>
          <w:t>https://www.washingtonpost.com/business/2018/10/25/defense-contractors-stand-with-white-house-saudi-arms-sales/</w:t>
        </w:r>
      </w:hyperlink>
      <w:r>
        <w:t>) NL</w:t>
      </w:r>
    </w:p>
    <w:p w:rsidR="008C7884" w:rsidRDefault="008C7884" w:rsidP="008C7884">
      <w:pPr>
        <w:rPr>
          <w:sz w:val="14"/>
        </w:rPr>
      </w:pPr>
      <w:r w:rsidRPr="000B6FC5">
        <w:rPr>
          <w:u w:val="single"/>
        </w:rPr>
        <w:t xml:space="preserve">Major U.S. defense manufacturers say they will stand by the Trump administration regarding whether American-made weapons systems should be sold to the Saudi government, despite a global political backlash </w:t>
      </w:r>
      <w:r w:rsidRPr="000B6FC5">
        <w:rPr>
          <w:sz w:val="14"/>
        </w:rPr>
        <w:t xml:space="preserve">over the killing of a Saudi journalist and an ongoing humanitarian crisis at the hands of a Saudi-led military campaign in Yemen. </w:t>
      </w:r>
      <w:r w:rsidRPr="000B6FC5">
        <w:rPr>
          <w:u w:val="single"/>
        </w:rPr>
        <w:t>U.S. defense contractors have shied away from publicly discussing</w:t>
      </w:r>
      <w:r w:rsidRPr="000B6FC5">
        <w:rPr>
          <w:sz w:val="14"/>
        </w:rPr>
        <w:t xml:space="preserve"> the disappearance and killing of Jamal Khashoggi, a Washington Post contributing columnist who </w:t>
      </w:r>
      <w:hyperlink r:id="rId202" w:history="1">
        <w:r w:rsidRPr="000B6FC5">
          <w:rPr>
            <w:rStyle w:val="Hyperlink"/>
            <w:sz w:val="14"/>
          </w:rPr>
          <w:t>sharply criticized</w:t>
        </w:r>
      </w:hyperlink>
      <w:r w:rsidRPr="000B6FC5">
        <w:rPr>
          <w:sz w:val="14"/>
        </w:rPr>
        <w:t xml:space="preserve"> the Saudi state for limiting free expression. But </w:t>
      </w:r>
      <w:r w:rsidRPr="000B6FC5">
        <w:rPr>
          <w:u w:val="single"/>
        </w:rPr>
        <w:t>when pressed by investment analysts</w:t>
      </w:r>
      <w:r w:rsidRPr="000B6FC5">
        <w:rPr>
          <w:sz w:val="14"/>
        </w:rPr>
        <w:t xml:space="preserve"> this week </w:t>
      </w:r>
      <w:r w:rsidRPr="000B6FC5">
        <w:rPr>
          <w:u w:val="single"/>
        </w:rPr>
        <w:t>on how the political situation might affect their business, executives</w:t>
      </w:r>
      <w:r w:rsidRPr="000B6FC5">
        <w:rPr>
          <w:sz w:val="14"/>
        </w:rPr>
        <w:t xml:space="preserve"> from Massachusetts-based Raytheon and Bethesda-based Lockheed Martin </w:t>
      </w:r>
      <w:r w:rsidRPr="000B6FC5">
        <w:rPr>
          <w:u w:val="single"/>
        </w:rPr>
        <w:t>said they would keep selling</w:t>
      </w:r>
      <w:r w:rsidRPr="000B6FC5">
        <w:rPr>
          <w:sz w:val="14"/>
        </w:rPr>
        <w:t xml:space="preserve"> advanced weaponry to Saudi Arabia as long as the U.S.-Saudi military partnership continues. “</w:t>
      </w:r>
      <w:r w:rsidRPr="000B6FC5">
        <w:rPr>
          <w:u w:val="single"/>
        </w:rPr>
        <w:t>We continue to be aligned with the administration’s policies, and we intend to honor our commitments</w:t>
      </w:r>
      <w:r w:rsidRPr="000B6FC5">
        <w:rPr>
          <w:sz w:val="14"/>
        </w:rPr>
        <w:t>,” Toby O’Brien, Raytheon’s chief financial officer, told investors Thursday.</w:t>
      </w:r>
    </w:p>
    <w:p w:rsidR="008C7884" w:rsidRDefault="008C7884" w:rsidP="008C7884"/>
    <w:p w:rsidR="008C7884" w:rsidRPr="00344F46" w:rsidRDefault="008C7884" w:rsidP="008C7884">
      <w:pPr>
        <w:pStyle w:val="Heading4"/>
      </w:pPr>
      <w:r>
        <w:t>There’s bipartisan support for arms sales now</w:t>
      </w:r>
    </w:p>
    <w:p w:rsidR="008C7884" w:rsidRPr="0055565C" w:rsidRDefault="008C7884" w:rsidP="008C7884">
      <w:pPr>
        <w:rPr>
          <w:b/>
          <w:bCs/>
          <w:sz w:val="26"/>
        </w:rPr>
      </w:pPr>
      <w:r w:rsidRPr="00201535">
        <w:rPr>
          <w:rStyle w:val="Style13ptBold"/>
        </w:rPr>
        <w:t>Hartung</w:t>
      </w:r>
      <w:r>
        <w:rPr>
          <w:rStyle w:val="Style13ptBold"/>
        </w:rPr>
        <w:t>,</w:t>
      </w:r>
      <w:r w:rsidRPr="00201535">
        <w:rPr>
          <w:rStyle w:val="Style13ptBold"/>
        </w:rPr>
        <w:t xml:space="preserve"> 2018</w:t>
      </w:r>
      <w:r>
        <w:rPr>
          <w:rStyle w:val="Style13ptBold"/>
        </w:rPr>
        <w:t xml:space="preserve"> </w:t>
      </w:r>
      <w:r w:rsidRPr="0055565C">
        <w:t xml:space="preserve">– (William Hartung is the director of the Arms and Security Project at the Center for International Policy and the author of Prophets of War: Lockheed Martin and the Making of the Military-Industrial Complex. “2018 Looks Like an Arms Bonanza,” </w:t>
      </w:r>
      <w:hyperlink r:id="rId203" w:history="1">
        <w:r w:rsidRPr="00615F42">
          <w:rPr>
            <w:rStyle w:val="Hyperlink"/>
          </w:rPr>
          <w:t>http://www.tomdispatch.com/blog/176372/tomgram:_william_d._hartung,_2018_looks_like_an_arms_bonanza/</w:t>
        </w:r>
      </w:hyperlink>
      <w:r w:rsidRPr="0055565C">
        <w:t>)</w:t>
      </w:r>
      <w:r>
        <w:t xml:space="preserve"> NL</w:t>
      </w:r>
    </w:p>
    <w:p w:rsidR="008C7884" w:rsidRPr="0055565C" w:rsidRDefault="008C7884" w:rsidP="008C7884">
      <w:pPr>
        <w:rPr>
          <w:sz w:val="14"/>
        </w:rPr>
      </w:pPr>
      <w:r w:rsidRPr="0055565C">
        <w:rPr>
          <w:sz w:val="14"/>
        </w:rPr>
        <w:t>Here’s a cheery note for you: the last mass killing of 2017 took place moments before midnight on New Year’s Eve.  A 16-year-old New Jersey boy picked up a semi-automatic rifle, “lawfully acquired” by a member of his family, and killed his father, mother, sister, and a family friend.  In doing so, he helped ensure that 2017 would be the deadliest year for mass killings in our modern history. (</w:t>
      </w:r>
      <w:r w:rsidRPr="00F63F45">
        <w:rPr>
          <w:rStyle w:val="StyleUnderline"/>
        </w:rPr>
        <w:t>There is now, on average, slightly more than one mass killing a day in this country</w:t>
      </w:r>
      <w:r w:rsidRPr="0055565C">
        <w:rPr>
          <w:sz w:val="14"/>
        </w:rPr>
        <w:t xml:space="preserve">.) Nonetheless, guns of all sorts, including military-style assault rifles and even bump stocks like the 12 Stephen Paddock evidently used to turn his semi-automatics into functional automatics and slaughter 58 people from a hotel window in Las Vegas, are still readily available. Nowhere on Earth, not even in ravaged Yemen (which takes second place in gun ownership), is more weaponry available to more types of people. As the years go by here, such weapons are more easily and openly carried with only the most minimal of background checks (or less than that). Think about this: Americans, 4.4% of the people on this planet, own 42% of the guns and commit 31% of the mass killings. Oh, and I did promise you that there was something cheery in all this, didn’t I? So here it is the </w:t>
      </w:r>
      <w:r w:rsidRPr="00F63F45">
        <w:rPr>
          <w:rStyle w:val="StyleUnderline"/>
        </w:rPr>
        <w:t>Trump</w:t>
      </w:r>
      <w:r w:rsidRPr="0055565C">
        <w:rPr>
          <w:sz w:val="14"/>
        </w:rPr>
        <w:t xml:space="preserve"> administration, knowing a good thing when it sees it, </w:t>
      </w:r>
      <w:r w:rsidRPr="00F63F45">
        <w:rPr>
          <w:rStyle w:val="StyleUnderline"/>
        </w:rPr>
        <w:t>is</w:t>
      </w:r>
      <w:r w:rsidRPr="0055565C">
        <w:rPr>
          <w:sz w:val="14"/>
        </w:rPr>
        <w:t xml:space="preserve"> now </w:t>
      </w:r>
      <w:r w:rsidRPr="00F63F45">
        <w:rPr>
          <w:rStyle w:val="StyleUnderline"/>
        </w:rPr>
        <w:t>hard at work ensuring that American weapons makers will make it a remarkably similar world</w:t>
      </w:r>
      <w:r w:rsidRPr="0055565C">
        <w:rPr>
          <w:sz w:val="14"/>
        </w:rPr>
        <w:t xml:space="preserve">. Its officials are intent, it seems, on recreating the planet in an American image. Keep in mind that U.S. arms makers like Lockheed, Raytheon, and General Dynamics already monopolize the global arms market in a way that should (but in this country regularly doesn’t) stagger the imagination. U.S. weapons sales in 2016, for instance, took about 50% of global market share and many of those major weapons systems went into planetary hot spots, including Yemen (thanks to the American-backed Saudi war of annihilation there). Weaponry from other countries, year after year in this century, came in a distant second, third, or fourth. Between 2012 and 2016, in fact, the U.S. sold weaponry to at least 100 countries. So Washington is already, in significant ways, arming the world, but evidently, as far as President Trump and the weapons makers he loves are concerned, not yet enough of it. As a result, </w:t>
      </w:r>
      <w:r w:rsidRPr="00F63F45">
        <w:rPr>
          <w:rStyle w:val="StyleUnderline"/>
        </w:rPr>
        <w:t>his administration is reportedly planning to open the global spigot on the very sorts of weapons now regularly used in this country for mass killings, making it far easier for American gun and ammunition manufacturers to sell to anyone interested abroad and far harder for law enforcement here to track whose hands those weapons end up in. Administration officials supposedly plan to cut down on oversight for such sales by making the Commerce Department, not the State Department, responsible for them, while streamlining small arms export controls</w:t>
      </w:r>
      <w:r w:rsidRPr="0055565C">
        <w:rPr>
          <w:sz w:val="14"/>
        </w:rPr>
        <w:t xml:space="preserve">, a process the Obama administration began. At news of this, the (non-bump) stocks of gun manufacturers surged. Think of this in Trumpian terms as the global deregulation of American firearms which could, in turn, according to critics, put such weaponry ever more easily in the hands of both criminal gangs and extremist groups. If this happens, we’ll truly be in an open carry, NRA world, and Donald Trump will have fulfilled a campaign promise made at that organization's annual meeting last year. (“You came through for me and I am going to come through for you.”) From nuclear weapons to handguns, “arms control” increasingly seems like a concept from another century. There are nonetheless voices still speaking up against the wholesale American weaponization of the planet and one of the most knowledgeable is that of TomDispatch regular William Hartung, director of the Arms and Security Project at the Center for International Policy. So let him fill you in on what the coming boom years are likely to look like for the Pentagon, the arms makers, and their weaponry. Tom </w:t>
      </w:r>
      <w:r w:rsidRPr="00F63F45">
        <w:rPr>
          <w:rStyle w:val="StyleUnderline"/>
        </w:rPr>
        <w:t xml:space="preserve">as Donald Trump might put it, major weapons contractors like Boeing, Raytheon, and Lockheed Martin cashed in “bigly” in his first year in office. They raked in tens of billions of dollars in Pentagon contracts, while posting sharp stock price increases and healthy profits driven by the continuation and expansion of Washington’s post-9/11 wars. But last year’s bonanza is likely to be no more than a down payment on even better days to come for the military-industrial complex. </w:t>
      </w:r>
      <w:r w:rsidRPr="0055565C">
        <w:rPr>
          <w:sz w:val="14"/>
        </w:rPr>
        <w:t xml:space="preserve">President Trump moved boldly in his first budget, seeking an additional $54 billion in Pentagon funding for fiscal year 2018. That figure, by the way, equals the entire military budgets of allies like Germany, France, the United Kingdom, and Japan. Then, in a bipartisan stampede, Congress egged on Trump to go even higher, putting forward a defense authorization bill that would raise the Pentagon’s budget by an astonishing $85 billion. (And don’t forget that, last spring, the president and Congress had already tacked an extra $15 billion onto the 2017 Pentagon budget.) The authorization bill for 2018 is essentially just a suggestion, however -- the final figure for this year will be determined later this month, if Congress can come to an agreement on how to boost the caps on domestic and defense spending imposed by the Budget Control Act of 2011. The final number is likely to go far higher than the staggering figure Trump requested last spring. And that’s only the beginning of the good news for the big weapons companies. Industry officials and Beltway defense analysts aren’t expecting the real increase in Pentagon spending to come until the 2019 budget. </w:t>
      </w:r>
      <w:r w:rsidRPr="00F63F45">
        <w:rPr>
          <w:rStyle w:val="StyleUnderline"/>
        </w:rPr>
        <w:t xml:space="preserve">It’s a subject sure to make it into the mid-term elections. Dangling potential infusions of Pentagon funds in swing states and swing districts is a tried and true way to influence voters in tight races and so will tempt candidates in both parties. </w:t>
      </w:r>
      <w:r w:rsidRPr="0055565C">
        <w:rPr>
          <w:sz w:val="14"/>
        </w:rPr>
        <w:t xml:space="preserve">President </w:t>
      </w:r>
      <w:r w:rsidRPr="00F63F45">
        <w:rPr>
          <w:rStyle w:val="StyleUnderline"/>
        </w:rPr>
        <w:t>Trump has long emphasized job creation above much else</w:t>
      </w:r>
      <w:r w:rsidRPr="0055565C">
        <w:rPr>
          <w:sz w:val="14"/>
        </w:rPr>
        <w:t xml:space="preserve">, but if he has an actual jobs program, it mainly seems to involve pumping more money into the Pentagon and increasing overseas arms sales. That such spending is one of the least effective ways to create new jobs evidently matters little. </w:t>
      </w:r>
      <w:r w:rsidRPr="00F63F45">
        <w:rPr>
          <w:rStyle w:val="StyleUnderline"/>
        </w:rPr>
        <w:t>It is, after all, an easy and popular way for a president to give himself the look of stimulating economic activity</w:t>
      </w:r>
      <w:r w:rsidRPr="0055565C">
        <w:rPr>
          <w:sz w:val="14"/>
        </w:rPr>
        <w:t xml:space="preserve">, especially in an era of steep tax cuts favoring the plutocratic class and attacks on domestic spending. Trump’s much-touted $1 trillion infrastructure plan may never materialize, but the Pentagon is already on course to spend $6 trillion to $7 trillion of your taxes over the next decade. As it happens though, a surprising percentage of those dollars won’t even go into the military equivalent of infrastructure. Based on what we know of Pentagon expenditures in 2016, up to half of such funds are likely to go directly into the coffers of defense contractors rather than to the troops or to basic military tasks like training and maintenance. While the full impact of </w:t>
      </w:r>
      <w:r w:rsidRPr="0055565C">
        <w:rPr>
          <w:rStyle w:val="Emphasis"/>
          <w:b w:val="0"/>
          <w:bCs/>
        </w:rPr>
        <w:t>Trump’s</w:t>
      </w:r>
      <w:r w:rsidRPr="0055565C">
        <w:rPr>
          <w:sz w:val="14"/>
        </w:rPr>
        <w:t xml:space="preserve"> proposed Pentagon spending increases won’t be felt until later this year and in 2019, he did make a significant impact last year in his role as </w:t>
      </w:r>
      <w:r w:rsidRPr="0055565C">
        <w:rPr>
          <w:rStyle w:val="Emphasis"/>
          <w:b w:val="0"/>
          <w:bCs/>
        </w:rPr>
        <w:t>arms-dealer-in-chief</w:t>
      </w:r>
      <w:r w:rsidRPr="0055565C">
        <w:rPr>
          <w:sz w:val="14"/>
        </w:rPr>
        <w:t xml:space="preserve">. Early estimates for 2017 suggest that arms sales approvals in the first year of his administration exceeded the Obama administration’s record in its last year in office -- no mean feat given that President Obama set a record for overseas arms deals during his eight-year tenure. You undoubtedly won’t be surprised to learn that President Trump greatly exaggerated the size of his administration’s arms deals. Typically enough, he touted “$110 billion” in proposed sales to Saudi Arabia, a figure that included deals already struck under Obama and highly speculative offers that may never come to fruition. While visiting Japan in November, he similarly took credit for sales of the staggeringly expensive, highly overrated F-35 combat aircraft, a deal that was actually concluded in 2012. To add insult to injury, those F-35s that the U.S. is selling Japan will be assembled there, not in the good old U.S.A. (So much for the jobs benefits of global weapons trading.) Nonetheless, when you peel away the layers of Trumpian bombast and exaggeration, his administration still posted one of the highest arms sales figures of the last decade and there’s clearly much more to come. In all of this, the president may not have done major favors for America’s workers, but he’s been a genuine godsend for the country’s arms manufacturers. After all, such firms extract significantly greater profits on foreign deals than on sales to the Pentagon. When selling to other countries, they normally charge higher prices for weapons systems, while including costly follow-on agreements for maintenance, training, and things like additional bombs, missiles, or ammunition that can continue for decades. In fact, Trump’s biggest challenge in accelerating U.S. arms exports may not be foreign competition, but the fact that the Obama administration made so many high-value arms deals. Some countries are still busy trying to integrate the weapons systems or other merchandise they’ve already purchased and may not be ready to conclude new arms agreements. The Good News for Arms Makers: More War </w:t>
      </w:r>
      <w:r w:rsidRPr="00F63F45">
        <w:rPr>
          <w:rStyle w:val="StyleUnderline"/>
        </w:rPr>
        <w:t>There are</w:t>
      </w:r>
      <w:r w:rsidRPr="0055565C">
        <w:rPr>
          <w:sz w:val="14"/>
        </w:rPr>
        <w:t xml:space="preserve">, however, </w:t>
      </w:r>
      <w:r w:rsidRPr="00F63F45">
        <w:rPr>
          <w:rStyle w:val="StyleUnderline"/>
        </w:rPr>
        <w:t xml:space="preserve">a number of reasons to think that the major weapons makers will do even better in the coming years </w:t>
      </w:r>
      <w:r w:rsidRPr="0055565C">
        <w:rPr>
          <w:sz w:val="14"/>
        </w:rPr>
        <w:t>than they did in the banner year of 2017. Start with America’s wars. As defense expert Micah Zenko of Chatham House explained recently at Foreign Policy, President Trump has been doubling down on many of the wars he inherited from Obama. The moves of his administration (peopled, of course, by generals from those very wars) include the increasing use of Special Operations forces, a dramatic rise in air strikes, and an increase in troop levels in conflicts ranging from Afghanistan and Yemen to Syria and Somalia. It remains to be seen whether the president’s favorite Middle Eastern ally, Saudi Arabia, will be successful in goading his administration -- replete with Iranophobes, including Secretary of Defense James Mattis and CIA Director Mike Pompeo -- into taking military action against Tehran. Such calculations have been complicated by recent anti-government protests there, which the president and his inner circle hope will lead to regime change from within. (Trump’s crowing about unrest in Iran has, however, been decidedly unhelpful to genuine advocates of democracy in that country, given the low esteem in which he’s held throughout Iranian society.) Such far-flung military operations will naturally cost money. Lots of it. Minimally, tens of billions of dollars; hundreds of billions if one or more of those wars escalates in an unexpected way -- as happened in Afghanistan and Iraq in the Bush years. As a study by the Costs of War Project at Brown University’s Watson Institute recently noted, our post-9/11 wars have already cost at least $5.6 trillion when one takes into account both direct budgetary commitments and long-term obligations, including lifetime care for the hundreds of thousands of American veterans who suffered severe physical and psychological damage in those conflicts. It’s important to remember that such immense costs emerged from what was supposed to be a quick, triumphant war in Afghanistan and what top Bush administration officials were convinced would be a relatively inexpensive regime change operation in Iraq and the garrisoning of that country. (That invasion and occupation was then projected to cost just a cut-rate $50 billion to $200 billion.) Don’t be surprised if the conflicts that Trump has inherited and is now escalating follow a similar pattern in which actual costs far outstrip initial estimates, even if not at the stratospheric levels of the Afghan and Iraq wars, which involved the commitment of hundreds of thousands of “boots on the ground.” All of this spending will again be good financial news for the producers of combat aircraft, munitions, armored vehicles, drones, and attack helicopters, among other goods and services needed to sustain a policy of endless war across significant parts of the planet. Beyond the hot wars that have involved U.S. troops and air strikes in Afghanistan, Iraq, Libya, Pakistan, Somalia, Syria, and Yemen, there are scores of other places where this country’s Special Operations forces are on the ground training local militaries and in many cases accompanying them on missions that could quickly turn deadly, as happened to four Green Berets operating in Niger in October 2017. With Special Ops personnel engaged in a staggering 149 countries last year and a pledge to step up U.S. activities yet more in Africa -- there are already 6,000 U.S. troops and scores of “train and equip” missions on that continent -- spending is essentially guaranteed to go up, whatever the specifics of any given conflict. There are already calls by leading members of Congress to increase the size of U.S. Special Operations forces, which, as Tom</w:t>
      </w:r>
      <w:r>
        <w:rPr>
          <w:sz w:val="14"/>
        </w:rPr>
        <w:t xml:space="preserve"> </w:t>
      </w:r>
      <w:r w:rsidRPr="0055565C">
        <w:rPr>
          <w:sz w:val="14"/>
        </w:rPr>
        <w:t xml:space="preserve">Dispatch’s Nick Turse notes, already number nearly 70,000 personnel. Boondoggles, Inc. Rest assured, however, that so far we’ve only taken a dip in the shallow end of the deep, deep pool of military spending. Equally important to the bottom lines of Lockheed Martin, Boeing, Northrop Grumman, Raytheon, General Dynamics, and their cohorts is the Trump administration’s commitment to continue funding weapons systems the Pentagon doesn’t need at prices we can’t afford. Take the F-35 combat plane, a Rube Goldberg contraption once designed to carry out multiple missions and now capable of doing none of them well. In fact, as the Project on Government Oversight has pointed out, it’s an aircraft that may never be fully ready for combat. To add insult to injury, billions more will be spent to fix defects in planes that were rushed through production before they had been fully tested. The cost of this “too big to fail” program is currently projected at $1.5 trillion over the lifetimes of the 2,400-plus aircraft currently planned for. This means it is likely to become the most expensive weapons program in the history of Pentagon procurement. Unfortunately, the F-35 is hardly the only boondoggle that will continue to pad the coffers of defense contractors while offering little in the way of defense (no less the usual offense). A recent estimate from the Congressional Budget Office, for example, suggests that a projected three-decade Pentagon plan to build a new generation of nuclear-armed missiles, bombers, and submarines, initiated under President Obama and close to the heart of Donald Trump, will cost up to $1.7 trillion dollars. This stunning figure includes spending on new nuclear warheads under development at the Department of Energy’s National Nuclear Security Administration, one of many channels for military spending that are outside the Pentagon’s already bloated budget. And given the history of such weapons systems and the cost overruns that regularly accompany them, keep in mind that $1.7 trillion will probably prove a gross underestimate. The Government Accountability Office, for instance, has released a report suggesting that the program to build a new generation of ballistic missile submarines, now priced at $128 billion, is going to blow past that figure. In recent years, hawks in Congress have been pressing for more funding for missile defense and Donald Trump (with the help of “Little Rocket Man”) is their guy. David Willman of the Los Angeles Times reports that the Trump administration wants to spend more than $10 billion over the next five years beefing up a deeply flawed project for placing ground-based missile interceptors in Alaska and California. This is just one of a number of missile defense initiatives under way. In 2018, Lockheed, Boeing, and General Atomics are also scheduled to test drones that will reportedly use lasers to shoot down intercontinental ballistic missiles like those being developed by North Korea. It’s a program that will undoubtedly garner tens of billions of dollars more in taxpayer funding in the years to come. And Congress isn’t waiting until a final Pentagon budget for 2018 is wrapped up to lavish more money on missile defense contractors. A stopgap spending bill passed in late December 2017 kept most programs at current levels, but offered a special gift of nearly $5 billion extra for anti-missile initiatives. In addition, a congressionally financed study of the best place to base an East Coast missile defense system -- a favorite hobbyhorse of Republicans on the House Armed Services Committee that even the Pentagon has little interest in pursuing -- is scheduled to be released later this year. The Congressional Budget Office already suggests that the price tag for that proposed system would be at least $3.6 billion in its first five years of development. Yet deploying it, as the Union of Concerned Scientists has pointed out, would have little or no value when it comes to protecting the United States from a missile attack. If the project moves ahead, it won’t be the first time Congress has launched a costly, unnecessary spending program that the Pentagon didn’t even request. Cybersecurity has been another expanding focus of concern -- and funding -- in recent years, as groups ranging from the Democratic National Committee to the National Security Agency have been hit by determined hackers. The concern may be justified, but the solution -- throwing billions at the Pentagon and starting a new Cyber Command to press for yet more funding -- is misguided at best. One of the biggest bottlenecks to crafting effective cyber defenses is the lack of personnel with useful and appropriate skills, a long-term problem that short-term infusions of cash will not resolve. In any case, some of the most vulnerable places -- from the power grid to the banking system -- will have to be dealt with by private firms that should be prodded by stricter government regulations, a concept to which Donald Trump seems to be allergic. As it happens, though, creating enforceable government standards turns out to be one of the most important ways of addressing cybersecurity challenges. </w:t>
      </w:r>
      <w:r w:rsidRPr="00F63F45">
        <w:rPr>
          <w:rStyle w:val="StyleUnderline"/>
        </w:rPr>
        <w:t>Despite the likely spending spree to come, don’t expect the Pentagon, the arms makers, their lobbyists, or their allies in Congress, to stop crying out for more. There’s always a new weapons scheme or a new threat to hype or another ill-conceived proposal for a military “solution” to a complicated security problem. Trillions of dollars and hundreds of thousands of lives later, the primary lesson from</w:t>
      </w:r>
      <w:r w:rsidRPr="0055565C">
        <w:rPr>
          <w:sz w:val="14"/>
        </w:rPr>
        <w:t xml:space="preserve"> the </w:t>
      </w:r>
      <w:r w:rsidRPr="00F63F45">
        <w:rPr>
          <w:rStyle w:val="StyleUnderline"/>
        </w:rPr>
        <w:t>perpetual wars and</w:t>
      </w:r>
      <w:r w:rsidRPr="0055565C">
        <w:rPr>
          <w:sz w:val="14"/>
        </w:rPr>
        <w:t xml:space="preserve"> </w:t>
      </w:r>
      <w:r w:rsidRPr="00F63F45">
        <w:rPr>
          <w:rStyle w:val="StyleUnderline"/>
        </w:rPr>
        <w:t>profligate weapons spending</w:t>
      </w:r>
      <w:r w:rsidRPr="0055565C">
        <w:rPr>
          <w:sz w:val="14"/>
        </w:rPr>
        <w:t xml:space="preserve"> of this century </w:t>
      </w:r>
      <w:r w:rsidRPr="00F63F45">
        <w:rPr>
          <w:rStyle w:val="StyleUnderline"/>
        </w:rPr>
        <w:t>should be that</w:t>
      </w:r>
      <w:r w:rsidRPr="0055565C">
        <w:rPr>
          <w:sz w:val="14"/>
        </w:rPr>
        <w:t xml:space="preserve"> throwing more </w:t>
      </w:r>
      <w:r w:rsidRPr="00F63F45">
        <w:rPr>
          <w:rStyle w:val="StyleUnderline"/>
        </w:rPr>
        <w:t xml:space="preserve">money </w:t>
      </w:r>
      <w:r w:rsidRPr="0055565C">
        <w:rPr>
          <w:sz w:val="14"/>
        </w:rPr>
        <w:t xml:space="preserve">at the Pentagon </w:t>
      </w:r>
      <w:r w:rsidRPr="00F63F45">
        <w:rPr>
          <w:rStyle w:val="StyleUnderline"/>
        </w:rPr>
        <w:t>isn’t making us any safer.  But translating that lesson into a change in Washington's spending patterns would take major public pushback at a level that has yet to materialize</w:t>
      </w:r>
      <w:r w:rsidRPr="0055565C">
        <w:rPr>
          <w:sz w:val="14"/>
        </w:rPr>
        <w:t>.</w:t>
      </w:r>
    </w:p>
    <w:p w:rsidR="008C7884" w:rsidRDefault="008C7884" w:rsidP="008C7884"/>
    <w:p w:rsidR="008C7884" w:rsidRDefault="008C7884" w:rsidP="008C7884">
      <w:pPr>
        <w:pStyle w:val="NormalWeb"/>
        <w:shd w:val="clear" w:color="auto" w:fill="FFFFFF"/>
        <w:spacing w:before="0" w:beforeAutospacing="0" w:after="315" w:afterAutospacing="0"/>
        <w:rPr>
          <w:rFonts w:ascii="Arial" w:hAnsi="Arial" w:cs="Arial"/>
          <w:color w:val="000000" w:themeColor="text1"/>
          <w:sz w:val="22"/>
        </w:rPr>
      </w:pPr>
    </w:p>
    <w:p w:rsidR="008C7884" w:rsidRPr="00C62022" w:rsidRDefault="008C7884" w:rsidP="00D326E1">
      <w:pPr>
        <w:pStyle w:val="NormalWeb"/>
        <w:spacing w:before="0" w:beforeAutospacing="0" w:after="0" w:afterAutospacing="0"/>
        <w:textAlignment w:val="baseline"/>
        <w:rPr>
          <w:rFonts w:ascii="Arial" w:hAnsi="Arial" w:cs="Arial"/>
          <w:color w:val="000000" w:themeColor="text1"/>
          <w:sz w:val="22"/>
        </w:rPr>
      </w:pPr>
    </w:p>
    <w:p w:rsidR="00C837F3" w:rsidRPr="00C62022" w:rsidRDefault="008C7884" w:rsidP="008C7884">
      <w:pPr>
        <w:pStyle w:val="Heading3"/>
      </w:pPr>
      <w:r>
        <w:t>L-Drones</w:t>
      </w:r>
    </w:p>
    <w:p w:rsidR="00133E5B" w:rsidRPr="00C62022" w:rsidRDefault="00133E5B" w:rsidP="007F6DD6">
      <w:pPr>
        <w:pStyle w:val="Heading4"/>
        <w:rPr>
          <w:rFonts w:cs="Arial"/>
          <w:sz w:val="22"/>
        </w:rPr>
      </w:pPr>
      <w:r w:rsidRPr="00C62022">
        <w:rPr>
          <w:rFonts w:cs="Arial"/>
          <w:sz w:val="22"/>
        </w:rPr>
        <w:t>Drones are popular</w:t>
      </w:r>
    </w:p>
    <w:p w:rsidR="007F6DD6" w:rsidRPr="00C62022" w:rsidRDefault="007F6DD6" w:rsidP="007F6DD6">
      <w:pPr>
        <w:rPr>
          <w:rStyle w:val="Style13ptBold"/>
          <w:b w:val="0"/>
          <w:bCs w:val="0"/>
          <w:sz w:val="22"/>
        </w:rPr>
      </w:pPr>
      <w:r w:rsidRPr="00C62022">
        <w:rPr>
          <w:rStyle w:val="Style13ptBold"/>
          <w:sz w:val="22"/>
        </w:rPr>
        <w:t xml:space="preserve">Ewers 19 ( </w:t>
      </w:r>
      <w:r w:rsidRPr="00C62022">
        <w:rPr>
          <w:rStyle w:val="Style13ptBold"/>
          <w:b w:val="0"/>
          <w:sz w:val="22"/>
        </w:rPr>
        <w:t xml:space="preserve">Elisa Ewers, is an adjunct senior fellow at CNAS. From 2005–2016, she served as a foreign policy and national security expert in the U.S. Government. Her last position was Director for the Middle East and North Africa on the National Security Council staff. Previously, she acted as senior policy advisor to the U.S. Ambassador to the United Nations Susan Rice, and before that to the Under Secretary of State for Political Affairs Bill Burns. Ms. Catalano Ewers advised on foreign and national security policy with a broad Middle East and counterterrorism focus, covering the range of security, political, and economic issues. Her previous assignments at the State Department included Senior Advisor to the Assistant Secretary for Near East Affairs, Chief of Staff to the Coordinator for Iraq, and Senior Advisor for the Gulf and Southwest Asia. Prior to her government service, Ms. Catalano Ewers spent seven years in the private sector including at Booz Allen Hamilton and Wellington Management Company, “Drone Proliferation”, </w:t>
      </w:r>
      <w:hyperlink r:id="rId204" w:anchor="1497225130847-c0bd73fc-0a0b" w:history="1">
        <w:r w:rsidRPr="00C62022">
          <w:rPr>
            <w:rStyle w:val="Style13ptBold"/>
            <w:b w:val="0"/>
            <w:sz w:val="22"/>
          </w:rPr>
          <w:t>http://drones.cnas.org/reports/drone-proliferation/#1497225130847-c0bd73fc-0a0b</w:t>
        </w:r>
      </w:hyperlink>
      <w:r w:rsidRPr="00C62022">
        <w:rPr>
          <w:rStyle w:val="Style13ptBold"/>
          <w:b w:val="0"/>
          <w:sz w:val="22"/>
        </w:rPr>
        <w:t>, accessed 7/19/19,</w:t>
      </w:r>
      <w:r w:rsidR="00260BF8" w:rsidRPr="00C62022">
        <w:rPr>
          <w:rStyle w:val="Style13ptBold"/>
          <w:b w:val="0"/>
          <w:sz w:val="22"/>
        </w:rPr>
        <w:t>ghs-</w:t>
      </w:r>
      <w:r w:rsidRPr="00C62022">
        <w:rPr>
          <w:rStyle w:val="Style13ptBold"/>
          <w:b w:val="0"/>
          <w:sz w:val="22"/>
        </w:rPr>
        <w:t xml:space="preserve"> EH)</w:t>
      </w:r>
    </w:p>
    <w:p w:rsidR="00B066F5" w:rsidRPr="00C62022" w:rsidRDefault="00B066F5" w:rsidP="007F6DD6">
      <w:pPr>
        <w:rPr>
          <w:b/>
        </w:rPr>
      </w:pPr>
      <w:r w:rsidRPr="001044CC">
        <w:rPr>
          <w:color w:val="000000" w:themeColor="text1"/>
          <w:u w:val="single"/>
        </w:rPr>
        <w:t>More than 30 nations already have or are developing armed drones, and at least 90 nations, as well as some non-state actors, possess unarmed drones</w:t>
      </w:r>
      <w:r w:rsidRPr="00C62022">
        <w:rPr>
          <w:color w:val="000000" w:themeColor="text1"/>
        </w:rPr>
        <w:t>. The continued spread of uninhabited aircraft, or drones, introduces new dynamics to international engagements that heighten uncertainty and confront well-understood behaviors, especially in the context of crisis stability, escalation dynamics, and sovereignty norms. To get ahead of these issues, the United States has begun to craft complementary unilateral and multilateral policies to respond to drone</w:t>
      </w:r>
      <w:r w:rsidR="00133E5B" w:rsidRPr="00C62022">
        <w:rPr>
          <w:color w:val="000000" w:themeColor="text1"/>
        </w:rPr>
        <w:t xml:space="preserve"> </w:t>
      </w:r>
      <w:r w:rsidRPr="00C62022">
        <w:rPr>
          <w:color w:val="000000" w:themeColor="text1"/>
        </w:rPr>
        <w:t xml:space="preserve">Further drone proliferation is inevitable. </w:t>
      </w:r>
      <w:r w:rsidRPr="001044CC">
        <w:rPr>
          <w:color w:val="000000" w:themeColor="text1"/>
          <w:u w:val="single"/>
        </w:rPr>
        <w:t xml:space="preserve">The technology has already spread widely, with countries such as Israel and China selling drones on the global market, as well as indigenous production increasing in a number of countries. While the United States can slow the spread of sensitive military subcomponents, such as stealth, protected communications, advanced autonomy, and other features, basic drone technology is already too widespread to halt its proliferation. </w:t>
      </w:r>
      <w:r w:rsidRPr="00C62022">
        <w:rPr>
          <w:color w:val="000000" w:themeColor="text1"/>
        </w:rPr>
        <w:t>However, the United States can influence how other nations use drones by example and by promulgating norms of appropriate behavior.</w:t>
      </w:r>
      <w:r w:rsidR="00133E5B" w:rsidRPr="00C62022">
        <w:rPr>
          <w:color w:val="000000" w:themeColor="text1"/>
        </w:rPr>
        <w:t xml:space="preserve"> </w:t>
      </w:r>
      <w:r w:rsidRPr="00C62022">
        <w:rPr>
          <w:color w:val="000000" w:themeColor="text1"/>
        </w:rPr>
        <w:t xml:space="preserve">Over the past two years, the United States has taken significant steps toward establishing policies and building international consensus to manage many of the challenges posed by drone proliferation. In February 2015, the United States issued a new export policy for military unmanned aerial systems, or drones. This policy required that recipients of U.S. drones agree to “principles of proper use.” </w:t>
      </w:r>
      <w:r w:rsidRPr="001044CC">
        <w:rPr>
          <w:color w:val="000000" w:themeColor="text1"/>
          <w:u w:val="single"/>
        </w:rPr>
        <w:t xml:space="preserve">In October 2016, the United States built upon this policy by spearheading a Joint Declaration for the Export and Subsequent Use of Armed or Strike-Enabled UAVs. This declaration, which has been signed by over 40 countries, lays out important principles for the export and use of armed drones. </w:t>
      </w:r>
      <w:r w:rsidRPr="00C62022">
        <w:rPr>
          <w:color w:val="000000" w:themeColor="text1"/>
        </w:rPr>
        <w:t>Combined, these two policies are first steps toward establishing a normative framework on how armed drones are used.</w:t>
      </w:r>
      <w:r w:rsidR="00133E5B" w:rsidRPr="00C62022">
        <w:rPr>
          <w:color w:val="000000" w:themeColor="text1"/>
        </w:rPr>
        <w:t xml:space="preserve"> </w:t>
      </w:r>
      <w:r w:rsidRPr="00C62022">
        <w:rPr>
          <w:color w:val="000000" w:themeColor="text1"/>
        </w:rPr>
        <w:t>However, U.S. policies have gaps and inconsistencies that harm the United States’ ability to shape patterns of proliferation and protect U.S. advantage. If the United States fails to capitalize on the momentum surrounding new drone policy, others may take the lead in establishing a normative framework contradictory to U.S. national security interests as drones continue to proliferate. The Trump administration has an opportunity to take a new look at U.S. policy with respect to drone proliferation and use, building on existing policies in some areas and changing course in others.</w:t>
      </w:r>
      <w:r w:rsidR="00133E5B" w:rsidRPr="00C62022">
        <w:rPr>
          <w:color w:val="000000" w:themeColor="text1"/>
        </w:rPr>
        <w:t xml:space="preserve"> </w:t>
      </w:r>
      <w:r w:rsidRPr="00C62022">
        <w:rPr>
          <w:color w:val="000000" w:themeColor="text1"/>
        </w:rPr>
        <w:t>CNAS’ Proliferated Drones project identified five key objectives that drive the U.S. policy response to drone proliferation:</w:t>
      </w:r>
      <w:r w:rsidR="00133E5B" w:rsidRPr="00C62022">
        <w:rPr>
          <w:color w:val="000000" w:themeColor="text1"/>
        </w:rPr>
        <w:t xml:space="preserve"> </w:t>
      </w:r>
      <w:r w:rsidRPr="00C62022">
        <w:rPr>
          <w:color w:val="000000" w:themeColor="text1"/>
        </w:rPr>
        <w:t>Preserving legal and political freedom of action for U.S. drone use.</w:t>
      </w:r>
      <w:r w:rsidR="00133E5B" w:rsidRPr="00C62022">
        <w:rPr>
          <w:color w:val="000000" w:themeColor="text1"/>
        </w:rPr>
        <w:t xml:space="preserve"> </w:t>
      </w:r>
      <w:r w:rsidRPr="00C62022">
        <w:rPr>
          <w:color w:val="000000" w:themeColor="text1"/>
        </w:rPr>
        <w:t>Maintaining the U.S. military’s technological advantage over potential competitors.</w:t>
      </w:r>
      <w:r w:rsidR="00133E5B" w:rsidRPr="00C62022">
        <w:rPr>
          <w:color w:val="000000" w:themeColor="text1"/>
        </w:rPr>
        <w:t xml:space="preserve"> </w:t>
      </w:r>
      <w:r w:rsidRPr="00C62022">
        <w:rPr>
          <w:color w:val="000000" w:themeColor="text1"/>
        </w:rPr>
        <w:t>Improving the military capabilities of key partners and allies.</w:t>
      </w:r>
      <w:r w:rsidR="00133E5B" w:rsidRPr="00C62022">
        <w:rPr>
          <w:color w:val="000000" w:themeColor="text1"/>
        </w:rPr>
        <w:t xml:space="preserve"> </w:t>
      </w:r>
      <w:r w:rsidRPr="00C62022">
        <w:rPr>
          <w:color w:val="000000" w:themeColor="text1"/>
        </w:rPr>
        <w:t>Preventing or slowing the spread of potentially harmful drone technology.</w:t>
      </w:r>
      <w:r w:rsidR="00133E5B" w:rsidRPr="00C62022">
        <w:rPr>
          <w:color w:val="000000" w:themeColor="text1"/>
        </w:rPr>
        <w:t xml:space="preserve"> </w:t>
      </w:r>
      <w:r w:rsidRPr="00C62022">
        <w:rPr>
          <w:color w:val="000000" w:themeColor="text1"/>
        </w:rPr>
        <w:t>Shaping the behavior of how others use drones.</w:t>
      </w:r>
      <w:r w:rsidR="00133E5B" w:rsidRPr="00C62022">
        <w:rPr>
          <w:color w:val="000000" w:themeColor="text1"/>
        </w:rPr>
        <w:t xml:space="preserve"> </w:t>
      </w:r>
      <w:r w:rsidRPr="00C62022">
        <w:rPr>
          <w:color w:val="000000" w:themeColor="text1"/>
        </w:rPr>
        <w:t>Some of these objectives are in tension, and current U.S. policies do not adequately resolve those tensions. In two significant policy areas – drone exports and transparency on U.S. drone strikes – the United States has yet to fully adjust its policies to a world where many actors have access to and use drones.</w:t>
      </w:r>
      <w:r w:rsidR="00133E5B" w:rsidRPr="00C62022">
        <w:rPr>
          <w:color w:val="000000" w:themeColor="text1"/>
        </w:rPr>
        <w:t xml:space="preserve"> </w:t>
      </w:r>
      <w:r w:rsidRPr="00C62022">
        <w:rPr>
          <w:color w:val="000000" w:themeColor="text1"/>
        </w:rPr>
        <w:t xml:space="preserve">U.S. drone export policy has overly prioritized limiting proliferation at the expense of other U.S. interests, including maintaining a technological advantage over competitors, improving the capabilities of key partners, and shaping the behavior of how others use drones. </w:t>
      </w:r>
      <w:r w:rsidRPr="001044CC">
        <w:rPr>
          <w:color w:val="000000" w:themeColor="text1"/>
          <w:u w:val="single"/>
        </w:rPr>
        <w:t>To date, the United States has sought to slow drone proliferation by restricting U.S. drone exports, particularly armed drones and larger drones that fall under Category I of the MTCR.</w:t>
      </w:r>
      <w:r w:rsidRPr="00C62022">
        <w:rPr>
          <w:color w:val="000000" w:themeColor="text1"/>
        </w:rPr>
        <w:t xml:space="preserve"> This has not significantly slowed drone proliferation, however. Other nations can still purchase drones on the global market from countries such as China or Israel.</w:t>
      </w:r>
      <w:r w:rsidR="00133E5B" w:rsidRPr="00C62022">
        <w:rPr>
          <w:color w:val="000000" w:themeColor="text1"/>
        </w:rPr>
        <w:t xml:space="preserve"> </w:t>
      </w:r>
      <w:r w:rsidRPr="00C62022">
        <w:rPr>
          <w:color w:val="000000" w:themeColor="text1"/>
        </w:rPr>
        <w:t xml:space="preserve">This reluctance to transfer U.S. drones harms U.S. interests in tangible ways. Close allies and partners who otherwise have access to advanced U.S. military equipment, such as fighter aircraft, often find there are steep hurdles to acquiring U.S. drones, particularly armed drones. This runs counter to U.S. interests, since it deprives the United States of an opportunity to bolster partners’ capabilities. </w:t>
      </w:r>
      <w:r w:rsidRPr="001044CC">
        <w:rPr>
          <w:color w:val="000000" w:themeColor="text1"/>
          <w:u w:val="single"/>
        </w:rPr>
        <w:t>When U.S. partners eventually acquire drones from other countries, the United States loses an important opportunity to deepen defense relationships, improve interoperability, and influence how other countries use drones.</w:t>
      </w:r>
      <w:r w:rsidR="00133E5B" w:rsidRPr="001044CC">
        <w:rPr>
          <w:color w:val="000000" w:themeColor="text1"/>
          <w:u w:val="single"/>
        </w:rPr>
        <w:t xml:space="preserve"> </w:t>
      </w:r>
      <w:r w:rsidRPr="00C62022">
        <w:rPr>
          <w:color w:val="000000" w:themeColor="text1"/>
        </w:rPr>
        <w:t>The current U.S. approach of restricting exports also harms the U.S. military’s long-term technological advantage over potential competitors. Non-U.S. drones of comparable sophistication already are available on the global market. Restricting exports does not stop the spread of drone technology, but it does hinder U.S. companies’ ability to compete and stay ahead in a fast-moving market. Loosening restrictions to allow targeted exports to close partners and allies could help ensure that U.S. companies continue to stay at the cutting edge of drone technology development. The U.S. military’s future technological edge hinges on having a healthy, innovative defense industrial base with the most cutting-edge technologies, and allowing U.S. drone manufacturers to compete in the global marketplace is essential to maintaining the U.S. lead in this emerging technology area.</w:t>
      </w:r>
      <w:r w:rsidR="00133E5B" w:rsidRPr="00C62022">
        <w:rPr>
          <w:color w:val="000000" w:themeColor="text1"/>
        </w:rPr>
        <w:t xml:space="preserve"> </w:t>
      </w:r>
      <w:r w:rsidRPr="00C62022">
        <w:rPr>
          <w:color w:val="000000" w:themeColor="text1"/>
        </w:rPr>
        <w:t>Finally, restricting U.S. drone exports limits opportunities to shape emerging norms for drone use. Targeted, conditional exports can be a useful tool to influence how others use drones. Under the new drone export policy established in February 2015, any recipients of U.S. drones must agree to certain principles for use, such as only using drones in accordance with international law. The United States also can pair exports with training on tactics, techniques, and procedures for reducing civilian casualties. These steps can help spread norms and practices for drone use that are consistent with U.S. values and the rule of law.</w:t>
      </w:r>
      <w:r w:rsidR="00133E5B" w:rsidRPr="00C62022">
        <w:rPr>
          <w:color w:val="000000" w:themeColor="text1"/>
        </w:rPr>
        <w:t xml:space="preserve"> </w:t>
      </w:r>
      <w:r w:rsidRPr="00C62022">
        <w:rPr>
          <w:color w:val="000000" w:themeColor="text1"/>
        </w:rPr>
        <w:t>Similarly, the United States has failed to adapt its transparency on its use of drones to a world where many actors have access to drones, including armed drones. The Bush, Obama, and Trump administrations all have used armed drones to strike terrorists abroad, and while they have openly acknowledged broad patterns of use, so-called “drone strikes” outside of hot battlefields have occurred under a veil of secrecy. In a world where the United States was the only actor with armed, militarily-capable drones, this secrecy may have made sense. As drones proliferate to others, however, this secrecy sets a dangerous precedent. The lack of transparency surrounding drone strikes that is intended to preserve U.S. freedom of action has perpetuated the perception that U.S. actions are illegitimate or, even worse, illegal. The perception that normal rules of international law do not apply to actions with drones could incentivize malign behavior by others. If other nations begin using drones in ways that are widely seen as illegitimate or illegal, it could undermine the legitimacy of U.S. actions. The United States should actively work to promulgate the norm that, like all weapons, drones must be used in accordance with applicable international law</w:t>
      </w:r>
      <w:r w:rsidRPr="001044CC">
        <w:rPr>
          <w:color w:val="000000" w:themeColor="text1"/>
          <w:u w:val="single"/>
        </w:rPr>
        <w:t xml:space="preserve">. While this will not constrain actors who do not respect the rule of law, it will help differentiate U.S. drone use from others. </w:t>
      </w:r>
      <w:r w:rsidRPr="00C62022">
        <w:rPr>
          <w:color w:val="000000" w:themeColor="text1"/>
        </w:rPr>
        <w:t>U.S. actions must reinforce that message, and the first step in doing so is greater transparency regarding U.S. use of drones.</w:t>
      </w:r>
      <w:r w:rsidR="00133E5B" w:rsidRPr="00C62022">
        <w:rPr>
          <w:color w:val="000000" w:themeColor="text1"/>
        </w:rPr>
        <w:t xml:space="preserve"> </w:t>
      </w:r>
      <w:r w:rsidRPr="00C62022">
        <w:rPr>
          <w:color w:val="000000" w:themeColor="text1"/>
        </w:rPr>
        <w:t xml:space="preserve">U.S. policies must continue to adapt to a world where many actors will have access to drones. </w:t>
      </w:r>
      <w:r w:rsidRPr="001044CC">
        <w:rPr>
          <w:color w:val="000000" w:themeColor="text1"/>
          <w:u w:val="single"/>
        </w:rPr>
        <w:t>The Trump administration has an opportunity to change course and engage in targeted, conditional exports to key partners and increase transparency about U.S. drone use.</w:t>
      </w:r>
      <w:r w:rsidRPr="00C62022">
        <w:rPr>
          <w:color w:val="000000" w:themeColor="text1"/>
        </w:rPr>
        <w:t xml:space="preserve"> These steps can help the United States advance and defend its interests in an increasingly drone-saturated world.</w:t>
      </w:r>
      <w:r w:rsidR="00133E5B" w:rsidRPr="00C62022">
        <w:rPr>
          <w:color w:val="000000" w:themeColor="text1"/>
        </w:rPr>
        <w:t xml:space="preserve"> </w:t>
      </w:r>
      <w:r w:rsidRPr="00C62022">
        <w:rPr>
          <w:color w:val="000000" w:themeColor="text1"/>
        </w:rPr>
        <w:t>bureaucratic inertia. Many policies made sense in a world where drones were available to only a small number of actors. Other policies originally were intended to prevent proliferation, but make little sense today in a world where drone technology is widely available already. As drones have proliferated, the United States has not yet adequately adjusted to the challenges they bring.</w:t>
      </w:r>
      <w:r w:rsidR="00133E5B" w:rsidRPr="00C62022">
        <w:rPr>
          <w:color w:val="000000" w:themeColor="text1"/>
        </w:rPr>
        <w:t xml:space="preserve"> </w:t>
      </w:r>
      <w:r w:rsidRPr="00C62022">
        <w:rPr>
          <w:color w:val="000000" w:themeColor="text1"/>
        </w:rPr>
        <w:t>Drone development is rooted in the Cold War demand for persistent surveillance of Soviet capabilities, which fueled interest in drones within the Air Force and intelligence communities.</w:t>
      </w:r>
      <w:r w:rsidRPr="00C62022">
        <w:rPr>
          <w:color w:val="000000" w:themeColor="text1"/>
          <w:vertAlign w:val="superscript"/>
        </w:rPr>
        <w:t>1</w:t>
      </w:r>
      <w:r w:rsidR="00133E5B" w:rsidRPr="00C62022">
        <w:rPr>
          <w:color w:val="000000" w:themeColor="text1"/>
        </w:rPr>
        <w:t xml:space="preserve"> </w:t>
      </w:r>
      <w:r w:rsidRPr="00C62022">
        <w:rPr>
          <w:color w:val="000000" w:themeColor="text1"/>
        </w:rPr>
        <w:t>The ability to conduct intrusive surveillance without risk to pilots was one obvious advantage, particularly after the Soviet Union shot down Gary Powers’ U-2 while he was conducting a clandestine reconnaissance flight over Soviet territory in 1960.</w:t>
      </w:r>
      <w:r w:rsidRPr="00C62022">
        <w:rPr>
          <w:color w:val="000000" w:themeColor="text1"/>
          <w:vertAlign w:val="superscript"/>
        </w:rPr>
        <w:t>2</w:t>
      </w:r>
      <w:r w:rsidR="00133E5B" w:rsidRPr="00C62022">
        <w:rPr>
          <w:color w:val="000000" w:themeColor="text1"/>
        </w:rPr>
        <w:t xml:space="preserve"> </w:t>
      </w:r>
      <w:r w:rsidRPr="00C62022">
        <w:rPr>
          <w:color w:val="000000" w:themeColor="text1"/>
        </w:rPr>
        <w:t>Drone capabilities were already materializing in the early 1960s. The program was so valuable that the United States at the last minute aborted a drone reconnaissance mission over the newly discovered Soviet missiles in Cuba for fear of revealing the new U.S. capability to the Soviets.</w:t>
      </w:r>
      <w:r w:rsidRPr="00C62022">
        <w:rPr>
          <w:color w:val="000000" w:themeColor="text1"/>
          <w:vertAlign w:val="superscript"/>
        </w:rPr>
        <w:t>3</w:t>
      </w:r>
      <w:r w:rsidR="00133E5B" w:rsidRPr="00C62022">
        <w:rPr>
          <w:color w:val="000000" w:themeColor="text1"/>
        </w:rPr>
        <w:t xml:space="preserve"> </w:t>
      </w:r>
      <w:r w:rsidRPr="001044CC">
        <w:rPr>
          <w:color w:val="000000" w:themeColor="text1"/>
          <w:u w:val="single"/>
        </w:rPr>
        <w:t>The United States used reconnaissance drones over Chinese territory starting in 1964 to monitor air defense capabilities and nuclear developments and in the Vietnam War for battle damage assessment.</w:t>
      </w:r>
      <w:r w:rsidRPr="00C62022">
        <w:rPr>
          <w:color w:val="000000" w:themeColor="text1"/>
          <w:vertAlign w:val="superscript"/>
        </w:rPr>
        <w:t>4</w:t>
      </w:r>
      <w:r w:rsidR="00133E5B" w:rsidRPr="00C62022">
        <w:rPr>
          <w:color w:val="000000" w:themeColor="text1"/>
        </w:rPr>
        <w:t xml:space="preserve"> </w:t>
      </w:r>
      <w:r w:rsidRPr="00C62022">
        <w:rPr>
          <w:color w:val="000000" w:themeColor="text1"/>
        </w:rPr>
        <w:t>Reconnaissance drones serviced 93 percent of photo targets after the Vietnam Linebacker II bombing campaign, for example.</w:t>
      </w:r>
      <w:r w:rsidRPr="00C62022">
        <w:rPr>
          <w:color w:val="000000" w:themeColor="text1"/>
          <w:vertAlign w:val="superscript"/>
        </w:rPr>
        <w:t>5</w:t>
      </w:r>
      <w:r w:rsidR="00133E5B" w:rsidRPr="00C62022">
        <w:rPr>
          <w:color w:val="000000" w:themeColor="text1"/>
        </w:rPr>
        <w:t xml:space="preserve"> </w:t>
      </w:r>
      <w:r w:rsidRPr="00C62022">
        <w:rPr>
          <w:color w:val="000000" w:themeColor="text1"/>
        </w:rPr>
        <w:t>These successes were not easily transferred to the European theater, however, due to the state of the technology and existing airspace regulations in Europe.</w:t>
      </w:r>
      <w:r w:rsidRPr="00C62022">
        <w:rPr>
          <w:color w:val="000000" w:themeColor="text1"/>
          <w:vertAlign w:val="superscript"/>
        </w:rPr>
        <w:t>6</w:t>
      </w:r>
      <w:r w:rsidR="00133E5B" w:rsidRPr="00C62022">
        <w:rPr>
          <w:color w:val="000000" w:themeColor="text1"/>
        </w:rPr>
        <w:t xml:space="preserve"> </w:t>
      </w:r>
      <w:r w:rsidRPr="00C62022">
        <w:rPr>
          <w:color w:val="000000" w:themeColor="text1"/>
        </w:rPr>
        <w:t>Despite the United States’ limited deployment of drones, the technology continued to mature throughout the 1980s and 1990s, including in the development of aircraft that would be re ned in the next decade.</w:t>
      </w:r>
      <w:r w:rsidRPr="00C62022">
        <w:rPr>
          <w:color w:val="000000" w:themeColor="text1"/>
          <w:vertAlign w:val="superscript"/>
        </w:rPr>
        <w:t>7</w:t>
      </w:r>
      <w:r w:rsidR="00133E5B" w:rsidRPr="00C62022">
        <w:rPr>
          <w:color w:val="000000" w:themeColor="text1"/>
        </w:rPr>
        <w:t xml:space="preserve"> </w:t>
      </w:r>
      <w:r w:rsidRPr="00C62022">
        <w:rPr>
          <w:color w:val="000000" w:themeColor="text1"/>
        </w:rPr>
        <w:t>By the mid-1990s, the United States had developed an operationally viable persistent surveillance aircraft that could be controlled via satellite communications: the Predator.</w:t>
      </w:r>
      <w:r w:rsidRPr="00C62022">
        <w:rPr>
          <w:color w:val="000000" w:themeColor="text1"/>
          <w:vertAlign w:val="superscript"/>
        </w:rPr>
        <w:t>8</w:t>
      </w:r>
      <w:r w:rsidR="00133E5B" w:rsidRPr="00C62022">
        <w:rPr>
          <w:color w:val="000000" w:themeColor="text1"/>
        </w:rPr>
        <w:t xml:space="preserve"> </w:t>
      </w:r>
      <w:r w:rsidRPr="00C62022">
        <w:rPr>
          <w:color w:val="000000" w:themeColor="text1"/>
        </w:rPr>
        <w:t>deployment of a squadron of Air Force Predator reconnaissance aircraft.</w:t>
      </w:r>
      <w:r w:rsidRPr="00C62022">
        <w:rPr>
          <w:color w:val="000000" w:themeColor="text1"/>
          <w:vertAlign w:val="superscript"/>
        </w:rPr>
        <w:t>9</w:t>
      </w:r>
      <w:r w:rsidR="00133E5B" w:rsidRPr="00C62022">
        <w:rPr>
          <w:color w:val="000000" w:themeColor="text1"/>
        </w:rPr>
        <w:t xml:space="preserve"> </w:t>
      </w:r>
      <w:r w:rsidRPr="00C62022">
        <w:rPr>
          <w:color w:val="000000" w:themeColor="text1"/>
        </w:rPr>
        <w:t>Predators provided targeting information to fighter jets, information on refugee flows, and battle-damage assessments.</w:t>
      </w:r>
      <w:r w:rsidRPr="00C62022">
        <w:rPr>
          <w:color w:val="000000" w:themeColor="text1"/>
          <w:vertAlign w:val="superscript"/>
        </w:rPr>
        <w:t>10</w:t>
      </w:r>
      <w:r w:rsidR="00133E5B" w:rsidRPr="00C62022">
        <w:rPr>
          <w:color w:val="000000" w:themeColor="text1"/>
        </w:rPr>
        <w:t xml:space="preserve"> </w:t>
      </w:r>
      <w:r w:rsidRPr="00C62022">
        <w:rPr>
          <w:color w:val="000000" w:themeColor="text1"/>
        </w:rPr>
        <w:t>While low-flying pilots or ground troops could provide better quality intelligence, drones provided persistent, real-time surveillance with the ability to stay aloft for 24 hours.</w:t>
      </w:r>
      <w:r w:rsidRPr="00C62022">
        <w:rPr>
          <w:color w:val="000000" w:themeColor="text1"/>
          <w:vertAlign w:val="superscript"/>
        </w:rPr>
        <w:t>11</w:t>
      </w:r>
      <w:r w:rsidR="00133E5B" w:rsidRPr="00C62022">
        <w:rPr>
          <w:color w:val="000000" w:themeColor="text1"/>
        </w:rPr>
        <w:t xml:space="preserve"> </w:t>
      </w:r>
      <w:r w:rsidRPr="00C62022">
        <w:rPr>
          <w:color w:val="000000" w:themeColor="text1"/>
        </w:rPr>
        <w:t>Predators were able to provide this surveillance even in Bosnia’s mountainous and heavily clouded environment. After seeing the operational benefits, Congress more than doubled the Predator budget, from $50 million to $115.8 million for the next year, and accelerated follow-on programs.</w:t>
      </w:r>
      <w:r w:rsidRPr="00C62022">
        <w:rPr>
          <w:color w:val="000000" w:themeColor="text1"/>
          <w:vertAlign w:val="superscript"/>
        </w:rPr>
        <w:t>12</w:t>
      </w:r>
      <w:r w:rsidR="00133E5B" w:rsidRPr="00C62022">
        <w:rPr>
          <w:color w:val="000000" w:themeColor="text1"/>
        </w:rPr>
        <w:t xml:space="preserve"> </w:t>
      </w:r>
      <w:r w:rsidRPr="00C62022">
        <w:rPr>
          <w:color w:val="000000" w:themeColor="text1"/>
        </w:rPr>
        <w:t>The Air Force’s use of Predators in Bosnia was the first step in developing the drone tactics in use today in conflicts around the globe.</w:t>
      </w:r>
      <w:r w:rsidRPr="00C62022">
        <w:rPr>
          <w:color w:val="000000" w:themeColor="text1"/>
          <w:vertAlign w:val="superscript"/>
        </w:rPr>
        <w:t>13</w:t>
      </w:r>
      <w:r w:rsidR="00133E5B" w:rsidRPr="00C62022">
        <w:rPr>
          <w:color w:val="000000" w:themeColor="text1"/>
        </w:rPr>
        <w:t xml:space="preserve"> </w:t>
      </w:r>
      <w:r w:rsidRPr="00C62022">
        <w:rPr>
          <w:color w:val="000000" w:themeColor="text1"/>
        </w:rPr>
        <w:t>The Predators used in Bosnia were unarmed, but their ability to track terrorists quickly sparked a debate about whether to arm them. In October 2000, the United States began using unarmed Predators to surveil terrorists in Afghanistan with the aim of finding Osama bin Laden. The potential for armed drones to shorten the kill chain and strike bin Laden, if he was seen, inspired then-White House counterterrorism chief Richard Clarke to push for arming Predators. The United States tested the first Predators armed with Hellfire missiles in early 2001. Hellfire missiles were slated for deployment to arm Predators by September 1, 2001, but the missiles were delayed because of technical problems. After the September 11 attacks, the United States rushed Hellfires to theater, and the first armed drone strike occurred in November 2001.</w:t>
      </w:r>
      <w:r w:rsidRPr="00C62022">
        <w:rPr>
          <w:color w:val="000000" w:themeColor="text1"/>
          <w:vertAlign w:val="superscript"/>
        </w:rPr>
        <w:t>14</w:t>
      </w:r>
      <w:r w:rsidR="00133E5B" w:rsidRPr="00C62022">
        <w:rPr>
          <w:color w:val="000000" w:themeColor="text1"/>
        </w:rPr>
        <w:t xml:space="preserve"> </w:t>
      </w:r>
      <w:r w:rsidRPr="00C62022">
        <w:rPr>
          <w:color w:val="000000" w:themeColor="text1"/>
        </w:rPr>
        <w:t>Their use to kill terrorists from afar started a new pattern of war.</w:t>
      </w:r>
      <w:r w:rsidR="00133E5B" w:rsidRPr="00C62022">
        <w:rPr>
          <w:color w:val="000000" w:themeColor="text1"/>
        </w:rPr>
        <w:t xml:space="preserve"> </w:t>
      </w:r>
      <w:r w:rsidRPr="00C62022">
        <w:rPr>
          <w:color w:val="000000" w:themeColor="text1"/>
        </w:rPr>
        <w:t>The modern age of drones began in 1995 in Bosnia, with the first deployment of a squadron of Air Force Predator reconnaissance aircraft.</w:t>
      </w:r>
      <w:r w:rsidR="00133E5B" w:rsidRPr="00C62022">
        <w:rPr>
          <w:color w:val="000000" w:themeColor="text1"/>
        </w:rPr>
        <w:t xml:space="preserve"> </w:t>
      </w:r>
      <w:r w:rsidRPr="001044CC">
        <w:rPr>
          <w:color w:val="000000" w:themeColor="text1"/>
          <w:u w:val="single"/>
        </w:rPr>
        <w:t>Over the next 15 years, drone strikes became a vital tool for degrading terrorist networks, particularly in regions where U.S. troops were not deployed on the ground in large numbers. According to estimates from non-governmental organizations, President George W. Bush ordered 50 drone strikes that killed approximately 296 terrorists.</w:t>
      </w:r>
      <w:r w:rsidRPr="00C62022">
        <w:rPr>
          <w:color w:val="000000" w:themeColor="text1"/>
        </w:rPr>
        <w:t xml:space="preserve"> President Obama significantly escalated the program, ordering an estimated 506 strikes as of early 2016 that killed approximately 3,040 terrorists.</w:t>
      </w:r>
      <w:r w:rsidRPr="00C62022">
        <w:rPr>
          <w:color w:val="000000" w:themeColor="text1"/>
          <w:vertAlign w:val="superscript"/>
        </w:rPr>
        <w:t>15</w:t>
      </w:r>
      <w:r w:rsidR="00133E5B" w:rsidRPr="00C62022">
        <w:rPr>
          <w:color w:val="000000" w:themeColor="text1"/>
        </w:rPr>
        <w:t xml:space="preserve"> </w:t>
      </w:r>
      <w:r w:rsidRPr="00C62022">
        <w:rPr>
          <w:color w:val="000000" w:themeColor="text1"/>
        </w:rPr>
        <w:t>The U.S. use of drones to target terrorists “outside of areas of active hostilities” such as in Pakistan, Somalia, and Yemen has been particularly controversial in part because of the secrecy that surrounds these strikes. The U.S. government did not officially acknowledge the lethal use of drones in these areas until 2012.</w:t>
      </w:r>
      <w:r w:rsidRPr="00C62022">
        <w:rPr>
          <w:color w:val="000000" w:themeColor="text1"/>
          <w:vertAlign w:val="superscript"/>
        </w:rPr>
        <w:t>16</w:t>
      </w:r>
      <w:r w:rsidR="00133E5B" w:rsidRPr="00C62022">
        <w:rPr>
          <w:color w:val="000000" w:themeColor="text1"/>
        </w:rPr>
        <w:t xml:space="preserve"> </w:t>
      </w:r>
      <w:r w:rsidRPr="00C62022">
        <w:rPr>
          <w:color w:val="000000" w:themeColor="text1"/>
        </w:rPr>
        <w:t>In 2013, President Obama publicly defended drone strikes as a vital counterterrorism tool and outlined the rationale for the program.</w:t>
      </w:r>
      <w:r w:rsidRPr="00C62022">
        <w:rPr>
          <w:color w:val="000000" w:themeColor="text1"/>
          <w:vertAlign w:val="superscript"/>
        </w:rPr>
        <w:t>17</w:t>
      </w:r>
      <w:r w:rsidR="00133E5B" w:rsidRPr="00C62022">
        <w:rPr>
          <w:color w:val="000000" w:themeColor="text1"/>
        </w:rPr>
        <w:t xml:space="preserve"> </w:t>
      </w:r>
      <w:r w:rsidRPr="00C62022">
        <w:rPr>
          <w:color w:val="000000" w:themeColor="text1"/>
        </w:rPr>
        <w:t>The U.S. government also released an unclassified set of policy guidelines outlining the circumstances under which it would approve such strikes.</w:t>
      </w:r>
      <w:r w:rsidRPr="00C62022">
        <w:rPr>
          <w:color w:val="000000" w:themeColor="text1"/>
          <w:vertAlign w:val="superscript"/>
        </w:rPr>
        <w:t>18</w:t>
      </w:r>
      <w:r w:rsidR="00133E5B" w:rsidRPr="00C62022">
        <w:rPr>
          <w:color w:val="000000" w:themeColor="text1"/>
        </w:rPr>
        <w:t xml:space="preserve"> </w:t>
      </w:r>
      <w:r w:rsidRPr="00C62022">
        <w:rPr>
          <w:color w:val="000000" w:themeColor="text1"/>
        </w:rPr>
        <w:t>However, the United States has acknowledged specific strikes only sporadically.</w:t>
      </w:r>
      <w:r w:rsidRPr="00C62022">
        <w:rPr>
          <w:color w:val="000000" w:themeColor="text1"/>
          <w:vertAlign w:val="superscript"/>
        </w:rPr>
        <w:t>19</w:t>
      </w:r>
      <w:r w:rsidR="00133E5B" w:rsidRPr="00C62022">
        <w:rPr>
          <w:color w:val="000000" w:themeColor="text1"/>
        </w:rPr>
        <w:t xml:space="preserve"> </w:t>
      </w:r>
      <w:r w:rsidRPr="00C62022">
        <w:rPr>
          <w:color w:val="000000" w:themeColor="text1"/>
        </w:rPr>
        <w:t>Despite the Obama administration’s more recent efforts to explain its rationale and approval process, the merits of drone strikes outside of hot battlefields continue to be widely debated.</w:t>
      </w:r>
      <w:r w:rsidRPr="00C62022">
        <w:rPr>
          <w:color w:val="000000" w:themeColor="text1"/>
          <w:vertAlign w:val="superscript"/>
        </w:rPr>
        <w:t>20</w:t>
      </w:r>
      <w:r w:rsidR="00133E5B" w:rsidRPr="00C62022">
        <w:rPr>
          <w:color w:val="000000" w:themeColor="text1"/>
        </w:rPr>
        <w:t xml:space="preserve"> </w:t>
      </w:r>
      <w:r w:rsidRPr="001044CC">
        <w:rPr>
          <w:color w:val="000000" w:themeColor="text1"/>
          <w:u w:val="single"/>
        </w:rPr>
        <w:t>The number of civilian casualties and in particular U.S. citizens killed by drone strikes, whether intentionally or incidentally, has been a key point of debate.</w:t>
      </w:r>
      <w:r w:rsidRPr="001044CC">
        <w:rPr>
          <w:color w:val="000000" w:themeColor="text1"/>
          <w:u w:val="single"/>
          <w:vertAlign w:val="superscript"/>
        </w:rPr>
        <w:t>21</w:t>
      </w:r>
      <w:r w:rsidR="00133E5B" w:rsidRPr="001044CC">
        <w:rPr>
          <w:color w:val="000000" w:themeColor="text1"/>
          <w:u w:val="single"/>
        </w:rPr>
        <w:t xml:space="preserve"> </w:t>
      </w:r>
      <w:r w:rsidRPr="001044CC">
        <w:rPr>
          <w:color w:val="000000" w:themeColor="text1"/>
          <w:u w:val="single"/>
        </w:rPr>
        <w:t>To address these concerns, in July 2016 President Obama issued an Executive Order on Pre- and Post-Strike Measures to Address Civilian Casualties in U.S. Operations Involving the Use of Force.</w:t>
      </w:r>
      <w:r w:rsidRPr="00C62022">
        <w:rPr>
          <w:color w:val="000000" w:themeColor="text1"/>
          <w:vertAlign w:val="superscript"/>
        </w:rPr>
        <w:t>22</w:t>
      </w:r>
      <w:r w:rsidR="00133E5B" w:rsidRPr="00C62022">
        <w:rPr>
          <w:color w:val="000000" w:themeColor="text1"/>
        </w:rPr>
        <w:t xml:space="preserve"> </w:t>
      </w:r>
      <w:r w:rsidRPr="00C62022">
        <w:rPr>
          <w:color w:val="000000" w:themeColor="text1"/>
        </w:rPr>
        <w:t>The order affirmed U.S. commitment to compliance with the law of armed conflict and identified specific steps by which the government would take appropriate measures to protect civilians. Additionally, the executive order required the director of national intelligence (DNI) to compile an annual report detailing the number of drone strikes outside areas of active hostilities and assessments of resulting combatant and civilian deaths. The DNI released the first unclassified summary of this report in conjunction with the July 1 executive order, setting a new precedent for transparency and communication about the use of uninhabited aircraft.</w:t>
      </w:r>
      <w:r w:rsidRPr="00C62022">
        <w:rPr>
          <w:color w:val="000000" w:themeColor="text1"/>
          <w:vertAlign w:val="superscript"/>
        </w:rPr>
        <w:t>23</w:t>
      </w:r>
      <w:r w:rsidR="00133E5B" w:rsidRPr="00C62022">
        <w:rPr>
          <w:color w:val="000000" w:themeColor="text1"/>
        </w:rPr>
        <w:t xml:space="preserve"> </w:t>
      </w:r>
      <w:r w:rsidRPr="00C62022">
        <w:rPr>
          <w:color w:val="000000" w:themeColor="text1"/>
        </w:rPr>
        <w:t>The report acknowledged 473 strikes outside areas of active hostilities from 2009 to 2015, resulting in the deaths of approximately 2,300 to 2,600 terrorists and 64 to 116 civilians. The DNI report acknowledged the discrepancy between government figures and those from independent non-governmental organizations, particularly with regard to civilian casualties, which independent organizations estimated to be between 200 and 900 during the same time period.</w:t>
      </w:r>
      <w:r w:rsidR="00133E5B" w:rsidRPr="00C62022">
        <w:rPr>
          <w:color w:val="000000" w:themeColor="text1"/>
        </w:rPr>
        <w:t xml:space="preserve"> </w:t>
      </w:r>
      <w:r w:rsidRPr="00C62022">
        <w:rPr>
          <w:color w:val="000000" w:themeColor="text1"/>
        </w:rPr>
        <w:t>By any account, however, drones have become a much more discriminate weapon in recent years and civilian casualties have dropped significantly.</w:t>
      </w:r>
      <w:r w:rsidRPr="00C62022">
        <w:rPr>
          <w:color w:val="000000" w:themeColor="text1"/>
          <w:vertAlign w:val="superscript"/>
        </w:rPr>
        <w:t>24</w:t>
      </w:r>
      <w:r w:rsidR="00133E5B" w:rsidRPr="00C62022">
        <w:rPr>
          <w:color w:val="000000" w:themeColor="text1"/>
        </w:rPr>
        <w:t xml:space="preserve"> </w:t>
      </w:r>
      <w:r w:rsidRPr="00C62022">
        <w:rPr>
          <w:color w:val="000000" w:themeColor="text1"/>
        </w:rPr>
        <w:t>According to independent estimates from non-governmental organizations, the United States conducted in 2016 a total of 50 drone strikes in Pakistan, Somalia, and Yemen, killing an estimated 300 to 425 terrorists and an estimated four to six civilians.</w:t>
      </w:r>
      <w:r w:rsidRPr="00C62022">
        <w:rPr>
          <w:color w:val="000000" w:themeColor="text1"/>
          <w:vertAlign w:val="superscript"/>
        </w:rPr>
        <w:t>25</w:t>
      </w:r>
      <w:r w:rsidR="00133E5B" w:rsidRPr="00C62022">
        <w:rPr>
          <w:color w:val="000000" w:themeColor="text1"/>
        </w:rPr>
        <w:t xml:space="preserve"> </w:t>
      </w:r>
      <w:r w:rsidRPr="00C62022">
        <w:rPr>
          <w:color w:val="000000" w:themeColor="text1"/>
        </w:rPr>
        <w:t>By the tail end of the Obama administration, drone strikes had evolved into an extremely discriminate counterterrorism tool.</w:t>
      </w:r>
      <w:r w:rsidR="00133E5B" w:rsidRPr="00C62022">
        <w:rPr>
          <w:color w:val="000000" w:themeColor="text1"/>
        </w:rPr>
        <w:t xml:space="preserve"> </w:t>
      </w:r>
      <w:r w:rsidRPr="00C62022">
        <w:rPr>
          <w:color w:val="000000" w:themeColor="text1"/>
        </w:rPr>
        <w:t>President Trump has vowed to wage an even more aggressive campaign against terrorism. News reports indicate that soon after taking office, President Trump reinstated the authority the intelligence community had before the Obama administration’s 2013 Presidential Policy Guidance, including allowing the CIA to carry out drone strikes.</w:t>
      </w:r>
      <w:r w:rsidRPr="00C62022">
        <w:rPr>
          <w:color w:val="000000" w:themeColor="text1"/>
          <w:vertAlign w:val="superscript"/>
        </w:rPr>
        <w:t>26</w:t>
      </w:r>
      <w:r w:rsidR="00133E5B" w:rsidRPr="00C62022">
        <w:rPr>
          <w:color w:val="000000" w:themeColor="text1"/>
        </w:rPr>
        <w:t xml:space="preserve"> </w:t>
      </w:r>
      <w:r w:rsidRPr="00C62022">
        <w:rPr>
          <w:color w:val="000000" w:themeColor="text1"/>
        </w:rPr>
        <w:t>This is in line with President Trump’s broader delegation of authority to battlefield decisionmakers.</w:t>
      </w:r>
      <w:r w:rsidRPr="00C62022">
        <w:rPr>
          <w:color w:val="000000" w:themeColor="text1"/>
          <w:vertAlign w:val="superscript"/>
        </w:rPr>
        <w:t>27</w:t>
      </w:r>
      <w:r w:rsidR="00133E5B" w:rsidRPr="00C62022">
        <w:rPr>
          <w:color w:val="000000" w:themeColor="text1"/>
        </w:rPr>
        <w:t xml:space="preserve"> </w:t>
      </w:r>
      <w:r w:rsidRPr="00C62022">
        <w:rPr>
          <w:color w:val="000000" w:themeColor="text1"/>
        </w:rPr>
        <w:t>This has led to a significant uptick in drone strikes outside areas of active hostilities, with the Trump administration conducting an average of one strike per day during Trump’s first few months in office, which is significantly higher than the average Obama rate of one strike every 5.4 days.</w:t>
      </w:r>
      <w:r w:rsidRPr="00C62022">
        <w:rPr>
          <w:color w:val="000000" w:themeColor="text1"/>
          <w:vertAlign w:val="superscript"/>
        </w:rPr>
        <w:t>28</w:t>
      </w:r>
      <w:r w:rsidR="00133E5B" w:rsidRPr="00C62022">
        <w:rPr>
          <w:color w:val="000000" w:themeColor="text1"/>
        </w:rPr>
        <w:t xml:space="preserve"> </w:t>
      </w:r>
      <w:r w:rsidRPr="00C62022">
        <w:rPr>
          <w:color w:val="000000" w:themeColor="text1"/>
        </w:rPr>
        <w:t>The extent to which the United States’ use of drones has dominated international discourse about uninhabited aircraft for nearly two decades has obscured their global proliferation. More than 90 state and non-state actors now possess drones, ranging from small, inexpensive commercial drones to sophisticated military drones.</w:t>
      </w:r>
      <w:r w:rsidRPr="00C62022">
        <w:rPr>
          <w:color w:val="000000" w:themeColor="text1"/>
          <w:vertAlign w:val="superscript"/>
        </w:rPr>
        <w:t>29</w:t>
      </w:r>
      <w:r w:rsidR="00133E5B" w:rsidRPr="00C62022">
        <w:rPr>
          <w:color w:val="000000" w:themeColor="text1"/>
        </w:rPr>
        <w:t xml:space="preserve"> </w:t>
      </w:r>
      <w:r w:rsidRPr="00C62022">
        <w:rPr>
          <w:color w:val="000000" w:themeColor="text1"/>
        </w:rPr>
        <w:t>Secrecy surrounding some development programs and arms transfers makes it difficult to produce a completely accurate picture of drone proliferation, but open source data indicates at least 16 countries have armed drones and 20 additional countries are seeking to develop armed drones.</w:t>
      </w:r>
      <w:r w:rsidRPr="00C62022">
        <w:rPr>
          <w:color w:val="000000" w:themeColor="text1"/>
          <w:vertAlign w:val="superscript"/>
        </w:rPr>
        <w:t>30</w:t>
      </w:r>
      <w:r w:rsidR="00133E5B" w:rsidRPr="00C62022">
        <w:rPr>
          <w:color w:val="000000" w:themeColor="text1"/>
        </w:rPr>
        <w:t xml:space="preserve"> </w:t>
      </w:r>
      <w:r w:rsidRPr="00C62022">
        <w:rPr>
          <w:color w:val="000000" w:themeColor="text1"/>
        </w:rPr>
        <w:t>The widespread availability of commercial systems further complicates measures of drone proliferation, as their capabilities often are comparable to small military drones and they can be easily adapted or modi ed for military use.</w:t>
      </w:r>
      <w:r w:rsidRPr="00C62022">
        <w:rPr>
          <w:color w:val="000000" w:themeColor="text1"/>
          <w:vertAlign w:val="superscript"/>
        </w:rPr>
        <w:t>31</w:t>
      </w:r>
      <w:r w:rsidR="00133E5B" w:rsidRPr="00C62022">
        <w:rPr>
          <w:color w:val="000000" w:themeColor="text1"/>
        </w:rPr>
        <w:t xml:space="preserve"> </w:t>
      </w:r>
      <w:r w:rsidRPr="00C62022">
        <w:rPr>
          <w:color w:val="000000" w:themeColor="text1"/>
        </w:rPr>
        <w:t>Currently, Israel is the top exporter of military drones, accounting for over 60 percent of international transfers over the past three decades, but the United States and China are not far behind.</w:t>
      </w:r>
      <w:r w:rsidRPr="00C62022">
        <w:rPr>
          <w:color w:val="000000" w:themeColor="text1"/>
          <w:vertAlign w:val="superscript"/>
        </w:rPr>
        <w:t>32</w:t>
      </w:r>
      <w:r w:rsidR="00133E5B" w:rsidRPr="00C62022">
        <w:rPr>
          <w:color w:val="000000" w:themeColor="text1"/>
        </w:rPr>
        <w:t xml:space="preserve"> </w:t>
      </w:r>
      <w:r w:rsidRPr="00C62022">
        <w:rPr>
          <w:color w:val="000000" w:themeColor="text1"/>
        </w:rPr>
        <w:t>The majority of drones transferred abroad are unarmed and intended primarily for reconnaissance. Between 2010 and 2014, only 2.5 percent of drones transferred abroad (11 of 439) were armed.</w:t>
      </w:r>
      <w:r w:rsidRPr="00C62022">
        <w:rPr>
          <w:color w:val="000000" w:themeColor="text1"/>
          <w:vertAlign w:val="superscript"/>
        </w:rPr>
        <w:t>33</w:t>
      </w:r>
      <w:r w:rsidR="00133E5B" w:rsidRPr="00C62022">
        <w:rPr>
          <w:color w:val="000000" w:themeColor="text1"/>
        </w:rPr>
        <w:t xml:space="preserve"> </w:t>
      </w:r>
      <w:r w:rsidRPr="00C62022">
        <w:rPr>
          <w:color w:val="000000" w:themeColor="text1"/>
        </w:rPr>
        <w:t>However, as more countries’ development programs mature, the frequency and volume of armed drone exports is increasing. Weapons-capable Chinese drones are already becoming a popular choice among many countries looking for quick delivery or cheap prices.</w:t>
      </w:r>
      <w:r w:rsidRPr="00C62022">
        <w:rPr>
          <w:color w:val="000000" w:themeColor="text1"/>
          <w:vertAlign w:val="superscript"/>
        </w:rPr>
        <w:t>34</w:t>
      </w:r>
      <w:r w:rsidR="00133E5B" w:rsidRPr="00C62022">
        <w:rPr>
          <w:color w:val="000000" w:themeColor="text1"/>
        </w:rPr>
        <w:t xml:space="preserve"> </w:t>
      </w:r>
      <w:r w:rsidRPr="00C62022">
        <w:rPr>
          <w:color w:val="000000" w:themeColor="text1"/>
        </w:rPr>
        <w:t>The affordability, accessibility, and capabilities of available systems shape the global spread of drones. At one end of the spectrum, commercial, hobbyist drones are highly affordable and accessible. They are far less capable, however, than the most advanced large, military-specific, or stealth combat drones that are available to only a few countries.</w:t>
      </w:r>
      <w:r w:rsidRPr="00C62022">
        <w:rPr>
          <w:color w:val="000000" w:themeColor="text1"/>
          <w:vertAlign w:val="superscript"/>
        </w:rPr>
        <w:t>35</w:t>
      </w:r>
      <w:r w:rsidR="00133E5B" w:rsidRPr="00C62022">
        <w:rPr>
          <w:color w:val="000000" w:themeColor="text1"/>
        </w:rPr>
        <w:t xml:space="preserve"> </w:t>
      </w:r>
      <w:r w:rsidRPr="00C62022">
        <w:rPr>
          <w:color w:val="000000" w:themeColor="text1"/>
        </w:rPr>
        <w:t>Commercial drones are proliferating much more rapidly than their more expensive military counterparts, which not only demand a higher price tag and are subject to international arms trade agreements but also require more sophisticated infrastructure and doctrine to operate effectively.</w:t>
      </w:r>
      <w:r w:rsidRPr="00C62022">
        <w:rPr>
          <w:color w:val="000000" w:themeColor="text1"/>
          <w:vertAlign w:val="superscript"/>
        </w:rPr>
        <w:t>36</w:t>
      </w:r>
      <w:r w:rsidR="00133E5B" w:rsidRPr="00C62022">
        <w:rPr>
          <w:color w:val="000000" w:themeColor="text1"/>
        </w:rPr>
        <w:t xml:space="preserve"> </w:t>
      </w:r>
      <w:r w:rsidRPr="00C62022">
        <w:rPr>
          <w:color w:val="000000" w:themeColor="text1"/>
        </w:rPr>
        <w:t>Yet as drone technology continues to advance, the distinctions between commercial and military systems are likely to become less clear, affecting the strategic and political implications of proliferation.</w:t>
      </w:r>
      <w:r w:rsidR="00133E5B" w:rsidRPr="00C62022">
        <w:rPr>
          <w:color w:val="000000" w:themeColor="text1"/>
        </w:rPr>
        <w:t xml:space="preserve"> </w:t>
      </w:r>
      <w:r w:rsidRPr="00C62022">
        <w:rPr>
          <w:color w:val="000000" w:themeColor="text1"/>
        </w:rPr>
        <w:t>While there are no specific, international agreements that explicitly regulate the sale, transfer, or use of drones, there are preexisting arms control regimes that apply to drones. The Missile Technology Control Regime is a voluntary, multilateral export control regime that covers missiles and drones. The MTCR was established in 1987 to limit the proliferation of unmanned ballistic missile technology and delivery vehicles that could be used to deliver weapons of mass destruction (WMD) for chemical, biological, and nuclear attacks. The MTCR sets guidelines and promulgates lists of systems, software, technologies, and services that should be controlled due to military and dual-use purposes as they apply to missile development, production, and operation. The list of controlled items can be separated into two general categories:</w:t>
      </w:r>
      <w:r w:rsidR="00133E5B" w:rsidRPr="00C62022">
        <w:rPr>
          <w:color w:val="000000" w:themeColor="text1"/>
        </w:rPr>
        <w:t xml:space="preserve"> </w:t>
      </w:r>
      <w:r w:rsidRPr="00C62022">
        <w:rPr>
          <w:rStyle w:val="Strong"/>
          <w:color w:val="000000" w:themeColor="text1"/>
        </w:rPr>
        <w:t>Category I items:</w:t>
      </w:r>
      <w:r w:rsidR="00133E5B" w:rsidRPr="00C62022">
        <w:rPr>
          <w:rStyle w:val="Strong"/>
          <w:color w:val="000000" w:themeColor="text1"/>
        </w:rPr>
        <w:t xml:space="preserve"> </w:t>
      </w:r>
      <w:r w:rsidRPr="00C62022">
        <w:rPr>
          <w:color w:val="000000" w:themeColor="text1"/>
        </w:rPr>
        <w:t>Complete unmanned systems or subsystems that have the capability to deliver a 500-kilogram payload over a distance of 300 kilometers. This includes: ballistic missiles, space launch vehicles, cruise missiles, target and reconnaissance drones, and remotely piloted vehicles. Category I also includes the technology for design and production facilities.</w:t>
      </w:r>
      <w:r w:rsidR="00133E5B" w:rsidRPr="00C62022">
        <w:rPr>
          <w:color w:val="000000" w:themeColor="text1"/>
        </w:rPr>
        <w:t xml:space="preserve"> </w:t>
      </w:r>
      <w:r w:rsidRPr="00C62022">
        <w:rPr>
          <w:rStyle w:val="Strong"/>
          <w:color w:val="000000" w:themeColor="text1"/>
        </w:rPr>
        <w:t>Category II items:</w:t>
      </w:r>
      <w:r w:rsidR="00133E5B" w:rsidRPr="00C62022">
        <w:rPr>
          <w:color w:val="000000" w:themeColor="text1"/>
        </w:rPr>
        <w:t xml:space="preserve"> </w:t>
      </w:r>
      <w:r w:rsidRPr="00C62022">
        <w:rPr>
          <w:color w:val="000000" w:themeColor="text1"/>
        </w:rPr>
        <w:t>These are items that could con- tribute to a delivery system. This includes: inertial navigation and production, flight control systems, avionics equipment, launch support equipment and facilities, test facilities and equipment, software and related computers, and reduced-observables technology, materials, and devices.</w:t>
      </w:r>
      <w:r w:rsidR="00133E5B" w:rsidRPr="00C62022">
        <w:rPr>
          <w:color w:val="000000" w:themeColor="text1"/>
        </w:rPr>
        <w:t xml:space="preserve"> </w:t>
      </w:r>
      <w:r w:rsidRPr="00C62022">
        <w:rPr>
          <w:color w:val="000000" w:themeColor="text1"/>
        </w:rPr>
        <w:t>The MTCR is not a treaty and does not impose any legally binding restrictions on members. It is an “informal political understanding” among members, and MTCR members voluntarily and unilaterally agree to adhere to MTCR guidelines.</w:t>
      </w:r>
      <w:r w:rsidRPr="00C62022">
        <w:rPr>
          <w:color w:val="000000" w:themeColor="text1"/>
          <w:vertAlign w:val="superscript"/>
        </w:rPr>
        <w:t>37</w:t>
      </w:r>
      <w:r w:rsidR="00133E5B" w:rsidRPr="00C62022">
        <w:rPr>
          <w:color w:val="000000" w:themeColor="text1"/>
        </w:rPr>
        <w:t xml:space="preserve"> </w:t>
      </w:r>
      <w:r w:rsidRPr="00C62022">
        <w:rPr>
          <w:color w:val="000000" w:themeColor="text1"/>
        </w:rPr>
        <w:t>Under these guidelines, members agree to an “unconditional strong presumption of denial” of transfer of Category I items, which should occur “only on rare occasions.” This strong presumption of denial applies to Category I transfers to members and non-members, regardless of the purpose of export. Transfers require binding and vigorous government-to-government assurances on end-use. Transfers of Category I production facilities are “absolutely prohibited.” For Category II items, members can make case-by-case decisions to transfer and seek additional end-use assurances if deemed necessary.</w:t>
      </w:r>
      <w:r w:rsidR="00133E5B" w:rsidRPr="00C62022">
        <w:rPr>
          <w:color w:val="000000" w:themeColor="text1"/>
        </w:rPr>
        <w:t xml:space="preserve"> </w:t>
      </w:r>
      <w:r w:rsidRPr="00C62022">
        <w:rPr>
          <w:color w:val="000000" w:themeColor="text1"/>
        </w:rPr>
        <w:t>Members expanded the MTCR in 1993 to include all chemical and biological WMD, and in 2002 they made terrorism an explicit focus. The expansions broadened the scope of the regime as more missiles and drones became capable of carrying lighter chemical and biological payloads. This introduced some degree of subjectivity in assessing an importer’s intention as opposed to denying a specific technological capability (e.g., a missile able to deliver a 500-kilogram payload at least 300 kilometers). In 2004, UN Security Council Resolution (UNSCR) 1540 endorsed the MTCR guidelines and list, designating the proliferation of WMD delivery systems as a threat to international peace and security and requiring all UN member states to establish proliferation-sensitive export controls. The MTCR list also formed the basis of the list of missile-related items prohibited from being transferred to Iran under UNSCRs 1737 and 1929 and to North Korea under UNSCR 1718.</w:t>
      </w:r>
      <w:r w:rsidR="00133E5B" w:rsidRPr="00C62022">
        <w:rPr>
          <w:color w:val="000000" w:themeColor="text1"/>
        </w:rPr>
        <w:t xml:space="preserve"> </w:t>
      </w:r>
      <w:r w:rsidRPr="00C62022">
        <w:rPr>
          <w:color w:val="000000" w:themeColor="text1"/>
        </w:rPr>
        <w:t>The MTCR has a mixed record over its 30-year existence and not all key arms exporters are members – most notably China and Israel, though both claim to follow its general guidelines. Despite its voluntary nature, the MTCR has had a normative, quasi-coercive effect on nonproliferation activities, in part because there is really no comparable regime. In fact, MTCR members give the regime credit for several countries forgoing or eliminating various types of ballistic missile or space launch vehicle programs. On the other hand, the MTCR has failed to keep the world’s most problematic actors – China, Pakistan, and, of course, North Korea and Iran – from advancing their missile programs and proliferating technology. Yet overall, the MTCR has had remarkable success in creating a more challenging and costly environment for proliferators to produce or acquire WMD-capable missiles.</w:t>
      </w:r>
      <w:r w:rsidR="00133E5B" w:rsidRPr="00C62022">
        <w:rPr>
          <w:color w:val="000000" w:themeColor="text1"/>
        </w:rPr>
        <w:t xml:space="preserve"> </w:t>
      </w:r>
      <w:r w:rsidRPr="00C62022">
        <w:rPr>
          <w:color w:val="000000" w:themeColor="text1"/>
        </w:rPr>
        <w:t>The central challenge with the MTCR today, however, is that the MTCR treats drones like missiles, not aircraft. The MTCR’s 500-kilogram payload and 300-kilometer range limits apply to “complete unmanned aerial vehicle systems (including cruise missiles, target drones, and reconnaissance drones).” In 1987 when the MTCR was founded, this classification made sense since most drones were one-way target drones. Today, however, it seems hopelessly outdated. Classifying uninhabited aircraft like missiles does not consider the ultimate function of the aircraft as a recoverable platform, nor does it take into account the varied non-military uses for uninhabited aircraft, such as agriculture, border control, or critical infrastructure protection. (The MTCR does not distinguish between military or civilian use, speed, engine size, or other specifications.) Today’s drones are more like aircraft, which the MTCR does not regulate, than missiles. Even though this distinction has become outdated by evolving technology, it nonetheless continues to shape U.S. policy.</w:t>
      </w:r>
      <w:r w:rsidR="00133E5B" w:rsidRPr="00C62022">
        <w:rPr>
          <w:color w:val="000000" w:themeColor="text1"/>
        </w:rPr>
        <w:t xml:space="preserve"> </w:t>
      </w:r>
      <w:r w:rsidRPr="00C62022">
        <w:rPr>
          <w:color w:val="000000" w:themeColor="text1"/>
        </w:rPr>
        <w:t>Informed by the MTCR guidelines and broader concerns about armed drone proliferation, the United States has limited drone transfers abroad, particularly of armed drones. The United States has approved transfers of category I drones, such as the RQ-4 Global Hawk and MQ-9 Reaper, to a limited number of NATO and major non-NATO allies, such as Japan, Australia, and South Korea.</w:t>
      </w:r>
      <w:r w:rsidRPr="00C62022">
        <w:rPr>
          <w:color w:val="000000" w:themeColor="text1"/>
          <w:vertAlign w:val="superscript"/>
        </w:rPr>
        <w:t>38</w:t>
      </w:r>
      <w:r w:rsidR="00133E5B" w:rsidRPr="00C62022">
        <w:rPr>
          <w:color w:val="000000" w:themeColor="text1"/>
        </w:rPr>
        <w:t xml:space="preserve"> </w:t>
      </w:r>
      <w:r w:rsidRPr="00C62022">
        <w:rPr>
          <w:color w:val="000000" w:themeColor="text1"/>
        </w:rPr>
        <w:t>The United States has been particularly reluctant to transfer armed drones, only authorizing transfers to Italy and the United Kingdom.</w:t>
      </w:r>
      <w:r w:rsidRPr="00C62022">
        <w:rPr>
          <w:color w:val="000000" w:themeColor="text1"/>
          <w:vertAlign w:val="superscript"/>
        </w:rPr>
        <w:t>39</w:t>
      </w:r>
      <w:r w:rsidR="00133E5B" w:rsidRPr="00C62022">
        <w:rPr>
          <w:color w:val="000000" w:themeColor="text1"/>
        </w:rPr>
        <w:t xml:space="preserve"> </w:t>
      </w:r>
      <w:r w:rsidRPr="00C62022">
        <w:rPr>
          <w:color w:val="000000" w:themeColor="text1"/>
        </w:rPr>
        <w:t>Even in those narrow cases to close allies, approval has been fraught. The State Department took four years to approve Italy’s request to purchase armed Reaper drones.</w:t>
      </w:r>
      <w:r w:rsidRPr="00C62022">
        <w:rPr>
          <w:color w:val="000000" w:themeColor="text1"/>
          <w:vertAlign w:val="superscript"/>
        </w:rPr>
        <w:t>40</w:t>
      </w:r>
      <w:r w:rsidR="00133E5B" w:rsidRPr="00C62022">
        <w:rPr>
          <w:color w:val="000000" w:themeColor="text1"/>
        </w:rPr>
        <w:t xml:space="preserve"> </w:t>
      </w:r>
      <w:r w:rsidRPr="00C62022">
        <w:rPr>
          <w:color w:val="000000" w:themeColor="text1"/>
        </w:rPr>
        <w:t>(As of May 2017 the transfer had been approved, but not yet been completed.)</w:t>
      </w:r>
      <w:r w:rsidR="00133E5B" w:rsidRPr="00C62022">
        <w:rPr>
          <w:color w:val="000000" w:themeColor="text1"/>
        </w:rPr>
        <w:t xml:space="preserve"> </w:t>
      </w:r>
      <w:r w:rsidRPr="00C62022">
        <w:rPr>
          <w:color w:val="000000" w:themeColor="text1"/>
        </w:rPr>
        <w:t>This hesitation to transfer drones has even extended in some cases to transfers of unarmed, category II systems to close U.S. partners. In 2014, the Obama administration rejected Jordan’s request to acquire unarmed Predator XP drones, which fall below the MTCR’s 500-kilogram, 300-kilometer category I limit.</w:t>
      </w:r>
      <w:r w:rsidRPr="00C62022">
        <w:rPr>
          <w:color w:val="000000" w:themeColor="text1"/>
          <w:vertAlign w:val="superscript"/>
        </w:rPr>
        <w:t>41</w:t>
      </w:r>
      <w:r w:rsidRPr="00C62022">
        <w:rPr>
          <w:color w:val="000000" w:themeColor="text1"/>
        </w:rPr>
        <w:t>The denial was particularly surprising given that Jordan receives over $300 million annually in foreign military aid from the United States and operates U.S.-supplied F-16 fighter aircraft.</w:t>
      </w:r>
      <w:r w:rsidRPr="00C62022">
        <w:rPr>
          <w:color w:val="000000" w:themeColor="text1"/>
          <w:vertAlign w:val="superscript"/>
        </w:rPr>
        <w:t>42</w:t>
      </w:r>
      <w:r w:rsidR="00133E5B" w:rsidRPr="00C62022">
        <w:rPr>
          <w:color w:val="000000" w:themeColor="text1"/>
        </w:rPr>
        <w:t xml:space="preserve"> </w:t>
      </w:r>
      <w:r w:rsidRPr="00C62022">
        <w:rPr>
          <w:color w:val="000000" w:themeColor="text1"/>
        </w:rPr>
        <w:t>Jordan turned to China instead. Satellite images of a Jordanian air base in 2016 showed a Chinese-made CH-4 surveillance and strike drone, comparable to a U.S. Reaper.</w:t>
      </w:r>
      <w:r w:rsidRPr="00C62022">
        <w:rPr>
          <w:color w:val="000000" w:themeColor="text1"/>
          <w:vertAlign w:val="superscript"/>
        </w:rPr>
        <w:t>43</w:t>
      </w:r>
      <w:r w:rsidR="00133E5B" w:rsidRPr="00C62022">
        <w:rPr>
          <w:color w:val="000000" w:themeColor="text1"/>
        </w:rPr>
        <w:t xml:space="preserve"> </w:t>
      </w:r>
      <w:r w:rsidRPr="00C62022">
        <w:rPr>
          <w:color w:val="000000" w:themeColor="text1"/>
        </w:rPr>
        <w:t>When the United States has held back from transferring drones abroad, even to key partners, China has stepped in to fill the void. China has transferred their Reaper-class CH-4 drone to Jordan, Saudi Arabia, and Iraq. Many of China’s sales have been armed. (The MTCR does not distinguish between armed vs. unarmed drones.) China has sold armed drones to Egypt, Iraq, Jordan, Kazakhstan, Myanmar, Nigeria, Pakistan, Saudi Arabia, Turkmenistan, and the United Arab Emirates.</w:t>
      </w:r>
      <w:r w:rsidRPr="00C62022">
        <w:rPr>
          <w:color w:val="000000" w:themeColor="text1"/>
          <w:vertAlign w:val="superscript"/>
        </w:rPr>
        <w:t>44</w:t>
      </w:r>
      <w:r w:rsidR="00133E5B" w:rsidRPr="00C62022">
        <w:rPr>
          <w:color w:val="000000" w:themeColor="text1"/>
        </w:rPr>
        <w:t xml:space="preserve"> </w:t>
      </w:r>
      <w:r w:rsidRPr="00C62022">
        <w:rPr>
          <w:color w:val="000000" w:themeColor="text1"/>
        </w:rPr>
        <w:t>In fact, every international transfer of an armed drone to date with the exception of the U.S. transfer to the United Kingdom has been from China. Over time, this is likely to change as the United States and Israel transfer more armed drones abroad as well. In addition to the pending U.S. transfer to Italy, Israel reportedly has approved but not yet delivered transfers of armed drones to Germany and India.</w:t>
      </w:r>
      <w:r w:rsidRPr="00C62022">
        <w:rPr>
          <w:color w:val="000000" w:themeColor="text1"/>
          <w:vertAlign w:val="superscript"/>
        </w:rPr>
        <w:t>45</w:t>
      </w:r>
      <w:r w:rsidR="00133E5B" w:rsidRPr="00C62022">
        <w:rPr>
          <w:color w:val="000000" w:themeColor="text1"/>
        </w:rPr>
        <w:t xml:space="preserve"> </w:t>
      </w:r>
      <w:r w:rsidRPr="00C62022">
        <w:rPr>
          <w:color w:val="000000" w:themeColor="text1"/>
        </w:rPr>
        <w:t>U.S. hesitation to transfer drones abroad has not stopped proliferation. It has, however, weakened U.S. relationships with key partners by forgoing opportunities to build interoperability and deepen defense relation- ships. U.S. reluctance to transfer drones abroad also has meant the United States has missed out on opportunities to shape how others use drones and influence emerging norms of behavior for drone use.</w:t>
      </w:r>
      <w:r w:rsidR="00133E5B" w:rsidRPr="00C62022">
        <w:rPr>
          <w:color w:val="000000" w:themeColor="text1"/>
        </w:rPr>
        <w:t xml:space="preserve"> </w:t>
      </w:r>
      <w:r w:rsidRPr="00C62022">
        <w:rPr>
          <w:color w:val="000000" w:themeColor="text1"/>
        </w:rPr>
        <w:t>In 2013, motivated by some of these problems, the United States initiated a broad review of its approach to drone exports that culminated in the February 2015 U.S. Export Policy for Military Unmanned Aerial Systems.</w:t>
      </w:r>
      <w:r w:rsidRPr="00C62022">
        <w:rPr>
          <w:color w:val="000000" w:themeColor="text1"/>
          <w:vertAlign w:val="superscript"/>
        </w:rPr>
        <w:t>46</w:t>
      </w:r>
      <w:r w:rsidR="00133E5B" w:rsidRPr="00C62022">
        <w:rPr>
          <w:color w:val="000000" w:themeColor="text1"/>
        </w:rPr>
        <w:t xml:space="preserve"> </w:t>
      </w:r>
      <w:r w:rsidRPr="00C62022">
        <w:rPr>
          <w:color w:val="000000" w:themeColor="text1"/>
        </w:rPr>
        <w:t>The policy itself was not publicly releasable, but the State Department did release a fact sheet outlining the basic tenets of the policy. While the export policy recognized the applicability of existing arms control agreements, such as the MTCR, it also linked drone transfers to conditions on their use. Under the new policy, states desiring U.S. drones would have to agree to abide by “principles for proper use” of U.S.-origin drones. These principles include complying with applicable international law, not using drones for unlawful domestic surveillance or use of force, and encouraging “technical and doctrinal training … to reduce the risk of unintended injury or damage.”</w:t>
      </w:r>
      <w:r w:rsidR="00133E5B" w:rsidRPr="00C62022">
        <w:rPr>
          <w:color w:val="000000" w:themeColor="text1"/>
        </w:rPr>
        <w:t xml:space="preserve"> </w:t>
      </w:r>
      <w:r w:rsidRPr="00C62022">
        <w:rPr>
          <w:color w:val="000000" w:themeColor="text1"/>
        </w:rPr>
        <w:t>This new policy is a significant step toward targeted, conditional drone exports to key partners. The conditions for proper use, along with training on how to avoid civilian casualties, are key tools for shaping emerging norms for the responsible use of drones. The United States has not fully capitalized on these tools to date, however. Despite the official policy change, the United States still has been reluctant to transfer drones abroad.</w:t>
      </w:r>
      <w:r w:rsidR="00133E5B" w:rsidRPr="00C62022">
        <w:rPr>
          <w:color w:val="000000" w:themeColor="text1"/>
        </w:rPr>
        <w:t xml:space="preserve"> </w:t>
      </w:r>
      <w:r w:rsidRPr="00C62022">
        <w:rPr>
          <w:color w:val="000000" w:themeColor="text1"/>
        </w:rPr>
        <w:t>Various members of Congress have spoken out in favor of increasing targeted drone exports to key partners. In March 2017, the Republican and Democratic chairs of the U.S. Senate India Caucus sent letters to Secretary of State Rex Tillerson and Secretary of Defense James Mattis expressing support for India’s request to purchase the Guardian drone, an unarmed maritime version of the MQ-9 Reaper.47 The following month, a bipartisan group of 22 Congressional representatives signed a letter to President Trump asking him to permit sales of MQ-9 Reaper drones to Jordan and the United Arab Emirates.</w:t>
      </w:r>
      <w:r w:rsidRPr="00C62022">
        <w:rPr>
          <w:color w:val="000000" w:themeColor="text1"/>
          <w:vertAlign w:val="superscript"/>
        </w:rPr>
        <w:t>48</w:t>
      </w:r>
      <w:r w:rsidR="00133E5B" w:rsidRPr="00C62022">
        <w:rPr>
          <w:color w:val="000000" w:themeColor="text1"/>
        </w:rPr>
        <w:t xml:space="preserve"> </w:t>
      </w:r>
      <w:r w:rsidRPr="00C62022">
        <w:rPr>
          <w:color w:val="000000" w:themeColor="text1"/>
        </w:rPr>
        <w:t>(Both the Guardian and Reaper are Category I MTCR systems, and unarmed Reapers have been approved for transfer to several NATO and major non-NATO allies.) The lawmakers cited concerns that countries would turn to China instead for their drone purchases – concerns that have materialized in reality.</w:t>
      </w:r>
      <w:r w:rsidR="00133E5B" w:rsidRPr="00C62022">
        <w:rPr>
          <w:color w:val="000000" w:themeColor="text1"/>
        </w:rPr>
        <w:t xml:space="preserve"> </w:t>
      </w:r>
      <w:r w:rsidRPr="00C62022">
        <w:rPr>
          <w:color w:val="000000" w:themeColor="text1"/>
        </w:rPr>
        <w:t>In October 2016, the United States built on its new export policy and spearheaded the Joint Declaration for the Export and Subsequent Use of Armed or Strike-Enabled UAVs. The declaration, signed by more than 40 coun- tries, aimed to start a process by which the international community may identify “appropriate transparency measures” to manage the proliferation of armed or strike-enabled drones.</w:t>
      </w:r>
      <w:r w:rsidRPr="00C62022">
        <w:rPr>
          <w:color w:val="000000" w:themeColor="text1"/>
          <w:vertAlign w:val="superscript"/>
        </w:rPr>
        <w:t>49</w:t>
      </w:r>
      <w:r w:rsidR="00133E5B" w:rsidRPr="00C62022">
        <w:rPr>
          <w:color w:val="000000" w:themeColor="text1"/>
        </w:rPr>
        <w:t xml:space="preserve"> </w:t>
      </w:r>
      <w:r w:rsidRPr="00C62022">
        <w:rPr>
          <w:color w:val="000000" w:themeColor="text1"/>
        </w:rPr>
        <w:t>The declaration laid out five principles that recognize the applicability of international law and existing arms control and disarmament norms while calling for the consideration of specific standards to cope with the rapid development and spread of drone technology. Similar to the United States’ 2015 export policy, the declaration emphasizes the importance of “responsible” export of uninhabited aircraft, recognizing the scope of potential recipient behavior. While the declaration currently does not bind signatories to specific transparency or import and export measures, it is designed to serve as the foundation for future international policy discussions.</w:t>
      </w:r>
      <w:r w:rsidRPr="00C62022">
        <w:rPr>
          <w:color w:val="000000" w:themeColor="text1"/>
          <w:vertAlign w:val="superscript"/>
        </w:rPr>
        <w:t>50</w:t>
      </w:r>
      <w:r w:rsidR="00133E5B" w:rsidRPr="00C62022">
        <w:rPr>
          <w:color w:val="000000" w:themeColor="text1"/>
        </w:rPr>
        <w:t xml:space="preserve"> </w:t>
      </w:r>
      <w:r w:rsidRPr="00C62022">
        <w:rPr>
          <w:color w:val="000000" w:themeColor="text1"/>
        </w:rPr>
        <w:t>The joint declaration is interesting in that it is not aimed at halting drone proliferation. Rather, it is intended as a tool for shaping proliferation to encourage responsible use of armed drones as they spread to additional countries. The joint declaration and the “principles for proper use” required for U.S. exports are attempts to influence not only how others use drones, but, more importantly, what uses are perceived as legitimate. Recent efforts at greater transparency, such as the July 2016 executive order on civilian casualties and requirement for DNI reporting on strikes, similarly should be seen as both responding to domestic calls for greater transparency and shaping emerging international norms for use.</w:t>
      </w:r>
      <w:r w:rsidR="00133E5B" w:rsidRPr="00C62022">
        <w:rPr>
          <w:color w:val="000000" w:themeColor="text1"/>
        </w:rPr>
        <w:t xml:space="preserve"> </w:t>
      </w:r>
      <w:r w:rsidRPr="00C62022">
        <w:rPr>
          <w:color w:val="000000" w:themeColor="text1"/>
        </w:rPr>
        <w:t>Patterns of Use</w:t>
      </w:r>
      <w:r w:rsidR="00133E5B" w:rsidRPr="00C62022">
        <w:rPr>
          <w:color w:val="000000" w:themeColor="text1"/>
        </w:rPr>
        <w:t xml:space="preserve"> </w:t>
      </w:r>
      <w:r w:rsidRPr="00C62022">
        <w:rPr>
          <w:color w:val="000000" w:themeColor="text1"/>
        </w:rPr>
        <w:t>As drones have proliferated, they have increased the options available to state and non-state actors, particularly in contested environments and gray zone conflicts. Drones may give non-state groups military capabilities they did not otherwise have. For states, drones can lower the barrier to certain actions, since drones can operate in hazardous areas without placing a pilot at risk. At the same time, the lack of a human onboard lowers the barrier to other nations using force against drones.</w:t>
      </w:r>
      <w:r w:rsidRPr="00C62022">
        <w:rPr>
          <w:color w:val="000000" w:themeColor="text1"/>
          <w:vertAlign w:val="superscript"/>
        </w:rPr>
        <w:t>51</w:t>
      </w:r>
      <w:r w:rsidR="00133E5B" w:rsidRPr="00C62022">
        <w:rPr>
          <w:color w:val="000000" w:themeColor="text1"/>
        </w:rPr>
        <w:t xml:space="preserve"> </w:t>
      </w:r>
      <w:r w:rsidRPr="00C62022">
        <w:rPr>
          <w:color w:val="000000" w:themeColor="text1"/>
        </w:rPr>
        <w:t>Drones frequently have been used to penetrate contested regions or sovereign airspace. These drones often have been shot down with little other escalatory action taken. Hamas and Hezbollah have used drones to penetrate Israeli airspace; Israel has shot down those drones.52 In 2015, Syria reportedly shot down a U.S. Predator drone that had ventured into a part of western Syria where U.S. airplanes did not normally operate.</w:t>
      </w:r>
      <w:r w:rsidRPr="00C62022">
        <w:rPr>
          <w:color w:val="000000" w:themeColor="text1"/>
          <w:vertAlign w:val="superscript"/>
        </w:rPr>
        <w:t>53</w:t>
      </w:r>
      <w:r w:rsidR="00133E5B" w:rsidRPr="00C62022">
        <w:rPr>
          <w:color w:val="000000" w:themeColor="text1"/>
        </w:rPr>
        <w:t xml:space="preserve"> </w:t>
      </w:r>
      <w:r w:rsidRPr="00C62022">
        <w:rPr>
          <w:color w:val="000000" w:themeColor="text1"/>
        </w:rPr>
        <w:t>Later that year, Turkey shot down a suspected Russian drone that penetrated Turkish airspace near Syria.</w:t>
      </w:r>
      <w:r w:rsidRPr="00C62022">
        <w:rPr>
          <w:color w:val="000000" w:themeColor="text1"/>
          <w:vertAlign w:val="superscript"/>
        </w:rPr>
        <w:t>54</w:t>
      </w:r>
      <w:r w:rsidR="00133E5B" w:rsidRPr="00C62022">
        <w:rPr>
          <w:color w:val="000000" w:themeColor="text1"/>
        </w:rPr>
        <w:t xml:space="preserve"> </w:t>
      </w:r>
      <w:r w:rsidRPr="00C62022">
        <w:rPr>
          <w:color w:val="000000" w:themeColor="text1"/>
        </w:rPr>
        <w:t>In 2016, Pakistan shot down in the disputed Kashmir region a small quadcopter that it claimed was an Indian surveillance drone (India denied the claim).</w:t>
      </w:r>
      <w:r w:rsidRPr="00C62022">
        <w:rPr>
          <w:color w:val="000000" w:themeColor="text1"/>
          <w:vertAlign w:val="superscript"/>
        </w:rPr>
        <w:t>55</w:t>
      </w:r>
      <w:r w:rsidR="00133E5B" w:rsidRPr="00C62022">
        <w:rPr>
          <w:color w:val="000000" w:themeColor="text1"/>
        </w:rPr>
        <w:t xml:space="preserve"> </w:t>
      </w:r>
      <w:r w:rsidRPr="00C62022">
        <w:rPr>
          <w:color w:val="000000" w:themeColor="text1"/>
        </w:rPr>
        <w:t>None of these incidents have incited escalatory retaliation. This pattern of behavior is consistent with a CNAS survey of drone experts and samples from the U.S. and Indian general public. Survey respondents generally were more risk-accepting with drones than comparable human-inhabited aircraft and more willing to use force against adversary drones. However, respondents were less inclined to escalate in response to hostile acts against drones than against human-inhabited aircraft in comparable scenarios.</w:t>
      </w:r>
      <w:r w:rsidRPr="00C62022">
        <w:rPr>
          <w:color w:val="000000" w:themeColor="text1"/>
          <w:vertAlign w:val="superscript"/>
        </w:rPr>
        <w:t>56</w:t>
      </w:r>
      <w:r w:rsidR="00133E5B" w:rsidRPr="00C62022">
        <w:rPr>
          <w:color w:val="000000" w:themeColor="text1"/>
        </w:rPr>
        <w:t xml:space="preserve"> </w:t>
      </w:r>
      <w:r w:rsidRPr="00C62022">
        <w:rPr>
          <w:color w:val="000000" w:themeColor="text1"/>
        </w:rPr>
        <w:t>Drones also have increased attack options for non-state groups, often leveraging commercially available technology. In late 2016 and early 2017, ISIS launched a wave of air attacks against Iraqi troops using small armed drones.</w:t>
      </w:r>
      <w:r w:rsidRPr="00C62022">
        <w:rPr>
          <w:color w:val="000000" w:themeColor="text1"/>
          <w:vertAlign w:val="superscript"/>
        </w:rPr>
        <w:t>57</w:t>
      </w:r>
      <w:r w:rsidR="00133E5B" w:rsidRPr="00C62022">
        <w:rPr>
          <w:color w:val="000000" w:themeColor="text1"/>
        </w:rPr>
        <w:t xml:space="preserve"> </w:t>
      </w:r>
      <w:r w:rsidRPr="00C62022">
        <w:rPr>
          <w:color w:val="000000" w:themeColor="text1"/>
        </w:rPr>
        <w:t>Groups with access to state sponsorship can acquire more capable drones. Hezbollah has added grenade-sized submunitions to drones to attack Israel.</w:t>
      </w:r>
      <w:r w:rsidRPr="00C62022">
        <w:rPr>
          <w:color w:val="000000" w:themeColor="text1"/>
          <w:vertAlign w:val="superscript"/>
        </w:rPr>
        <w:t>58</w:t>
      </w:r>
      <w:r w:rsidR="00133E5B" w:rsidRPr="00C62022">
        <w:rPr>
          <w:color w:val="000000" w:themeColor="text1"/>
        </w:rPr>
        <w:t xml:space="preserve"> </w:t>
      </w:r>
      <w:r w:rsidRPr="00C62022">
        <w:rPr>
          <w:color w:val="000000" w:themeColor="text1"/>
        </w:rPr>
        <w:t>Hamas has boasted of drones that could be armed or used for kamikaze attacks.</w:t>
      </w:r>
      <w:r w:rsidRPr="00C62022">
        <w:rPr>
          <w:color w:val="000000" w:themeColor="text1"/>
          <w:vertAlign w:val="superscript"/>
        </w:rPr>
        <w:t>59</w:t>
      </w:r>
      <w:r w:rsidR="00133E5B" w:rsidRPr="00C62022">
        <w:rPr>
          <w:color w:val="000000" w:themeColor="text1"/>
        </w:rPr>
        <w:t xml:space="preserve"> </w:t>
      </w:r>
      <w:r w:rsidRPr="00C62022">
        <w:rPr>
          <w:color w:val="000000" w:themeColor="text1"/>
        </w:rPr>
        <w:t>Houthi rebels have used Iranian-supplied kamikaze drones in Yemen to attack Patriot missile defense batteries.</w:t>
      </w:r>
      <w:r w:rsidRPr="00C62022">
        <w:rPr>
          <w:color w:val="000000" w:themeColor="text1"/>
          <w:vertAlign w:val="superscript"/>
        </w:rPr>
        <w:t>60</w:t>
      </w:r>
      <w:r w:rsidR="00133E5B" w:rsidRPr="00C62022">
        <w:rPr>
          <w:color w:val="000000" w:themeColor="text1"/>
        </w:rPr>
        <w:t xml:space="preserve"> </w:t>
      </w:r>
      <w:r w:rsidRPr="00C62022">
        <w:rPr>
          <w:color w:val="000000" w:themeColor="text1"/>
        </w:rPr>
        <w:t>While relatively unsophisticated technologically, these air attacks could pose significant problems for U.S. military ground forces, who have enjoyed freedom from enemy air attack for decades. The widespread availability of commercial drones similarly poses significant counterterrorism and homeland security challenges.</w:t>
      </w:r>
      <w:r w:rsidRPr="00C62022">
        <w:rPr>
          <w:color w:val="000000" w:themeColor="text1"/>
          <w:vertAlign w:val="superscript"/>
        </w:rPr>
        <w:t>61</w:t>
      </w:r>
      <w:r w:rsidR="00133E5B" w:rsidRPr="00C62022">
        <w:rPr>
          <w:color w:val="000000" w:themeColor="text1"/>
        </w:rPr>
        <w:t xml:space="preserve"> </w:t>
      </w:r>
      <w:r w:rsidRPr="00C62022">
        <w:rPr>
          <w:color w:val="000000" w:themeColor="text1"/>
        </w:rPr>
        <w:t>U.S. policy must not only respond to today’s problems – it should be flexible enough to adapt to tomorrow’s challenges. Many of today’s policy dilemmas are due to the fact that drone technology has proliferated and evolved since the MTCR’s founding, sometimes in surprising ways. Policymakers must anticipate emerging challenges in order to ensure they are developing policies that best safeguard U.S. interests in a rapidly changing area.</w:t>
      </w:r>
      <w:r w:rsidR="00133E5B" w:rsidRPr="00C62022">
        <w:rPr>
          <w:color w:val="000000" w:themeColor="text1"/>
        </w:rPr>
        <w:t xml:space="preserve"> </w:t>
      </w:r>
      <w:r w:rsidRPr="00C62022">
        <w:rPr>
          <w:color w:val="000000" w:themeColor="text1"/>
        </w:rPr>
        <w:t>Drone technology continues to advance, driven by both military and commercial investment. This not only affects drones’ capabilities and military relevance but also potentially reshapes proliferation in terms of who can purchase, develop, manufacture, or operate drones. Advances in drone technology are leading to next-generation systems that operate more like traditional military and commercial aircraft, as well as systems that exploit novel operational concepts such as swarming. Drone policy must be adaptive to technological change; otherwise at best it will be irrelevant, unable to impact the spread of uninhabited systems or shape their use, and at worst it will be counterproductive to U.S. interests.</w:t>
      </w:r>
      <w:r w:rsidR="00133E5B" w:rsidRPr="00C62022">
        <w:rPr>
          <w:color w:val="000000" w:themeColor="text1"/>
        </w:rPr>
        <w:t xml:space="preserve"> </w:t>
      </w:r>
      <w:r w:rsidRPr="00C62022">
        <w:rPr>
          <w:color w:val="000000" w:themeColor="text1"/>
        </w:rPr>
        <w:t>Next-generation concepts for commercial and military drones harness advances in a host of aeronautical engineering, power, communication, and computing areas. At their core, though, drones depend on software. Software is the enabling technology that allows the airframe, network, and payload (from sensors to precision guided missiles) to create a system capable of operating without a human onboard. Therefore, while drones will always at a certain level be constrained by the physical limitations of their hardware, the proliferation and capabilities of uninhabited and autonomous systems are really about software.</w:t>
      </w:r>
      <w:r w:rsidR="00133E5B" w:rsidRPr="00C62022">
        <w:rPr>
          <w:color w:val="000000" w:themeColor="text1"/>
        </w:rPr>
        <w:t xml:space="preserve"> </w:t>
      </w:r>
      <w:r w:rsidRPr="00C62022">
        <w:rPr>
          <w:color w:val="000000" w:themeColor="text1"/>
        </w:rPr>
        <w:t>The proliferation and capabilities of uninhabited and autonomous systems are really about software.</w:t>
      </w:r>
      <w:r w:rsidR="00133E5B" w:rsidRPr="00C62022">
        <w:rPr>
          <w:color w:val="000000" w:themeColor="text1"/>
        </w:rPr>
        <w:t xml:space="preserve"> </w:t>
      </w:r>
      <w:r w:rsidRPr="00C62022">
        <w:rPr>
          <w:color w:val="000000" w:themeColor="text1"/>
        </w:rPr>
        <w:t>Importantly, this means that the global spread of drones presents a new and different type of proliferation problem compared with what the United States has faced in the past. Software is more diffuse and advances more rapidly than hardware. Software is effectively costless to replicate and transmit, making it easily copied, stolen, and produced at scale. Slowing the spread of physical hardware like missiles and drones is difficult, but stopping the proliferation of software is nearly impossible. Further complicating attempts to control proliferation, drone autonomy is independent of the size and cost of physical hardware. Small, relatively low-cost commercially available drones have a high degree of autonomy. A DJI Mavic, for example, a compact quadcopter available for less than $1,000, can autonomously take off and land, fly a GPS-programmed route, track and follow moving objects without a beacon, and sense and avoid obstacles. That’s a greater level of autonomous flight than an Air Force MQ-9 Reaper drone.</w:t>
      </w:r>
      <w:r w:rsidRPr="00C62022">
        <w:rPr>
          <w:color w:val="000000" w:themeColor="text1"/>
          <w:vertAlign w:val="superscript"/>
        </w:rPr>
        <w:t>62</w:t>
      </w:r>
      <w:r w:rsidR="00133E5B" w:rsidRPr="00C62022">
        <w:rPr>
          <w:color w:val="000000" w:themeColor="text1"/>
        </w:rPr>
        <w:t xml:space="preserve"> </w:t>
      </w:r>
      <w:r w:rsidRPr="00C62022">
        <w:rPr>
          <w:color w:val="000000" w:themeColor="text1"/>
        </w:rPr>
        <w:t>constitutes a “drone” increasingly blurry. Optionally piloted aircraft, such as Aurora Flight Sciences’ Centaur, which “boasts three modes of operation (manned, unmanned, and augmented),” complicate the evolving drone technology landscape.</w:t>
      </w:r>
      <w:r w:rsidRPr="00C62022">
        <w:rPr>
          <w:color w:val="000000" w:themeColor="text1"/>
          <w:vertAlign w:val="superscript"/>
        </w:rPr>
        <w:t>63</w:t>
      </w:r>
      <w:r w:rsidR="00133E5B" w:rsidRPr="00C62022">
        <w:rPr>
          <w:color w:val="000000" w:themeColor="text1"/>
        </w:rPr>
        <w:t xml:space="preserve"> </w:t>
      </w:r>
      <w:r w:rsidRPr="00C62022">
        <w:rPr>
          <w:color w:val="000000" w:themeColor="text1"/>
        </w:rPr>
        <w:t>Optionally piloted vehicles have a cockpit for a human, but also have onboard software that enables autonomous flight or remote piloting. This means the aircraft can be a traditional human-inhabited aircraft one minute and uninhabited the next. Commercial development largely has focused on the hobbyist market to date, but once regulators open up the airspace to drones, the result could be an explosion in large-scale uninhabited or optionally piloted commercial aircraft.</w:t>
      </w:r>
      <w:r w:rsidR="00133E5B" w:rsidRPr="00C62022">
        <w:rPr>
          <w:color w:val="000000" w:themeColor="text1"/>
        </w:rPr>
        <w:t xml:space="preserve"> </w:t>
      </w:r>
      <w:r w:rsidRPr="00C62022">
        <w:rPr>
          <w:color w:val="000000" w:themeColor="text1"/>
        </w:rPr>
        <w:t>The MTCR has been slow to adjust to technological progress, and it is not clear if it has the flexibility to adapt to these developments. The MTCR’s treatment of drones, already outdated today, appears increasingly untenable given the direction of future technology evolution. Under the MTCR, a large (Category I) optionally piloted commercial aircraft presumably would require a “strong presumption of denial” for transfer. States who chose to abide by these restrictions would be effectively locking themselves out of any future global marketplace for large-scale commercial drones. While uninhabited aircraft undeniably could be used as WMD delivery vehicles, so could human-inhabited commercial airliners. Commercial airliners are already highly automated, and the steady growth of autonomy will make future aircraft optionally piloted by default.</w:t>
      </w:r>
      <w:r w:rsidR="00133E5B" w:rsidRPr="00C62022">
        <w:rPr>
          <w:color w:val="000000" w:themeColor="text1"/>
        </w:rPr>
        <w:t xml:space="preserve"> </w:t>
      </w:r>
      <w:r w:rsidRPr="00C62022">
        <w:rPr>
          <w:color w:val="000000" w:themeColor="text1"/>
        </w:rPr>
        <w:t>Even more paradigm-bending are “applique kits” that users could apply to any aircraft, regardless of size, in order to enable autonomous flight. These kits consist of sensors and control systems added to existing vehicles to convert them for remote or autonomous operation. The MTCR will not be able to prevent the proliferation of these technologies, which are effectively software and sensors rather than physical airframes. Indeed, the entire paradigm of the MTCR – restricting the proliferation of unmanned physical platforms capable of WMD delivery – is ill-suited to a future where software can enable any aircraft to operate uninhabited.</w:t>
      </w:r>
      <w:r w:rsidR="00133E5B" w:rsidRPr="00C62022">
        <w:rPr>
          <w:color w:val="000000" w:themeColor="text1"/>
        </w:rPr>
        <w:t xml:space="preserve"> </w:t>
      </w:r>
      <w:r w:rsidRPr="00C62022">
        <w:rPr>
          <w:color w:val="000000" w:themeColor="text1"/>
        </w:rPr>
        <w:t>The MTCR has been slow to adjust to technological progress, and it is not clear if it has the flexibility to adapt to these developments.</w:t>
      </w:r>
      <w:r w:rsidR="00133E5B" w:rsidRPr="00C62022">
        <w:rPr>
          <w:color w:val="000000" w:themeColor="text1"/>
        </w:rPr>
        <w:t xml:space="preserve"> </w:t>
      </w:r>
      <w:r w:rsidRPr="00C62022">
        <w:rPr>
          <w:color w:val="000000" w:themeColor="text1"/>
        </w:rPr>
        <w:t>Use</w:t>
      </w:r>
      <w:r w:rsidR="00133E5B" w:rsidRPr="00C62022">
        <w:rPr>
          <w:color w:val="000000" w:themeColor="text1"/>
        </w:rPr>
        <w:t xml:space="preserve"> </w:t>
      </w:r>
      <w:r w:rsidRPr="00C62022">
        <w:rPr>
          <w:color w:val="000000" w:themeColor="text1"/>
        </w:rPr>
        <w:t>As drones proliferate, state and non-state actors will use them in novel ways, presenting challenges for the United States. The past 15-plus years of U.S. deployment of drones in counterterrorism operations, coupled with the lack of explicit international policies for drone use, have resulted in norms of behavior that prize strategic ambiguity, allowing states to deploy or respond to uninhabited aircraft in whatever manner is expedient in the moment. Despite this ambiguity, international perceptions of the use of drones in crisis and conflict scenarios are significantly different from perceptions of the use of inhabited aircraft in the same setting, indicating that wider drone use is likely to reshape how states engage in conflict.</w:t>
      </w:r>
      <w:r w:rsidRPr="00C62022">
        <w:rPr>
          <w:color w:val="000000" w:themeColor="text1"/>
          <w:vertAlign w:val="superscript"/>
        </w:rPr>
        <w:t>64</w:t>
      </w:r>
      <w:r w:rsidR="00133E5B" w:rsidRPr="00C62022">
        <w:rPr>
          <w:color w:val="000000" w:themeColor="text1"/>
        </w:rPr>
        <w:t xml:space="preserve"> </w:t>
      </w:r>
      <w:r w:rsidRPr="00C62022">
        <w:rPr>
          <w:color w:val="000000" w:themeColor="text1"/>
        </w:rPr>
        <w:t>Although U.S. behavior may have helped to establish these norms in the first place, some of these norms may look different in a world where others have drones as well.</w:t>
      </w:r>
      <w:r w:rsidR="00133E5B" w:rsidRPr="00C62022">
        <w:rPr>
          <w:color w:val="000000" w:themeColor="text1"/>
        </w:rPr>
        <w:t xml:space="preserve"> </w:t>
      </w:r>
      <w:r w:rsidRPr="00C62022">
        <w:rPr>
          <w:color w:val="000000" w:themeColor="text1"/>
        </w:rPr>
        <w:t>The core challenge in shaping future international norms of drone use and appropriate response will be maintaining U.S. political freedom of action. From a policy perspective, the United States must anticipate how it would respond to drone strike campaigns conducted by others without invalidating or limiting American counterterrorism strategies that depend on the use of armed drones. While only the United States and the United Kingdom have conducted extraterritorial drone strikes to date, a number of countries, including Iraq, Israel, Nigeria, Pakistan, and Turkey, have conducted drone strikes against militants within their own territory.</w:t>
      </w:r>
      <w:r w:rsidRPr="00C62022">
        <w:rPr>
          <w:color w:val="000000" w:themeColor="text1"/>
          <w:vertAlign w:val="superscript"/>
        </w:rPr>
        <w:t>65</w:t>
      </w:r>
      <w:r w:rsidR="00133E5B" w:rsidRPr="00C62022">
        <w:rPr>
          <w:color w:val="000000" w:themeColor="text1"/>
        </w:rPr>
        <w:t xml:space="preserve"> </w:t>
      </w:r>
      <w:r w:rsidRPr="00C62022">
        <w:rPr>
          <w:color w:val="000000" w:themeColor="text1"/>
        </w:rPr>
        <w:t>Russia has used drones extensively in the Ukraine to spot for artillery strikes.</w:t>
      </w:r>
      <w:r w:rsidRPr="00C62022">
        <w:rPr>
          <w:color w:val="000000" w:themeColor="text1"/>
          <w:vertAlign w:val="superscript"/>
        </w:rPr>
        <w:t>66</w:t>
      </w:r>
      <w:r w:rsidR="00133E5B" w:rsidRPr="00C62022">
        <w:rPr>
          <w:color w:val="000000" w:themeColor="text1"/>
        </w:rPr>
        <w:t xml:space="preserve"> </w:t>
      </w:r>
      <w:r w:rsidRPr="00C62022">
        <w:rPr>
          <w:color w:val="000000" w:themeColor="text1"/>
        </w:rPr>
        <w:t>It is not unlikely that operators of armed drones will look to strike beyond their borders in the future. The United States will want to be able to clearly distinguish between its actions with drones and those of others that it might see as illegitimate.</w:t>
      </w:r>
      <w:r w:rsidR="00133E5B" w:rsidRPr="00C62022">
        <w:rPr>
          <w:color w:val="000000" w:themeColor="text1"/>
        </w:rPr>
        <w:t xml:space="preserve"> </w:t>
      </w:r>
      <w:r w:rsidRPr="00C62022">
        <w:rPr>
          <w:color w:val="000000" w:themeColor="text1"/>
        </w:rPr>
        <w:t>The use of drones in hybrid and gray zone conflicts that fall short of full-scale, interstate warfare presents another challenge. Uninhabited systems give states the ability to take military action against an adversary without risking or taking a human life. While many incidents of drone breaches of sovereignty and subsequent drone shootdowns by adversaries have not led to escalation, norms of behavior are still evolving in this area, opening the potential for miscalculation. This particularly could be the case in contested areas, where multiple parties claim control over airspace. Uncertainty over how states might respond to drone incursions and shootdowns can heighten the opportunity for miscommunication and misperception in already unstable environments.</w:t>
      </w:r>
      <w:r w:rsidR="00133E5B" w:rsidRPr="00C62022">
        <w:rPr>
          <w:color w:val="000000" w:themeColor="text1"/>
        </w:rPr>
        <w:t xml:space="preserve"> </w:t>
      </w:r>
      <w:r w:rsidRPr="00C62022">
        <w:rPr>
          <w:color w:val="000000" w:themeColor="text1"/>
        </w:rPr>
        <w:t>Drones as Nuclear Delivery Vehicles</w:t>
      </w:r>
      <w:r w:rsidR="00133E5B" w:rsidRPr="00C62022">
        <w:rPr>
          <w:color w:val="000000" w:themeColor="text1"/>
        </w:rPr>
        <w:t xml:space="preserve"> </w:t>
      </w:r>
      <w:r w:rsidRPr="00C62022">
        <w:rPr>
          <w:color w:val="000000" w:themeColor="text1"/>
        </w:rPr>
        <w:t>The intersection of uninhabited aircraft and nuclear weapons is another challenge looming on the horizon. Even though the MTCR is an imperfect vehicle for adapting to changing technology, the core concern of the MTCR – WMD delivery – remains valid. Drones are proliferating, including to nuclear-armed states, meaning nuclear powers will have the option to use uninhabited aircraft as nuclear delivery vehicles. Whether they will do so remains to be seen.</w:t>
      </w:r>
      <w:r w:rsidR="00133E5B" w:rsidRPr="00C62022">
        <w:rPr>
          <w:color w:val="000000" w:themeColor="text1"/>
        </w:rPr>
        <w:t xml:space="preserve"> </w:t>
      </w:r>
      <w:r w:rsidRPr="00C62022">
        <w:rPr>
          <w:color w:val="000000" w:themeColor="text1"/>
        </w:rPr>
        <w:t>The United States is building a new bomber, the B-21 Raider, which will be nuclear capable. According to defense officials, the B-21 also will have the option of operating uninhabited.</w:t>
      </w:r>
      <w:r w:rsidRPr="00C62022">
        <w:rPr>
          <w:color w:val="000000" w:themeColor="text1"/>
          <w:vertAlign w:val="superscript"/>
        </w:rPr>
        <w:t>67</w:t>
      </w:r>
      <w:r w:rsidR="00133E5B" w:rsidRPr="00C62022">
        <w:rPr>
          <w:color w:val="000000" w:themeColor="text1"/>
        </w:rPr>
        <w:t xml:space="preserve"> </w:t>
      </w:r>
      <w:r w:rsidRPr="00C62022">
        <w:rPr>
          <w:color w:val="000000" w:themeColor="text1"/>
        </w:rPr>
        <w:t>Although it is not explicitly stated in any official U.S. policy, it seems highly unlikely that the U.S. Air Force ever would be comfort- able placing nuclear weapons on board an uninhabited aircraft. The 2013 Air Force</w:t>
      </w:r>
      <w:r w:rsidR="00133E5B" w:rsidRPr="00C62022">
        <w:rPr>
          <w:color w:val="000000" w:themeColor="text1"/>
        </w:rPr>
        <w:t xml:space="preserve"> </w:t>
      </w:r>
      <w:r w:rsidRPr="00C62022">
        <w:rPr>
          <w:rStyle w:val="Emphasis"/>
          <w:color w:val="000000" w:themeColor="text1"/>
        </w:rPr>
        <w:t>Remotely Piloted Aircraft (RPA) Vector</w:t>
      </w:r>
      <w:r w:rsidR="00133E5B" w:rsidRPr="00C62022">
        <w:rPr>
          <w:color w:val="000000" w:themeColor="text1"/>
        </w:rPr>
        <w:t xml:space="preserve"> </w:t>
      </w:r>
      <w:r w:rsidRPr="00C62022">
        <w:rPr>
          <w:color w:val="000000" w:themeColor="text1"/>
        </w:rPr>
        <w:t>states, “nuclear strike, may not be technically feasible unless safeguards are developed and even then may not be considered for UAS operations” and calls for “ethical discussions and policy decisions” to address these concerns.</w:t>
      </w:r>
      <w:r w:rsidRPr="00C62022">
        <w:rPr>
          <w:color w:val="000000" w:themeColor="text1"/>
          <w:vertAlign w:val="superscript"/>
        </w:rPr>
        <w:t>68</w:t>
      </w:r>
      <w:r w:rsidR="00133E5B" w:rsidRPr="00C62022">
        <w:rPr>
          <w:color w:val="000000" w:themeColor="text1"/>
        </w:rPr>
        <w:t xml:space="preserve"> </w:t>
      </w:r>
      <w:r w:rsidRPr="00C62022">
        <w:rPr>
          <w:color w:val="000000" w:themeColor="text1"/>
        </w:rPr>
        <w:t>U.S. Air Force officials have been more forward leaning in public remarks, however, stating, “We’re planning on [the B-21] being manned. … I like the man in the loop.”</w:t>
      </w:r>
      <w:r w:rsidRPr="00C62022">
        <w:rPr>
          <w:color w:val="000000" w:themeColor="text1"/>
          <w:vertAlign w:val="superscript"/>
        </w:rPr>
        <w:t>69</w:t>
      </w:r>
      <w:r w:rsidR="00133E5B" w:rsidRPr="00C62022">
        <w:rPr>
          <w:color w:val="000000" w:themeColor="text1"/>
        </w:rPr>
        <w:t xml:space="preserve"> </w:t>
      </w:r>
      <w:r w:rsidRPr="00C62022">
        <w:rPr>
          <w:color w:val="000000" w:themeColor="text1"/>
        </w:rPr>
        <w:t>However, not all countries necessarily see the issue in the same light. In 2012, a Russian Air Force lieutenant general stated that Russia could eld an uninhabited nuclear bomber in the 2040s.</w:t>
      </w:r>
      <w:r w:rsidRPr="00C62022">
        <w:rPr>
          <w:color w:val="000000" w:themeColor="text1"/>
          <w:vertAlign w:val="superscript"/>
        </w:rPr>
        <w:t>70</w:t>
      </w:r>
      <w:r w:rsidR="00133E5B" w:rsidRPr="00C62022">
        <w:rPr>
          <w:color w:val="000000" w:themeColor="text1"/>
        </w:rPr>
        <w:t xml:space="preserve"> </w:t>
      </w:r>
      <w:r w:rsidRPr="00C62022">
        <w:rPr>
          <w:color w:val="000000" w:themeColor="text1"/>
        </w:rPr>
        <w:t>Other countries may not have the same risk calculus with respect to positive control over nuclear weapons. Nations that do not have long-range strategic bombers also may have more to gain by leveraging uninhabited aircraft as nuclear delivery vehicles.</w:t>
      </w:r>
      <w:r w:rsidR="00133E5B" w:rsidRPr="00C62022">
        <w:rPr>
          <w:color w:val="000000" w:themeColor="text1"/>
        </w:rPr>
        <w:t xml:space="preserve"> </w:t>
      </w:r>
      <w:r w:rsidRPr="00C62022">
        <w:rPr>
          <w:color w:val="000000" w:themeColor="text1"/>
        </w:rPr>
        <w:t>Nuclear-armed uninhabited aircraft would pose novel risks with regard to maintaining “positive control” over nuclear weapons. Unlike nuclear-armed cruise missiles or ballistic missiles, uninhabited nuclear bombers could be sent on patrol in a crisis. This would entail placing an enormous amount of trust in the aircraft’s onboard autonomy and communications links in order to maintain effective human control. The implications of this potential development merit further exploration, along with opportunities to mitigate any risks.</w:t>
      </w:r>
      <w:r w:rsidR="00133E5B" w:rsidRPr="00C62022">
        <w:rPr>
          <w:color w:val="000000" w:themeColor="text1"/>
        </w:rPr>
        <w:t xml:space="preserve"> </w:t>
      </w:r>
      <w:r w:rsidRPr="00C62022">
        <w:rPr>
          <w:color w:val="000000" w:themeColor="text1"/>
        </w:rPr>
        <w:t>=</w:t>
      </w:r>
      <w:r w:rsidR="00133E5B" w:rsidRPr="00C62022">
        <w:rPr>
          <w:color w:val="000000" w:themeColor="text1"/>
        </w:rPr>
        <w:t xml:space="preserve"> </w:t>
      </w:r>
      <w:r w:rsidRPr="00C62022">
        <w:rPr>
          <w:color w:val="000000" w:themeColor="text1"/>
        </w:rPr>
        <w:t>The United States cannot stop drones from proliferating abroad, nor can it stop nefarious actors from using drones in harmful ways. The United States does have tools at its disposal, however, to help protect American national security interests in a world of proliferated drones. The Trump administration should adapt U.S. policy to help achieve U.S. objectives: preserving legal and political freedom of action for U.S. drone use; maintaining the U.S. military’s technological advantage over potential competitors; improving the military capabilities of key partners and allies; preventing or slowing the spread of potentially harmful drone technology; and shaping the behavior of how others use drones.</w:t>
      </w:r>
      <w:r w:rsidR="00133E5B" w:rsidRPr="00C62022">
        <w:rPr>
          <w:color w:val="000000" w:themeColor="text1"/>
        </w:rPr>
        <w:t xml:space="preserve"> </w:t>
      </w:r>
      <w:r w:rsidRPr="00C62022">
        <w:rPr>
          <w:color w:val="000000" w:themeColor="text1"/>
        </w:rPr>
        <w:t>Adapt Export and Counter-proliferation Policy to Keep Pace with Changing Technology</w:t>
      </w:r>
      <w:r w:rsidR="00133E5B" w:rsidRPr="00C62022">
        <w:rPr>
          <w:color w:val="000000" w:themeColor="text1"/>
        </w:rPr>
        <w:t xml:space="preserve"> </w:t>
      </w:r>
      <w:r w:rsidRPr="00C62022">
        <w:rPr>
          <w:rStyle w:val="Strong"/>
          <w:color w:val="000000" w:themeColor="text1"/>
        </w:rPr>
        <w:t>Export policy:</w:t>
      </w:r>
      <w:r w:rsidR="00133E5B" w:rsidRPr="00C62022">
        <w:rPr>
          <w:color w:val="000000" w:themeColor="text1"/>
        </w:rPr>
        <w:t xml:space="preserve"> </w:t>
      </w:r>
      <w:r w:rsidRPr="00C62022">
        <w:rPr>
          <w:color w:val="000000" w:themeColor="text1"/>
        </w:rPr>
        <w:t>The Obama administration’s approach of strictly limiting drone exports, including to close partners such as Jordan, has been counterproductive and harms American interests. The diverse global marketplace means that drones are proliferating regardless of what the United States does. When U.S. partners buy Chinese instead of American drones, however, the United States loses an opportunity to deepen its defense relationships and interoperability becomes more di cult. Blocking U.S. companies from competing in the global marketplace also stymies American competitiveness and innovation, making it harder for the United States to maintain its technological edge in this rapidly changing arena. Even worse, the current process perversely promotes sales from other nations, since partners who would prefer U.S. drones are forced to turn elsewhere. While in its final years the Obama administration moved to increase exports, the current case-by-case process for review within the U.S. bureaucracy is slow and marred by vague guidance and competing priorities.</w:t>
      </w:r>
      <w:r w:rsidR="00133E5B" w:rsidRPr="00C62022">
        <w:rPr>
          <w:color w:val="000000" w:themeColor="text1"/>
        </w:rPr>
        <w:t xml:space="preserve"> </w:t>
      </w:r>
      <w:r w:rsidRPr="00C62022">
        <w:rPr>
          <w:rStyle w:val="Strong"/>
          <w:color w:val="000000" w:themeColor="text1"/>
        </w:rPr>
        <w:t>Recommendation:</w:t>
      </w:r>
      <w:r w:rsidR="00133E5B" w:rsidRPr="00C62022">
        <w:rPr>
          <w:color w:val="000000" w:themeColor="text1"/>
        </w:rPr>
        <w:t xml:space="preserve"> </w:t>
      </w:r>
      <w:r w:rsidRPr="00C62022">
        <w:rPr>
          <w:color w:val="000000" w:themeColor="text1"/>
        </w:rPr>
        <w:t>The Trump administration should loosen restrictions on drone exports, treating them more like traditional aircraft. The administration should consider targeted exports of uninhabited aircraft, including armed uninhabited aircraft, to close partners and allies provided that they agree to the principles for proper use. Export policy should be supported by a clear set of criteria for assessment so that the process is swift and focused.</w:t>
      </w:r>
      <w:r w:rsidR="00133E5B" w:rsidRPr="00C62022">
        <w:rPr>
          <w:color w:val="000000" w:themeColor="text1"/>
        </w:rPr>
        <w:t xml:space="preserve"> </w:t>
      </w:r>
      <w:r w:rsidRPr="00C62022">
        <w:rPr>
          <w:rStyle w:val="Strong"/>
          <w:color w:val="000000" w:themeColor="text1"/>
        </w:rPr>
        <w:t>MTCR:</w:t>
      </w:r>
      <w:r w:rsidR="00133E5B" w:rsidRPr="00C62022">
        <w:rPr>
          <w:color w:val="000000" w:themeColor="text1"/>
        </w:rPr>
        <w:t xml:space="preserve"> </w:t>
      </w:r>
      <w:r w:rsidRPr="00C62022">
        <w:rPr>
          <w:color w:val="000000" w:themeColor="text1"/>
        </w:rPr>
        <w:t>As the gap between MTCR guidelines and evolving drone technology widens, it may make sense to consider how to adapt and clarify MTCR guidelines. One way to do this would be for the United States to unilaterally interpret the MTCR’s guidance on “unmanned aerial vehicles (including cruise missiles, target drones and reconnaissance drones)” as applying to non-recoverable vehicles that function like missiles, rather than recoverable platforms that function like aircraft. Another alternative would be for the United States simply to be more willing to overcome the MTCR’s “strong presumption of denial” for drone exports to key partners. There are legitimate concerns over the risks of loosening MTCR restrictions and setting a negative precedent for international interpretation of MTCR guidelines and for other non-proliferation regimes. The reality, however, is that the current MTCR guidelines are ill-suited to adapt to the future of drone technology.</w:t>
      </w:r>
      <w:r w:rsidR="00133E5B" w:rsidRPr="00C62022">
        <w:rPr>
          <w:color w:val="000000" w:themeColor="text1"/>
        </w:rPr>
        <w:t xml:space="preserve"> </w:t>
      </w:r>
      <w:r w:rsidRPr="00C62022">
        <w:rPr>
          <w:rStyle w:val="Strong"/>
          <w:color w:val="000000" w:themeColor="text1"/>
        </w:rPr>
        <w:t>Recommendation:</w:t>
      </w:r>
      <w:r w:rsidR="00133E5B" w:rsidRPr="00C62022">
        <w:rPr>
          <w:color w:val="000000" w:themeColor="text1"/>
        </w:rPr>
        <w:t xml:space="preserve"> </w:t>
      </w:r>
      <w:r w:rsidRPr="00C62022">
        <w:rPr>
          <w:color w:val="000000" w:themeColor="text1"/>
        </w:rPr>
        <w:t>The Trump administration should adapt its interpretation of MTCR guidelines to account for changing technology, while working with other MTCR member states to refine and change the MTCR guidelines over time.</w:t>
      </w:r>
      <w:r w:rsidR="00133E5B" w:rsidRPr="00C62022">
        <w:rPr>
          <w:color w:val="000000" w:themeColor="text1"/>
        </w:rPr>
        <w:t xml:space="preserve"> </w:t>
      </w:r>
      <w:r w:rsidRPr="00C62022">
        <w:rPr>
          <w:color w:val="000000" w:themeColor="text1"/>
        </w:rPr>
        <w:t>Prepare for Reality of Use as Drones Proliferate</w:t>
      </w:r>
      <w:r w:rsidR="00133E5B" w:rsidRPr="00C62022">
        <w:rPr>
          <w:color w:val="000000" w:themeColor="text1"/>
        </w:rPr>
        <w:t xml:space="preserve"> </w:t>
      </w:r>
      <w:r w:rsidRPr="00C62022">
        <w:rPr>
          <w:color w:val="000000" w:themeColor="text1"/>
        </w:rPr>
        <w:t>As drones proliferate, they will open up opportunities for state and non-state actors to use military force in novel ways, such as in gray zone conflicts or air attacks by non-state groups. Anticipating which capabilities drones enable will be a continuous challenge as commercial and military drone technology advances and adds to the variety of possible uses. Wargames and tabletop exercises are valuable analytic tools to help elucidate these various uses. Wargaming will stimulate the kind of creative thinking that can help policymakers anticipate challenges and possible responses, and can help inform future U.S. strategy and policy.</w:t>
      </w:r>
      <w:r w:rsidR="00133E5B" w:rsidRPr="00C62022">
        <w:rPr>
          <w:color w:val="000000" w:themeColor="text1"/>
        </w:rPr>
        <w:t xml:space="preserve"> </w:t>
      </w:r>
      <w:r w:rsidRPr="00C62022">
        <w:rPr>
          <w:rStyle w:val="Strong"/>
          <w:color w:val="000000" w:themeColor="text1"/>
        </w:rPr>
        <w:t>Recommendation:</w:t>
      </w:r>
      <w:r w:rsidR="00133E5B" w:rsidRPr="00C62022">
        <w:rPr>
          <w:color w:val="000000" w:themeColor="text1"/>
        </w:rPr>
        <w:t xml:space="preserve"> </w:t>
      </w:r>
      <w:r w:rsidRPr="001044CC">
        <w:rPr>
          <w:color w:val="000000" w:themeColor="text1"/>
          <w:u w:val="single"/>
        </w:rPr>
        <w:t>The White House and DoD should run a series of DoD and interagency wargames to explore the implications of drones on escalation dynamics,</w:t>
      </w:r>
      <w:r w:rsidRPr="00C62022">
        <w:rPr>
          <w:color w:val="000000" w:themeColor="text1"/>
        </w:rPr>
        <w:t xml:space="preserve"> especially in contested or gray zone conflicts. These wargames should include how drones might be used in crisis situations; possible reactions by others, such as shooting down drones; and how these actions might affect escalation and perceptions of commitment. </w:t>
      </w:r>
      <w:r w:rsidRPr="001044CC">
        <w:rPr>
          <w:color w:val="000000" w:themeColor="text1"/>
          <w:u w:val="single"/>
        </w:rPr>
        <w:t>These wargames can help policymakers anticipate future challenges and prepare U.S. responses to adversaries’ use of drones or actions against U.S. drones.</w:t>
      </w:r>
      <w:r w:rsidR="00133E5B" w:rsidRPr="001044CC">
        <w:rPr>
          <w:color w:val="000000" w:themeColor="text1"/>
          <w:u w:val="single"/>
        </w:rPr>
        <w:t xml:space="preserve"> </w:t>
      </w:r>
      <w:r w:rsidRPr="00C62022">
        <w:rPr>
          <w:rStyle w:val="Strong"/>
          <w:color w:val="000000" w:themeColor="text1"/>
        </w:rPr>
        <w:t>Recommendation:</w:t>
      </w:r>
      <w:r w:rsidR="00133E5B" w:rsidRPr="00C62022">
        <w:rPr>
          <w:color w:val="000000" w:themeColor="text1"/>
        </w:rPr>
        <w:t xml:space="preserve"> </w:t>
      </w:r>
      <w:r w:rsidRPr="00C62022">
        <w:rPr>
          <w:color w:val="000000" w:themeColor="text1"/>
        </w:rPr>
        <w:t>DoD should explore the potential implications of nuclear-capable uninhabited vehicles, by the United States or other nations, on nuclear stability, crisis escalation, and positive control over nuclear weapons. DoD should explore opportunities to mitigate any potential strategic risks associated with nuclear-capable uninhabited vehicles, even if they are developed by other nations.</w:t>
      </w:r>
      <w:r w:rsidR="00133E5B" w:rsidRPr="00C62022">
        <w:rPr>
          <w:color w:val="000000" w:themeColor="text1"/>
        </w:rPr>
        <w:t xml:space="preserve"> </w:t>
      </w:r>
      <w:r w:rsidRPr="00C62022">
        <w:rPr>
          <w:color w:val="000000" w:themeColor="text1"/>
        </w:rPr>
        <w:t>Shape Perceptions of Legitimacy And Norms of Appropriate Use for Drones</w:t>
      </w:r>
      <w:r w:rsidR="00133E5B" w:rsidRPr="00C62022">
        <w:rPr>
          <w:color w:val="000000" w:themeColor="text1"/>
        </w:rPr>
        <w:t xml:space="preserve"> </w:t>
      </w:r>
      <w:r w:rsidRPr="00C62022">
        <w:rPr>
          <w:color w:val="000000" w:themeColor="text1"/>
        </w:rPr>
        <w:t>As drones proliferate, other nations will use them according to their own national interests. Inevitably, this will include extraterritorial drone strikes. There is a risk that other actors’ uses of drones could undermine legitimacy and political support for U.S. counterterrorism strikes.</w:t>
      </w:r>
      <w:r w:rsidR="00133E5B" w:rsidRPr="00C62022">
        <w:rPr>
          <w:color w:val="000000" w:themeColor="text1"/>
        </w:rPr>
        <w:t xml:space="preserve"> </w:t>
      </w:r>
      <w:r w:rsidRPr="00C62022">
        <w:rPr>
          <w:color w:val="000000" w:themeColor="text1"/>
        </w:rPr>
        <w:t>The United States should take steps now to more clearly communicate what it sees as legitimate and lawful uses of drones for counterterrorism in order to distinguish itself from illegitimate or unlawful uses. The United States has a steep hill to climb in shaping inter- national perceptions about the use of drones. The core challenge is not that drone technology yields radically new capabilities but is instead that drones’ uninhabited nature yields new perceptions of military action by actors on the global stage. The secrecy surrounding U.S. drone strikes has contributed to a perception that they must be illegitimate or unlawful and therefore that drones are not beholden to international law.</w:t>
      </w:r>
      <w:r w:rsidR="00133E5B" w:rsidRPr="00C62022">
        <w:rPr>
          <w:color w:val="000000" w:themeColor="text1"/>
        </w:rPr>
        <w:t xml:space="preserve"> </w:t>
      </w:r>
      <w:r w:rsidRPr="001044CC">
        <w:rPr>
          <w:color w:val="000000" w:themeColor="text1"/>
          <w:u w:val="single"/>
        </w:rPr>
        <w:t xml:space="preserve">Approving targeted, conditional exports to responsible partners who agree to the principles for proper use is one way to encourage an international norm of responsible use of drones. </w:t>
      </w:r>
      <w:r w:rsidRPr="00C62022">
        <w:rPr>
          <w:color w:val="000000" w:themeColor="text1"/>
        </w:rPr>
        <w:t>Additionally, adding more signatories to the October 2016 Joint Declaration for the Export and Subsequent Use of Armed or Strike-Enabled UAVs could help reinforce this norm of responsible use. Finally, greater transparency in U.S. drone use could help the United States dispel myths and more clearly articulate the rationale for its actions.</w:t>
      </w:r>
      <w:r w:rsidR="00133E5B" w:rsidRPr="00C62022">
        <w:rPr>
          <w:color w:val="000000" w:themeColor="text1"/>
        </w:rPr>
        <w:t xml:space="preserve"> </w:t>
      </w:r>
      <w:r w:rsidRPr="00C62022">
        <w:rPr>
          <w:rStyle w:val="Strong"/>
          <w:color w:val="000000" w:themeColor="text1"/>
        </w:rPr>
        <w:t>Recommendation:</w:t>
      </w:r>
      <w:r w:rsidR="00133E5B" w:rsidRPr="00C62022">
        <w:rPr>
          <w:color w:val="000000" w:themeColor="text1"/>
        </w:rPr>
        <w:t xml:space="preserve"> </w:t>
      </w:r>
      <w:r w:rsidRPr="00C62022">
        <w:rPr>
          <w:color w:val="000000" w:themeColor="text1"/>
        </w:rPr>
        <w:t>The Trump administration should continue to work with other nations to expand the number of state signatories to the Joint Declaration for the Export and Subsequent Use of Armed or Strike- Enabled UAVs and encourage responsible use of drones consistent with international law.</w:t>
      </w:r>
      <w:r w:rsidR="00133E5B" w:rsidRPr="00C62022">
        <w:rPr>
          <w:color w:val="000000" w:themeColor="text1"/>
        </w:rPr>
        <w:t xml:space="preserve"> </w:t>
      </w:r>
      <w:r w:rsidRPr="00C62022">
        <w:rPr>
          <w:rStyle w:val="Strong"/>
          <w:color w:val="000000" w:themeColor="text1"/>
        </w:rPr>
        <w:t>Recommendation:</w:t>
      </w:r>
      <w:r w:rsidR="00133E5B" w:rsidRPr="00C62022">
        <w:rPr>
          <w:color w:val="000000" w:themeColor="text1"/>
        </w:rPr>
        <w:t xml:space="preserve"> </w:t>
      </w:r>
      <w:r w:rsidRPr="00C62022">
        <w:rPr>
          <w:color w:val="000000" w:themeColor="text1"/>
        </w:rPr>
        <w:t>The Trump administration should increase transparency about its use of drones outside areas of active hostilities, to the extent possible taking into account operational security concerns.</w:t>
      </w:r>
      <w:r w:rsidR="00133E5B" w:rsidRPr="00C62022">
        <w:rPr>
          <w:color w:val="000000" w:themeColor="text1"/>
        </w:rPr>
        <w:t xml:space="preserve"> </w:t>
      </w:r>
      <w:r w:rsidRPr="00C62022">
        <w:rPr>
          <w:color w:val="000000" w:themeColor="text1"/>
        </w:rPr>
        <w:t xml:space="preserve">The rapid proliferation of drones and continued advancement of drone technology pose challenges for the United States. In some areas, such as the Joint Declaration for the Export and Subsequent Use of Armed or Strike-Enabled UAVs, </w:t>
      </w:r>
      <w:r w:rsidRPr="001044CC">
        <w:rPr>
          <w:color w:val="000000" w:themeColor="text1"/>
          <w:u w:val="single"/>
        </w:rPr>
        <w:t>the United States has been proactive in shaping international perceptions about responsible use. In other areas, such as drone exports, U.S. policy has yet to sufficiently adapt to a world of proliferated drones</w:t>
      </w:r>
      <w:r w:rsidRPr="00C62022">
        <w:rPr>
          <w:color w:val="000000" w:themeColor="text1"/>
        </w:rPr>
        <w:t>. The U.S. monopoly on drones has ended. The United States must now take proactive measures to come to grips with an increasingly drone-saturated world.</w:t>
      </w:r>
    </w:p>
    <w:p w:rsidR="00133E5B" w:rsidRPr="00C62022" w:rsidRDefault="008C7884" w:rsidP="008C7884">
      <w:pPr>
        <w:pStyle w:val="Heading3"/>
      </w:pPr>
      <w:r>
        <w:t>L-Israel</w:t>
      </w:r>
    </w:p>
    <w:p w:rsidR="00B066F5" w:rsidRPr="00C62022" w:rsidRDefault="001C1FE3" w:rsidP="000D0E26">
      <w:pPr>
        <w:pStyle w:val="Heading4"/>
        <w:rPr>
          <w:rFonts w:cs="Arial"/>
          <w:sz w:val="22"/>
        </w:rPr>
      </w:pPr>
      <w:r>
        <w:rPr>
          <w:rFonts w:cs="Arial"/>
          <w:sz w:val="22"/>
        </w:rPr>
        <w:t>P</w:t>
      </w:r>
      <w:r w:rsidR="00E578C5" w:rsidRPr="00C62022">
        <w:rPr>
          <w:rFonts w:cs="Arial"/>
          <w:sz w:val="22"/>
        </w:rPr>
        <w:t>lan causes pro Israel lobbyists to get mad</w:t>
      </w:r>
    </w:p>
    <w:p w:rsidR="000D0E26" w:rsidRPr="00C62022" w:rsidRDefault="000D0E26" w:rsidP="000D0E26">
      <w:r w:rsidRPr="00C62022">
        <w:rPr>
          <w:rStyle w:val="Style13ptBold"/>
          <w:sz w:val="22"/>
        </w:rPr>
        <w:t xml:space="preserve">Cornwell 13( Rupert Cornwell, “So Just How Powerful Is the Israel Lobby”, </w:t>
      </w:r>
      <w:hyperlink r:id="rId205" w:history="1">
        <w:r w:rsidRPr="00C62022">
          <w:rPr>
            <w:rStyle w:val="Hyperlink"/>
          </w:rPr>
          <w:t>https://www.independent.co.uk/voices/comment/so-just-how-powerful-is-the-israel-lobby-in-the-us-8478432.html</w:t>
        </w:r>
      </w:hyperlink>
      <w:r w:rsidRPr="00C62022">
        <w:t>, Accessed 7/19/19,</w:t>
      </w:r>
      <w:r w:rsidR="00260BF8" w:rsidRPr="00C62022">
        <w:t xml:space="preserve"> ghs-</w:t>
      </w:r>
      <w:r w:rsidRPr="00C62022">
        <w:t xml:space="preserve"> EH)</w:t>
      </w:r>
    </w:p>
    <w:p w:rsidR="004A702E" w:rsidRDefault="00133E5B" w:rsidP="000D0E26">
      <w:pPr>
        <w:pStyle w:val="NormalWeb"/>
        <w:spacing w:before="0" w:beforeAutospacing="0" w:after="240" w:afterAutospacing="0"/>
        <w:textAlignment w:val="baseline"/>
        <w:rPr>
          <w:rFonts w:ascii="Arial" w:hAnsi="Arial" w:cs="Arial"/>
          <w:color w:val="000000" w:themeColor="text1"/>
          <w:sz w:val="22"/>
          <w:u w:val="single"/>
        </w:rPr>
      </w:pPr>
      <w:r w:rsidRPr="00C62022">
        <w:rPr>
          <w:rFonts w:ascii="Arial" w:hAnsi="Arial" w:cs="Arial"/>
          <w:color w:val="000000" w:themeColor="text1"/>
          <w:sz w:val="22"/>
        </w:rPr>
        <w:t>As public grovels go, this one was pretty spectacular. Former Senator Chuck Hagel, who may or may not become the next US Secretary of Defense, was back in his old haunts on Capitol Hill for his confirmation hearings, trying to explain a remark he made a few years back, that "the Jewish lobby intimidated Congress" and did some "dumb things".Name a "dumb thing", he was asked by Lindsey Graham, his Republican colleague for six years until 2009 – though you wouldn't have guessed it from the venom of the exchanges on Thursday. Hagel couldn't. Graham persisted. "</w:t>
      </w:r>
      <w:r w:rsidRPr="001C1FE3">
        <w:rPr>
          <w:rFonts w:ascii="Arial" w:hAnsi="Arial" w:cs="Arial"/>
          <w:color w:val="000000" w:themeColor="text1"/>
          <w:sz w:val="22"/>
          <w:u w:val="single"/>
        </w:rPr>
        <w:t>Name one person who's intimidated by the Israel lobby in the United States Senate." A taut silence, then Hagel limply responded, "I don't know."Public hearings, especially confirmation hearings, are one of the great shows of Congress</w:t>
      </w:r>
      <w:r w:rsidRPr="00C62022">
        <w:rPr>
          <w:rFonts w:ascii="Arial" w:hAnsi="Arial" w:cs="Arial"/>
          <w:color w:val="000000" w:themeColor="text1"/>
          <w:sz w:val="22"/>
        </w:rPr>
        <w:t xml:space="preserve">. Hagel's made especially good theatre, largely because the reek of treachery was in the air. Here was a Republican who had abandoned his party and colleagues like Graham and John McCain, his one-time friend and fellow Vietnam war hero, by turning against the Iraq war begun by a Republican president.Worse still, Hagel had backed Barack Obama, not McCain, in the 2008 election, even accompanying the Democratic candidate on a high-profile campaign visit to Iraq and Israel. And now here he was, back on Capitol Hill as Obama's choice to lead the Pentagon, about to collect his 30 pieces of silver. If anything, McCain's own grilling of his former pal was even more poisonous.In the end the public drama may make little difference. </w:t>
      </w:r>
      <w:r w:rsidRPr="001C1FE3">
        <w:rPr>
          <w:rFonts w:ascii="Arial" w:hAnsi="Arial" w:cs="Arial"/>
          <w:color w:val="000000" w:themeColor="text1"/>
          <w:sz w:val="22"/>
          <w:u w:val="single"/>
        </w:rPr>
        <w:t>Hagel did pretty poorly, seeming to be taken aback by the hostility of the Republicans, even though the latter had made no secret of it beforehand. But performances at confirmation hearings rarely change minds – and even more rarely is a President's nominee to an important post actually rejected.</w:t>
      </w:r>
      <w:r w:rsidRPr="00C62022">
        <w:rPr>
          <w:rFonts w:ascii="Arial" w:hAnsi="Arial" w:cs="Arial"/>
          <w:color w:val="000000" w:themeColor="text1"/>
          <w:sz w:val="22"/>
        </w:rPr>
        <w:t xml:space="preserve"> The Democrats and their allies hold a 14-12 majority on the Armed Services Committee, and 55 of the 100 Senate seats. That should be enough. </w:t>
      </w:r>
      <w:r w:rsidRPr="001C1FE3">
        <w:rPr>
          <w:rFonts w:ascii="Arial" w:hAnsi="Arial" w:cs="Arial"/>
          <w:color w:val="000000" w:themeColor="text1"/>
          <w:sz w:val="22"/>
          <w:u w:val="single"/>
        </w:rPr>
        <w:t>The only way Republicans can block Hagel is by using the filibuster to prevent a final vote on the floor.But what lingered in the mind was not the set-to over Iraq, or the suggestions that Hagel was "soft" on Iran</w:t>
      </w:r>
      <w:r w:rsidRPr="00C62022">
        <w:rPr>
          <w:rFonts w:ascii="Arial" w:hAnsi="Arial" w:cs="Arial"/>
          <w:color w:val="000000" w:themeColor="text1"/>
          <w:sz w:val="22"/>
        </w:rPr>
        <w:t xml:space="preserve"> (he once had the temerity to suggest direct negotiations between Washington and Tehran) but his exchanges with Graham over the "Jewish lobby". It's always a mistake to use that expression, and not primarily because it sounds anti-Semitic. I did so in a sloppy opening paragraph a few years ago, and was rightly excoriated by American readers. "Jewish lobby" is wrong on two counts. First, the lobby includes many non-Jews, most notably Christian conservatives. </w:t>
      </w:r>
      <w:r w:rsidRPr="001C1FE3">
        <w:rPr>
          <w:rFonts w:ascii="Arial" w:hAnsi="Arial" w:cs="Arial"/>
          <w:color w:val="000000" w:themeColor="text1"/>
          <w:sz w:val="22"/>
          <w:u w:val="single"/>
        </w:rPr>
        <w:t>Second, many American Jews do not support the group's hardline policies over Israel. The correct term, as Hagel quickly acknowledged last week, is "Israel lobby".And that is precisely what it is: one of the most potent advocacy groups in Washington DC, and not only here</w:t>
      </w:r>
      <w:r w:rsidRPr="00C62022">
        <w:rPr>
          <w:rFonts w:ascii="Arial" w:hAnsi="Arial" w:cs="Arial"/>
          <w:color w:val="000000" w:themeColor="text1"/>
          <w:sz w:val="22"/>
        </w:rPr>
        <w:t xml:space="preserve">. Few of its spokesmen were more forceful than Ed Koch, the colourful former mayor of New York who died on Friday. Koch, child of Jewish immigrants from Poland, was a passionate Israel supporter, and accused Obama of "turning his back on Israel" by naming Hagel to the Pentagon, which he called "a terrible appointment".There are those who claim that the lobby's clout is vastly exaggerated, insisting that far from being a sinister body subverting US foreign policy in one of the world's most unstable regions, it is pushing at an open door. Even without a lobby, the thesis runs, </w:t>
      </w:r>
      <w:r w:rsidRPr="001C1FE3">
        <w:rPr>
          <w:rFonts w:ascii="Arial" w:hAnsi="Arial" w:cs="Arial"/>
          <w:color w:val="000000" w:themeColor="text1"/>
          <w:sz w:val="22"/>
          <w:u w:val="single"/>
        </w:rPr>
        <w:t>Americans would be overwhelmingly supportive of</w:t>
      </w:r>
      <w:r w:rsidRPr="00C62022">
        <w:rPr>
          <w:rFonts w:ascii="Arial" w:hAnsi="Arial" w:cs="Arial"/>
          <w:color w:val="000000" w:themeColor="text1"/>
          <w:sz w:val="22"/>
        </w:rPr>
        <w:t xml:space="preserve"> </w:t>
      </w:r>
      <w:r w:rsidRPr="001C1FE3">
        <w:rPr>
          <w:rFonts w:ascii="Arial" w:hAnsi="Arial" w:cs="Arial"/>
          <w:color w:val="000000" w:themeColor="text1"/>
          <w:sz w:val="22"/>
          <w:u w:val="single"/>
        </w:rPr>
        <w:t>Israel. Which may be true, but misses the point.Power lies in the perception of power, and the Israel lobby,</w:t>
      </w:r>
      <w:r w:rsidRPr="00C62022">
        <w:rPr>
          <w:rFonts w:ascii="Arial" w:hAnsi="Arial" w:cs="Arial"/>
          <w:color w:val="000000" w:themeColor="text1"/>
          <w:sz w:val="22"/>
        </w:rPr>
        <w:t xml:space="preserve"> led by Aipac, the American Israel Public Affairs Committee, is perceived to have a heck of a lot of it. Fall foul of the Israel lobby, with its financial muscle and ability to put the word out, and, it is said, your political career may be doomed. That, presumably, was what Hagel was getting at when he spoke of people in Congress being "intimidated".Exhibit A in this argument is Chuck Percy, the three-term </w:t>
      </w:r>
      <w:r w:rsidRPr="001C1FE3">
        <w:rPr>
          <w:rFonts w:ascii="Arial" w:hAnsi="Arial" w:cs="Arial"/>
          <w:color w:val="000000" w:themeColor="text1"/>
          <w:sz w:val="22"/>
          <w:u w:val="single"/>
        </w:rPr>
        <w:t>Republican Senator from Illinois said to have been defeated in 1984 as a result of an Aipac-led campaign against him. Percy's offence, according to a committee official at the time, was to have shown "insensitivity and even hostility to our concerns</w:t>
      </w:r>
      <w:r w:rsidRPr="00C62022">
        <w:rPr>
          <w:rFonts w:ascii="Arial" w:hAnsi="Arial" w:cs="Arial"/>
          <w:color w:val="000000" w:themeColor="text1"/>
          <w:sz w:val="22"/>
        </w:rPr>
        <w:t xml:space="preserve">". Also mentioned is George Bush Snr's failed 1992 re-election campaign, to which his short-lived block on loan guarantees to Israel while it continued to expand settlements may have contributed.True or false? It's impossible to say. What matters is the perception. But one thing is incontestable. Congress is overwhelmingly supportive of Israel. Probably no more than a dozen of the 435 Representatives can remotely be described as "pro-Palestinian", while the mood in the Senate may be divined from a 2000 resolution expressing support for Israel, signed by 96 of its members (Hagel was one of the four who did not).Not for nothing did Pat Buchanan once describe Congress as "Israeli-occupied territory" – so much so that an Israeli prime minister at odds with the White House can bypass the President, making his case directly to an Aipac conference or on Capitol Hill. Take Benjamin Netanyahu when he delivered an address to Congress in May 2011. I remember the assembled lawmakers jumping up and down like jack-in-the-boxes to give him 29 standing ovations. Whatever else, Bibi would never have received an acclamation like that in the Knesset.If </w:t>
      </w:r>
      <w:r w:rsidRPr="001C1FE3">
        <w:rPr>
          <w:rFonts w:ascii="Arial" w:hAnsi="Arial" w:cs="Arial"/>
          <w:color w:val="000000" w:themeColor="text1"/>
          <w:sz w:val="22"/>
          <w:u w:val="single"/>
        </w:rPr>
        <w:t xml:space="preserve">Chuck Hagel doesn't make it to the Pentagon, opposition to him from the Israel lobby won't have been the only reason, or even the main reason. But one </w:t>
      </w:r>
    </w:p>
    <w:p w:rsidR="008C7884" w:rsidRPr="00C62022" w:rsidRDefault="008C7884" w:rsidP="008C7884">
      <w:pPr>
        <w:pStyle w:val="Heading4"/>
        <w:rPr>
          <w:rFonts w:cs="Arial"/>
          <w:color w:val="000000" w:themeColor="text1"/>
          <w:sz w:val="22"/>
        </w:rPr>
      </w:pPr>
      <w:r w:rsidRPr="00C62022">
        <w:rPr>
          <w:rFonts w:cs="Arial"/>
          <w:color w:val="000000" w:themeColor="text1"/>
          <w:sz w:val="22"/>
        </w:rPr>
        <w:t>Pro-Israel lobby carries a lot of influence</w:t>
      </w:r>
    </w:p>
    <w:p w:rsidR="008C7884" w:rsidRPr="00C62022" w:rsidRDefault="008C7884" w:rsidP="008C7884">
      <w:r w:rsidRPr="00C62022">
        <w:rPr>
          <w:rStyle w:val="Style13ptBold"/>
          <w:sz w:val="22"/>
        </w:rPr>
        <w:t xml:space="preserve">Hastley 11( Raquel Hastley, “10 Of The Biggest Lobbies in Washington”, </w:t>
      </w:r>
      <w:hyperlink r:id="rId206" w:history="1">
        <w:r w:rsidRPr="00C62022">
          <w:rPr>
            <w:rStyle w:val="Hyperlink"/>
          </w:rPr>
          <w:t>http://www.businesspundit.com/10-of-the-biggest-lobbies-in-washington/</w:t>
        </w:r>
      </w:hyperlink>
      <w:r w:rsidRPr="00C62022">
        <w:t>, Accessed 7/19/19, ghs-EH)</w:t>
      </w:r>
    </w:p>
    <w:p w:rsidR="008C7884" w:rsidRPr="001C1FE3" w:rsidRDefault="008C7884" w:rsidP="008C7884">
      <w:pPr>
        <w:rPr>
          <w:color w:val="000000" w:themeColor="text1"/>
          <w:u w:val="single"/>
        </w:rPr>
      </w:pPr>
      <w:r w:rsidRPr="001C1FE3">
        <w:rPr>
          <w:color w:val="000000" w:themeColor="text1"/>
          <w:u w:val="single"/>
        </w:rPr>
        <w:t>The Pro-Israel Lobby, headed by the American Israel Public Affairs Committee, has been </w:t>
      </w:r>
      <w:hyperlink r:id="rId207" w:history="1">
        <w:r w:rsidRPr="001C1FE3">
          <w:rPr>
            <w:rStyle w:val="Hyperlink"/>
            <w:color w:val="000000" w:themeColor="text1"/>
            <w:u w:val="single"/>
            <w:bdr w:val="single" w:sz="2" w:space="0" w:color="auto" w:frame="1"/>
          </w:rPr>
          <w:t>called</w:t>
        </w:r>
      </w:hyperlink>
      <w:r w:rsidRPr="001C1FE3">
        <w:rPr>
          <w:color w:val="000000" w:themeColor="text1"/>
          <w:u w:val="single"/>
        </w:rPr>
        <w:t> the NRA of foreign policy lobbies,</w:t>
      </w:r>
      <w:r w:rsidRPr="00C62022">
        <w:rPr>
          <w:color w:val="000000" w:themeColor="text1"/>
        </w:rPr>
        <w:t xml:space="preserve"> “a hard-edged, pugnacious bunch that took names and kept score”. The almost-unilateral popular support of Israel in America, </w:t>
      </w:r>
      <w:r w:rsidRPr="001C1FE3">
        <w:rPr>
          <w:color w:val="000000" w:themeColor="text1"/>
          <w:u w:val="single"/>
        </w:rPr>
        <w:t>not to mention the nearly $3 billion in aid the country receives every year, did not come about by accident. It’s the result of over 50 years of hard lobbying.</w:t>
      </w:r>
      <w:r w:rsidRPr="00C62022">
        <w:rPr>
          <w:color w:val="000000" w:themeColor="text1"/>
        </w:rPr>
        <w:t xml:space="preserve"> Politicians and pundits alike are quick to support the Jewish state, and reluctant to criticize it. Pro-Israel groups such as AIPAC spent close </w:t>
      </w:r>
      <w:hyperlink r:id="rId208" w:history="1">
        <w:r w:rsidRPr="00C62022">
          <w:rPr>
            <w:rStyle w:val="Hyperlink"/>
            <w:color w:val="000000" w:themeColor="text1"/>
            <w:bdr w:val="single" w:sz="2" w:space="0" w:color="auto" w:frame="1"/>
          </w:rPr>
          <w:t>$4 million</w:t>
        </w:r>
      </w:hyperlink>
      <w:r w:rsidRPr="00C62022">
        <w:rPr>
          <w:color w:val="000000" w:themeColor="text1"/>
        </w:rPr>
        <w:t xml:space="preserve"> last year, </w:t>
      </w:r>
      <w:r w:rsidRPr="001C1FE3">
        <w:rPr>
          <w:color w:val="000000" w:themeColor="text1"/>
          <w:u w:val="single"/>
        </w:rPr>
        <w:t>ensuring that US-Israel ties will remain strong. The Pro-Israel lobby remains one of the strongest and most influential</w:t>
      </w:r>
    </w:p>
    <w:p w:rsidR="008C7884" w:rsidRDefault="008C7884" w:rsidP="000D0E26">
      <w:pPr>
        <w:pStyle w:val="NormalWeb"/>
        <w:spacing w:before="0" w:beforeAutospacing="0" w:after="240" w:afterAutospacing="0"/>
        <w:textAlignment w:val="baseline"/>
        <w:rPr>
          <w:rFonts w:ascii="Arial" w:hAnsi="Arial" w:cs="Arial"/>
          <w:color w:val="000000" w:themeColor="text1"/>
          <w:sz w:val="22"/>
          <w:u w:val="single"/>
        </w:rPr>
      </w:pPr>
    </w:p>
    <w:p w:rsidR="008C7884" w:rsidRDefault="008C7884" w:rsidP="008C7884">
      <w:pPr>
        <w:pStyle w:val="Heading3"/>
      </w:pPr>
      <w:r>
        <w:t>L-Taiwan</w:t>
      </w:r>
    </w:p>
    <w:p w:rsidR="008C7884" w:rsidRDefault="008C7884" w:rsidP="008C7884">
      <w:pPr>
        <w:pStyle w:val="Heading4"/>
      </w:pPr>
      <w:r>
        <w:t>Congress just unanimously supported Taiwan</w:t>
      </w:r>
    </w:p>
    <w:p w:rsidR="008C7884" w:rsidRPr="00DF423E" w:rsidRDefault="008C7884" w:rsidP="008C7884">
      <w:pPr>
        <w:rPr>
          <w:rFonts w:asciiTheme="majorHAnsi" w:hAnsiTheme="majorHAnsi"/>
        </w:rPr>
      </w:pPr>
      <w:r w:rsidRPr="00662E4F">
        <w:rPr>
          <w:b/>
          <w:bCs/>
          <w:sz w:val="26"/>
          <w:szCs w:val="26"/>
        </w:rPr>
        <w:t>Zengerle, 19</w:t>
      </w:r>
      <w:r>
        <w:t xml:space="preserve"> </w:t>
      </w:r>
      <w:r w:rsidRPr="00DF423E">
        <w:rPr>
          <w:rFonts w:asciiTheme="majorHAnsi" w:hAnsiTheme="majorHAnsi" w:cstheme="minorHAnsi"/>
        </w:rPr>
        <w:t xml:space="preserve">– (Patricia Zengerle </w:t>
      </w:r>
      <w:r w:rsidRPr="00DF423E">
        <w:rPr>
          <w:rFonts w:asciiTheme="majorHAnsi" w:hAnsiTheme="majorHAnsi" w:cstheme="minorHAnsi"/>
          <w:shd w:val="clear" w:color="auto" w:fill="FFFFFF"/>
        </w:rPr>
        <w:t>is an experienced journalist with strongest focus on foreign affairs, politics, editing and management.</w:t>
      </w:r>
      <w:r w:rsidRPr="00DF423E">
        <w:rPr>
          <w:rFonts w:asciiTheme="majorHAnsi" w:hAnsiTheme="majorHAnsi" w:cstheme="minorHAnsi"/>
        </w:rPr>
        <w:t xml:space="preserve"> – Reuters Editorial, 5-8-2019, "U.S. House passes pro-Taiwan bills, amid trade tensions with China," U.S., </w:t>
      </w:r>
      <w:hyperlink r:id="rId209" w:history="1">
        <w:r w:rsidRPr="00DF423E">
          <w:rPr>
            <w:rStyle w:val="Hyperlink"/>
            <w:rFonts w:asciiTheme="majorHAnsi" w:hAnsiTheme="majorHAnsi" w:cstheme="minorHAnsi"/>
          </w:rPr>
          <w:t>https://www.reuters.com/article/us-usa-china-taiwan-congress/us-house-passes-pro-taiwan-bills-amid-trade-tensions-with-china-idUSKCN1SE00T</w:t>
        </w:r>
      </w:hyperlink>
      <w:r w:rsidRPr="00DF423E">
        <w:rPr>
          <w:rFonts w:asciiTheme="majorHAnsi" w:hAnsiTheme="majorHAnsi" w:cstheme="minorHAnsi"/>
        </w:rPr>
        <w:t>) NL</w:t>
      </w:r>
    </w:p>
    <w:p w:rsidR="008C7884" w:rsidRPr="00662E4F" w:rsidRDefault="008C7884" w:rsidP="008C7884">
      <w:pPr>
        <w:rPr>
          <w:sz w:val="14"/>
        </w:rPr>
      </w:pPr>
      <w:r w:rsidRPr="00662E4F">
        <w:rPr>
          <w:sz w:val="14"/>
        </w:rPr>
        <w:t xml:space="preserve">WASHINGTON (Reuters) - </w:t>
      </w:r>
      <w:r w:rsidRPr="00662E4F">
        <w:rPr>
          <w:u w:val="single"/>
        </w:rPr>
        <w:t>The U.S. House of Representatives on Tuesday unanimously backed legislation supporting Taiwan</w:t>
      </w:r>
      <w:r w:rsidRPr="00662E4F">
        <w:rPr>
          <w:sz w:val="14"/>
        </w:rPr>
        <w:t xml:space="preserve"> which faces military and diplomatic pressure from China </w:t>
      </w:r>
      <w:r w:rsidRPr="00662E4F">
        <w:rPr>
          <w:u w:val="single"/>
        </w:rPr>
        <w:t xml:space="preserve">as members of the U.S. Congress push for a sharper approach to relations with Beijing. </w:t>
      </w:r>
      <w:r w:rsidRPr="00662E4F">
        <w:rPr>
          <w:sz w:val="14"/>
        </w:rPr>
        <w:t xml:space="preserve">China expressed anger and said the bill should be blocked. </w:t>
      </w:r>
      <w:r w:rsidRPr="00662E4F">
        <w:rPr>
          <w:u w:val="single"/>
        </w:rPr>
        <w:t>The House passed the measures as Washington and Beijing continue months-long trade talks</w:t>
      </w:r>
      <w:r w:rsidRPr="00662E4F">
        <w:rPr>
          <w:sz w:val="14"/>
        </w:rPr>
        <w:t xml:space="preserve">. China said on Tuesday Vice Premier Liu He would travel to Washington this week, setting up a last-ditch bid for a deal that would avoid a steep increase in tariffs ordered by U.S. President Donald Trump. </w:t>
      </w:r>
      <w:r w:rsidRPr="00662E4F">
        <w:rPr>
          <w:u w:val="single"/>
        </w:rPr>
        <w:t>The House voted 414-0 for a non-binding resolution reaffirming the U.S. commitment to Taiwan</w:t>
      </w:r>
      <w:r w:rsidRPr="00662E4F">
        <w:rPr>
          <w:sz w:val="14"/>
        </w:rPr>
        <w:t xml:space="preserve">. It </w:t>
      </w:r>
      <w:r w:rsidRPr="00662E4F">
        <w:rPr>
          <w:u w:val="single"/>
        </w:rPr>
        <w:t>also backed by unanimous voice vote the “Taiwan Assurance Act of 2019,” which supports Taiwan and urges it to increase</w:t>
      </w:r>
      <w:r w:rsidRPr="00662E4F">
        <w:rPr>
          <w:sz w:val="14"/>
        </w:rPr>
        <w:t xml:space="preserve"> its </w:t>
      </w:r>
      <w:r w:rsidRPr="00662E4F">
        <w:rPr>
          <w:u w:val="single"/>
        </w:rPr>
        <w:t>defense spending, noting Washington should conduct “regular sales and defense articles” to Taiwan</w:t>
      </w:r>
      <w:r w:rsidRPr="00662E4F">
        <w:rPr>
          <w:sz w:val="14"/>
        </w:rPr>
        <w:t xml:space="preserve"> and back Taipei’s participation in international organizations.</w:t>
      </w:r>
    </w:p>
    <w:p w:rsidR="008C7884" w:rsidRPr="00662E4F" w:rsidRDefault="008C7884" w:rsidP="008C7884"/>
    <w:p w:rsidR="008C7884" w:rsidRDefault="008C7884" w:rsidP="008C7884">
      <w:pPr>
        <w:pStyle w:val="Heading4"/>
      </w:pPr>
      <w:r>
        <w:t>Congress supports arms to Taiwan</w:t>
      </w:r>
    </w:p>
    <w:p w:rsidR="008C7884" w:rsidRPr="00662E4F" w:rsidRDefault="008C7884" w:rsidP="008C7884">
      <w:r w:rsidRPr="00C35161">
        <w:rPr>
          <w:rStyle w:val="Style13ptBold"/>
        </w:rPr>
        <w:t>Aitken, 13</w:t>
      </w:r>
      <w:r>
        <w:t xml:space="preserve"> </w:t>
      </w:r>
      <w:r w:rsidRPr="00662E4F">
        <w:t xml:space="preserve">– (Aaron Aitken is a graduate student in International Affairs, “The Future of U.S.-Taiwan Arms Sales” </w:t>
      </w:r>
      <w:hyperlink r:id="rId210" w:history="1">
        <w:r w:rsidRPr="00662E4F">
          <w:rPr>
            <w:rStyle w:val="Hyperlink"/>
          </w:rPr>
          <w:t>http://ejournals.library.ualberta.ca/index.php/ps_sandbox/article/download/19032/14712</w:t>
        </w:r>
      </w:hyperlink>
      <w:r w:rsidRPr="00662E4F">
        <w:t>)</w:t>
      </w:r>
      <w:r>
        <w:t xml:space="preserve"> NL</w:t>
      </w:r>
    </w:p>
    <w:p w:rsidR="008C7884" w:rsidRPr="00662E4F" w:rsidRDefault="008C7884" w:rsidP="008C7884">
      <w:pPr>
        <w:rPr>
          <w:sz w:val="14"/>
        </w:rPr>
      </w:pPr>
      <w:r w:rsidRPr="00662E4F">
        <w:rPr>
          <w:sz w:val="14"/>
        </w:rPr>
        <w:t xml:space="preserve">Though China’s opposition to the </w:t>
      </w:r>
      <w:r w:rsidRPr="00662E4F">
        <w:rPr>
          <w:rStyle w:val="StyleUnderline"/>
        </w:rPr>
        <w:t>arms deal was</w:t>
      </w:r>
      <w:r w:rsidRPr="00662E4F">
        <w:rPr>
          <w:sz w:val="14"/>
        </w:rPr>
        <w:t xml:space="preserve"> not surprising, the proposed package was also </w:t>
      </w:r>
      <w:r w:rsidRPr="00662E4F">
        <w:rPr>
          <w:rStyle w:val="StyleUnderline"/>
        </w:rPr>
        <w:t>subject to an unusual level of domestic scrutiny within the U.S., and an active debate emerged on whether or not the U.S. should continue arms sales to Taiwan</w:t>
      </w:r>
      <w:r w:rsidRPr="00662E4F">
        <w:rPr>
          <w:sz w:val="14"/>
        </w:rPr>
        <w:t xml:space="preserve"> in the face of strong opposition by the People’s Republic of China (PRC). On one side of the debate, a number of scholars came out and argued that the U.S ought to stop, or seriously reduce, arms sales to Taiwan in order to eliminate a significant irritant in the United States’ increasingly important relationship with China.4 On the other side, </w:t>
      </w:r>
      <w:r w:rsidRPr="00662E4F">
        <w:rPr>
          <w:rStyle w:val="StyleUnderline"/>
        </w:rPr>
        <w:t>a number of lawmakers—like Senators</w:t>
      </w:r>
      <w:r w:rsidRPr="00662E4F">
        <w:rPr>
          <w:sz w:val="14"/>
        </w:rPr>
        <w:t xml:space="preserve"> John </w:t>
      </w:r>
      <w:r w:rsidRPr="00662E4F">
        <w:rPr>
          <w:rStyle w:val="StyleUnderline"/>
        </w:rPr>
        <w:t>Cornyn, a Republican</w:t>
      </w:r>
      <w:r w:rsidRPr="00662E4F">
        <w:rPr>
          <w:sz w:val="14"/>
        </w:rPr>
        <w:t xml:space="preserve"> from Texas, </w:t>
      </w:r>
      <w:r w:rsidRPr="00662E4F">
        <w:rPr>
          <w:rStyle w:val="StyleUnderline"/>
        </w:rPr>
        <w:t xml:space="preserve">and </w:t>
      </w:r>
      <w:r w:rsidRPr="00662E4F">
        <w:rPr>
          <w:sz w:val="14"/>
        </w:rPr>
        <w:t xml:space="preserve">Robert </w:t>
      </w:r>
      <w:r w:rsidRPr="00662E4F">
        <w:rPr>
          <w:rStyle w:val="StyleUnderline"/>
        </w:rPr>
        <w:t>Menendez, a Democrat</w:t>
      </w:r>
      <w:r w:rsidRPr="00662E4F">
        <w:rPr>
          <w:sz w:val="14"/>
        </w:rPr>
        <w:t xml:space="preserve"> from New Jersey—</w:t>
      </w:r>
      <w:r w:rsidRPr="00662E4F">
        <w:rPr>
          <w:rStyle w:val="StyleUnderline"/>
        </w:rPr>
        <w:t>argued that the package proposed by the Obama administration was not actually significant enough.</w:t>
      </w:r>
      <w:r w:rsidRPr="00662E4F">
        <w:rPr>
          <w:sz w:val="14"/>
        </w:rPr>
        <w:t xml:space="preserve">5 </w:t>
      </w:r>
      <w:r w:rsidRPr="00662E4F">
        <w:rPr>
          <w:rStyle w:val="StyleUnderline"/>
        </w:rPr>
        <w:t>They maintained that not selling the more advanced</w:t>
      </w:r>
      <w:r w:rsidRPr="00662E4F">
        <w:rPr>
          <w:sz w:val="14"/>
        </w:rPr>
        <w:t xml:space="preserve"> F-16 C/D </w:t>
      </w:r>
      <w:r w:rsidRPr="00662E4F">
        <w:rPr>
          <w:rStyle w:val="StyleUnderline"/>
        </w:rPr>
        <w:t>fighters to Taiwan was "a slap in the face to a strong ally</w:t>
      </w:r>
      <w:r w:rsidRPr="00662E4F">
        <w:rPr>
          <w:sz w:val="14"/>
        </w:rPr>
        <w:t xml:space="preserve"> and longtime friend."6 Backing their position, a number of analysts expressed concern that Taiwan’s air force would be unable to match China’s without significant modernization—a concern that would be partly addressed by the sale of the more advanced fighters.7 The final package put forth by Obama in September of 2011 fell somewhere in between these two extremes. The administration agreed to sell Taiwan a package of arms but declined to include a full array of advanced weaponry. Cont… In addition to changing the official relationship between the U.S., Taiwan, and China, the TRA has also become the modern foundation for U.S. arms transfers to Taiwan. Specifically, the TRA requires the U.S. to “make available to Taiwan such defense articles and defense services in such quantity as may be necessary to enable it to maintain a sufficient self-defense capacity."10 It is significant to note that the TRA does not actually obligate the United States to intervene in Taiwan if the PRC invades, unlike the mutual defense treaty that preceded it. The TRA does, however, require the executive branch to consult with Congress in the event that Taiwan’s security is jeopardized. </w:t>
      </w:r>
      <w:r w:rsidRPr="00662E4F">
        <w:rPr>
          <w:rStyle w:val="StyleUnderline"/>
        </w:rPr>
        <w:t xml:space="preserve">American senators, many of whom </w:t>
      </w:r>
      <w:r w:rsidRPr="00662E4F">
        <w:rPr>
          <w:rStyle w:val="Emphasis"/>
        </w:rPr>
        <w:t>strongly supported Taiwan,</w:t>
      </w:r>
      <w:r w:rsidRPr="00662E4F">
        <w:rPr>
          <w:sz w:val="14"/>
        </w:rPr>
        <w:t xml:space="preserve"> </w:t>
      </w:r>
      <w:r w:rsidRPr="00662E4F">
        <w:rPr>
          <w:rStyle w:val="StyleUnderline"/>
        </w:rPr>
        <w:t>believed</w:t>
      </w:r>
      <w:r w:rsidRPr="00662E4F">
        <w:rPr>
          <w:sz w:val="14"/>
        </w:rPr>
        <w:t xml:space="preserve"> that </w:t>
      </w:r>
      <w:r w:rsidRPr="00662E4F">
        <w:rPr>
          <w:rStyle w:val="StyleUnderline"/>
        </w:rPr>
        <w:t>this feature would prevent the administration from acting unilaterally to compromise Taiwanese security</w:t>
      </w:r>
      <w:r w:rsidRPr="00662E4F">
        <w:rPr>
          <w:sz w:val="14"/>
        </w:rPr>
        <w:t xml:space="preserve"> in the face of Chinese pressure.11 However, because of disagreements between members of Congress, the TRA leaves the executive branch of government in charge of determining what types of arms are to be sold, how much should be sold, and when arms will be sold.12 Thus, Congress only has the power to accept or reject arms deals—it cannot modify them. This remains the case to this very day.</w:t>
      </w:r>
    </w:p>
    <w:p w:rsidR="008C7884" w:rsidRPr="008C7884" w:rsidRDefault="008C7884" w:rsidP="008C7884"/>
    <w:p w:rsidR="00B066F5" w:rsidRPr="00C62022" w:rsidRDefault="004A702E" w:rsidP="000D0E26">
      <w:pPr>
        <w:pStyle w:val="Heading4"/>
        <w:rPr>
          <w:rFonts w:cs="Arial"/>
          <w:sz w:val="22"/>
        </w:rPr>
      </w:pPr>
      <w:r w:rsidRPr="00C62022">
        <w:rPr>
          <w:rFonts w:cs="Arial"/>
          <w:sz w:val="22"/>
        </w:rPr>
        <w:t>Pro Taiwan lobbying</w:t>
      </w:r>
    </w:p>
    <w:p w:rsidR="000D0E26" w:rsidRPr="00C62022" w:rsidRDefault="007F6DD6" w:rsidP="000D0E26">
      <w:r w:rsidRPr="00C62022">
        <w:rPr>
          <w:rStyle w:val="Style13ptBold"/>
          <w:sz w:val="22"/>
        </w:rPr>
        <w:t xml:space="preserve">Corbeil 15( Laurent Corbeil, </w:t>
      </w:r>
      <w:r w:rsidR="000D0E26" w:rsidRPr="00C62022">
        <w:rPr>
          <w:rStyle w:val="Style13ptBold"/>
          <w:sz w:val="22"/>
        </w:rPr>
        <w:t xml:space="preserve">“Taiwan Lobbyist Wrote Republican Resolution Calling For Weapons To Taiwan”, </w:t>
      </w:r>
      <w:hyperlink r:id="rId211" w:history="1">
        <w:r w:rsidR="000D0E26" w:rsidRPr="00C62022">
          <w:rPr>
            <w:rStyle w:val="Hyperlink"/>
          </w:rPr>
          <w:t>https://theintercept.com/2015/03/24/taiwan-lobbyist-wrote-republican-party-resolution-calling-weapons-taiwan-2/</w:t>
        </w:r>
      </w:hyperlink>
      <w:r w:rsidR="000D0E26" w:rsidRPr="00C62022">
        <w:t>, Accessed 7/19/19,</w:t>
      </w:r>
      <w:r w:rsidR="00260BF8" w:rsidRPr="00C62022">
        <w:t>ghs-</w:t>
      </w:r>
      <w:r w:rsidR="000D0E26" w:rsidRPr="00C62022">
        <w:t xml:space="preserve"> EH)</w:t>
      </w:r>
    </w:p>
    <w:p w:rsidR="004A702E" w:rsidRPr="00C62022" w:rsidRDefault="004A702E" w:rsidP="004A702E">
      <w:pPr>
        <w:pStyle w:val="NormalWeb"/>
        <w:spacing w:before="0" w:beforeAutospacing="0" w:after="240" w:afterAutospacing="0"/>
        <w:rPr>
          <w:rFonts w:ascii="Arial" w:hAnsi="Arial" w:cs="Arial"/>
          <w:color w:val="000000" w:themeColor="text1"/>
          <w:spacing w:val="2"/>
          <w:sz w:val="22"/>
        </w:rPr>
      </w:pPr>
      <w:r w:rsidRPr="001C1FE3">
        <w:rPr>
          <w:rFonts w:ascii="Arial" w:hAnsi="Arial" w:cs="Arial"/>
          <w:color w:val="000000" w:themeColor="text1"/>
          <w:spacing w:val="2"/>
          <w:sz w:val="22"/>
          <w:u w:val="single"/>
        </w:rPr>
        <w:t>When the Republican National Committee convened in Chicago</w:t>
      </w:r>
      <w:r w:rsidRPr="00C62022">
        <w:rPr>
          <w:rFonts w:ascii="Arial" w:hAnsi="Arial" w:cs="Arial"/>
          <w:color w:val="000000" w:themeColor="text1"/>
          <w:spacing w:val="2"/>
          <w:sz w:val="22"/>
        </w:rPr>
        <w:t xml:space="preserve"> last August for its annual summer meeting, </w:t>
      </w:r>
      <w:r w:rsidRPr="001C1FE3">
        <w:rPr>
          <w:rFonts w:ascii="Arial" w:hAnsi="Arial" w:cs="Arial"/>
          <w:color w:val="000000" w:themeColor="text1"/>
          <w:spacing w:val="2"/>
          <w:sz w:val="22"/>
          <w:u w:val="single"/>
        </w:rPr>
        <w:t>it unanimously approved a </w:t>
      </w:r>
      <w:hyperlink r:id="rId212" w:history="1">
        <w:r w:rsidRPr="001C1FE3">
          <w:rPr>
            <w:rStyle w:val="Hyperlink"/>
            <w:rFonts w:ascii="Arial" w:eastAsiaTheme="majorEastAsia" w:hAnsi="Arial" w:cs="Arial"/>
            <w:color w:val="000000" w:themeColor="text1"/>
            <w:spacing w:val="2"/>
            <w:sz w:val="22"/>
            <w:u w:val="single"/>
          </w:rPr>
          <w:t>resolution</w:t>
        </w:r>
      </w:hyperlink>
      <w:r w:rsidRPr="001C1FE3">
        <w:rPr>
          <w:rFonts w:ascii="Arial" w:hAnsi="Arial" w:cs="Arial"/>
          <w:color w:val="000000" w:themeColor="text1"/>
          <w:spacing w:val="2"/>
          <w:sz w:val="22"/>
          <w:u w:val="single"/>
        </w:rPr>
        <w:t> urging the White House to supply a host of weapons, ranging from submarines to advanced warplanes, to the island nation of Taiwan.</w:t>
      </w:r>
      <w:r w:rsidRPr="00C62022">
        <w:rPr>
          <w:rFonts w:ascii="Arial" w:hAnsi="Arial" w:cs="Arial"/>
          <w:color w:val="000000" w:themeColor="text1"/>
          <w:spacing w:val="2"/>
          <w:sz w:val="22"/>
        </w:rPr>
        <w:t xml:space="preserve">However, Justice Department records show the resolution was not written by any of the RNC’s members, </w:t>
      </w:r>
      <w:r w:rsidRPr="001C1FE3">
        <w:rPr>
          <w:rFonts w:ascii="Arial" w:hAnsi="Arial" w:cs="Arial"/>
          <w:color w:val="000000" w:themeColor="text1"/>
          <w:spacing w:val="2"/>
          <w:sz w:val="22"/>
          <w:u w:val="single"/>
        </w:rPr>
        <w:t>but by Marshall Harris, a lobbyist who </w:t>
      </w:r>
      <w:hyperlink r:id="rId213" w:history="1">
        <w:r w:rsidRPr="001C1FE3">
          <w:rPr>
            <w:rStyle w:val="Hyperlink"/>
            <w:rFonts w:ascii="Arial" w:eastAsiaTheme="majorEastAsia" w:hAnsi="Arial" w:cs="Arial"/>
            <w:color w:val="000000" w:themeColor="text1"/>
            <w:spacing w:val="2"/>
            <w:sz w:val="22"/>
            <w:u w:val="single"/>
          </w:rPr>
          <w:t>had been hired</w:t>
        </w:r>
      </w:hyperlink>
      <w:r w:rsidRPr="001C1FE3">
        <w:rPr>
          <w:rFonts w:ascii="Arial" w:hAnsi="Arial" w:cs="Arial"/>
          <w:color w:val="000000" w:themeColor="text1"/>
          <w:spacing w:val="2"/>
          <w:sz w:val="22"/>
          <w:u w:val="single"/>
        </w:rPr>
        <w:t> by the Taiwanese government to further its interests in Washington.</w:t>
      </w:r>
      <w:r w:rsidRPr="00C62022">
        <w:rPr>
          <w:rFonts w:ascii="Arial" w:hAnsi="Arial" w:cs="Arial"/>
          <w:color w:val="000000" w:themeColor="text1"/>
          <w:spacing w:val="2"/>
          <w:sz w:val="22"/>
        </w:rPr>
        <w:t xml:space="preserve">Under the Foreign Agents Registration Act, </w:t>
      </w:r>
      <w:r w:rsidRPr="001C1FE3">
        <w:rPr>
          <w:rFonts w:ascii="Arial" w:hAnsi="Arial" w:cs="Arial"/>
          <w:color w:val="000000" w:themeColor="text1"/>
          <w:spacing w:val="2"/>
          <w:sz w:val="22"/>
          <w:u w:val="single"/>
        </w:rPr>
        <w:t>lobbyists representing foreign governments are required to disclose their activities to the U.S. attorney general.</w:t>
      </w:r>
      <w:r w:rsidRPr="00C62022">
        <w:rPr>
          <w:rFonts w:ascii="Arial" w:hAnsi="Arial" w:cs="Arial"/>
          <w:color w:val="000000" w:themeColor="text1"/>
          <w:spacing w:val="2"/>
          <w:sz w:val="22"/>
        </w:rPr>
        <w:t xml:space="preserve"> According to the disclosure documents filed by Harris’s employer Alston &amp; Bird, an Atlanta-based law firm, he wrote a draft of the resolution a month before the RNC’s 2014 summer meeting.Once the text reached the RNC, committee members cut several phrases and paragraphs, one of which called for Taiwan’s inclusion in the Trans-Pacific Partnership, a proposed free trade agreement that has been described as a </w:t>
      </w:r>
      <w:hyperlink r:id="rId214" w:history="1">
        <w:r w:rsidRPr="00C62022">
          <w:rPr>
            <w:rStyle w:val="Hyperlink"/>
            <w:rFonts w:ascii="Arial" w:eastAsiaTheme="majorEastAsia" w:hAnsi="Arial" w:cs="Arial"/>
            <w:color w:val="000000" w:themeColor="text1"/>
            <w:spacing w:val="2"/>
            <w:sz w:val="22"/>
          </w:rPr>
          <w:t>“high priority”</w:t>
        </w:r>
      </w:hyperlink>
      <w:r w:rsidRPr="00C62022">
        <w:rPr>
          <w:rFonts w:ascii="Arial" w:hAnsi="Arial" w:cs="Arial"/>
          <w:color w:val="000000" w:themeColor="text1"/>
          <w:spacing w:val="2"/>
          <w:sz w:val="22"/>
        </w:rPr>
        <w:t> by the Obama administration. </w:t>
      </w:r>
      <w:r w:rsidRPr="001C1FE3">
        <w:rPr>
          <w:rFonts w:ascii="Arial" w:hAnsi="Arial" w:cs="Arial"/>
          <w:color w:val="000000" w:themeColor="text1"/>
          <w:spacing w:val="2"/>
          <w:sz w:val="22"/>
          <w:u w:val="single"/>
        </w:rPr>
        <w:t>The text that remained, however, was copied nearly word for word from Harris’s draft.Neither the RNC nor Harris responded to questions about the resolution.</w:t>
      </w:r>
      <w:r w:rsidRPr="00C62022">
        <w:rPr>
          <w:rFonts w:ascii="Arial" w:hAnsi="Arial" w:cs="Arial"/>
          <w:color w:val="000000" w:themeColor="text1"/>
          <w:spacing w:val="2"/>
          <w:sz w:val="22"/>
        </w:rPr>
        <w:t> Taiwan’s Economic and Cultural Representative Office in Washington, D.C. said the RNC often passes resolutions supporting Taiwan, and that the country has “a longstanding and solid friendship” with the Republican Party.Taiwan engages in extensive lobbying of the U.S. government — not just representatives and senators but congressional staffers and even </w:t>
      </w:r>
      <w:hyperlink r:id="rId215" w:history="1">
        <w:r w:rsidRPr="00C62022">
          <w:rPr>
            <w:rStyle w:val="Hyperlink"/>
            <w:rFonts w:ascii="Arial" w:eastAsiaTheme="majorEastAsia" w:hAnsi="Arial" w:cs="Arial"/>
            <w:color w:val="000000" w:themeColor="text1"/>
            <w:spacing w:val="2"/>
            <w:sz w:val="22"/>
          </w:rPr>
          <w:t>state-level officials</w:t>
        </w:r>
      </w:hyperlink>
      <w:r w:rsidRPr="00C62022">
        <w:rPr>
          <w:rFonts w:ascii="Arial" w:hAnsi="Arial" w:cs="Arial"/>
          <w:color w:val="000000" w:themeColor="text1"/>
          <w:spacing w:val="2"/>
          <w:sz w:val="22"/>
        </w:rPr>
        <w:t> — that receives less public attention than that of countries such as Israel and Saudi Arabia.The island nation is viewed as a wayward province by China, and the two have been locked in a bitter standoff since the end of the Chinese civil war in 1949. Taiwan, eager to narrow China’s military edge, has long seen the acquisition of advanced U.S. weapons as a national priority. But such sales would stoke already high tensions with Beijing, a risk that has led the past three U.S. administrations to rebuff the island’s demands for newer submarines and fighter jets.“We expect our political leaders to be independent of various interests,” Lee Drutman, a senior fellow at the New America Foundation’s political reform program, told </w:t>
      </w:r>
      <w:r w:rsidRPr="00C62022">
        <w:rPr>
          <w:rStyle w:val="Emphasis"/>
          <w:color w:val="000000" w:themeColor="text1"/>
          <w:spacing w:val="2"/>
        </w:rPr>
        <w:t>The Intercept</w:t>
      </w:r>
      <w:r w:rsidRPr="00C62022">
        <w:rPr>
          <w:rFonts w:ascii="Arial" w:hAnsi="Arial" w:cs="Arial"/>
          <w:color w:val="000000" w:themeColor="text1"/>
          <w:spacing w:val="2"/>
          <w:sz w:val="22"/>
        </w:rPr>
        <w:t>. “They’re supposed to weigh the claims that various interests might have, and try to evaluate them in some way. If they say, ‘You know what? We’re not going to do that. We’re just going to pick a side and let them write it for us,’ then what’s the point of having political parties as intermediaries? Why not just let lobbyists have seats in Congress?”Both parties, Drutman said, often outsource the drafting of statements and legislations to lobbyists, in a process with very limited transparency.With an army of lobbyists at its command in Washington, Taiwan embarked last year on a major push to sway Congress and public opinion in favor of expanding military ties between the two countries. In 2014 Taiwan had at least seven lobbying groups on its payroll, at a total cost of more than $1.39 million.Leading the charge was former Republican Senate majority leader and 1996 GOP presidential candidate Bob Dole, who now works as a lobbyist for Alston &amp; Bird. In the past year, Dole has personally invited a number of former Bush administration officials, including former Vice President </w:t>
      </w:r>
      <w:hyperlink r:id="rId216" w:history="1">
        <w:r w:rsidRPr="00C62022">
          <w:rPr>
            <w:rStyle w:val="Hyperlink"/>
            <w:rFonts w:ascii="Arial" w:eastAsiaTheme="majorEastAsia" w:hAnsi="Arial" w:cs="Arial"/>
            <w:color w:val="000000" w:themeColor="text1"/>
            <w:spacing w:val="2"/>
            <w:sz w:val="22"/>
          </w:rPr>
          <w:t>Dick Cheney</w:t>
        </w:r>
      </w:hyperlink>
      <w:r w:rsidRPr="00C62022">
        <w:rPr>
          <w:rFonts w:ascii="Arial" w:hAnsi="Arial" w:cs="Arial"/>
          <w:color w:val="000000" w:themeColor="text1"/>
          <w:spacing w:val="2"/>
          <w:sz w:val="22"/>
        </w:rPr>
        <w:t> and former Secretary of State </w:t>
      </w:r>
      <w:hyperlink r:id="rId217" w:history="1">
        <w:r w:rsidRPr="00C62022">
          <w:rPr>
            <w:rStyle w:val="Hyperlink"/>
            <w:rFonts w:ascii="Arial" w:eastAsiaTheme="majorEastAsia" w:hAnsi="Arial" w:cs="Arial"/>
            <w:color w:val="000000" w:themeColor="text1"/>
            <w:spacing w:val="2"/>
            <w:sz w:val="22"/>
          </w:rPr>
          <w:t>Condoleezza Rice,</w:t>
        </w:r>
      </w:hyperlink>
      <w:r w:rsidRPr="00C62022">
        <w:rPr>
          <w:rFonts w:ascii="Arial" w:hAnsi="Arial" w:cs="Arial"/>
          <w:color w:val="000000" w:themeColor="text1"/>
          <w:spacing w:val="2"/>
          <w:sz w:val="22"/>
        </w:rPr>
        <w:t> to speak with Taiwanese diplomats.  Leveraging his public image to Taiwan’s advantage, he wrote an op-ed that appeared in the </w:t>
      </w:r>
      <w:r w:rsidRPr="00C62022">
        <w:rPr>
          <w:rStyle w:val="Emphasis"/>
          <w:color w:val="000000" w:themeColor="text1"/>
          <w:spacing w:val="2"/>
        </w:rPr>
        <w:t>Washington Times</w:t>
      </w:r>
      <w:r w:rsidRPr="00C62022">
        <w:rPr>
          <w:rFonts w:ascii="Arial" w:hAnsi="Arial" w:cs="Arial"/>
          <w:color w:val="000000" w:themeColor="text1"/>
          <w:spacing w:val="2"/>
          <w:sz w:val="22"/>
        </w:rPr>
        <w:t> </w:t>
      </w:r>
      <w:hyperlink r:id="rId218" w:history="1">
        <w:r w:rsidRPr="00C62022">
          <w:rPr>
            <w:rStyle w:val="Hyperlink"/>
            <w:rFonts w:ascii="Arial" w:eastAsiaTheme="majorEastAsia" w:hAnsi="Arial" w:cs="Arial"/>
            <w:color w:val="000000" w:themeColor="text1"/>
            <w:spacing w:val="2"/>
            <w:sz w:val="22"/>
          </w:rPr>
          <w:t>in January</w:t>
        </w:r>
      </w:hyperlink>
      <w:r w:rsidRPr="00C62022">
        <w:rPr>
          <w:rFonts w:ascii="Arial" w:hAnsi="Arial" w:cs="Arial"/>
          <w:color w:val="000000" w:themeColor="text1"/>
          <w:spacing w:val="2"/>
          <w:sz w:val="22"/>
        </w:rPr>
        <w:t> in which he called for increased arms sales to the island nation.“Taiwan’s greatest need is new submarines. It currently has four diesel electric vessels, and these are, by military and technological standards, ancient,” Dole wrote in his </w:t>
      </w:r>
      <w:r w:rsidRPr="00C62022">
        <w:rPr>
          <w:rStyle w:val="Emphasis"/>
          <w:color w:val="000000" w:themeColor="text1"/>
          <w:spacing w:val="2"/>
        </w:rPr>
        <w:t>Washington Times</w:t>
      </w:r>
      <w:r w:rsidRPr="00C62022">
        <w:rPr>
          <w:rFonts w:ascii="Arial" w:hAnsi="Arial" w:cs="Arial"/>
          <w:color w:val="000000" w:themeColor="text1"/>
          <w:spacing w:val="2"/>
          <w:sz w:val="22"/>
        </w:rPr>
        <w:t> op-ed. “Our government, apparently succumbing to intimidation, has taken no further action. Nor has it agreed to enable Taiwan to buy new F-16 fighters — another glaring deficiency in the nation’s arsenal.”Dole’s position as a paid lobbyist for Taiwan was not disclosed by the publication, although Dole did write that Taiwan “counts me among those assisting with its agenda in Washington.”The lobbying push appears to have paid off. In 2014 </w:t>
      </w:r>
      <w:hyperlink r:id="rId219" w:history="1">
        <w:r w:rsidRPr="00C62022">
          <w:rPr>
            <w:rStyle w:val="Hyperlink"/>
            <w:rFonts w:ascii="Arial" w:eastAsiaTheme="majorEastAsia" w:hAnsi="Arial" w:cs="Arial"/>
            <w:color w:val="000000" w:themeColor="text1"/>
            <w:spacing w:val="2"/>
            <w:sz w:val="22"/>
          </w:rPr>
          <w:t>Congress authorized</w:t>
        </w:r>
      </w:hyperlink>
      <w:r w:rsidRPr="00C62022">
        <w:rPr>
          <w:rFonts w:ascii="Arial" w:hAnsi="Arial" w:cs="Arial"/>
          <w:color w:val="000000" w:themeColor="text1"/>
          <w:spacing w:val="2"/>
          <w:sz w:val="22"/>
        </w:rPr>
        <w:t>the sale of four warships to the island and during the past year</w:t>
      </w:r>
      <w:r w:rsidRPr="001C1FE3">
        <w:rPr>
          <w:rFonts w:ascii="Arial" w:hAnsi="Arial" w:cs="Arial"/>
          <w:color w:val="000000" w:themeColor="text1"/>
          <w:spacing w:val="2"/>
          <w:sz w:val="22"/>
          <w:u w:val="single"/>
        </w:rPr>
        <w:t>, members of Congress introduced three other bills and resolutions that stressed the importance of Taiwan’s defensive needs. Meanwhile, behind the scenes, lobbyists were busy inundating lawmakers with hundreds of emails and phone calls, urging them to support Taiwan on Capitol Hill.</w:t>
      </w:r>
      <w:r w:rsidRPr="00C62022">
        <w:rPr>
          <w:rFonts w:ascii="Arial" w:hAnsi="Arial" w:cs="Arial"/>
          <w:color w:val="000000" w:themeColor="text1"/>
          <w:spacing w:val="2"/>
          <w:sz w:val="22"/>
        </w:rPr>
        <w:t xml:space="preserve"> Several employees at one lobbying firm, the Washington-based Gephardt Government Affairs, reached out to members of Congress and their staff </w:t>
      </w:r>
      <w:hyperlink r:id="rId220" w:history="1">
        <w:r w:rsidRPr="00C62022">
          <w:rPr>
            <w:rStyle w:val="Hyperlink"/>
            <w:rFonts w:ascii="Arial" w:eastAsiaTheme="majorEastAsia" w:hAnsi="Arial" w:cs="Arial"/>
            <w:color w:val="000000" w:themeColor="text1"/>
            <w:spacing w:val="2"/>
            <w:sz w:val="22"/>
          </w:rPr>
          <w:t>on at least 300 occasions</w:t>
        </w:r>
      </w:hyperlink>
      <w:r w:rsidRPr="00C62022">
        <w:rPr>
          <w:rFonts w:ascii="Arial" w:hAnsi="Arial" w:cs="Arial"/>
          <w:color w:val="000000" w:themeColor="text1"/>
          <w:spacing w:val="2"/>
          <w:sz w:val="22"/>
        </w:rPr>
        <w:t xml:space="preserve"> between the months of February and July last year, according to Justice Department records. Gephardt Government Affairs was founded by prominent Democrat Dick Gephardt, House Majority Leader from 1989 to 1995.Taiwan has a history of meddling with the drafting of both parties’ political platforms. </w:t>
      </w:r>
      <w:r w:rsidRPr="001C1FE3">
        <w:rPr>
          <w:rFonts w:ascii="Arial" w:hAnsi="Arial" w:cs="Arial"/>
          <w:color w:val="000000" w:themeColor="text1"/>
          <w:spacing w:val="2"/>
          <w:sz w:val="22"/>
          <w:u w:val="single"/>
        </w:rPr>
        <w:t>In 1996, Taiwanese diplomats </w:t>
      </w:r>
      <w:hyperlink r:id="rId221" w:history="1">
        <w:r w:rsidRPr="001C1FE3">
          <w:rPr>
            <w:rStyle w:val="Hyperlink"/>
            <w:rFonts w:ascii="Arial" w:eastAsiaTheme="majorEastAsia" w:hAnsi="Arial" w:cs="Arial"/>
            <w:color w:val="000000" w:themeColor="text1"/>
            <w:spacing w:val="2"/>
            <w:sz w:val="22"/>
            <w:u w:val="single"/>
          </w:rPr>
          <w:t>influenced the wording</w:t>
        </w:r>
      </w:hyperlink>
      <w:r w:rsidRPr="001C1FE3">
        <w:rPr>
          <w:rFonts w:ascii="Arial" w:hAnsi="Arial" w:cs="Arial"/>
          <w:color w:val="000000" w:themeColor="text1"/>
          <w:spacing w:val="2"/>
          <w:sz w:val="22"/>
          <w:u w:val="single"/>
        </w:rPr>
        <w:t> of a Democratic National Committee resolution by flying Democratic officials to Taipei and throwing lavish parties in their honor,</w:t>
      </w:r>
      <w:r w:rsidRPr="00C62022">
        <w:rPr>
          <w:rFonts w:ascii="Arial" w:hAnsi="Arial" w:cs="Arial"/>
          <w:color w:val="000000" w:themeColor="text1"/>
          <w:spacing w:val="2"/>
          <w:sz w:val="22"/>
        </w:rPr>
        <w:t xml:space="preserve"> the</w:t>
      </w:r>
      <w:r w:rsidRPr="00C62022">
        <w:rPr>
          <w:rFonts w:ascii="Arial" w:hAnsi="Arial" w:cs="Arial"/>
          <w:i/>
          <w:iCs/>
          <w:color w:val="000000" w:themeColor="text1"/>
          <w:spacing w:val="2"/>
          <w:sz w:val="22"/>
        </w:rPr>
        <w:t> Wall Street Journal</w:t>
      </w:r>
      <w:r w:rsidRPr="00C62022">
        <w:rPr>
          <w:rFonts w:ascii="Arial" w:hAnsi="Arial" w:cs="Arial"/>
          <w:color w:val="000000" w:themeColor="text1"/>
          <w:spacing w:val="2"/>
          <w:sz w:val="22"/>
        </w:rPr>
        <w:t> reported at the time.“[Taiwan’s] current lobbying seems to focus on two major areas: sale of advanced weapons to Taiwan, and Taiwan’s participation in international organizations whose membership does not require statehood,” according to Zhiqun Zhu, a professor of political science and the director of Bucknell University’s China Institute. “Given China’s expanding power and influence, Taiwan has no choice but continue to lobby very hard to maintain the substantive relations with Washington.”To preserve its special relationship with Capitol Hill, Taiwan often goes to great lengths, sometimes even skirting the boundaries of the law. In 2012, </w:t>
      </w:r>
      <w:hyperlink r:id="rId222" w:history="1">
        <w:r w:rsidRPr="00C62022">
          <w:rPr>
            <w:rStyle w:val="Hyperlink"/>
            <w:rFonts w:ascii="Arial" w:eastAsiaTheme="majorEastAsia" w:hAnsi="Arial" w:cs="Arial"/>
            <w:color w:val="000000" w:themeColor="text1"/>
            <w:spacing w:val="2"/>
            <w:sz w:val="22"/>
          </w:rPr>
          <w:t>an investigation by ProPublica revealed</w:t>
        </w:r>
      </w:hyperlink>
      <w:r w:rsidRPr="00C62022">
        <w:rPr>
          <w:rFonts w:ascii="Arial" w:hAnsi="Arial" w:cs="Arial"/>
          <w:color w:val="000000" w:themeColor="text1"/>
          <w:spacing w:val="2"/>
          <w:sz w:val="22"/>
        </w:rPr>
        <w:t> that the Taiwanese government had invited then-New York Representative Bill Owens on an all-expenses-paid trip to Taipei.  The trip later sparked a probe by the Office of Congressional Ethics, which found that the Congressman’s visit, but the State Department can waive such restrictions if the trip is organized under the Mutual Education and Cultural Exchange Act. The law lifts most disclosure requirements for trips overseas, allowing members of Congress to travel on foreign-government-sponsored trips with little oversight. Owens’s visit did not fall under MECEA, however, because his wife accompanied him, and the law prohibits spouses or family members from taking part in the program.Lobbyists representing Taiwan often encourage lawmakers to make use of the loophole. When Gephardt Government Affairs aggressively courted Congress last year, its employees brought up the possibility of a MECEA </w:t>
      </w:r>
      <w:hyperlink r:id="rId223" w:history="1">
        <w:r w:rsidRPr="00C62022">
          <w:rPr>
            <w:rStyle w:val="Hyperlink"/>
            <w:rFonts w:ascii="Arial" w:eastAsiaTheme="majorEastAsia" w:hAnsi="Arial" w:cs="Arial"/>
            <w:color w:val="000000" w:themeColor="text1"/>
            <w:spacing w:val="2"/>
            <w:sz w:val="22"/>
          </w:rPr>
          <w:t>visit</w:t>
        </w:r>
      </w:hyperlink>
      <w:r w:rsidRPr="00C62022">
        <w:rPr>
          <w:rFonts w:ascii="Arial" w:hAnsi="Arial" w:cs="Arial"/>
          <w:color w:val="000000" w:themeColor="text1"/>
          <w:spacing w:val="2"/>
          <w:sz w:val="22"/>
        </w:rPr>
        <w:t> </w:t>
      </w:r>
      <w:hyperlink r:id="rId224" w:history="1">
        <w:r w:rsidRPr="00C62022">
          <w:rPr>
            <w:rStyle w:val="Hyperlink"/>
            <w:rFonts w:ascii="Arial" w:eastAsiaTheme="majorEastAsia" w:hAnsi="Arial" w:cs="Arial"/>
            <w:color w:val="000000" w:themeColor="text1"/>
            <w:spacing w:val="2"/>
            <w:sz w:val="22"/>
          </w:rPr>
          <w:t>24 times</w:t>
        </w:r>
      </w:hyperlink>
      <w:r w:rsidRPr="00C62022">
        <w:rPr>
          <w:rFonts w:ascii="Arial" w:hAnsi="Arial" w:cs="Arial"/>
          <w:color w:val="000000" w:themeColor="text1"/>
          <w:spacing w:val="2"/>
          <w:sz w:val="22"/>
        </w:rPr>
        <w:t>, the Department of Justice documents show.</w:t>
      </w:r>
      <w:r w:rsidRPr="001C1FE3">
        <w:rPr>
          <w:rFonts w:ascii="Arial" w:hAnsi="Arial" w:cs="Arial"/>
          <w:color w:val="000000" w:themeColor="text1"/>
          <w:spacing w:val="2"/>
          <w:sz w:val="22"/>
          <w:u w:val="single"/>
        </w:rPr>
        <w:t>Between 2006 and 2011, more than </w:t>
      </w:r>
      <w:hyperlink r:id="rId225" w:history="1">
        <w:r w:rsidRPr="001C1FE3">
          <w:rPr>
            <w:rStyle w:val="Hyperlink"/>
            <w:rFonts w:ascii="Arial" w:eastAsiaTheme="majorEastAsia" w:hAnsi="Arial" w:cs="Arial"/>
            <w:color w:val="000000" w:themeColor="text1"/>
            <w:spacing w:val="2"/>
            <w:sz w:val="22"/>
            <w:u w:val="single"/>
          </w:rPr>
          <w:t>100 visits to Taiwan</w:t>
        </w:r>
      </w:hyperlink>
      <w:r w:rsidRPr="001C1FE3">
        <w:rPr>
          <w:rFonts w:ascii="Arial" w:hAnsi="Arial" w:cs="Arial"/>
          <w:color w:val="000000" w:themeColor="text1"/>
          <w:spacing w:val="2"/>
          <w:sz w:val="22"/>
          <w:u w:val="single"/>
        </w:rPr>
        <w:t> were organized under the program, the second-highest number of any country.</w:t>
      </w:r>
      <w:r w:rsidRPr="00C62022">
        <w:rPr>
          <w:rFonts w:ascii="Arial" w:hAnsi="Arial" w:cs="Arial"/>
          <w:color w:val="000000" w:themeColor="text1"/>
          <w:spacing w:val="2"/>
          <w:sz w:val="22"/>
        </w:rPr>
        <w:t xml:space="preserve"> During the same period, in a similar example of the constant, subterranean lobbying of the U.S. government generally unnoticed by U.S. citizens, the highest number of such trips — over 200 — was sponsored by Taiwan’s rival China.</w:t>
      </w:r>
    </w:p>
    <w:p w:rsidR="00D83DFE" w:rsidRPr="00C62022" w:rsidRDefault="0056482F" w:rsidP="0056482F">
      <w:pPr>
        <w:pStyle w:val="Heading4"/>
        <w:rPr>
          <w:rFonts w:cs="Arial"/>
          <w:sz w:val="22"/>
        </w:rPr>
      </w:pPr>
      <w:r w:rsidRPr="00C62022">
        <w:rPr>
          <w:rFonts w:cs="Arial"/>
          <w:sz w:val="22"/>
        </w:rPr>
        <w:t xml:space="preserve">There will be strong </w:t>
      </w:r>
      <w:r w:rsidR="003F3F69">
        <w:rPr>
          <w:rFonts w:cs="Arial"/>
          <w:sz w:val="22"/>
        </w:rPr>
        <w:t xml:space="preserve">GOP </w:t>
      </w:r>
      <w:r w:rsidRPr="00C62022">
        <w:rPr>
          <w:rFonts w:cs="Arial"/>
          <w:sz w:val="22"/>
        </w:rPr>
        <w:t>opposition</w:t>
      </w:r>
    </w:p>
    <w:p w:rsidR="00260BF8" w:rsidRPr="00C62022" w:rsidRDefault="00260BF8" w:rsidP="00260BF8">
      <w:r w:rsidRPr="00C62022">
        <w:rPr>
          <w:rStyle w:val="Style13ptBold"/>
          <w:sz w:val="22"/>
        </w:rPr>
        <w:t xml:space="preserve">Bard 19 ( Mitchell Bard, </w:t>
      </w:r>
      <w:r w:rsidRPr="00C62022">
        <w:rPr>
          <w:rFonts w:eastAsia="Times New Roman"/>
          <w:i/>
          <w:iCs/>
          <w:color w:val="000000"/>
          <w:bdr w:val="none" w:sz="0" w:space="0" w:color="auto" w:frame="1"/>
          <w:shd w:val="clear" w:color="auto" w:fill="FFFFFF"/>
        </w:rPr>
        <w:t xml:space="preserve">Mitchell Bard is the Executive Director of AICE and Jewish Virtual Library, “Trump’s Saudi Arms Sale Is About Politics and Economics, Not Security”, </w:t>
      </w:r>
      <w:hyperlink r:id="rId226" w:history="1">
        <w:r w:rsidRPr="00C62022">
          <w:rPr>
            <w:rStyle w:val="Hyperlink"/>
          </w:rPr>
          <w:t>https://www.algemeiner.com/2019/06/25/trumps-saudi-arms-sale-is-about-politics-and-economics-not-security/</w:t>
        </w:r>
      </w:hyperlink>
      <w:r w:rsidRPr="00C62022">
        <w:t>, Accessed 7/19/19, ghs-EH)</w:t>
      </w:r>
    </w:p>
    <w:p w:rsidR="00825CC0" w:rsidRPr="003F3F69" w:rsidRDefault="00D83DFE" w:rsidP="00C62022">
      <w:pPr>
        <w:pStyle w:val="NormalWeb"/>
        <w:shd w:val="clear" w:color="auto" w:fill="FFFFFF"/>
        <w:spacing w:before="0" w:beforeAutospacing="0" w:after="150" w:afterAutospacing="0"/>
        <w:textAlignment w:val="baseline"/>
        <w:rPr>
          <w:rFonts w:ascii="Arial" w:hAnsi="Arial" w:cs="Arial"/>
          <w:color w:val="000000"/>
          <w:sz w:val="22"/>
          <w:u w:val="single"/>
        </w:rPr>
      </w:pPr>
      <w:r w:rsidRPr="00C62022">
        <w:rPr>
          <w:rFonts w:ascii="Arial" w:hAnsi="Arial" w:cs="Arial"/>
          <w:color w:val="000000"/>
          <w:sz w:val="22"/>
        </w:rPr>
        <w:t xml:space="preserve">President Trump wants to use his emergency powers to sell billions of dollars’ worth of weapons to Saudi Arabia on national security grounds. Congress wants to stop the sale because of lingering anger over Saudi abuses and the murder of journalist Jamal Khashoggi, and the usurpation of its legal authority to review arms sales. Both sides are ingenuous. </w:t>
      </w:r>
      <w:r w:rsidRPr="003F3F69">
        <w:rPr>
          <w:rFonts w:ascii="Arial" w:hAnsi="Arial" w:cs="Arial"/>
          <w:color w:val="000000"/>
          <w:sz w:val="22"/>
          <w:u w:val="single"/>
        </w:rPr>
        <w:t>The willingness to sell the Saudis weapons has little to do with American national security, and everything to do with economics and politics.Congress has looked the other way for decades as administrations of both parties have sold some of our most sophisticated weapons to the Saudis.</w:t>
      </w:r>
      <w:r w:rsidRPr="00C62022">
        <w:rPr>
          <w:rFonts w:ascii="Arial" w:hAnsi="Arial" w:cs="Arial"/>
          <w:color w:val="000000"/>
          <w:sz w:val="22"/>
        </w:rPr>
        <w:t xml:space="preserve"> President Obama sold the Saudis $112 billion in weapons over eight years, including a record $60 billion package in 2010, and reportedly was prepared to sell another $115 billion in 2016.Both branches of government understand the Faustian bargain America made long ago with the kingdom. The Saudis sell us oil, and we help guarantee the survival of the monarchy. By moderating the price of oil, the Saudis help the American economy, which benefits the president. Selling arms gives the regime a sense of security, while allowing us to get money we spend on oil back, benefiting US defense contractors, and creating jobs in states where a president needs to collect electoral votes.In 1981, a majority of the Senate initially disapproved of the sale of AWACS radar planes to the Saudis, partly because of the potential threat they posed to Israel</w:t>
      </w:r>
      <w:r w:rsidRPr="003F3F69">
        <w:rPr>
          <w:rFonts w:ascii="Arial" w:hAnsi="Arial" w:cs="Arial"/>
          <w:color w:val="000000"/>
          <w:sz w:val="22"/>
          <w:u w:val="single"/>
        </w:rPr>
        <w:t>. The Reagan administration preposterously argued the planes couldn’t endanger Israel, but would allow the Saudis to defend themselves from the Soviet Union.</w:t>
      </w:r>
      <w:r w:rsidRPr="00C62022">
        <w:rPr>
          <w:rFonts w:ascii="Arial" w:hAnsi="Arial" w:cs="Arial"/>
          <w:color w:val="000000"/>
          <w:sz w:val="22"/>
        </w:rPr>
        <w:t xml:space="preserve"> Adding to the absurdity, the Saudi defense minister threatened to turn to the Soviets if the US didn’t sell them the planes.More important was the fact that more than 700 corporations in 42 states had contracts with Saudi Arabia. Each of these, in turn, had hundreds of subcontractors, all of whom shared the principals’ interest in keeping the Saudis happy. The presidents of Boeing, the main contractor for the AWACS, and United Technologies, which had $100 million at stake, sent out more than 6,500 telegrams to subsidiaries, vendors, and suppliers all over the country urging them to lobby for the sale. </w:t>
      </w:r>
      <w:r w:rsidRPr="003F3F69">
        <w:rPr>
          <w:rFonts w:ascii="Arial" w:hAnsi="Arial" w:cs="Arial"/>
          <w:color w:val="000000"/>
          <w:sz w:val="22"/>
          <w:u w:val="single"/>
        </w:rPr>
        <w:t>The president of the US Chamber of Commerce wrote to every senator the day before the AWACS vote, and 860,000 recipients of the Chamber’s newsletter were advised of the adverse consequences for US trade if the sale were not approved.</w:t>
      </w:r>
      <w:r w:rsidRPr="00C62022">
        <w:rPr>
          <w:rFonts w:ascii="Arial" w:hAnsi="Arial" w:cs="Arial"/>
          <w:color w:val="000000"/>
          <w:sz w:val="22"/>
        </w:rPr>
        <w:t xml:space="preserve">The AWACS sale went through after Reagan twisted enough Republican arms to reverse what seemed a certain defeat.How did the Saudis show their gratitude? </w:t>
      </w:r>
      <w:r w:rsidRPr="003F3F69">
        <w:rPr>
          <w:rFonts w:ascii="Arial" w:hAnsi="Arial" w:cs="Arial"/>
          <w:color w:val="000000"/>
          <w:sz w:val="22"/>
          <w:u w:val="single"/>
        </w:rPr>
        <w:t xml:space="preserve">OPEC raised the price of oil, and the Saudis announced a production cutback. </w:t>
      </w:r>
      <w:r w:rsidRPr="00C62022">
        <w:rPr>
          <w:rFonts w:ascii="Arial" w:hAnsi="Arial" w:cs="Arial"/>
          <w:color w:val="000000"/>
          <w:sz w:val="22"/>
        </w:rPr>
        <w:t>The kingdom also denounced Oman for participating in a US military exercise and offered money to the emirate if it canceled an agreement allowing America access to its military facilities. The Saudis subsequently opposed US policy towards Israel, Lebanon, Egypt, the PLO, Syria, and Libya.Bill Clinton shared Reagan’s economic and political motivation when he convinced the Saudis to sign a $7 billion deal for commercial aircraft. Clinton subsequently took credit for creating an estimated 100,000 jobs. The states benefiting from the deal were worth 122 electoral votes in the forthcoming election.</w:t>
      </w:r>
      <w:r w:rsidRPr="003F3F69">
        <w:rPr>
          <w:rFonts w:ascii="Arial" w:hAnsi="Arial" w:cs="Arial"/>
          <w:color w:val="000000"/>
          <w:sz w:val="22"/>
          <w:u w:val="single"/>
        </w:rPr>
        <w:t>Fast forward to today when, after the sale of more than $100 billion in US arms, the Saudis are unable to defeat an army of Iranian-backed Houthi tribesmen,</w:t>
      </w:r>
      <w:r w:rsidRPr="00C62022">
        <w:rPr>
          <w:rFonts w:ascii="Arial" w:hAnsi="Arial" w:cs="Arial"/>
          <w:color w:val="000000"/>
          <w:sz w:val="22"/>
        </w:rPr>
        <w:t xml:space="preserve"> who have much fewer financial resources. And their failure has been accompanied by the deaths of thousands of Yemeni civilians in attacks using American weapons. This carnage provoked Congress to vote to end US support for the Saudi war in Yemen.Congress will fail, however, to prevent the proposed arms sale. Anger about Yemen, the lack of Saudi transparency regarding the Khashoggi murder, perpetual human rights abuses in the kingdom, and Trump’s effort to bypass Congressional review created a confluence of forces to block the sale. </w:t>
      </w:r>
      <w:r w:rsidRPr="003F3F69">
        <w:rPr>
          <w:rFonts w:ascii="Arial" w:hAnsi="Arial" w:cs="Arial"/>
          <w:color w:val="000000"/>
          <w:sz w:val="22"/>
          <w:u w:val="single"/>
        </w:rPr>
        <w:t>Nevertheless, only seven Republicans in the Senate voted to disapprove the sale,</w:t>
      </w:r>
      <w:r w:rsidRPr="00C62022">
        <w:rPr>
          <w:rFonts w:ascii="Arial" w:hAnsi="Arial" w:cs="Arial"/>
          <w:color w:val="000000"/>
          <w:sz w:val="22"/>
        </w:rPr>
        <w:t xml:space="preserve"> far short of the veto-proof majority needed. Hence, Trump can supplement the $510 million sale of precision-guided munitions to Saudi Arabia that he authorized in 2017.Supporting a country that undermines our values and interests has always been questionable. Up until now, however, Saudi behavior has never provoked such widespread opposition. </w:t>
      </w:r>
      <w:r w:rsidRPr="003F3F69">
        <w:rPr>
          <w:rFonts w:ascii="Arial" w:hAnsi="Arial" w:cs="Arial"/>
          <w:color w:val="000000"/>
          <w:sz w:val="22"/>
          <w:u w:val="single"/>
        </w:rPr>
        <w:t>Whether it can be sustained in the present case or beyond is unclear, but history is not reassuring given the economic and political interests of presidents of both parties.</w:t>
      </w:r>
    </w:p>
    <w:p w:rsidR="00825CC0" w:rsidRPr="00A97872" w:rsidRDefault="00825CC0" w:rsidP="00A97872">
      <w:pPr>
        <w:pStyle w:val="Heading4"/>
        <w:rPr>
          <w:rStyle w:val="Style13ptBold"/>
          <w:b/>
          <w:bCs w:val="0"/>
          <w:color w:val="000000" w:themeColor="text1"/>
        </w:rPr>
      </w:pPr>
      <w:r w:rsidRPr="00A97872">
        <w:rPr>
          <w:rStyle w:val="Style13ptBold"/>
          <w:b/>
          <w:bCs w:val="0"/>
          <w:color w:val="000000" w:themeColor="text1"/>
        </w:rPr>
        <w:t>AND the House is key to passage</w:t>
      </w:r>
    </w:p>
    <w:p w:rsidR="00C62022" w:rsidRPr="00C62022" w:rsidRDefault="00260BF8" w:rsidP="00C62022">
      <w:pPr>
        <w:rPr>
          <w:rStyle w:val="Style13ptBold"/>
          <w:b w:val="0"/>
          <w:bCs w:val="0"/>
          <w:sz w:val="22"/>
        </w:rPr>
      </w:pPr>
      <w:r w:rsidRPr="00C62022">
        <w:rPr>
          <w:rStyle w:val="Style13ptBold"/>
          <w:sz w:val="22"/>
        </w:rPr>
        <w:t xml:space="preserve">Paletta 15 </w:t>
      </w:r>
      <w:r w:rsidRPr="00C62022">
        <w:rPr>
          <w:rStyle w:val="Style13ptBold"/>
          <w:b w:val="0"/>
          <w:sz w:val="22"/>
        </w:rPr>
        <w:t>( Damien Paletta and Erica Werner</w:t>
      </w:r>
      <w:r w:rsidRPr="00C62022">
        <w:rPr>
          <w:rStyle w:val="Style13ptBold"/>
          <w:b w:val="0"/>
          <w:color w:val="000000" w:themeColor="text1"/>
          <w:sz w:val="22"/>
        </w:rPr>
        <w:t xml:space="preserve">, </w:t>
      </w:r>
      <w:r w:rsidRPr="00C62022">
        <w:rPr>
          <w:rStyle w:val="Style13ptBold"/>
          <w:b w:val="0"/>
          <w:sz w:val="22"/>
        </w:rPr>
        <w:t xml:space="preserve">Damian Paletta is White House economic policy reporter for The Washington Post. Before joining The Post, he covered the White House for the Wall Street Journal and Erica Werner has worked at The Washington Post since 2017, covering Congress with a focus on economic policy. Previously, she worked at the Associated Press for more than 17 years, </w:t>
      </w:r>
      <w:r w:rsidR="00C62022" w:rsidRPr="00C62022">
        <w:rPr>
          <w:rStyle w:val="Style13ptBold"/>
          <w:b w:val="0"/>
          <w:sz w:val="22"/>
        </w:rPr>
        <w:t xml:space="preserve">“Pelosi Knocks White House Fallback Plan On Debt Limit, Putting Pressure On Late-Stage Budget Talks”, </w:t>
      </w:r>
      <w:hyperlink r:id="rId227" w:history="1">
        <w:r w:rsidR="00C62022" w:rsidRPr="00C62022">
          <w:rPr>
            <w:rStyle w:val="Style13ptBold"/>
            <w:b w:val="0"/>
            <w:sz w:val="22"/>
          </w:rPr>
          <w:t>https://www.washingtonpost.com/business/2019/07/15/white-house-presses-fall-back-plan-debt-ceiling-if-budget-talks-fall-through/?utm_term=.ed2b0786e76e</w:t>
        </w:r>
      </w:hyperlink>
      <w:r w:rsidR="00C62022" w:rsidRPr="00C62022">
        <w:rPr>
          <w:rStyle w:val="Style13ptBold"/>
          <w:b w:val="0"/>
          <w:sz w:val="22"/>
        </w:rPr>
        <w:t>, Accessed 7/19/19, ghs-EH)</w:t>
      </w:r>
    </w:p>
    <w:p w:rsidR="00562ECF" w:rsidRDefault="00FE7A10" w:rsidP="00FE7A10">
      <w:pPr>
        <w:pStyle w:val="NormalWeb"/>
        <w:spacing w:before="60" w:beforeAutospacing="0" w:after="270" w:afterAutospacing="0"/>
        <w:textAlignment w:val="baseline"/>
        <w:rPr>
          <w:rFonts w:ascii="Arial" w:hAnsi="Arial" w:cs="Arial"/>
          <w:color w:val="000000" w:themeColor="text1"/>
          <w:sz w:val="22"/>
        </w:rPr>
      </w:pPr>
      <w:r w:rsidRPr="003F3F69">
        <w:rPr>
          <w:rFonts w:ascii="Arial" w:hAnsi="Arial" w:cs="Arial"/>
          <w:color w:val="000000" w:themeColor="text1"/>
          <w:sz w:val="22"/>
          <w:u w:val="single"/>
        </w:rPr>
        <w:t>House Speaker Nancy Pelosi and Treasury Secretary Steven Mnuchin spoke late Monday as they tried to broker a debt ceiling and budget deal with just days left before Congress plans to leave for the rest of the summer.</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The talks took on new urgency after Pelosi shot down a White House fallback plan that would have Congress raise the debt ceiling — potentially for just a short period of time — by late next week if they failed to reach a budget agreement.</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Pelosi, the California Democrat, said the idea of raising the debt ceiling on its own and not in conjunction with a budget agreement was not “acceptable to our caucus” and therefore did not stand a chance of passage in the House of Representatives.</w:t>
      </w:r>
      <w:r w:rsidR="0066631C" w:rsidRPr="00A97872">
        <w:rPr>
          <w:rFonts w:ascii="Arial" w:hAnsi="Arial" w:cs="Arial"/>
          <w:color w:val="000000" w:themeColor="text1"/>
          <w:sz w:val="22"/>
        </w:rPr>
        <w:t xml:space="preserve"> </w:t>
      </w:r>
      <w:r w:rsidRPr="003F3F69">
        <w:rPr>
          <w:rFonts w:ascii="Arial" w:hAnsi="Arial" w:cs="Arial"/>
          <w:color w:val="000000" w:themeColor="text1"/>
          <w:sz w:val="22"/>
          <w:u w:val="single"/>
        </w:rPr>
        <w:t xml:space="preserve">Mnuchin had floated the alternative publicly during remarks at the White House, when asked what would happen if the debt ceiling wasn’t raised before lawmakers departed for a lengthy summer break. </w:t>
      </w:r>
      <w:r w:rsidRPr="00A97872">
        <w:rPr>
          <w:rFonts w:ascii="Arial" w:hAnsi="Arial" w:cs="Arial"/>
          <w:color w:val="000000" w:themeColor="text1"/>
          <w:sz w:val="22"/>
        </w:rPr>
        <w:t>Mnuchin has said he is concerned that Treasury could run out of money to pay the government’s bills by early September and that Congress must act before they leave to ensure he doesn’t miss any payments.</w:t>
      </w:r>
      <w:r w:rsidR="0066631C" w:rsidRPr="00A97872">
        <w:rPr>
          <w:rFonts w:ascii="Arial" w:hAnsi="Arial" w:cs="Arial"/>
          <w:color w:val="000000" w:themeColor="text1"/>
          <w:sz w:val="22"/>
        </w:rPr>
        <w:t xml:space="preserve"> </w:t>
      </w:r>
      <w:r w:rsidRPr="00A97872">
        <w:rPr>
          <w:rFonts w:ascii="Arial" w:hAnsi="Arial" w:cs="Arial"/>
          <w:i/>
          <w:iCs/>
          <w:color w:val="000000" w:themeColor="text1"/>
          <w:sz w:val="22"/>
          <w:bdr w:val="none" w:sz="0" w:space="0" w:color="auto" w:frame="1"/>
        </w:rPr>
        <w:t>[</w:t>
      </w:r>
      <w:hyperlink r:id="rId228" w:history="1">
        <w:r w:rsidRPr="00A97872">
          <w:rPr>
            <w:rStyle w:val="Hyperlink"/>
            <w:rFonts w:ascii="Arial" w:eastAsiaTheme="majorEastAsia" w:hAnsi="Arial" w:cs="Arial"/>
            <w:i/>
            <w:iCs/>
            <w:color w:val="000000" w:themeColor="text1"/>
            <w:sz w:val="22"/>
            <w:bdr w:val="none" w:sz="0" w:space="0" w:color="auto" w:frame="1"/>
          </w:rPr>
          <w:t>‘This is like the fiscal nuclear bomb:’ U.S. debt limit negotiations at a standstill. Listen on Post Reports</w:t>
        </w:r>
      </w:hyperlink>
      <w:r w:rsidRPr="00A97872">
        <w:rPr>
          <w:rFonts w:ascii="Arial" w:hAnsi="Arial" w:cs="Arial"/>
          <w:i/>
          <w:iCs/>
          <w:color w:val="000000" w:themeColor="text1"/>
          <w:sz w:val="22"/>
          <w:bdr w:val="none" w:sz="0" w:space="0" w:color="auto" w:frame="1"/>
        </w:rPr>
        <w:t>]</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 xml:space="preserve">“I’m very hopeful we can come to an agreement quickly,” Mnuchin told reporters at the White House. </w:t>
      </w:r>
      <w:r w:rsidRPr="003F3F69">
        <w:rPr>
          <w:rFonts w:ascii="Arial" w:hAnsi="Arial" w:cs="Arial"/>
          <w:color w:val="000000" w:themeColor="text1"/>
          <w:sz w:val="22"/>
          <w:u w:val="single"/>
        </w:rPr>
        <w:t>But, “if for whatever reason,” a budget deal isn’t reached, “before they leave, I’d either expect them to stick around or raise the debt ceiling."</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 xml:space="preserve">Pelosi has also said she is hopeful that she can reach a deal with the White House, but on Monday she made clear that the White House would not dictate the fallback plan if the talks falter. </w:t>
      </w:r>
      <w:r w:rsidRPr="003F3F69">
        <w:rPr>
          <w:rFonts w:ascii="Arial" w:hAnsi="Arial" w:cs="Arial"/>
          <w:color w:val="000000" w:themeColor="text1"/>
          <w:sz w:val="22"/>
          <w:u w:val="single"/>
        </w:rPr>
        <w:t>Pelosi wants the White House to agree to a specific budget deal that would dictate spending levels for the next two years.</w:t>
      </w:r>
      <w:r w:rsidR="0066631C" w:rsidRPr="003F3F69">
        <w:rPr>
          <w:rFonts w:ascii="Arial" w:hAnsi="Arial" w:cs="Arial"/>
          <w:color w:val="000000" w:themeColor="text1"/>
          <w:sz w:val="22"/>
          <w:u w:val="single"/>
        </w:rPr>
        <w:t xml:space="preserve"> </w:t>
      </w:r>
      <w:r w:rsidRPr="003F3F69">
        <w:rPr>
          <w:rFonts w:ascii="Arial" w:hAnsi="Arial" w:cs="Arial"/>
          <w:color w:val="000000" w:themeColor="text1"/>
          <w:sz w:val="22"/>
          <w:u w:val="single"/>
        </w:rPr>
        <w:t xml:space="preserve">People involved in the negotiations said they were not panicking and that there were still multiple options to avoid a full-blown crisis, and they also said that all sides were working hard to reach a resolution. </w:t>
      </w:r>
      <w:r w:rsidRPr="00A97872">
        <w:rPr>
          <w:rFonts w:ascii="Arial" w:hAnsi="Arial" w:cs="Arial"/>
          <w:color w:val="000000" w:themeColor="text1"/>
          <w:sz w:val="22"/>
        </w:rPr>
        <w:t>One option would be for lawmakers and the White House to reach an agreement in principle on the budget before the August recess, temporarily raise the debt ceiling, and then agree on specifics in the intervening months.</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ADVERTISING</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White House officials also remain unsure whether Pelosi will be able to whip up enough Democratic votes to pass a budget compromise, and some congressional aides remain wary of whether Trump will ultimately agree to whatever budget deal Mnuchin brings to him.</w:t>
      </w:r>
      <w:r w:rsidR="00260BF8" w:rsidRPr="00A97872">
        <w:rPr>
          <w:rFonts w:ascii="Arial" w:hAnsi="Arial" w:cs="Arial"/>
          <w:color w:val="000000" w:themeColor="text1"/>
          <w:sz w:val="22"/>
        </w:rPr>
        <w:t xml:space="preserve"> </w:t>
      </w:r>
      <w:r w:rsidRPr="00A97872">
        <w:rPr>
          <w:rFonts w:ascii="Arial" w:hAnsi="Arial" w:cs="Arial"/>
          <w:color w:val="000000" w:themeColor="text1"/>
          <w:sz w:val="22"/>
        </w:rPr>
        <w:t>White House officials began discussing the need for such a short-term fix with some congressional aides in recent days as they worried that they might not have enough time to reconcile differences over a two-year spending deal. Democrats and many Republicans want the debt ceiling vote to be part of a two-year budget deal, which they believe will make it easier to win passage in Congress.</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 xml:space="preserve">If that spending deal remained out of reach by next week, when lawmakers are expected to leave for a lengthy recess, some </w:t>
      </w:r>
      <w:r w:rsidRPr="003F3F69">
        <w:rPr>
          <w:rFonts w:ascii="Arial" w:hAnsi="Arial" w:cs="Arial"/>
          <w:color w:val="000000" w:themeColor="text1"/>
          <w:sz w:val="22"/>
          <w:u w:val="single"/>
        </w:rPr>
        <w:t>White House officials wanted Congress to consider a plan that would temporarily raise the debt ceiling, by perhaps just a few weeks, to give them more time to negotiate a budget package</w:t>
      </w:r>
      <w:r w:rsidRPr="00A97872">
        <w:rPr>
          <w:rFonts w:ascii="Arial" w:hAnsi="Arial" w:cs="Arial"/>
          <w:color w:val="000000" w:themeColor="text1"/>
          <w:sz w:val="22"/>
        </w:rPr>
        <w:t>.</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The chaotic planning comes after Mnuchin has spent more than a week trying to negotiate a broader budget and debt limit deal with Congress.</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Mnuchin met with President Trump about the budget talks on Monday morning, and he spoke with House Minority Leader Kevin McCarthy (R-Calif.) and Senate Majority Leader Mitch McConnell (R-Ky.) about the negotiations over the weekend. Democrats want the White House to agree to increase spending levels for defense and nondefense programs over the next two years. White House officials have agreed to increase spending levels, but not as high as the levels demanded by Democrats.</w:t>
      </w:r>
      <w:r w:rsidR="0066631C" w:rsidRPr="00A97872">
        <w:rPr>
          <w:rFonts w:ascii="Arial" w:hAnsi="Arial" w:cs="Arial"/>
          <w:color w:val="000000" w:themeColor="text1"/>
          <w:sz w:val="22"/>
        </w:rPr>
        <w:t xml:space="preserve"> </w:t>
      </w:r>
      <w:r w:rsidRPr="00A97872">
        <w:rPr>
          <w:rFonts w:ascii="Arial" w:hAnsi="Arial" w:cs="Arial"/>
          <w:color w:val="000000" w:themeColor="text1"/>
          <w:sz w:val="22"/>
        </w:rPr>
        <w:t>Lawmakers pressed the White House to try to continue broader negotiations, and some expressed major reservations about the idea of pursuing a short-term debt ceiling deal.“</w:t>
      </w:r>
      <w:r w:rsidRPr="003F3F69">
        <w:rPr>
          <w:rFonts w:ascii="Arial" w:hAnsi="Arial" w:cs="Arial"/>
          <w:color w:val="000000" w:themeColor="text1"/>
          <w:sz w:val="22"/>
          <w:u w:val="single"/>
        </w:rPr>
        <w:t>That was a topic we talked about some today and nobody fully understands — I think — what they’re thinking about with a short-term proposal,” Sen. Roy Blunt (R-Mo.) said.</w:t>
      </w:r>
      <w:r w:rsidRPr="00A97872">
        <w:rPr>
          <w:rFonts w:ascii="Arial" w:hAnsi="Arial" w:cs="Arial"/>
          <w:color w:val="000000" w:themeColor="text1"/>
          <w:sz w:val="22"/>
        </w:rPr>
        <w:t xml:space="preserve"> “I’d want to see it first, but I think we need to solve both these problems at the same time.”Asked what would happen if the White House and Congress did not reach a budget and debt ceiling deal by the end of next week, Pelosi said late Monday “I’m not going into the theoretical. I’m into the actual.”Mnuchin on Monday hinted at what one of the primary hangups has been so far as lawmakers and the White House remain unable to agree on a two-year budget deal. He said the White House was seeking “offsets” for any spending increases, which is a way of saying the White House wants budget reductions for some programs in exchange for increases elsewhere.As these talks drag on, some White House officials have pushed for the consideration of a separate measure that would simply raise the debt ceiling to ensure that they have more time to negotiate without worrying about whether the Treasury Department can pay all of its bills.But lawmakers from both parties have told the White House that they aren’t sure if they have the votes to raise the debt ceiling unless it is part of a broader budget agreement. Mnuchin’s decision to float the option publicly on Monday could signal that he believes time is running out, though some </w:t>
      </w:r>
      <w:r w:rsidRPr="003F3F69">
        <w:rPr>
          <w:rFonts w:ascii="Arial" w:hAnsi="Arial" w:cs="Arial"/>
          <w:color w:val="000000" w:themeColor="text1"/>
          <w:sz w:val="22"/>
          <w:u w:val="single"/>
        </w:rPr>
        <w:t>Democrats believe that the White House has been trying to pressure them to raise the debt ceiling without offering concessions in the budget talks</w:t>
      </w:r>
      <w:r w:rsidRPr="00A97872">
        <w:rPr>
          <w:rFonts w:ascii="Arial" w:hAnsi="Arial" w:cs="Arial"/>
          <w:color w:val="000000" w:themeColor="text1"/>
          <w:sz w:val="22"/>
        </w:rPr>
        <w:t>.Mnuchin has warned that the Treasury Department could run out of money in early September if a debt ceiling deal isn’t crafted before the August recess, a position that some outside experts have also said is accurate.If the debt ceiling isn’t raised in time, and the Treasury Department is squeezed for cash, it could lead to a spike in interest rates and stock market crash, among other things, because it could call into question the full faith and credit of the United States.The U.S. government spends much more money than it takes in through revenue. To pay all of its bills, the Treasury Department issues debt as a way to borrow money. But it can only issue debt up to a limit set by Congress. Last year, Congress suspended this debt limit until March 2019. After this suspension expired, the Treasury Department began taking steps to delay a default by doing things like suspending certain investments. But it will run out of flexibility soon, Mnuchin has warned.The U.S. government had roughly $19 trillion in debt when Trump took office, and now total government debt has surpassed $22 trillion.Many Republicans decried raising the debt limit during the Obama administration, saying the government should do more to cut back on borrowing. But they have mostly gone along with Trump’s efforts to widen the debt through tax cuts and large spending increases. Still, lawmakers do not like to hold votes that simply raise the debt ceiling and prefer to do it as part of a package, which is why many have pushed for including the debt ceiling increase as part of a broader budget deal.</w:t>
      </w:r>
      <w:r w:rsidRPr="003F3F69">
        <w:rPr>
          <w:rFonts w:ascii="Arial" w:hAnsi="Arial" w:cs="Arial"/>
          <w:color w:val="000000" w:themeColor="text1"/>
          <w:sz w:val="22"/>
          <w:u w:val="single"/>
        </w:rPr>
        <w:t>Lawmakers must craft a new budget deal by the end of September, because that’s when funding for many agencies is set to expire. If lawmakers don’t fund the agencies after Sept. 30, there will be another government shutdown.</w:t>
      </w:r>
      <w:r w:rsidRPr="00A97872">
        <w:rPr>
          <w:rFonts w:ascii="Arial" w:hAnsi="Arial" w:cs="Arial"/>
          <w:color w:val="000000" w:themeColor="text1"/>
          <w:sz w:val="22"/>
        </w:rPr>
        <w:t xml:space="preserve"> Mnuchin said on Monday that the White House does not want to see another shutdown, but he said they didn’t have enough time to wait until late September to deal with the debt ceiling and budget talks, as the debt ceiling deadline could be much sooner.Sen. Rob Portman (R-Ohio) said lawmakers might have little choice but to pursue</w:t>
      </w:r>
    </w:p>
    <w:p w:rsidR="008C7884" w:rsidRDefault="008C7884" w:rsidP="008C7884">
      <w:pPr>
        <w:pStyle w:val="Heading3"/>
      </w:pPr>
      <w:r>
        <w:t>L-Mexico</w:t>
      </w:r>
    </w:p>
    <w:p w:rsidR="0099120B" w:rsidRDefault="005202E2" w:rsidP="005202E2">
      <w:pPr>
        <w:pStyle w:val="Heading4"/>
      </w:pPr>
      <w:r>
        <w:t>Pro-Mexico lobbying</w:t>
      </w:r>
    </w:p>
    <w:p w:rsidR="00534B4E" w:rsidRDefault="005202E2" w:rsidP="00534B4E">
      <w:pPr>
        <w:rPr>
          <w:rFonts w:ascii="Times New Roman" w:hAnsi="Times New Roman" w:cs="Times New Roman"/>
          <w:sz w:val="24"/>
        </w:rPr>
      </w:pPr>
      <w:r>
        <w:rPr>
          <w:rStyle w:val="Style13ptBold"/>
        </w:rPr>
        <w:t>Estevez 14 ( Dolia Estevez,</w:t>
      </w:r>
      <w:r w:rsidRPr="005202E2">
        <w:rPr>
          <w:rStyle w:val="Style13ptBold"/>
        </w:rPr>
        <w:t xml:space="preserve"> I cover Mexico's billionaires, politics and U.S.-Mexico relations, </w:t>
      </w:r>
      <w:r w:rsidR="00534B4E">
        <w:rPr>
          <w:rStyle w:val="Style13ptBold"/>
        </w:rPr>
        <w:t xml:space="preserve">“Mexico is among The Top 10 Countries Paying Washington Lobbyists”, </w:t>
      </w:r>
      <w:hyperlink r:id="rId229" w:anchor="236a76e11416" w:history="1">
        <w:r w:rsidR="00534B4E">
          <w:rPr>
            <w:rStyle w:val="Hyperlink"/>
          </w:rPr>
          <w:t>https://www.forbes.com/sites/doliaestevez/2014/05/29/mexico-is-among-the-top-10-countries-paying-washington-lobbyists/#236a76e11416</w:t>
        </w:r>
      </w:hyperlink>
      <w:r w:rsidR="00534B4E">
        <w:t>, Accessed 7/19/19, ghs-EH)</w:t>
      </w:r>
    </w:p>
    <w:p w:rsidR="00A81B0C" w:rsidRDefault="00A81B0C" w:rsidP="00A81B0C">
      <w:pPr>
        <w:pStyle w:val="NormalWeb"/>
        <w:shd w:val="clear" w:color="auto" w:fill="FCFCFC"/>
        <w:rPr>
          <w:rFonts w:ascii="Arial" w:hAnsi="Arial" w:cs="Arial"/>
          <w:color w:val="000000" w:themeColor="text1"/>
          <w:sz w:val="22"/>
        </w:rPr>
      </w:pPr>
      <w:r w:rsidRPr="00A57BB1">
        <w:rPr>
          <w:rFonts w:ascii="Arial" w:hAnsi="Arial" w:cs="Arial"/>
          <w:color w:val="000000" w:themeColor="text1"/>
          <w:sz w:val="22"/>
          <w:u w:val="single"/>
        </w:rPr>
        <w:t>Mexico ranked fifth and is the only Latin American country among the</w:t>
      </w:r>
      <w:r w:rsidR="005202E2" w:rsidRPr="00A57BB1">
        <w:rPr>
          <w:rFonts w:ascii="Arial" w:hAnsi="Arial" w:cs="Arial"/>
          <w:color w:val="000000" w:themeColor="text1"/>
          <w:sz w:val="22"/>
          <w:u w:val="single"/>
        </w:rPr>
        <w:t xml:space="preserve"> </w:t>
      </w:r>
      <w:hyperlink r:id="rId230" w:tgtFrame="_blank" w:history="1">
        <w:r w:rsidRPr="00A57BB1">
          <w:rPr>
            <w:rStyle w:val="Hyperlink"/>
            <w:rFonts w:ascii="Arial" w:eastAsiaTheme="majorEastAsia" w:hAnsi="Arial" w:cs="Arial"/>
            <w:color w:val="000000" w:themeColor="text1"/>
            <w:sz w:val="22"/>
            <w:u w:val="single"/>
          </w:rPr>
          <w:t>10-top countries</w:t>
        </w:r>
      </w:hyperlink>
      <w:r w:rsidR="005202E2" w:rsidRPr="00A57BB1">
        <w:rPr>
          <w:rFonts w:ascii="Arial" w:hAnsi="Arial" w:cs="Arial"/>
          <w:color w:val="000000" w:themeColor="text1"/>
          <w:sz w:val="22"/>
          <w:u w:val="single"/>
        </w:rPr>
        <w:t xml:space="preserve"> </w:t>
      </w:r>
      <w:r w:rsidRPr="00A57BB1">
        <w:rPr>
          <w:rFonts w:ascii="Arial" w:hAnsi="Arial" w:cs="Arial"/>
          <w:color w:val="000000" w:themeColor="text1"/>
          <w:sz w:val="22"/>
          <w:u w:val="single"/>
        </w:rPr>
        <w:t xml:space="preserve">that spent the most to push their agendas and interests in the U.S. </w:t>
      </w:r>
      <w:r w:rsidRPr="00A57BB1">
        <w:rPr>
          <w:rFonts w:ascii="Arial" w:hAnsi="Arial" w:cs="Arial"/>
          <w:color w:val="000000" w:themeColor="text1"/>
          <w:sz w:val="22"/>
        </w:rPr>
        <w:t>in 2013, according to a new analysis by the</w:t>
      </w:r>
      <w:r w:rsidR="005202E2" w:rsidRPr="00A57BB1">
        <w:rPr>
          <w:rFonts w:ascii="Arial" w:hAnsi="Arial" w:cs="Arial"/>
          <w:color w:val="000000" w:themeColor="text1"/>
          <w:sz w:val="22"/>
        </w:rPr>
        <w:t xml:space="preserve"> </w:t>
      </w:r>
      <w:hyperlink r:id="rId231" w:tgtFrame="_blank" w:history="1">
        <w:r w:rsidRPr="00A57BB1">
          <w:rPr>
            <w:rStyle w:val="Hyperlink"/>
            <w:rFonts w:ascii="Arial" w:eastAsiaTheme="majorEastAsia" w:hAnsi="Arial" w:cs="Arial"/>
            <w:color w:val="000000" w:themeColor="text1"/>
            <w:sz w:val="22"/>
          </w:rPr>
          <w:t>Sunlight Foundation</w:t>
        </w:r>
      </w:hyperlink>
      <w:r w:rsidRPr="00A57BB1">
        <w:rPr>
          <w:rFonts w:ascii="Arial" w:hAnsi="Arial" w:cs="Arial"/>
          <w:color w:val="000000" w:themeColor="text1"/>
          <w:sz w:val="22"/>
        </w:rPr>
        <w:t>, a Washington-based nonprofit transparency group that tracks foreign influence in the U.S.</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 xml:space="preserve">Based on records filed with the Department of Justice, </w:t>
      </w:r>
      <w:r w:rsidRPr="00A57BB1">
        <w:rPr>
          <w:rFonts w:ascii="Arial" w:hAnsi="Arial" w:cs="Arial"/>
          <w:color w:val="000000" w:themeColor="text1"/>
          <w:sz w:val="22"/>
          <w:u w:val="single"/>
        </w:rPr>
        <w:t>the group shows that during the first year of President Enrique Peña Nieto’s administration, Mexico spent $6.1 million in lobbying efforts and legal services, plus an additional $4.2 million in tourist promotion.</w:t>
      </w:r>
      <w:r w:rsidRPr="00A57BB1">
        <w:rPr>
          <w:rFonts w:ascii="Arial" w:hAnsi="Arial" w:cs="Arial"/>
          <w:color w:val="000000" w:themeColor="text1"/>
          <w:sz w:val="22"/>
        </w:rPr>
        <w:t xml:space="preserve"> This brings the total price tag to $9.5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Most of the firms hired by the Mexican government are held over from the previous administration of Felipe Calderón, which was notorious for throwing money around Washington particularly, in public relations firms to try to improve Mexico’s image abroad.</w:t>
      </w:r>
      <w:r w:rsidR="005202E2" w:rsidRPr="00A57BB1">
        <w:rPr>
          <w:rFonts w:ascii="Arial" w:hAnsi="Arial" w:cs="Arial"/>
          <w:color w:val="000000" w:themeColor="text1"/>
          <w:sz w:val="22"/>
        </w:rPr>
        <w:t xml:space="preserve"> </w:t>
      </w:r>
      <w:r w:rsidRPr="00A57BB1">
        <w:rPr>
          <w:rFonts w:ascii="Arial" w:hAnsi="Arial" w:cs="Arial"/>
          <w:color w:val="000000" w:themeColor="text1"/>
          <w:sz w:val="22"/>
          <w:u w:val="single"/>
        </w:rPr>
        <w:t>After manufacturing, oil, remittances and foreign direct investment, tourism is Mexico’s fifth source of foreign revenue, according to Citigroup Inc.’s Banamex unit.</w:t>
      </w:r>
      <w:r w:rsidRPr="00A57BB1">
        <w:rPr>
          <w:rFonts w:ascii="Arial" w:hAnsi="Arial" w:cs="Arial"/>
          <w:color w:val="000000" w:themeColor="text1"/>
          <w:sz w:val="22"/>
        </w:rPr>
        <w:t xml:space="preserve"> With 24 million international visitors last year, tourism generated $12.7 billion in foreign exchange inflows.</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In 2013, the Mexican agencies that paid the most in lobbying were the state oil monopoly Pemex (Exploration and Production division), and the ministries of Foreign Relations, Agriculture and the Economy. Through its Tourism Board, the ministry of Tourism, traditionally the biggest spender, spent</w:t>
      </w:r>
      <w:r w:rsidR="005202E2" w:rsidRPr="00A57BB1">
        <w:rPr>
          <w:rFonts w:ascii="Arial" w:hAnsi="Arial" w:cs="Arial"/>
          <w:color w:val="000000" w:themeColor="text1"/>
          <w:sz w:val="22"/>
        </w:rPr>
        <w:t xml:space="preserve"> </w:t>
      </w:r>
      <w:hyperlink r:id="rId232" w:tgtFrame="_blank" w:history="1">
        <w:r w:rsidRPr="00A57BB1">
          <w:rPr>
            <w:rStyle w:val="Hyperlink"/>
            <w:rFonts w:ascii="Arial" w:eastAsiaTheme="majorEastAsia" w:hAnsi="Arial" w:cs="Arial"/>
            <w:color w:val="000000" w:themeColor="text1"/>
            <w:sz w:val="22"/>
          </w:rPr>
          <w:t>$4.5 million</w:t>
        </w:r>
      </w:hyperlink>
      <w:r w:rsidR="005202E2" w:rsidRPr="00A57BB1">
        <w:rPr>
          <w:rFonts w:ascii="Arial" w:hAnsi="Arial" w:cs="Arial"/>
          <w:color w:val="000000" w:themeColor="text1"/>
          <w:sz w:val="22"/>
        </w:rPr>
        <w:t xml:space="preserve"> </w:t>
      </w:r>
      <w:r w:rsidRPr="00A57BB1">
        <w:rPr>
          <w:rFonts w:ascii="Arial" w:hAnsi="Arial" w:cs="Arial"/>
          <w:color w:val="000000" w:themeColor="text1"/>
          <w:sz w:val="22"/>
        </w:rPr>
        <w:t>in a single contract with Ogilvy Public Relations.</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Christopher Graves, Ogilvy's Global CEO, did not answer an email</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requesting confirmation of the contract with the Tourism Board.</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In a 2013 filing, Ogilvy</w:t>
      </w:r>
      <w:r w:rsidR="005202E2" w:rsidRPr="00A57BB1">
        <w:rPr>
          <w:rFonts w:ascii="Arial" w:hAnsi="Arial" w:cs="Arial"/>
          <w:color w:val="000000" w:themeColor="text1"/>
          <w:sz w:val="22"/>
        </w:rPr>
        <w:t xml:space="preserve"> </w:t>
      </w:r>
      <w:hyperlink r:id="rId233" w:tgtFrame="_blank" w:history="1">
        <w:r w:rsidRPr="00A57BB1">
          <w:rPr>
            <w:rStyle w:val="Hyperlink"/>
            <w:rFonts w:ascii="Arial" w:eastAsiaTheme="majorEastAsia" w:hAnsi="Arial" w:cs="Arial"/>
            <w:color w:val="000000" w:themeColor="text1"/>
            <w:sz w:val="22"/>
          </w:rPr>
          <w:t>described</w:t>
        </w:r>
      </w:hyperlink>
      <w:r w:rsidR="005202E2" w:rsidRPr="00A57BB1">
        <w:rPr>
          <w:rFonts w:ascii="Arial" w:hAnsi="Arial" w:cs="Arial"/>
          <w:color w:val="000000" w:themeColor="text1"/>
          <w:sz w:val="22"/>
        </w:rPr>
        <w:t xml:space="preserve"> </w:t>
      </w:r>
      <w:r w:rsidRPr="00A57BB1">
        <w:rPr>
          <w:rFonts w:ascii="Arial" w:hAnsi="Arial" w:cs="Arial"/>
          <w:color w:val="000000" w:themeColor="text1"/>
          <w:sz w:val="22"/>
        </w:rPr>
        <w:t>its services to Mexico’s Tourism Board as providing “communications counsel on multiple projects including crafting and editing press releases, conducting media training sessions, crafting talking points, and providing daily news monitoring reports to capture relevant print, internet and broadcast coverage of Mexico within the United States.”</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Ogilvy reported to the Department of Justice that it “also reached out to media via e-mail and by the phone, to offer opportunities to meet with government spokespersons from the Ministry of tourism on a wide range of issues and to attend events sponsored by the Ministry of Tourism. These events have included: - SouthXSouthwest (February 2013) - ITB (February 2013) - Tianguis (March 2013) - Facebook Sweepstakes.” Bloomberg is mentioned as one of the media companies reached by Ogilvy.</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In June 2013, Claudia Ruíz Massieu, the Mexican Minister of Tourism, granted an</w:t>
      </w:r>
      <w:r w:rsidR="005202E2" w:rsidRPr="00A57BB1">
        <w:rPr>
          <w:rFonts w:ascii="Arial" w:hAnsi="Arial" w:cs="Arial"/>
          <w:color w:val="000000" w:themeColor="text1"/>
          <w:sz w:val="22"/>
        </w:rPr>
        <w:t xml:space="preserve"> </w:t>
      </w:r>
      <w:hyperlink r:id="rId234" w:tgtFrame="_blank" w:history="1">
        <w:r w:rsidRPr="00A57BB1">
          <w:rPr>
            <w:rStyle w:val="Hyperlink"/>
            <w:rFonts w:ascii="Arial" w:eastAsiaTheme="majorEastAsia" w:hAnsi="Arial" w:cs="Arial"/>
            <w:color w:val="000000" w:themeColor="text1"/>
            <w:sz w:val="22"/>
          </w:rPr>
          <w:t>exclusive interview</w:t>
        </w:r>
      </w:hyperlink>
      <w:r w:rsidR="005202E2" w:rsidRPr="00A57BB1">
        <w:rPr>
          <w:rFonts w:ascii="Arial" w:hAnsi="Arial" w:cs="Arial"/>
          <w:color w:val="000000" w:themeColor="text1"/>
          <w:sz w:val="22"/>
        </w:rPr>
        <w:t xml:space="preserve"> </w:t>
      </w:r>
      <w:r w:rsidRPr="00A57BB1">
        <w:rPr>
          <w:rFonts w:ascii="Arial" w:hAnsi="Arial" w:cs="Arial"/>
          <w:color w:val="000000" w:themeColor="text1"/>
          <w:sz w:val="22"/>
        </w:rPr>
        <w:t>to Bloomberg in New York in which she predicted that by 2018 tourism will jump to Mexico's No. 3 cash source.</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Through the Mexican Embassy in Washington, the Ministry of Foreign Relations hired lobbyists and law firms to focus primarily in efforts to force states like Texas to comply with the 2004 UN International Court of Justice’s ruling to review the death sentences of 50 Mexican nationals due to violations of the Vienna Convention. But so far Mexico has been unsuccessful in stopping any executions. In Texas alone, the most active state in capital punishment, three Mexicans have been executed since the ICJ’s ruling.</w:t>
      </w:r>
      <w:r w:rsidR="005202E2" w:rsidRPr="00A57BB1">
        <w:rPr>
          <w:rFonts w:ascii="Arial" w:hAnsi="Arial" w:cs="Arial"/>
          <w:color w:val="000000" w:themeColor="text1"/>
          <w:sz w:val="22"/>
        </w:rPr>
        <w:t xml:space="preserve"> </w:t>
      </w:r>
      <w:r w:rsidRPr="00A57BB1">
        <w:rPr>
          <w:rFonts w:ascii="Arial" w:hAnsi="Arial" w:cs="Arial"/>
          <w:color w:val="000000" w:themeColor="text1"/>
          <w:sz w:val="22"/>
          <w:u w:val="single"/>
        </w:rPr>
        <w:t>According to the Sunlight Foundation, the following are the 10-top countries that spent the most in lobbying in 2013:</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United Arab Emirates, $14.1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Germany, $12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Canada, $11.2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 xml:space="preserve">Saudi Arabia, </w:t>
      </w:r>
      <w:r w:rsidRPr="00A57BB1">
        <w:rPr>
          <w:rFonts w:ascii="Arial" w:hAnsi="Arial" w:cs="Arial"/>
          <w:color w:val="000000" w:themeColor="text1"/>
          <w:sz w:val="22"/>
          <w:u w:val="single"/>
        </w:rPr>
        <w:t>$11.2 million</w:t>
      </w:r>
      <w:r w:rsidR="005202E2" w:rsidRPr="00A57BB1">
        <w:rPr>
          <w:rFonts w:ascii="Arial" w:hAnsi="Arial" w:cs="Arial"/>
          <w:color w:val="000000" w:themeColor="text1"/>
          <w:sz w:val="22"/>
          <w:u w:val="single"/>
        </w:rPr>
        <w:t xml:space="preserve"> </w:t>
      </w:r>
      <w:r w:rsidRPr="00A57BB1">
        <w:rPr>
          <w:rFonts w:ascii="Arial" w:hAnsi="Arial" w:cs="Arial"/>
          <w:color w:val="000000" w:themeColor="text1"/>
          <w:sz w:val="22"/>
          <w:u w:val="single"/>
        </w:rPr>
        <w:t>Mexico</w:t>
      </w:r>
      <w:r w:rsidRPr="00A57BB1">
        <w:rPr>
          <w:rFonts w:ascii="Arial" w:hAnsi="Arial" w:cs="Arial"/>
          <w:color w:val="000000" w:themeColor="text1"/>
          <w:sz w:val="22"/>
        </w:rPr>
        <w:t>, $6.1 million (plus $4.5 million in PR)</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Morocco $4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South Korea $3.9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Republika Srpska $2.3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Georgia $2.3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Azerbaijan $2.2 million</w:t>
      </w:r>
      <w:r w:rsidR="005202E2" w:rsidRPr="00A57BB1">
        <w:rPr>
          <w:rFonts w:ascii="Arial" w:hAnsi="Arial" w:cs="Arial"/>
          <w:color w:val="000000" w:themeColor="text1"/>
          <w:sz w:val="22"/>
        </w:rPr>
        <w:t xml:space="preserve"> </w:t>
      </w:r>
      <w:r w:rsidRPr="00A57BB1">
        <w:rPr>
          <w:rFonts w:ascii="Arial" w:hAnsi="Arial" w:cs="Arial"/>
          <w:color w:val="000000" w:themeColor="text1"/>
          <w:sz w:val="22"/>
        </w:rPr>
        <w:t>For a complete list of countries ranked by the spending they reported to the Department of Justice in 2013,</w:t>
      </w:r>
      <w:r w:rsidR="005202E2" w:rsidRPr="00A57BB1">
        <w:rPr>
          <w:rFonts w:ascii="Arial" w:hAnsi="Arial" w:cs="Arial"/>
          <w:color w:val="000000" w:themeColor="text1"/>
          <w:sz w:val="22"/>
        </w:rPr>
        <w:t xml:space="preserve"> </w:t>
      </w:r>
      <w:hyperlink r:id="rId235" w:tgtFrame="_blank" w:history="1">
        <w:r w:rsidRPr="00A57BB1">
          <w:rPr>
            <w:rStyle w:val="Hyperlink"/>
            <w:rFonts w:ascii="Arial" w:eastAsiaTheme="majorEastAsia" w:hAnsi="Arial" w:cs="Arial"/>
            <w:color w:val="000000" w:themeColor="text1"/>
            <w:sz w:val="22"/>
          </w:rPr>
          <w:t>click here</w:t>
        </w:r>
      </w:hyperlink>
      <w:r w:rsidRPr="00A57BB1">
        <w:rPr>
          <w:rFonts w:ascii="Arial" w:hAnsi="Arial" w:cs="Arial"/>
          <w:color w:val="000000" w:themeColor="text1"/>
          <w:sz w:val="22"/>
        </w:rPr>
        <w:t>.</w:t>
      </w:r>
    </w:p>
    <w:p w:rsidR="008C7884" w:rsidRDefault="008C7884" w:rsidP="008C7884">
      <w:pPr>
        <w:pStyle w:val="Heading3"/>
      </w:pPr>
      <w:r>
        <w:t>L-Iron Triangle</w:t>
      </w:r>
    </w:p>
    <w:p w:rsidR="008C7884" w:rsidRDefault="008C7884" w:rsidP="008C7884">
      <w:pPr>
        <w:pStyle w:val="Heading4"/>
      </w:pPr>
      <w:r>
        <w:t>Iron triangles control the military budget – they backlash to anything that looks like resistance</w:t>
      </w:r>
    </w:p>
    <w:p w:rsidR="008C7884" w:rsidRPr="00BB1DF6" w:rsidRDefault="008C7884" w:rsidP="008C7884">
      <w:r w:rsidRPr="00BB1DF6">
        <w:rPr>
          <w:b/>
          <w:bCs/>
          <w:sz w:val="26"/>
          <w:szCs w:val="26"/>
        </w:rPr>
        <w:t>Irfan, 17</w:t>
      </w:r>
      <w:r>
        <w:t xml:space="preserve"> – (</w:t>
      </w:r>
      <w:r w:rsidRPr="00BB1DF6">
        <w:t xml:space="preserve">Amaan Irfan, </w:t>
      </w:r>
      <w:r>
        <w:t>9/2/17</w:t>
      </w:r>
      <w:r w:rsidRPr="00BB1DF6">
        <w:t>, "Negative Effects of Iron Triangles on US Defense Programs: Three Specific Examples," Medium, https://medium.com/@amaanirf/negative-effects-of-iron-triangles-on-us-defense-programs-three-specific-examples-2b5162e0268e</w:t>
      </w:r>
      <w:r>
        <w:t>)</w:t>
      </w:r>
    </w:p>
    <w:p w:rsidR="008C7884" w:rsidRPr="00BB1DF6" w:rsidRDefault="008C7884" w:rsidP="008C7884">
      <w:pPr>
        <w:rPr>
          <w:u w:val="single"/>
        </w:rPr>
      </w:pPr>
      <w:r w:rsidRPr="00BB1DF6">
        <w:rPr>
          <w:u w:val="single"/>
        </w:rPr>
        <w:t>Iron triangles are the</w:t>
      </w:r>
      <w:r w:rsidRPr="00BB1DF6">
        <w:rPr>
          <w:sz w:val="14"/>
        </w:rPr>
        <w:t xml:space="preserve"> mutually beneficial </w:t>
      </w:r>
      <w:r w:rsidRPr="00BB1DF6">
        <w:rPr>
          <w:u w:val="single"/>
        </w:rPr>
        <w:t>relationship between Congressional Committees, the bureaucracy, and interest groups</w:t>
      </w:r>
      <w:r w:rsidRPr="00BB1DF6">
        <w:rPr>
          <w:sz w:val="14"/>
        </w:rPr>
        <w:t xml:space="preserve">. Interest groups give electoral support to members of Congress and receive friendly legislation and oversight. </w:t>
      </w:r>
      <w:r w:rsidRPr="00BB1DF6">
        <w:rPr>
          <w:u w:val="single"/>
        </w:rPr>
        <w:t>Congress funds and politically supports the Bureaucracy and in return receive policy choices and execution. The Bureaucracy gives low regulations and special favors to the interest groups and gets congressional support via lobbying.</w:t>
      </w:r>
      <w:r w:rsidRPr="00BB1DF6">
        <w:rPr>
          <w:sz w:val="14"/>
        </w:rPr>
        <w:t xml:space="preserve"> The problem with this is that all three of these groups benefit but the national interests aren’t preserved as these groups simply attempt to benefit themselves. </w:t>
      </w:r>
      <w:r w:rsidRPr="00BB1DF6">
        <w:rPr>
          <w:u w:val="single"/>
        </w:rPr>
        <w:t>Special interest groups, iron triangles, and the military industrial complex have dominated military spending for the last 3 decades</w:t>
      </w:r>
      <w:r w:rsidRPr="00BB1DF6">
        <w:rPr>
          <w:sz w:val="14"/>
        </w:rPr>
        <w:t xml:space="preserve">. Eisenhower was the first to address the military industrial complex. In his valedictory address to the American people, Eisenhower said, “Until the latest of our world conflicts, the United States had no armaments industry. American makers of ploughshares could, with time and as required, make swords as well. But now we can no longer risk emergency improvisation of national defence; we have been compelled to create a permanent armaments industry of vast proportions. Added to this, three and a half million men and women are directly engaged in the defence establishment. We annually spend on military security more than the net income of all United States corporations. This conjunction of an immense military establishment and a large arms industry is new in the American experience. The total influence — economic, political, even spiritual — is felt in every city, every state house, every office of the federal government. We recognize the imperative need for this development. Yet we must not fail to comprehend its grave implications. … In the councils of government, we must guard against the acquisition of unwarranted influence, whether sought or unsought, by the military-industrial complex. The potential for the disastrous rise of misplaced power exists and will persist” (Naughton, 7/28/17). All of this turned out to be true. The 10 presidents, since Eisenhower, have spent more on its military industrial complex than all of the other nations combined (Naughton, 7/28/17). </w:t>
      </w:r>
      <w:r w:rsidRPr="00BB1DF6">
        <w:rPr>
          <w:u w:val="single"/>
        </w:rPr>
        <w:t>Groups in the military industrial complex who try to promote defense spending are known as interest groups</w:t>
      </w:r>
      <w:r w:rsidRPr="00BB1DF6">
        <w:rPr>
          <w:sz w:val="14"/>
        </w:rPr>
        <w:t xml:space="preserve">. The goal of interest groups is to influence public policy in their favor. </w:t>
      </w:r>
      <w:r w:rsidRPr="00BB1DF6">
        <w:rPr>
          <w:u w:val="single"/>
        </w:rPr>
        <w:t xml:space="preserve">In the Department of Defence, iron triangles have become a problem and large sum of money are wasted due to them. </w:t>
      </w:r>
      <w:r w:rsidRPr="00BB1DF6">
        <w:rPr>
          <w:sz w:val="14"/>
        </w:rPr>
        <w:t xml:space="preserve">There has been $12 billion invested in just 26 Littoral Combat Ships with no proven combat ability, $458 million paid out inappropriately for travel expenses, $375 million paid for Missile Defense Agency targets that weren’t used or didn’t work, a $8 million expenditure for the Navy’s experiments with alternative fuel sources for its Great Green Fleet, $12 million for defective spare parts that will need to be replaced or refunded, and $1 million for travel claim reimbursement for unauthorized expenses at casinos and strip clubs (McCain, 1–15). All of this is due to iron triangles which allows for no competition and therefore no reason to spend efficiently or save money. There are three eminent examples of the results of iron triangles: the F-35, the Nimitz-class aircraft carrier, and the M-1 Abram tank. These are unnecessary and overly expensive programs that exist due to interest groups. Iron triangles are prevalent in the United States and are the reason many defense programs were created. </w:t>
      </w:r>
      <w:r w:rsidRPr="00BB1DF6">
        <w:rPr>
          <w:u w:val="single"/>
        </w:rPr>
        <w:t>The most prominent example of the iron triangle and the figurehead for wasted military spending would be the Lockheed Martin F-35 Lightning II.</w:t>
      </w:r>
      <w:r w:rsidRPr="00BB1DF6">
        <w:rPr>
          <w:sz w:val="14"/>
        </w:rPr>
        <w:t xml:space="preserve"> In 1996, the F-35 was created as a military jet built to serve the Air Force, Marines, and Navy. This meant the United States could cut the expense of creating and maintaining specialized aircrafts for each branch of the military. However, “the most expensive weapons project in American history has missed deadlines, smashed budgets, and faced questions regarding its technical abilities” (Stewart, 7/28/2017). Contrary to what was originally believed, the cost of modifying one design to fit the requirement for the Air Force, Marines, and Navy, such as taking off of aircraft carriers, have spiraled. Engineers continue to grapple with problems with the computers, sensors and electrical system, and that’s after $400 billion of investment into the F-35 program (GAO, 7/28/2017). The F-35 has missed deadlines and has become far more expensive than originally estimated. In April of 2014, a congressional study of the F-35 program pegged the cost of the program at $5.1 billion for the year. But there were additional hidden costs for design fixes and the plane’s’ engines (Gault 2015). A Senate Appropriations Committee report on 2015 appropriations explained the actual cost of the F-35. In 2014, they estimated the US spent $4 billion for F-35As, $928 million for F-35Bs and $1.9 billion for F-35Cs (Gault 2015). That’s almost $7 billion for just 34 new planes, and the program still hasn’t been cut (Gault 2017). This proves that despite going past budget, interest groups have been able to keep the F-35 program relevant. The Pentagon estimated that the lifetime and sustainment costs for the US F-35 fleet, then projected at 2,443 units not including prototypes, at $1.45 trillion (Vucetic, 3). Furthermore, a cut in this program would not be viable. A significant budget cut is likely to be followed by a number of small cuts and the bad news could quickly pile upon itself quickly. F-35 supporters are concerned about the program going into a “death spiral,” which occurs when budget cuts reduce the number of planes ordered, producing an increased unit cost, which then causes further cuts, and so on (Vucetic, 10). Despite sounding illogical, this program has actually become far too expensive to cut. </w:t>
      </w:r>
      <w:r w:rsidRPr="00BB1DF6">
        <w:rPr>
          <w:u w:val="single"/>
        </w:rPr>
        <w:t>Congressional lawmakers are aware that this project supports 133,000 jobs, which will grow to 260,000 when full-scale production begins, in 45 different states</w:t>
      </w:r>
      <w:r w:rsidRPr="00BB1DF6">
        <w:rPr>
          <w:sz w:val="14"/>
        </w:rPr>
        <w:t xml:space="preserve"> (Weaver, 7/28/2017). </w:t>
      </w:r>
      <w:r w:rsidRPr="00BB1DF6">
        <w:rPr>
          <w:u w:val="single"/>
        </w:rPr>
        <w:t>Lawmakers are fully aware of the loss of jobs cutting this project would cause and therefore are reluctant to do so. Additionally, many of the US’s Allies have made commitments to buy F-35s and canceling the program would damage American prestige.</w:t>
      </w:r>
      <w:r w:rsidRPr="00BB1DF6">
        <w:rPr>
          <w:sz w:val="14"/>
        </w:rPr>
        <w:t xml:space="preserve"> For these reasons, the Pentagon has committed to producing 2,400 fighter jets, and analysts believe they could ultimately weaken America’s aviation advantage (Weaver 7/28/2017). Nimitz-class nuclear powered aircraft carriers are the second examples of iron triangles. When Congress approved the first ship in 2007, it was expected to be ready by 2015 and cost $10.5 billion (Kheel, 7/28/17). By the time 2015 rolled around, the first ship was expected to cost $12.9 billion and was only going to be ready by May 2016 (Kheel, 7/28/17). Originally, the second ship was expected to be ready in 2019 and cost $9.2 billion. Today, the estimate stands at $11.4 billion and is expected to be ready in 2024 (Kheel, 7/28/17). Senator McCain states that the reason these estimates were so bad is due to “unrealistic business cases, poor cost estimates, new systems rushed to production, concurrent design and construction, and problems testing systems to demonstrate promised capability. All of these problems have been made worse by the absence of competition in aircraft carrier construction” (Kheel, 7/28/17). Trump has vowed to expand the number of carriers from 10 to 12 and has promised to bring down the cost of building three “super carriers,” which has increased by a third over the last decade from $27 billion to $36 billion (Paltrow, 7/28/17). Despite this steep price tag, these ships aren’t invincible and can still be attacked. Defense analyst, Pierre Sprey, who worked for the US Secretary of Defense’s office from 1966 to 1986, even said, “Beyond a shadow of a doubt, a carrier is just a target” (Paltrow, 7/28/17). Trump also stated that he will increase the Navy’s fleet to 350 ships. The Navy currently has 277 deployable ships. The cost of a single new carrier is $10.5 billion without cost overruns (Paltrow, 7/28/17). Furthermore, many of its new high tech systems failed to work, including basic ones such as the “arresting gear,” which catches and stops landing jets (Paltrow, 7/28/17). According to Senator McCain, these aircraft carriers may be useless, or at the very least a bad allocation of resources. He stated, “the department must study alternatives to the aircraft carrier to ensure we are getting the best capability while most effectively allocating our scarce resources” (Kheel, 7/28/17). Another example of the iron triangle are the M-1 Abrams tank. The Army has almost 9,000 M-1s, and half of them are in storage (Gault 2014). Congressman Jim Jordan and Mike Turner, both from Ohio districts, have pushed for the creation of these. Turner chairs the Tactical Air and Land Forces Subcommittee of the House Armed Services Committee (Gault 2014). And the only plant in the country working on the M-1 Abrams tank are in Lima, Ohio (Gault 2014). This is no coincidence, the congressmen have been working towards these tanks to benefit their districts rather than what tanks should benefit, the national defence. In the 21st century, tanks are becoming increasingly unnecessary. There has been an increase in the “number of non-state actors, such as terrorist networks, drug cartels and maritime piracy networks, and intra-state conflicts (e.g. civil wars) have assumed importance as new-age threats to the national security of present-day states” (Srikanth, 60). Terrorism does “not present large, fixed targets that can readily be destroyed” (Pillar, 7/28/2017) which means terrorists are exactly the type of enemy tanks are worse against. Furthermore, “with the terrorist threat now coming much more from groups than from states, there are even fewer targets to strike, either to damage terrorist capabilities or to deter future terrorism” (Pillar, 7/28/2017). This means that our biggest threat, terrorism, is not easily countered by military power. Aircraft carriers have also become increasingly less efficient allocations of money. For example, the newest carrier, the USS Gerald R. Ford, which will be commissioned next year, costs $12.8 billion. Add the cost of the air wing, the support of five surface-combat ships and one attack submarine and 6,700 sailors. The bill for operating a carrier is around $2.5 million a day. China could build more than 1,200 of its premier anti-ship missiles for the cost of one Ford carrier and just one of those 1200 could achieve “mission-kill,” effectively removing the carrier from the fight for several months (Will, 7/28/17). At this point, an aircraft carrier of this magnitude isn’t worth it as during a time of war they could easily be “mission-killed.” At this point, it is evident the reason these purchases are not due to the interest of the national defence. In fact, the majority of Americans don’t support increasing the military budget. Voice of the People, a nonpartisan organization, recently allowed registered voters across the nation to form defence budgets. After hearing pro and con arguments, more than half favored cutting spending at least $12 billion (Chadwick, 7/28/2017). In a 2016 survey, most voters proposed bringing down the budget down to their preferred $497 billion in 2012 (Chadwick, 7/28/2017). The majority of voters surveyed between December 2015 and February 2016 wanted defense cuts in almost every area of the military. They wished to cut ground forces by $4 million, nuclear weapons by $3 billion, air power by $2 billion, naval forces by $2 billion, and missile defense by $1 billion (Chadwick, 7/28/2017). Furthermore, they “sought no increase in any specific military area” (Chadwick, 7/28/2017). Finally, when given the ability to evaluate specific programs, the majority favored downsizing two notoriously expensive weapon system, the F-35 and nuclear-powered Nimitz-class aircraft carriers. The majority endorsed completely eliminating the F-35 program. However, </w:t>
      </w:r>
      <w:r w:rsidRPr="00BB1DF6">
        <w:rPr>
          <w:u w:val="single"/>
        </w:rPr>
        <w:t>the majority of politicians believe they should increase military budget</w:t>
      </w:r>
      <w:r w:rsidRPr="00BB1DF6">
        <w:rPr>
          <w:sz w:val="14"/>
        </w:rPr>
        <w:t xml:space="preserve">. President Barack Obama proposed to add $2.4 billion in 2017 to the current budget. This would mean a core spending of $523.9 billion plus another $58.8 billion for overseas contingency operations (Chadwick, 7/28/17). More recently, President Trump’s budget asked for $18 billion more than Obama’s plan which makes it $52 billion above the budget caps (Herb, 7/28/17). </w:t>
      </w:r>
      <w:r w:rsidRPr="00BB1DF6">
        <w:rPr>
          <w:u w:val="single"/>
        </w:rPr>
        <w:t>The House and Senate Armed Services Committees</w:t>
      </w:r>
      <w:r w:rsidRPr="00BB1DF6">
        <w:rPr>
          <w:sz w:val="14"/>
        </w:rPr>
        <w:t xml:space="preserve"> are planning to </w:t>
      </w:r>
      <w:r w:rsidRPr="00BB1DF6">
        <w:rPr>
          <w:u w:val="single"/>
        </w:rPr>
        <w:t>propose a budget</w:t>
      </w:r>
      <w:r w:rsidRPr="00BB1DF6">
        <w:rPr>
          <w:sz w:val="14"/>
        </w:rPr>
        <w:t xml:space="preserve"> of $640 for 2018, a $37 billion </w:t>
      </w:r>
      <w:r w:rsidRPr="00BB1DF6">
        <w:rPr>
          <w:u w:val="single"/>
        </w:rPr>
        <w:t xml:space="preserve">increase </w:t>
      </w:r>
      <w:r w:rsidRPr="00BB1DF6">
        <w:rPr>
          <w:sz w:val="14"/>
        </w:rPr>
        <w:t xml:space="preserve">over the Trump administration’s $630 billion request (Herb, 7/28/17). The only reason this disparity between politicians and the people exists is due to interest groups. </w:t>
      </w:r>
      <w:r w:rsidRPr="00BB1DF6">
        <w:rPr>
          <w:u w:val="single"/>
        </w:rPr>
        <w:t>Special interests lobbyists are funding those who favor increasing the defense budget. They are advocating for more money to go into the military-industrial complex.</w:t>
      </w:r>
      <w:r>
        <w:rPr>
          <w:u w:val="single"/>
        </w:rPr>
        <w:t xml:space="preserve"> </w:t>
      </w:r>
      <w:r w:rsidRPr="00BB1DF6">
        <w:rPr>
          <w:u w:val="single"/>
        </w:rPr>
        <w:t>There has also been a recent growth in the military industrial complex.</w:t>
      </w:r>
      <w:r w:rsidRPr="00BB1DF6">
        <w:rPr>
          <w:sz w:val="14"/>
        </w:rPr>
        <w:t xml:space="preserve"> “According to a study by the Office of the Director of National Intelligence, private contractors make up 29% of the workforce in the US intelligence community and cost the equivalent of 49% of their personnel budget” (CIA, 16). </w:t>
      </w:r>
      <w:r w:rsidRPr="00BB1DF6">
        <w:rPr>
          <w:u w:val="single"/>
        </w:rPr>
        <w:t>The growth of the military can be attributed to the rise of interest groups and, in turn, iron triangles.</w:t>
      </w:r>
      <w:r w:rsidRPr="00BB1DF6">
        <w:rPr>
          <w:sz w:val="14"/>
        </w:rPr>
        <w:t xml:space="preserve"> A program, initially seen by Boeing and the Air Force as a clever way to acquire a new tanker fleet without having the budget and buying the plane outright, has now developed a reputation as “the most significant military contracting abuse in 20 years” (Smith, 7/28/17). Three Boeing officials resigned due to connections with the controversy and two pleaded guilty in federal court to ethics violation. Air Force General Gregory S. Martin, chief of the Air Force Materiel Command, withdrew from consideration of a more senior post after publicly clashing with Senator McCain about the significance of the violations. James Rocher, a former executive at Northrop Grumman, was clearly hostile towards his former company’s competitor, Airbus, in multiple emails. Roche did not wish to contract Airbus and when asked by a colleague “but where will the competition come from,” referring to the Pentagon’s rule against sole sourcing contracts, Roche ignored him (Smith, 7/28/17). Ultimately, multiple executives were found guilty under ethics charges. It’s not unreasonable to assume something similar happened in deals involving the F-35, the Nimitz-class aircraft carriers, and M-1 Abram Tank deals. The only difference is in these more recent deals no one was caught. The similarities are uncanny, they were overpriced deals with no real reason to continue other than helping congressmen or senators, the Department of Defence and large companies. Some may believe that iron triangles don’t exist and the reason for this spending is as a stimulus to the economy. Government spending will always help stimulate the economy in some way. However, “reducing the size of government would lead to higher incomes and improve America’s competitiveness” (Mitchell, 7/28/17). Currently, scholars critique the over spending for two reasons relevant to defense: market distortion costs and inefficiency costs. Market Distortion comes from buyers and sellers in competitive markets determining prices by ensuring there is the most efficient allocation of resources, but certain government programs interfere with markets (Mitchell, 7/28/17). In the defense budget, scarce resources aren’t spent efficiently with much of the budget being wasted. One possible solution to the problem of iron triangles can be addressed by limiting interest group spending. However, this went to the Supreme Court in 2009 under the case Citizens United v. Federal Election Commision and the Supreme Court held (5–4) on January 21, 2010 that freedom of speech “prohibits government from restricting independent political expenditures by nonprofit corporations, labor unions and other associations. Another solution is voters need to better educated so they don’t reelect those who are working in favor of special interests rather than the national interests. However, this is extremely difficult to do as most Americans remain politically unaware. Finally, this could simply be an inevitable part of liberal capitalist democracy. Special interest groups are well funded and well organized. The largest Defense interest group spends well over $29 million to fund politicians who work in their interests (Center for Responsive Politics). This is compared to the lack of efficiency in the Bureaucracy. There are currently 51 separate= federal organizations and military commands tracking the flow of money in terrorist networks. This can’t be the most effective way to keep track of terrorist money. (Avlon, 7/28/17) “The military-industrial complex has a trump card to play with members of Congress and the public: nobody wants to argue with national security, especially when the very real threat of terrorism exists. This ain’t no phantom menace: more than 45 jihadist terror plots had been stopped before the 10th anniversary of 9/11. But the combination of real threat and opaque multibillion-dollar budgets leads inevitably to a lack of transparency and accountability” (Avlon, 7/28/17). This is a big problem with democracy, as members of Congress are obsessed with being reelected and cutting funding would mean their ultimate demise. Only officials who don’t have to rely on reelection can change the excessive funds. And in our representative democracy, there are very few who don’t rely on reelection. To conclude, the United States has been influenced by interest groups through iron triangles. This is evident by the wasted money, unnecessary programs such as the F-35 program, the Nimitz-class aircraft carrier program, and the M-1 Abrams tank program. People don’t agree with these programs and increases in defense spending, yet members of Congress still advocate for them. These programs don’t exist to make people safer, they exist simply to help the three groups in an iron triangle: members of Congress, interest groups, and the bureaucracy. Clearly,</w:t>
      </w:r>
      <w:r w:rsidRPr="00BB1DF6">
        <w:rPr>
          <w:u w:val="single"/>
        </w:rPr>
        <w:t xml:space="preserve"> iron triangles have shaped policy in the defence industry and are the only reason why certain areas of the military industrial complex exist.</w:t>
      </w:r>
    </w:p>
    <w:p w:rsidR="00530906" w:rsidRDefault="00530906" w:rsidP="00530906">
      <w:pPr>
        <w:pStyle w:val="Heading3"/>
      </w:pPr>
      <w:r>
        <w:t>L-Japan</w:t>
      </w:r>
    </w:p>
    <w:p w:rsidR="00530906" w:rsidRPr="00351CEF" w:rsidRDefault="00530906" w:rsidP="00530906">
      <w:pPr>
        <w:pStyle w:val="Heading4"/>
        <w:rPr>
          <w:color w:val="000000" w:themeColor="text1"/>
        </w:rPr>
      </w:pPr>
      <w:r w:rsidRPr="00351CEF">
        <w:rPr>
          <w:color w:val="000000" w:themeColor="text1"/>
        </w:rPr>
        <w:t>Japan spends a lot of money on arm sales</w:t>
      </w:r>
    </w:p>
    <w:p w:rsidR="00530906" w:rsidRPr="00351CEF" w:rsidRDefault="00530906" w:rsidP="00530906">
      <w:pPr>
        <w:rPr>
          <w:color w:val="000000" w:themeColor="text1"/>
        </w:rPr>
      </w:pPr>
      <w:r w:rsidRPr="00351CEF">
        <w:rPr>
          <w:rStyle w:val="Style13ptBold"/>
          <w:color w:val="000000" w:themeColor="text1"/>
        </w:rPr>
        <w:t xml:space="preserve">SCMP 18( South China Morning Post, “Japan is set to spend billions of dollars on US arms to narrow its trade surplus as it seeks to counter China and NoKo”, </w:t>
      </w:r>
      <w:hyperlink r:id="rId236" w:history="1">
        <w:r w:rsidRPr="00351CEF">
          <w:rPr>
            <w:rStyle w:val="Hyperlink"/>
            <w:color w:val="000000" w:themeColor="text1"/>
          </w:rPr>
          <w:t>https://www.scmp.com/news/asia/east-asia/article/2177050/japan-set-spend-billions-dollars-us-arms-narrow-its-trade</w:t>
        </w:r>
      </w:hyperlink>
      <w:r w:rsidRPr="00351CEF">
        <w:rPr>
          <w:color w:val="000000" w:themeColor="text1"/>
        </w:rPr>
        <w:t>, Accessed 7/20/19, ghs-EH)</w:t>
      </w:r>
    </w:p>
    <w:p w:rsidR="00530906" w:rsidRPr="00043DA1" w:rsidRDefault="00530906" w:rsidP="00530906">
      <w:pPr>
        <w:rPr>
          <w:rFonts w:ascii="Times New Roman" w:hAnsi="Times New Roman" w:cs="Times New Roman"/>
          <w:color w:val="000000" w:themeColor="text1"/>
          <w:sz w:val="24"/>
          <w:u w:val="single"/>
        </w:rPr>
      </w:pPr>
      <w:r w:rsidRPr="00351CEF">
        <w:rPr>
          <w:color w:val="000000" w:themeColor="text1"/>
          <w:sz w:val="21"/>
          <w:szCs w:val="21"/>
        </w:rPr>
        <w:t xml:space="preserve">surplus with the </w:t>
      </w:r>
      <w:hyperlink r:id="rId237" w:history="1">
        <w:r w:rsidRPr="00351CEF">
          <w:rPr>
            <w:rStyle w:val="text"/>
            <w:rFonts w:ascii="inherit" w:hAnsi="inherit"/>
            <w:color w:val="000000" w:themeColor="text1"/>
            <w:sz w:val="21"/>
            <w:szCs w:val="21"/>
            <w:bdr w:val="none" w:sz="0" w:space="0" w:color="auto" w:frame="1"/>
          </w:rPr>
          <w:t>United States</w:t>
        </w:r>
      </w:hyperlink>
      <w:r w:rsidRPr="00351CEF">
        <w:rPr>
          <w:color w:val="000000" w:themeColor="text1"/>
          <w:sz w:val="21"/>
          <w:szCs w:val="21"/>
        </w:rPr>
        <w:t xml:space="preserve"> </w:t>
      </w:r>
      <w:r w:rsidRPr="00043DA1">
        <w:rPr>
          <w:color w:val="000000" w:themeColor="text1"/>
          <w:sz w:val="21"/>
          <w:szCs w:val="21"/>
          <w:u w:val="single"/>
        </w:rPr>
        <w:t>by buying US equipment,</w:t>
      </w:r>
      <w:r w:rsidRPr="00351CEF">
        <w:rPr>
          <w:color w:val="000000" w:themeColor="text1"/>
          <w:sz w:val="21"/>
          <w:szCs w:val="21"/>
        </w:rPr>
        <w:t xml:space="preserve"> the Nikkei business daily reported on Saturday. The </w:t>
      </w:r>
      <w:r w:rsidRPr="00043DA1">
        <w:rPr>
          <w:color w:val="000000" w:themeColor="text1"/>
          <w:sz w:val="21"/>
          <w:szCs w:val="21"/>
          <w:u w:val="single"/>
        </w:rPr>
        <w:t>Ministry of Defence wants to spend at least 27 trillion yen</w:t>
      </w:r>
      <w:r w:rsidRPr="00351CEF">
        <w:rPr>
          <w:color w:val="000000" w:themeColor="text1"/>
          <w:sz w:val="21"/>
          <w:szCs w:val="21"/>
        </w:rPr>
        <w:t xml:space="preserve"> (US$240 billion) between April 2019 and March 2024, with the spending rising an average 1.1 per cent per year, exceeding the 0.8 per cent average during the five years ending next March, </w:t>
      </w:r>
      <w:r w:rsidRPr="00043DA1">
        <w:rPr>
          <w:color w:val="000000" w:themeColor="text1"/>
          <w:sz w:val="21"/>
          <w:szCs w:val="21"/>
          <w:u w:val="single"/>
        </w:rPr>
        <w:t xml:space="preserve">the report said without identifying its sources. Currently, payments on equipment and personnel expenses account for 80 per cent of defence spending, </w:t>
      </w:r>
      <w:r w:rsidRPr="00351CEF">
        <w:rPr>
          <w:color w:val="000000" w:themeColor="text1"/>
          <w:sz w:val="21"/>
          <w:szCs w:val="21"/>
        </w:rPr>
        <w:t xml:space="preserve">Nikkei said. Under the plan, funds for new equipment purchases will be separated from these expenses, making it easier to buy equipment from the US, it added. Japan aims to have cabinet approval for the spending in mid-December, it said. The Ministry of Defence could not be reached </w:t>
      </w:r>
      <w:r w:rsidRPr="00351CEF">
        <w:rPr>
          <w:rStyle w:val="image-sharelabel"/>
          <w:rFonts w:ascii="Roboto" w:hAnsi="Roboto"/>
          <w:b/>
          <w:bCs/>
          <w:color w:val="000000" w:themeColor="text1"/>
          <w:sz w:val="21"/>
          <w:szCs w:val="21"/>
          <w:bdr w:val="none" w:sz="0" w:space="0" w:color="auto" w:frame="1"/>
        </w:rPr>
        <w:t>Share:</w:t>
      </w:r>
      <w:r w:rsidRPr="00351CEF">
        <w:rPr>
          <w:rFonts w:ascii="Times New Roman" w:hAnsi="Times New Roman"/>
          <w:color w:val="000000" w:themeColor="text1"/>
          <w:sz w:val="21"/>
          <w:szCs w:val="21"/>
        </w:rPr>
        <w:t xml:space="preserve"> </w:t>
      </w:r>
      <w:r w:rsidRPr="00043DA1">
        <w:rPr>
          <w:color w:val="000000" w:themeColor="text1"/>
          <w:sz w:val="21"/>
          <w:szCs w:val="21"/>
          <w:u w:val="single"/>
        </w:rPr>
        <w:t xml:space="preserve">Purchases of American-made equipment could help Tokyo ease trade frictions with Washington as US President </w:t>
      </w:r>
      <w:hyperlink r:id="rId238" w:history="1">
        <w:r w:rsidRPr="00043DA1">
          <w:rPr>
            <w:rStyle w:val="text"/>
            <w:rFonts w:ascii="inherit" w:hAnsi="inherit"/>
            <w:color w:val="000000" w:themeColor="text1"/>
            <w:sz w:val="21"/>
            <w:szCs w:val="21"/>
            <w:u w:val="single"/>
            <w:bdr w:val="none" w:sz="0" w:space="0" w:color="auto" w:frame="1"/>
          </w:rPr>
          <w:t>Donald Trump</w:t>
        </w:r>
      </w:hyperlink>
      <w:r w:rsidRPr="00043DA1">
        <w:rPr>
          <w:color w:val="000000" w:themeColor="text1"/>
          <w:sz w:val="21"/>
          <w:szCs w:val="21"/>
          <w:u w:val="single"/>
        </w:rPr>
        <w:t xml:space="preserve"> pushes Japan to buy more American goods, including military gear,</w:t>
      </w:r>
      <w:r w:rsidRPr="00351CEF">
        <w:rPr>
          <w:color w:val="000000" w:themeColor="text1"/>
          <w:sz w:val="21"/>
          <w:szCs w:val="21"/>
        </w:rPr>
        <w:t xml:space="preserve"> while threatening to impose tariffs on Japan’s Ministry of Defence in </w:t>
      </w:r>
      <w:r w:rsidRPr="00043DA1">
        <w:rPr>
          <w:color w:val="000000" w:themeColor="text1"/>
          <w:sz w:val="21"/>
          <w:szCs w:val="21"/>
          <w:u w:val="single"/>
        </w:rPr>
        <w:t xml:space="preserve">August sought record spending of 5.3 trillion yen (US$47 billion) next year to help pay for major upgrades to defences </w:t>
      </w:r>
      <w:r w:rsidRPr="00351CEF">
        <w:rPr>
          <w:color w:val="000000" w:themeColor="text1"/>
          <w:sz w:val="21"/>
          <w:szCs w:val="21"/>
        </w:rPr>
        <w:t xml:space="preserve">designed to shoot down any North Korean ballistic missile, which Tokyo sees as a continued threat despite Pyongyang’s promise to </w:t>
      </w:r>
      <w:hyperlink r:id="rId239" w:history="1">
        <w:r w:rsidRPr="00351CEF">
          <w:rPr>
            <w:rStyle w:val="text"/>
            <w:rFonts w:ascii="inherit" w:hAnsi="inherit"/>
            <w:color w:val="000000" w:themeColor="text1"/>
            <w:sz w:val="21"/>
            <w:szCs w:val="21"/>
            <w:bdr w:val="none" w:sz="0" w:space="0" w:color="auto" w:frame="1"/>
          </w:rPr>
          <w:t>abandon nuclear weapons</w:t>
        </w:r>
      </w:hyperlink>
      <w:r w:rsidRPr="00351CEF">
        <w:rPr>
          <w:color w:val="000000" w:themeColor="text1"/>
          <w:sz w:val="21"/>
          <w:szCs w:val="21"/>
        </w:rPr>
        <w:t xml:space="preserve"> .</w:t>
      </w:r>
      <w:r w:rsidRPr="00351CEF">
        <w:rPr>
          <w:rFonts w:ascii="Roboto" w:hAnsi="Roboto"/>
          <w:b/>
          <w:bCs/>
          <w:color w:val="000000" w:themeColor="text1"/>
        </w:rPr>
        <w:t xml:space="preserve"> </w:t>
      </w:r>
      <w:r w:rsidRPr="00351CEF">
        <w:rPr>
          <w:color w:val="000000" w:themeColor="text1"/>
          <w:sz w:val="21"/>
          <w:szCs w:val="21"/>
        </w:rPr>
        <w:t xml:space="preserve">Prime Minister Shinzo Abe has been reinforcing Japan’s military to respond to any </w:t>
      </w:r>
      <w:hyperlink r:id="rId240" w:history="1">
        <w:r w:rsidRPr="00351CEF">
          <w:rPr>
            <w:rStyle w:val="text"/>
            <w:rFonts w:ascii="inherit" w:hAnsi="inherit"/>
            <w:color w:val="000000" w:themeColor="text1"/>
            <w:sz w:val="21"/>
            <w:szCs w:val="21"/>
            <w:bdr w:val="none" w:sz="0" w:space="0" w:color="auto" w:frame="1"/>
          </w:rPr>
          <w:t>North Korea</w:t>
        </w:r>
      </w:hyperlink>
      <w:r w:rsidRPr="00351CEF">
        <w:rPr>
          <w:color w:val="000000" w:themeColor="text1"/>
          <w:sz w:val="21"/>
          <w:szCs w:val="21"/>
        </w:rPr>
        <w:t xml:space="preserve"> missile strike and counter </w:t>
      </w:r>
      <w:hyperlink r:id="rId241" w:history="1">
        <w:r w:rsidRPr="00351CEF">
          <w:rPr>
            <w:rStyle w:val="text"/>
            <w:rFonts w:ascii="inherit" w:hAnsi="inherit"/>
            <w:color w:val="000000" w:themeColor="text1"/>
            <w:sz w:val="21"/>
            <w:szCs w:val="21"/>
            <w:bdr w:val="none" w:sz="0" w:space="0" w:color="auto" w:frame="1"/>
          </w:rPr>
          <w:t>China</w:t>
        </w:r>
      </w:hyperlink>
      <w:r w:rsidRPr="00351CEF">
        <w:rPr>
          <w:color w:val="000000" w:themeColor="text1"/>
          <w:sz w:val="21"/>
          <w:szCs w:val="21"/>
        </w:rPr>
        <w:t xml:space="preserve"> ’s growing air and sea power in the waters around Japan. Japan remains wary of North Korean promises to abandon its nuclear weapons and ballistic missile programmes. </w:t>
      </w:r>
      <w:r w:rsidRPr="00043DA1">
        <w:rPr>
          <w:color w:val="000000" w:themeColor="text1"/>
          <w:sz w:val="21"/>
          <w:szCs w:val="21"/>
          <w:u w:val="single"/>
        </w:rPr>
        <w:t>The Ministry of Defence said in a white paper published in August Pyongyang remained Japan’s “most serious and pressing threat”.</w:t>
      </w:r>
    </w:p>
    <w:p w:rsidR="00530906" w:rsidRDefault="00530906" w:rsidP="00530906">
      <w:pPr>
        <w:rPr>
          <w:color w:val="000000" w:themeColor="text1"/>
          <w:u w:val="single"/>
        </w:rPr>
      </w:pPr>
    </w:p>
    <w:p w:rsidR="00701BB9" w:rsidRDefault="001B3FB7" w:rsidP="00233951">
      <w:pPr>
        <w:pStyle w:val="Heading3"/>
      </w:pPr>
      <w:r>
        <w:t>L-Legislative Veto</w:t>
      </w:r>
    </w:p>
    <w:p w:rsidR="00233951" w:rsidRPr="00233951" w:rsidRDefault="00233951" w:rsidP="00233951">
      <w:pPr>
        <w:pStyle w:val="Heading4"/>
      </w:pPr>
      <w:r>
        <w:t>Plan not popular with most of the GOP</w:t>
      </w:r>
    </w:p>
    <w:p w:rsidR="006202E8" w:rsidRPr="00701BB9" w:rsidRDefault="006202E8" w:rsidP="006202E8">
      <w:r w:rsidRPr="00701BB9">
        <w:rPr>
          <w:rStyle w:val="Style13ptBold"/>
          <w:sz w:val="22"/>
        </w:rPr>
        <w:t xml:space="preserve">Edmondson 19 </w:t>
      </w:r>
      <w:r w:rsidRPr="00701BB9">
        <w:t xml:space="preserve">( Catie Edmondson, “House Votes to Block Arms Sales to Gulf nations, Setting up Trump’s third veto”, </w:t>
      </w:r>
      <w:hyperlink r:id="rId242" w:history="1">
        <w:r w:rsidRPr="00701BB9">
          <w:rPr>
            <w:rStyle w:val="Hyperlink"/>
          </w:rPr>
          <w:t>https://www.nytimes.com/2019/07/17/us/politics/saudi-arms-vote.html</w:t>
        </w:r>
      </w:hyperlink>
      <w:r w:rsidRPr="00701BB9">
        <w:t>, Accessed 7/21</w:t>
      </w:r>
      <w:r w:rsidR="00701BB9" w:rsidRPr="00701BB9">
        <w:t>/19, ghs-EH)</w:t>
      </w:r>
    </w:p>
    <w:p w:rsidR="001B3FB7" w:rsidRPr="00701BB9" w:rsidRDefault="001B3FB7" w:rsidP="001B3FB7">
      <w:pPr>
        <w:pStyle w:val="css-exrw3m"/>
        <w:spacing w:before="0" w:beforeAutospacing="0" w:after="0" w:afterAutospacing="0"/>
        <w:textAlignment w:val="baseline"/>
        <w:rPr>
          <w:rFonts w:ascii="Arial" w:hAnsi="Arial" w:cs="Arial"/>
          <w:sz w:val="22"/>
        </w:rPr>
      </w:pPr>
      <w:r w:rsidRPr="00701BB9">
        <w:rPr>
          <w:rFonts w:ascii="Arial" w:hAnsi="Arial" w:cs="Arial"/>
          <w:color w:val="000000" w:themeColor="text1"/>
          <w:sz w:val="22"/>
        </w:rPr>
        <w:t>WASHINGTON — The House gave final passage on Wednesday to a series of measures that would block the sale of billions of dollars of arms to Saudi Arabia and the United Arab Emirates, sending to President Trump a fresh rebuke of his administration’s efforts to circumvent Congress to help Persian Gulf allies prosecute a disastrous war in Yemen.</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A scattering of Republicans and the House’s lone independent, Justin Amash of Michigan, joined Democrats in three back-to-back votes, submitting for the record their stewing anger at Mr. Trump’s resolute support of Saudi Arabia and his use of emergency powers to sidestep Congress, this time with a declaration of an emergency over Iran.</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“If the administration wants to sell these weapons, they should follow the law — not misuse it — and come to Congress,” said Representative Eliot L. Engel, the New York Democrat who is the chairman of the Foreign Affairs Committee. The Iran emergency, he continued, was “phony” and devised “to trample on this body’s constitutional duties.”</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It is the second time in recent months that Congress has passed bipartisan legislation condemning the administration’s relationship with Saudi Arabia. Lawmakers in both parties have been incensed that the president has done nothing to punish the kingdom for the grisly killing of Jamal Khashoggi, a Saudi dissident and Virginia-based Washington Post columnist, even after the Central Intelligence Agency concluded that Crown Prince Mohammed bin Salman ordered the killing.</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SIGN UP</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In April, lawmakers</w:t>
      </w:r>
      <w:r w:rsidR="006202E8" w:rsidRPr="00701BB9">
        <w:rPr>
          <w:rFonts w:ascii="Arial" w:hAnsi="Arial" w:cs="Arial"/>
          <w:color w:val="000000" w:themeColor="text1"/>
          <w:sz w:val="22"/>
        </w:rPr>
        <w:t xml:space="preserve"> </w:t>
      </w:r>
      <w:hyperlink r:id="rId243" w:history="1">
        <w:r w:rsidRPr="00701BB9">
          <w:rPr>
            <w:rStyle w:val="Hyperlink"/>
            <w:rFonts w:ascii="Arial" w:hAnsi="Arial" w:cs="Arial"/>
            <w:color w:val="000000" w:themeColor="text1"/>
            <w:sz w:val="22"/>
            <w:bdr w:val="none" w:sz="0" w:space="0" w:color="auto" w:frame="1"/>
          </w:rPr>
          <w:t>voted to end</w:t>
        </w:r>
      </w:hyperlink>
      <w:r w:rsidR="006202E8" w:rsidRPr="00701BB9">
        <w:rPr>
          <w:rFonts w:ascii="Arial" w:hAnsi="Arial" w:cs="Arial"/>
          <w:color w:val="000000" w:themeColor="text1"/>
          <w:sz w:val="22"/>
        </w:rPr>
        <w:t xml:space="preserve"> </w:t>
      </w:r>
      <w:r w:rsidRPr="00701BB9">
        <w:rPr>
          <w:rFonts w:ascii="Arial" w:hAnsi="Arial" w:cs="Arial"/>
          <w:color w:val="000000" w:themeColor="text1"/>
          <w:sz w:val="22"/>
        </w:rPr>
        <w:t>American military involvement in Saudi Arabia’s war in Yemen by invoking the rarely used War Powers Act of 1973, only to see</w:t>
      </w:r>
      <w:r w:rsidR="006202E8" w:rsidRPr="00701BB9">
        <w:rPr>
          <w:rFonts w:ascii="Arial" w:hAnsi="Arial" w:cs="Arial"/>
          <w:color w:val="000000" w:themeColor="text1"/>
          <w:sz w:val="22"/>
        </w:rPr>
        <w:t xml:space="preserve"> </w:t>
      </w:r>
      <w:hyperlink r:id="rId244" w:history="1">
        <w:r w:rsidRPr="00701BB9">
          <w:rPr>
            <w:rStyle w:val="Hyperlink"/>
            <w:rFonts w:ascii="Arial" w:hAnsi="Arial" w:cs="Arial"/>
            <w:color w:val="000000" w:themeColor="text1"/>
            <w:sz w:val="22"/>
            <w:bdr w:val="none" w:sz="0" w:space="0" w:color="auto" w:frame="1"/>
          </w:rPr>
          <w:t>Mr. Trump veto the resolution</w:t>
        </w:r>
      </w:hyperlink>
      <w:r w:rsidRPr="00701BB9">
        <w:rPr>
          <w:rFonts w:ascii="Arial" w:hAnsi="Arial" w:cs="Arial"/>
          <w:color w:val="000000" w:themeColor="text1"/>
          <w:sz w:val="22"/>
        </w:rPr>
        <w:t>.</w:t>
      </w:r>
      <w:r w:rsidR="006202E8" w:rsidRPr="00701BB9">
        <w:rPr>
          <w:rFonts w:ascii="Arial" w:hAnsi="Arial" w:cs="Arial"/>
          <w:color w:val="000000" w:themeColor="text1"/>
          <w:sz w:val="22"/>
        </w:rPr>
        <w:t xml:space="preserve"> </w:t>
      </w:r>
      <w:r w:rsidRPr="00233951">
        <w:rPr>
          <w:rFonts w:ascii="Arial" w:hAnsi="Arial" w:cs="Arial"/>
          <w:color w:val="000000" w:themeColor="text1"/>
          <w:sz w:val="22"/>
          <w:u w:val="single"/>
        </w:rPr>
        <w:t>No other foreign policy issue has created as large a rift between the president and Congress, and the vote to block the arms sales deepens the divide</w:t>
      </w:r>
      <w:r w:rsidRPr="00701BB9">
        <w:rPr>
          <w:rFonts w:ascii="Arial" w:hAnsi="Arial" w:cs="Arial"/>
          <w:color w:val="000000" w:themeColor="text1"/>
          <w:sz w:val="22"/>
        </w:rPr>
        <w:t>. But the outrage on Capitol Hill has limits, particularly in the president’s own party. The measures approved on Wednesday, and already passed by the Senate, are likely to meet the same fate as the resolution to end military support to the war in Yemen: death by veto. Republicans are unlikely to provide enough votes to override what would be Mr. Trump’s third veto of his presidency.</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The White House</w:t>
      </w:r>
      <w:r w:rsidR="006202E8" w:rsidRPr="00701BB9">
        <w:rPr>
          <w:rFonts w:ascii="Arial" w:hAnsi="Arial" w:cs="Arial"/>
          <w:color w:val="000000" w:themeColor="text1"/>
          <w:sz w:val="22"/>
        </w:rPr>
        <w:t xml:space="preserve"> </w:t>
      </w:r>
      <w:hyperlink r:id="rId245" w:history="1">
        <w:r w:rsidRPr="00701BB9">
          <w:rPr>
            <w:rStyle w:val="Hyperlink"/>
            <w:rFonts w:ascii="Arial" w:hAnsi="Arial" w:cs="Arial"/>
            <w:color w:val="000000" w:themeColor="text1"/>
            <w:sz w:val="22"/>
            <w:bdr w:val="none" w:sz="0" w:space="0" w:color="auto" w:frame="1"/>
          </w:rPr>
          <w:t>announced the munitions sales</w:t>
        </w:r>
      </w:hyperlink>
      <w:r w:rsidR="006202E8" w:rsidRPr="00701BB9">
        <w:rPr>
          <w:rFonts w:ascii="Arial" w:hAnsi="Arial" w:cs="Arial"/>
          <w:color w:val="000000" w:themeColor="text1"/>
          <w:sz w:val="22"/>
        </w:rPr>
        <w:t xml:space="preserve"> </w:t>
      </w:r>
      <w:r w:rsidRPr="00701BB9">
        <w:rPr>
          <w:rFonts w:ascii="Arial" w:hAnsi="Arial" w:cs="Arial"/>
          <w:color w:val="000000" w:themeColor="text1"/>
          <w:sz w:val="22"/>
        </w:rPr>
        <w:t>in May, invoking an emergency provision in the Arms Export Control Act to allow American companies to sell $8.1 billion worth of munitions in 22 pending transfers. Saudi Arabia and the United Arab Emirates are</w:t>
      </w:r>
      <w:r w:rsidR="006202E8" w:rsidRPr="00701BB9">
        <w:rPr>
          <w:rFonts w:ascii="Arial" w:hAnsi="Arial" w:cs="Arial"/>
          <w:color w:val="000000" w:themeColor="text1"/>
          <w:sz w:val="22"/>
        </w:rPr>
        <w:t xml:space="preserve"> </w:t>
      </w:r>
      <w:hyperlink r:id="rId246" w:history="1">
        <w:r w:rsidRPr="00701BB9">
          <w:rPr>
            <w:rStyle w:val="Hyperlink"/>
            <w:rFonts w:ascii="Arial" w:hAnsi="Arial" w:cs="Arial"/>
            <w:color w:val="000000" w:themeColor="text1"/>
            <w:sz w:val="22"/>
            <w:bdr w:val="none" w:sz="0" w:space="0" w:color="auto" w:frame="1"/>
          </w:rPr>
          <w:t>waging an air war in Yemen</w:t>
        </w:r>
      </w:hyperlink>
      <w:r w:rsidR="006202E8" w:rsidRPr="00701BB9">
        <w:rPr>
          <w:rFonts w:ascii="Arial" w:hAnsi="Arial" w:cs="Arial"/>
          <w:color w:val="000000" w:themeColor="text1"/>
          <w:sz w:val="22"/>
        </w:rPr>
        <w:t xml:space="preserve"> </w:t>
      </w:r>
      <w:r w:rsidRPr="00701BB9">
        <w:rPr>
          <w:rFonts w:ascii="Arial" w:hAnsi="Arial" w:cs="Arial"/>
          <w:color w:val="000000" w:themeColor="text1"/>
          <w:sz w:val="22"/>
        </w:rPr>
        <w:t xml:space="preserve">that has come under sharp criticism from Congress and human rights organizations. </w:t>
      </w:r>
      <w:r w:rsidRPr="00233951">
        <w:rPr>
          <w:rFonts w:ascii="Arial" w:hAnsi="Arial" w:cs="Arial"/>
          <w:color w:val="000000" w:themeColor="text1"/>
          <w:sz w:val="22"/>
          <w:u w:val="single"/>
        </w:rPr>
        <w:t>A State Department official, R. Clarke Cooper, testified before the Senate last week that the munitions had yet to be delivered, nearly 50 days after the emergency had been declared.</w:t>
      </w:r>
      <w:r w:rsidR="006202E8" w:rsidRPr="00233951">
        <w:rPr>
          <w:rFonts w:ascii="Arial" w:hAnsi="Arial" w:cs="Arial"/>
          <w:color w:val="000000" w:themeColor="text1"/>
          <w:sz w:val="22"/>
          <w:u w:val="single"/>
        </w:rPr>
        <w:t xml:space="preserve"> </w:t>
      </w:r>
      <w:r w:rsidRPr="00233951">
        <w:rPr>
          <w:rStyle w:val="css-8i9d0s"/>
          <w:rFonts w:ascii="Arial" w:eastAsiaTheme="majorEastAsia" w:hAnsi="Arial" w:cs="Arial"/>
          <w:color w:val="000000" w:themeColor="text1"/>
          <w:sz w:val="22"/>
          <w:u w:val="single"/>
          <w:bdr w:val="none" w:sz="0" w:space="0" w:color="auto" w:frame="1"/>
        </w:rPr>
        <w:t>In our video, a former State Department official sent to advise the Saudi-led coalition says he saw firsthand how it failed to avoid civilian casualties in Yemen</w:t>
      </w:r>
      <w:r w:rsidRPr="00701BB9">
        <w:rPr>
          <w:rStyle w:val="css-8i9d0s"/>
          <w:rFonts w:ascii="Arial" w:eastAsiaTheme="majorEastAsia" w:hAnsi="Arial" w:cs="Arial"/>
          <w:color w:val="000000" w:themeColor="text1"/>
          <w:sz w:val="22"/>
          <w:bdr w:val="none" w:sz="0" w:space="0" w:color="auto" w:frame="1"/>
        </w:rPr>
        <w:t xml:space="preserve"> — and how the U.S. chose to look the other way.</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Members of Congress from both parties had been holding up arms sales from American companies to Persian Gulf nations and trying to end United States military support for the Saudi-led coalition that is fighting the Houthi rebels in Yemen, which has resulted in what the United Nations calls the world’s worst man-made humanitarian disaster. But by declaring an emergency over Iran, a move that Secretary of State Mike Pompeo pushed hard for, the administration was able to blow through lawmakers’ holds and the 30-day review period Congress normally receives to examine a sale.</w:t>
      </w:r>
      <w:r w:rsidR="006202E8" w:rsidRPr="00701BB9">
        <w:rPr>
          <w:rFonts w:ascii="Arial" w:hAnsi="Arial" w:cs="Arial"/>
          <w:color w:val="000000" w:themeColor="text1"/>
          <w:sz w:val="22"/>
        </w:rPr>
        <w:t xml:space="preserve"> </w:t>
      </w:r>
      <w:r w:rsidRPr="00233951">
        <w:rPr>
          <w:rFonts w:ascii="Arial" w:hAnsi="Arial" w:cs="Arial"/>
          <w:color w:val="000000" w:themeColor="text1"/>
          <w:sz w:val="22"/>
          <w:u w:val="single"/>
        </w:rPr>
        <w:t>Representative Michael McCaul of Texas, the top Republican on the Foreign Affairs Committee, urged his colleagues to vote down the resolutions even though he</w:t>
      </w:r>
      <w:r w:rsidR="006202E8" w:rsidRPr="00233951">
        <w:rPr>
          <w:rFonts w:ascii="Arial" w:hAnsi="Arial" w:cs="Arial"/>
          <w:color w:val="000000" w:themeColor="text1"/>
          <w:sz w:val="22"/>
          <w:u w:val="single"/>
        </w:rPr>
        <w:t xml:space="preserve"> </w:t>
      </w:r>
      <w:hyperlink r:id="rId247" w:history="1">
        <w:r w:rsidRPr="00233951">
          <w:rPr>
            <w:rStyle w:val="Hyperlink"/>
            <w:rFonts w:ascii="Arial" w:hAnsi="Arial" w:cs="Arial"/>
            <w:color w:val="000000" w:themeColor="text1"/>
            <w:sz w:val="22"/>
            <w:u w:val="single"/>
            <w:bdr w:val="none" w:sz="0" w:space="0" w:color="auto" w:frame="1"/>
          </w:rPr>
          <w:t>had previously described</w:t>
        </w:r>
      </w:hyperlink>
      <w:r w:rsidR="006202E8" w:rsidRPr="00233951">
        <w:rPr>
          <w:rFonts w:ascii="Arial" w:hAnsi="Arial" w:cs="Arial"/>
          <w:color w:val="000000" w:themeColor="text1"/>
          <w:sz w:val="22"/>
          <w:u w:val="single"/>
        </w:rPr>
        <w:t xml:space="preserve"> </w:t>
      </w:r>
      <w:r w:rsidRPr="00233951">
        <w:rPr>
          <w:rFonts w:ascii="Arial" w:hAnsi="Arial" w:cs="Arial"/>
          <w:color w:val="000000" w:themeColor="text1"/>
          <w:sz w:val="22"/>
          <w:u w:val="single"/>
        </w:rPr>
        <w:t>the use of emergency authority “unfortunate” and argued that not all 22 sales necessitated emergency certifications</w:t>
      </w:r>
      <w:r w:rsidRPr="00701BB9">
        <w:rPr>
          <w:rFonts w:ascii="Arial" w:hAnsi="Arial" w:cs="Arial"/>
          <w:color w:val="000000" w:themeColor="text1"/>
          <w:sz w:val="22"/>
        </w:rPr>
        <w:t>.</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 xml:space="preserve">“The decision to move forward with these arms sales is part of a larger effort to deter Iran,” Mr. McCaul said. “A key part of that effort is to empower greater burden sharing by enhancing the defense capabilities of our allies. </w:t>
      </w:r>
      <w:r w:rsidRPr="00701BB9">
        <w:rPr>
          <w:rFonts w:ascii="Arial" w:hAnsi="Arial" w:cs="Arial"/>
          <w:color w:val="000000" w:themeColor="text1"/>
          <w:sz w:val="22"/>
          <w:u w:val="single"/>
        </w:rPr>
        <w:t>These sales provide more options for deterring Iran that do not all depend on U.S. intervention.”</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Lawmakers have never successfully blocked an arms sale, but presidents historically have worked with Congress to make concessions after legislators voice opposition. Administrations have also seldom used the emergency provision in the Arms Export Control Act.</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 xml:space="preserve">When President Ronald Reagan notified Congress in 1984 of the administration’s intent to sell Saudi Arabia the stinger missile system, citing Iraqi attacks on Iranian oil facilities and Iranian attacks on Kuwaiti and Saudi ships, the legislative opposition was so swift that Mr. Reagan withdrew the sales from consideration. </w:t>
      </w:r>
      <w:r w:rsidRPr="00233951">
        <w:rPr>
          <w:rFonts w:ascii="Arial" w:hAnsi="Arial" w:cs="Arial"/>
          <w:color w:val="000000" w:themeColor="text1"/>
          <w:sz w:val="22"/>
          <w:u w:val="single"/>
        </w:rPr>
        <w:t>Two years later, when his administration announced its intent to make the sale a second time, Congress moved to block it, spurring a veto.</w:t>
      </w:r>
      <w:r w:rsidR="006202E8" w:rsidRPr="00233951">
        <w:rPr>
          <w:rFonts w:ascii="Arial" w:hAnsi="Arial" w:cs="Arial"/>
          <w:color w:val="000000" w:themeColor="text1"/>
          <w:sz w:val="22"/>
          <w:u w:val="single"/>
        </w:rPr>
        <w:t xml:space="preserve"> </w:t>
      </w:r>
      <w:r w:rsidRPr="00233951">
        <w:rPr>
          <w:rFonts w:ascii="Arial" w:hAnsi="Arial" w:cs="Arial"/>
          <w:color w:val="000000" w:themeColor="text1"/>
          <w:sz w:val="22"/>
          <w:u w:val="single"/>
        </w:rPr>
        <w:t>With the threat of Mr. Trump’s vetoes looming large — and apparently little appetite to override them —</w:t>
      </w:r>
      <w:r w:rsidRPr="00701BB9">
        <w:rPr>
          <w:rFonts w:ascii="Arial" w:hAnsi="Arial" w:cs="Arial"/>
          <w:color w:val="000000" w:themeColor="text1"/>
          <w:sz w:val="22"/>
        </w:rPr>
        <w:t xml:space="preserve"> some lawmakers have been casting about for an alternative the president might accept.</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This month, Senator Jim Risch, an Idaho Republican and Trump loyalist who is the chairman of the Foreign Relations Committee,</w:t>
      </w:r>
      <w:r w:rsidR="006202E8" w:rsidRPr="00701BB9">
        <w:rPr>
          <w:rFonts w:ascii="Arial" w:hAnsi="Arial" w:cs="Arial"/>
          <w:color w:val="000000" w:themeColor="text1"/>
          <w:sz w:val="22"/>
        </w:rPr>
        <w:t xml:space="preserve"> </w:t>
      </w:r>
      <w:hyperlink r:id="rId248" w:tgtFrame="_blank" w:history="1">
        <w:r w:rsidRPr="00701BB9">
          <w:rPr>
            <w:rStyle w:val="Hyperlink"/>
            <w:rFonts w:ascii="Arial" w:hAnsi="Arial" w:cs="Arial"/>
            <w:color w:val="000000" w:themeColor="text1"/>
            <w:sz w:val="22"/>
            <w:bdr w:val="none" w:sz="0" w:space="0" w:color="auto" w:frame="1"/>
          </w:rPr>
          <w:t>introduced legislation</w:t>
        </w:r>
      </w:hyperlink>
      <w:r w:rsidR="006202E8" w:rsidRPr="00701BB9">
        <w:rPr>
          <w:rFonts w:ascii="Arial" w:hAnsi="Arial" w:cs="Arial"/>
          <w:color w:val="000000" w:themeColor="text1"/>
          <w:sz w:val="22"/>
        </w:rPr>
        <w:t xml:space="preserve"> </w:t>
      </w:r>
      <w:r w:rsidRPr="00701BB9">
        <w:rPr>
          <w:rFonts w:ascii="Arial" w:hAnsi="Arial" w:cs="Arial"/>
          <w:color w:val="000000" w:themeColor="text1"/>
          <w:sz w:val="22"/>
        </w:rPr>
        <w:t>that would seek to reset the United States’ relationship with Saudi Arabia. It would also punish members of the royal family, denying visas to those in the Saudi government up to the minister level until the administration can certify that the country has made progress on broad human rights issues.</w:t>
      </w:r>
      <w:r w:rsidR="006202E8" w:rsidRPr="00701BB9">
        <w:rPr>
          <w:rFonts w:ascii="Arial" w:hAnsi="Arial" w:cs="Arial"/>
          <w:color w:val="000000" w:themeColor="text1"/>
          <w:sz w:val="22"/>
        </w:rPr>
        <w:t xml:space="preserve"> </w:t>
      </w:r>
      <w:r w:rsidRPr="00701BB9">
        <w:rPr>
          <w:rFonts w:ascii="Arial" w:hAnsi="Arial" w:cs="Arial"/>
          <w:color w:val="000000" w:themeColor="text1"/>
          <w:sz w:val="22"/>
        </w:rPr>
        <w:t xml:space="preserve">That legislation is expected to be considered by the committee next week. </w:t>
      </w:r>
      <w:r w:rsidRPr="00701BB9">
        <w:rPr>
          <w:rFonts w:ascii="Arial" w:hAnsi="Arial" w:cs="Arial"/>
          <w:color w:val="000000" w:themeColor="text1"/>
          <w:sz w:val="22"/>
          <w:u w:val="single"/>
        </w:rPr>
        <w:t>But underscoring how divided lawmakers are on how to respond, Senator Lindsey Graham, a South Carolina Republican who is one of the president’s closest congressional allies, and Senator Robert Menendez of New Jersey, the top Democrat on the panel, will most likely push to amend the legislatio</w:t>
      </w:r>
      <w:r w:rsidRPr="00701BB9">
        <w:rPr>
          <w:rFonts w:ascii="Arial" w:hAnsi="Arial" w:cs="Arial"/>
          <w:color w:val="000000" w:themeColor="text1"/>
          <w:sz w:val="22"/>
        </w:rPr>
        <w:t>n to match their harsher legislation that would place sanctions on the crown prince and suspend arms sales to the country.</w:t>
      </w:r>
    </w:p>
    <w:p w:rsidR="001B3FB7" w:rsidRPr="001B3FB7" w:rsidRDefault="001B3FB7" w:rsidP="001B3FB7"/>
    <w:p w:rsidR="00530906" w:rsidRPr="00A57BB1" w:rsidRDefault="00530906" w:rsidP="00DF5CBF">
      <w:pPr>
        <w:rPr>
          <w:rFonts w:ascii="Times New Roman" w:hAnsi="Times New Roman" w:cs="Times New Roman"/>
          <w:color w:val="000000" w:themeColor="text1"/>
          <w:sz w:val="24"/>
        </w:rPr>
      </w:pPr>
    </w:p>
    <w:p w:rsidR="00DF5CBF" w:rsidRPr="00A57BB1" w:rsidRDefault="00530906" w:rsidP="00530906">
      <w:pPr>
        <w:pStyle w:val="Heading2"/>
      </w:pPr>
      <w:r>
        <w:t>L/Uq</w:t>
      </w:r>
    </w:p>
    <w:p w:rsidR="0099120B" w:rsidRDefault="00CA04D9" w:rsidP="00CA04D9">
      <w:pPr>
        <w:pStyle w:val="Heading4"/>
      </w:pPr>
      <w:r>
        <w:t xml:space="preserve">The GOP loves </w:t>
      </w:r>
      <w:r w:rsidR="00444D41">
        <w:t xml:space="preserve">and supports </w:t>
      </w:r>
      <w:r>
        <w:t>lobbying firms</w:t>
      </w:r>
    </w:p>
    <w:p w:rsidR="00CA04D9" w:rsidRPr="00CA04D9" w:rsidRDefault="00CA04D9" w:rsidP="00CA04D9">
      <w:pPr>
        <w:rPr>
          <w:rFonts w:ascii="Times New Roman" w:hAnsi="Times New Roman" w:cs="Times New Roman"/>
          <w:color w:val="000000" w:themeColor="text1"/>
          <w:sz w:val="24"/>
        </w:rPr>
      </w:pPr>
      <w:r>
        <w:rPr>
          <w:rStyle w:val="Style13ptBold"/>
        </w:rPr>
        <w:t xml:space="preserve">Hashem </w:t>
      </w:r>
      <w:r w:rsidRPr="00CA04D9">
        <w:rPr>
          <w:rStyle w:val="Style13ptBold"/>
          <w:color w:val="000000" w:themeColor="text1"/>
        </w:rPr>
        <w:t xml:space="preserve">19 ( Mashal Hashem and James Allen, </w:t>
      </w:r>
      <w:r w:rsidRPr="00CA04D9">
        <w:rPr>
          <w:rFonts w:ascii="PT Serif" w:hAnsi="PT Serif"/>
          <w:color w:val="000000" w:themeColor="text1"/>
          <w:sz w:val="23"/>
          <w:szCs w:val="23"/>
        </w:rPr>
        <w:t>Mashal Hashem is a research associate with the Foreign Influence Transparency Initiative at the </w:t>
      </w:r>
      <w:hyperlink r:id="rId249" w:history="1">
        <w:r w:rsidRPr="00CA04D9">
          <w:rPr>
            <w:rStyle w:val="Hyperlink"/>
            <w:rFonts w:ascii="PT Serif" w:hAnsi="PT Serif"/>
            <w:color w:val="000000" w:themeColor="text1"/>
            <w:sz w:val="23"/>
            <w:szCs w:val="23"/>
          </w:rPr>
          <w:t>Center for International Policy</w:t>
        </w:r>
      </w:hyperlink>
      <w:r w:rsidRPr="00CA04D9">
        <w:rPr>
          <w:rFonts w:ascii="PT Serif" w:hAnsi="PT Serif"/>
          <w:color w:val="000000" w:themeColor="text1"/>
          <w:sz w:val="23"/>
          <w:szCs w:val="23"/>
        </w:rPr>
        <w:t xml:space="preserve"> and James Allen is a research associate with the Foreign Influence Transparency Initiative at the </w:t>
      </w:r>
      <w:hyperlink r:id="rId250" w:history="1">
        <w:r w:rsidRPr="00CA04D9">
          <w:rPr>
            <w:rStyle w:val="Hyperlink"/>
            <w:rFonts w:ascii="PT Serif" w:hAnsi="PT Serif"/>
            <w:color w:val="000000" w:themeColor="text1"/>
            <w:sz w:val="23"/>
            <w:szCs w:val="23"/>
          </w:rPr>
          <w:t>Center for International Policy</w:t>
        </w:r>
      </w:hyperlink>
      <w:r w:rsidRPr="00CA04D9">
        <w:rPr>
          <w:rFonts w:ascii="PT Serif" w:hAnsi="PT Serif"/>
          <w:color w:val="000000" w:themeColor="text1"/>
          <w:sz w:val="23"/>
          <w:szCs w:val="23"/>
        </w:rPr>
        <w:t xml:space="preserve">, “How To Lobby Washington To The Death”, </w:t>
      </w:r>
      <w:hyperlink r:id="rId251" w:history="1">
        <w:r w:rsidRPr="00CA04D9">
          <w:rPr>
            <w:rStyle w:val="Hyperlink"/>
            <w:color w:val="000000" w:themeColor="text1"/>
          </w:rPr>
          <w:t>https://www.commondreams.org/views/2019/05/16/how-lobby-washington-death</w:t>
        </w:r>
      </w:hyperlink>
      <w:r w:rsidRPr="00CA04D9">
        <w:rPr>
          <w:color w:val="000000" w:themeColor="text1"/>
        </w:rPr>
        <w:t>, Accessed 7/19/19, ghs-EH)</w:t>
      </w:r>
    </w:p>
    <w:p w:rsidR="00245594" w:rsidRDefault="00DF5CBF" w:rsidP="00CA04D9">
      <w:pPr>
        <w:rPr>
          <w:color w:val="000000" w:themeColor="text1"/>
        </w:rPr>
      </w:pPr>
      <w:r w:rsidRPr="00CA04D9">
        <w:rPr>
          <w:color w:val="000000" w:themeColor="text1"/>
        </w:rPr>
        <w:t>A springtime wedding in Northern Yemen’s Al-Raqah village took place in</w:t>
      </w:r>
      <w:r w:rsidR="00CA04D9" w:rsidRPr="00CA04D9">
        <w:rPr>
          <w:color w:val="000000" w:themeColor="text1"/>
        </w:rPr>
        <w:t xml:space="preserve"> </w:t>
      </w:r>
      <w:hyperlink r:id="rId252" w:history="1">
        <w:r w:rsidRPr="00CA04D9">
          <w:rPr>
            <w:rStyle w:val="Hyperlink"/>
            <w:rFonts w:eastAsiaTheme="majorEastAsia"/>
            <w:color w:val="000000" w:themeColor="text1"/>
          </w:rPr>
          <w:t>April 2018</w:t>
        </w:r>
      </w:hyperlink>
      <w:r w:rsidRPr="00CA04D9">
        <w:rPr>
          <w:color w:val="000000" w:themeColor="text1"/>
        </w:rPr>
        <w:t>, a moment of reprieve from the turmoil and devastation of that war-torn country, a moment to celebrate life, love, and the birth of a new family. From the tents constructed for the event, music flooded into the village and, as at any good wedding, exuberant dancing was a central part of the festivities.</w:t>
      </w:r>
      <w:r w:rsidR="00CA04D9" w:rsidRPr="00CA04D9">
        <w:rPr>
          <w:color w:val="000000" w:themeColor="text1"/>
        </w:rPr>
        <w:t xml:space="preserve"> </w:t>
      </w:r>
      <w:r w:rsidRPr="00CA04D9">
        <w:rPr>
          <w:color w:val="000000" w:themeColor="text1"/>
        </w:rPr>
        <w:t>Unbeknownst to the guests, the music masked the buzzing of a warplane overhead. Suddenly, in a horrific turn of events, Saudi-led forces launched a deadly airstrike and 20-year-old groom Yahya Ja’afar’s wedding was transformed into a scene of carnage. Deafened by the explosion, guests fearfully searched for loved ones in a sea of confusion and body parts. In a telling</w:t>
      </w:r>
      <w:r w:rsidR="00CA04D9" w:rsidRPr="00CA04D9">
        <w:rPr>
          <w:color w:val="000000" w:themeColor="text1"/>
        </w:rPr>
        <w:t xml:space="preserve"> </w:t>
      </w:r>
      <w:hyperlink r:id="rId253" w:history="1">
        <w:r w:rsidRPr="00CA04D9">
          <w:rPr>
            <w:rStyle w:val="Hyperlink"/>
            <w:rFonts w:eastAsiaTheme="majorEastAsia"/>
            <w:color w:val="000000" w:themeColor="text1"/>
          </w:rPr>
          <w:t>photo</w:t>
        </w:r>
      </w:hyperlink>
      <w:r w:rsidRPr="00CA04D9">
        <w:rPr>
          <w:color w:val="000000" w:themeColor="text1"/>
        </w:rPr>
        <w:t>, the flowery wreaths worn by celebrants lie atop a landscape of rubble. At least 20 wedding-goers lost their lives to the Saudi-led coalition’s now four-year-old brutal campaign in that country.</w:t>
      </w:r>
      <w:r w:rsidR="00CA04D9" w:rsidRPr="00CA04D9">
        <w:rPr>
          <w:color w:val="000000" w:themeColor="text1"/>
        </w:rPr>
        <w:t xml:space="preserve"> </w:t>
      </w:r>
      <w:r w:rsidRPr="00CA04D9">
        <w:rPr>
          <w:color w:val="000000" w:themeColor="text1"/>
        </w:rPr>
        <w:t>Shortly thereafter,</w:t>
      </w:r>
      <w:r w:rsidR="00CA04D9" w:rsidRPr="00CA04D9">
        <w:rPr>
          <w:color w:val="000000" w:themeColor="text1"/>
        </w:rPr>
        <w:t xml:space="preserve"> </w:t>
      </w:r>
      <w:hyperlink r:id="rId254" w:history="1">
        <w:r w:rsidRPr="00CA04D9">
          <w:rPr>
            <w:rStyle w:val="Hyperlink"/>
            <w:rFonts w:eastAsiaTheme="majorEastAsia"/>
            <w:color w:val="000000" w:themeColor="text1"/>
          </w:rPr>
          <w:t>media</w:t>
        </w:r>
      </w:hyperlink>
      <w:r w:rsidR="00CA04D9" w:rsidRPr="00CA04D9">
        <w:rPr>
          <w:color w:val="000000" w:themeColor="text1"/>
        </w:rPr>
        <w:t xml:space="preserve"> </w:t>
      </w:r>
      <w:r w:rsidRPr="00CA04D9">
        <w:rPr>
          <w:color w:val="000000" w:themeColor="text1"/>
        </w:rPr>
        <w:t>reports identified the bomb as American-made -- a GBU-12 Paveway II linked to Raytheon, one of the Pentagon’s largest defense contractors. Tragedies like this, however, didn’t stop President Trump from exercising his</w:t>
      </w:r>
      <w:r w:rsidR="00CA04D9" w:rsidRPr="00CA04D9">
        <w:rPr>
          <w:color w:val="000000" w:themeColor="text1"/>
        </w:rPr>
        <w:t xml:space="preserve"> </w:t>
      </w:r>
      <w:hyperlink r:id="rId255" w:history="1">
        <w:r w:rsidRPr="00CA04D9">
          <w:rPr>
            <w:rStyle w:val="Hyperlink"/>
            <w:rFonts w:eastAsiaTheme="majorEastAsia"/>
            <w:color w:val="000000" w:themeColor="text1"/>
          </w:rPr>
          <w:t>veto</w:t>
        </w:r>
      </w:hyperlink>
      <w:r w:rsidRPr="00CA04D9">
        <w:rPr>
          <w:color w:val="000000" w:themeColor="text1"/>
        </w:rPr>
        <w:t xml:space="preserve">power on April 16th to reject a resolution passed by Congress to end American involvement in the Yemeni conflict. </w:t>
      </w:r>
      <w:r w:rsidRPr="009A65E3">
        <w:rPr>
          <w:color w:val="000000" w:themeColor="text1"/>
          <w:u w:val="single"/>
        </w:rPr>
        <w:t>Nor did they sway most Republicans in Congress to use their</w:t>
      </w:r>
      <w:r w:rsidR="00CA04D9" w:rsidRPr="009A65E3">
        <w:rPr>
          <w:color w:val="000000" w:themeColor="text1"/>
          <w:u w:val="single"/>
        </w:rPr>
        <w:t xml:space="preserve"> </w:t>
      </w:r>
      <w:hyperlink r:id="rId256" w:history="1">
        <w:r w:rsidRPr="009A65E3">
          <w:rPr>
            <w:rStyle w:val="Hyperlink"/>
            <w:rFonts w:eastAsiaTheme="majorEastAsia"/>
            <w:color w:val="000000" w:themeColor="text1"/>
            <w:u w:val="single"/>
          </w:rPr>
          <w:t>override</w:t>
        </w:r>
      </w:hyperlink>
      <w:r w:rsidR="00CA04D9" w:rsidRPr="009A65E3">
        <w:rPr>
          <w:color w:val="000000" w:themeColor="text1"/>
          <w:u w:val="single"/>
        </w:rPr>
        <w:t xml:space="preserve"> </w:t>
      </w:r>
      <w:r w:rsidRPr="009A65E3">
        <w:rPr>
          <w:color w:val="000000" w:themeColor="text1"/>
          <w:u w:val="single"/>
        </w:rPr>
        <w:t>power to kill the veto on May 2nd. After all, for many of Washington’s actors, such tragedies, while devastating, are part of a remarkably lucrative business model</w:t>
      </w:r>
      <w:r w:rsidRPr="00CA04D9">
        <w:rPr>
          <w:color w:val="000000" w:themeColor="text1"/>
        </w:rPr>
        <w:t>.</w:t>
      </w:r>
      <w:r w:rsidR="00CA04D9" w:rsidRPr="00CA04D9">
        <w:rPr>
          <w:color w:val="000000" w:themeColor="text1"/>
        </w:rPr>
        <w:t xml:space="preserve"> </w:t>
      </w:r>
      <w:r w:rsidRPr="00CA04D9">
        <w:rPr>
          <w:color w:val="000000" w:themeColor="text1"/>
        </w:rPr>
        <w:t xml:space="preserve">Obviously, this is the case for the American defense companies that have been supplying weapons and equipment of all sorts to Saudi Arabia and the United Arab Emirates (UAE) in their ongoing war. But it’s no less so for the little-publicized lobbying groups that represent them. </w:t>
      </w:r>
      <w:r w:rsidRPr="009A65E3">
        <w:rPr>
          <w:color w:val="000000" w:themeColor="text1"/>
          <w:u w:val="single"/>
        </w:rPr>
        <w:t>In 2018, more than a dozen such firms were working on behalf of the Saudis or the Emiratis, while also providing their services to defense contractors whose weapons are being used in the conflict.</w:t>
      </w:r>
      <w:r w:rsidR="00CA04D9" w:rsidRPr="009A65E3">
        <w:rPr>
          <w:color w:val="000000" w:themeColor="text1"/>
          <w:u w:val="single"/>
        </w:rPr>
        <w:t xml:space="preserve"> </w:t>
      </w:r>
      <w:r w:rsidRPr="009A65E3">
        <w:rPr>
          <w:color w:val="000000" w:themeColor="text1"/>
          <w:u w:val="single"/>
        </w:rPr>
        <w:t xml:space="preserve">Two prominent examples of lobbying firms with significant stakes in the Yemen War are the McKeon Group and American Defense International (ADI). </w:t>
      </w:r>
      <w:r w:rsidRPr="00CA04D9">
        <w:rPr>
          <w:color w:val="000000" w:themeColor="text1"/>
        </w:rPr>
        <w:t xml:space="preserve">Both firms have cleverly managed to represent both the most powerful U.S. arms manufacturers and Saudi Arabia and the United Arab Emirates. </w:t>
      </w:r>
      <w:r w:rsidRPr="009A65E3">
        <w:rPr>
          <w:color w:val="000000" w:themeColor="text1"/>
          <w:u w:val="single"/>
        </w:rPr>
        <w:t xml:space="preserve">This lobbying model, which allows them to satisfy multiple clients at the same time -- contractors eager to secure arms deals and foreign powers that depend on American political and military support </w:t>
      </w:r>
      <w:r w:rsidRPr="00CA04D9">
        <w:rPr>
          <w:color w:val="000000" w:themeColor="text1"/>
        </w:rPr>
        <w:t>-- has played a significant role in keeping the United States rooted in the Yemen conflict.</w:t>
      </w:r>
      <w:r w:rsidR="00CA04D9" w:rsidRPr="00CA04D9">
        <w:rPr>
          <w:color w:val="000000" w:themeColor="text1"/>
        </w:rPr>
        <w:t xml:space="preserve"> </w:t>
      </w:r>
      <w:r w:rsidRPr="00CA04D9">
        <w:rPr>
          <w:rStyle w:val="Strong"/>
          <w:color w:val="000000" w:themeColor="text1"/>
        </w:rPr>
        <w:t>A Lobbying Model for Profiting from Yemen</w:t>
      </w:r>
      <w:r w:rsidR="00CA04D9" w:rsidRPr="00CA04D9">
        <w:rPr>
          <w:color w:val="000000" w:themeColor="text1"/>
        </w:rPr>
        <w:t xml:space="preserve"> </w:t>
      </w:r>
      <w:r w:rsidRPr="00CA04D9">
        <w:rPr>
          <w:color w:val="000000" w:themeColor="text1"/>
        </w:rPr>
        <w:t>Yahya Ja’afar’s wedding illustrates a disturbing</w:t>
      </w:r>
      <w:r w:rsidR="00CA04D9" w:rsidRPr="00CA04D9">
        <w:rPr>
          <w:color w:val="000000" w:themeColor="text1"/>
        </w:rPr>
        <w:t xml:space="preserve"> </w:t>
      </w:r>
      <w:hyperlink r:id="rId257" w:history="1">
        <w:r w:rsidRPr="00CA04D9">
          <w:rPr>
            <w:rStyle w:val="Hyperlink"/>
            <w:rFonts w:eastAsiaTheme="majorEastAsia"/>
            <w:color w:val="000000" w:themeColor="text1"/>
          </w:rPr>
          <w:t>pattern</w:t>
        </w:r>
      </w:hyperlink>
      <w:r w:rsidRPr="00CA04D9">
        <w:rPr>
          <w:color w:val="000000" w:themeColor="text1"/>
        </w:rPr>
        <w:t>. Reports indicate that, at the sites of many Saudi-UAE coalition airstrikes in Yemen, evidence of munitions produced by the big four American defense contractors -- Lockheed Martin, Boeing, General Dynamics, and Raytheon -- can be found. These four companies represent the largest suppliers of weapons to the Saudi and UAE coalition and have spent millions of dollars on lobbying efforts to retain political support in Washington. Their arsenal of lobbyists works tenaciously on the Hill, securing meetings with top officials on key congressional committees to advocate and push for increased arms sales.</w:t>
      </w:r>
      <w:r w:rsidR="00CA04D9" w:rsidRPr="00CA04D9">
        <w:rPr>
          <w:color w:val="000000" w:themeColor="text1"/>
        </w:rPr>
        <w:t xml:space="preserve"> </w:t>
      </w:r>
      <w:r w:rsidRPr="009A65E3">
        <w:rPr>
          <w:color w:val="000000" w:themeColor="text1"/>
          <w:u w:val="single"/>
        </w:rPr>
        <w:t>In 2018, according to the Lobbying Disclosure Act website, which provides information on such firms and their domestic clients, Boeing</w:t>
      </w:r>
      <w:r w:rsidR="00CA04D9" w:rsidRPr="009A65E3">
        <w:rPr>
          <w:color w:val="000000" w:themeColor="text1"/>
          <w:u w:val="single"/>
        </w:rPr>
        <w:t xml:space="preserve"> </w:t>
      </w:r>
      <w:hyperlink r:id="rId258" w:history="1">
        <w:r w:rsidRPr="009A65E3">
          <w:rPr>
            <w:rStyle w:val="Hyperlink"/>
            <w:rFonts w:eastAsiaTheme="majorEastAsia"/>
            <w:color w:val="000000" w:themeColor="text1"/>
            <w:u w:val="single"/>
          </w:rPr>
          <w:t>spent $15 million</w:t>
        </w:r>
      </w:hyperlink>
      <w:r w:rsidR="00CA04D9" w:rsidRPr="009A65E3">
        <w:rPr>
          <w:color w:val="000000" w:themeColor="text1"/>
          <w:u w:val="single"/>
        </w:rPr>
        <w:t xml:space="preserve"> </w:t>
      </w:r>
      <w:r w:rsidRPr="009A65E3">
        <w:rPr>
          <w:color w:val="000000" w:themeColor="text1"/>
          <w:u w:val="single"/>
        </w:rPr>
        <w:t>on lobbyists, Lockheed Martin</w:t>
      </w:r>
      <w:r w:rsidR="00CA04D9" w:rsidRPr="009A65E3">
        <w:rPr>
          <w:color w:val="000000" w:themeColor="text1"/>
          <w:u w:val="single"/>
        </w:rPr>
        <w:t xml:space="preserve"> </w:t>
      </w:r>
      <w:hyperlink r:id="rId259" w:history="1">
        <w:r w:rsidRPr="009A65E3">
          <w:rPr>
            <w:rStyle w:val="Hyperlink"/>
            <w:rFonts w:eastAsiaTheme="majorEastAsia"/>
            <w:color w:val="000000" w:themeColor="text1"/>
            <w:u w:val="single"/>
          </w:rPr>
          <w:t>$13.2 million</w:t>
        </w:r>
      </w:hyperlink>
      <w:r w:rsidRPr="009A65E3">
        <w:rPr>
          <w:color w:val="000000" w:themeColor="text1"/>
          <w:u w:val="single"/>
        </w:rPr>
        <w:t>, General Dynamics</w:t>
      </w:r>
      <w:r w:rsidR="00CA04D9" w:rsidRPr="009A65E3">
        <w:rPr>
          <w:color w:val="000000" w:themeColor="text1"/>
          <w:u w:val="single"/>
        </w:rPr>
        <w:t xml:space="preserve"> </w:t>
      </w:r>
      <w:hyperlink r:id="rId260" w:history="1">
        <w:r w:rsidRPr="009A65E3">
          <w:rPr>
            <w:rStyle w:val="Hyperlink"/>
            <w:rFonts w:eastAsiaTheme="majorEastAsia"/>
            <w:color w:val="000000" w:themeColor="text1"/>
            <w:u w:val="single"/>
          </w:rPr>
          <w:t>$11.9 million</w:t>
        </w:r>
      </w:hyperlink>
      <w:r w:rsidRPr="009A65E3">
        <w:rPr>
          <w:color w:val="000000" w:themeColor="text1"/>
          <w:u w:val="single"/>
        </w:rPr>
        <w:t>, and Raytheon</w:t>
      </w:r>
      <w:r w:rsidR="00CA04D9" w:rsidRPr="009A65E3">
        <w:rPr>
          <w:color w:val="000000" w:themeColor="text1"/>
          <w:u w:val="single"/>
        </w:rPr>
        <w:t xml:space="preserve"> </w:t>
      </w:r>
      <w:hyperlink r:id="rId261" w:history="1">
        <w:r w:rsidRPr="009A65E3">
          <w:rPr>
            <w:rStyle w:val="Hyperlink"/>
            <w:rFonts w:eastAsiaTheme="majorEastAsia"/>
            <w:color w:val="000000" w:themeColor="text1"/>
            <w:u w:val="single"/>
          </w:rPr>
          <w:t>$4.4 million</w:t>
        </w:r>
      </w:hyperlink>
      <w:r w:rsidRPr="00CA04D9">
        <w:rPr>
          <w:color w:val="000000" w:themeColor="text1"/>
        </w:rPr>
        <w:t xml:space="preserve">. While this may seem like an exorbitant amount of money, such expenses have yielded an extraordinary return on investment via arms sales to the Saudis and Emiratis. A report published by the Center for International </w:t>
      </w:r>
      <w:r w:rsidRPr="009A65E3">
        <w:rPr>
          <w:color w:val="000000" w:themeColor="text1"/>
          <w:u w:val="single"/>
        </w:rPr>
        <w:t>Policy last year documented that such companies and others like them sold $4.5 billion worth of weapons to</w:t>
      </w:r>
      <w:r w:rsidR="00CA04D9" w:rsidRPr="009A65E3">
        <w:rPr>
          <w:color w:val="000000" w:themeColor="text1"/>
          <w:u w:val="single"/>
        </w:rPr>
        <w:t xml:space="preserve"> </w:t>
      </w:r>
      <w:hyperlink r:id="rId262" w:history="1">
        <w:r w:rsidRPr="009A65E3">
          <w:rPr>
            <w:rStyle w:val="Hyperlink"/>
            <w:rFonts w:eastAsiaTheme="majorEastAsia"/>
            <w:color w:val="000000" w:themeColor="text1"/>
            <w:u w:val="single"/>
          </w:rPr>
          <w:t>Saudi Arabia</w:t>
        </w:r>
      </w:hyperlink>
      <w:r w:rsidR="00CA04D9" w:rsidRPr="009A65E3">
        <w:rPr>
          <w:color w:val="000000" w:themeColor="text1"/>
          <w:u w:val="single"/>
        </w:rPr>
        <w:t xml:space="preserve"> </w:t>
      </w:r>
      <w:r w:rsidRPr="009A65E3">
        <w:rPr>
          <w:color w:val="000000" w:themeColor="text1"/>
          <w:u w:val="single"/>
        </w:rPr>
        <w:t>and $1.2 billion to the</w:t>
      </w:r>
      <w:r w:rsidR="00CA04D9" w:rsidRPr="009A65E3">
        <w:rPr>
          <w:color w:val="000000" w:themeColor="text1"/>
          <w:u w:val="single"/>
        </w:rPr>
        <w:t xml:space="preserve"> </w:t>
      </w:r>
      <w:hyperlink r:id="rId263" w:history="1">
        <w:r w:rsidRPr="009A65E3">
          <w:rPr>
            <w:rStyle w:val="Hyperlink"/>
            <w:rFonts w:eastAsiaTheme="majorEastAsia"/>
            <w:color w:val="000000" w:themeColor="text1"/>
            <w:u w:val="single"/>
          </w:rPr>
          <w:t>United Arab Emirates</w:t>
        </w:r>
      </w:hyperlink>
      <w:r w:rsidR="00CA04D9" w:rsidRPr="009A65E3">
        <w:rPr>
          <w:color w:val="000000" w:themeColor="text1"/>
          <w:u w:val="single"/>
        </w:rPr>
        <w:t xml:space="preserve"> </w:t>
      </w:r>
      <w:r w:rsidRPr="009A65E3">
        <w:rPr>
          <w:color w:val="000000" w:themeColor="text1"/>
          <w:u w:val="single"/>
        </w:rPr>
        <w:t>in 2018 alone</w:t>
      </w:r>
      <w:r w:rsidRPr="00CA04D9">
        <w:rPr>
          <w:color w:val="000000" w:themeColor="text1"/>
        </w:rPr>
        <w:t>. And at the heart of this web of money are firms like ADI and the McKeon Group that make their profits off both the weapon-makers and the war makers.</w:t>
      </w:r>
      <w:r w:rsidR="00CA04D9" w:rsidRPr="00CA04D9">
        <w:rPr>
          <w:color w:val="000000" w:themeColor="text1"/>
        </w:rPr>
        <w:t xml:space="preserve"> </w:t>
      </w:r>
      <w:r w:rsidRPr="00CA04D9">
        <w:rPr>
          <w:color w:val="000000" w:themeColor="text1"/>
        </w:rPr>
        <w:t xml:space="preserve">Led by former Republican congressman and chairman of the House Armed Services Committee Howard “Buck” McKeon, </w:t>
      </w:r>
      <w:r w:rsidRPr="009A65E3">
        <w:rPr>
          <w:color w:val="000000" w:themeColor="text1"/>
          <w:u w:val="single"/>
        </w:rPr>
        <w:t>the McKeon Group has double-dipped in this “forgotten war” for three years now. After all, the firm represents many of the</w:t>
      </w:r>
      <w:r w:rsidR="00CA04D9" w:rsidRPr="009A65E3">
        <w:rPr>
          <w:color w:val="000000" w:themeColor="text1"/>
          <w:u w:val="single"/>
        </w:rPr>
        <w:t xml:space="preserve"> </w:t>
      </w:r>
      <w:hyperlink r:id="rId264" w:history="1">
        <w:r w:rsidRPr="009A65E3">
          <w:rPr>
            <w:rStyle w:val="Hyperlink"/>
            <w:rFonts w:eastAsiaTheme="majorEastAsia"/>
            <w:color w:val="000000" w:themeColor="text1"/>
            <w:u w:val="single"/>
          </w:rPr>
          <w:t>top sellers</w:t>
        </w:r>
      </w:hyperlink>
      <w:r w:rsidR="00CA04D9" w:rsidRPr="009A65E3">
        <w:rPr>
          <w:color w:val="000000" w:themeColor="text1"/>
          <w:u w:val="single"/>
        </w:rPr>
        <w:t xml:space="preserve"> </w:t>
      </w:r>
      <w:r w:rsidRPr="009A65E3">
        <w:rPr>
          <w:color w:val="000000" w:themeColor="text1"/>
          <w:u w:val="single"/>
        </w:rPr>
        <w:t>of arms and munitions, including Lockheed Martin, Northrop Grumman, Orbital ATK, MBDA, and L3 Technol</w:t>
      </w:r>
      <w:r w:rsidRPr="00CA04D9">
        <w:rPr>
          <w:color w:val="000000" w:themeColor="text1"/>
        </w:rPr>
        <w:t>ogies, as well as Saudi Arabia. In other words, the McKeon Group lobbies Washington’s political machine for both the sellers and the buyer.</w:t>
      </w:r>
      <w:r w:rsidR="00CA04D9" w:rsidRPr="00CA04D9">
        <w:rPr>
          <w:color w:val="000000" w:themeColor="text1"/>
        </w:rPr>
        <w:t xml:space="preserve"> </w:t>
      </w:r>
      <w:r w:rsidRPr="00CA04D9">
        <w:rPr>
          <w:color w:val="000000" w:themeColor="text1"/>
        </w:rPr>
        <w:t>From his earliest days in the House, Buck McKeon has had ties to the U.S. defense industry. His trajectory into and out of Congress offers, in fact, a perfect example of what Washington’s military-industrial “revolving door” looks like. From 1991 to 2014, years when he held California’s 25th Congressional district seat, McKeon</w:t>
      </w:r>
      <w:r w:rsidR="00CA04D9" w:rsidRPr="00CA04D9">
        <w:rPr>
          <w:color w:val="000000" w:themeColor="text1"/>
        </w:rPr>
        <w:t xml:space="preserve"> </w:t>
      </w:r>
      <w:hyperlink r:id="rId265" w:history="1">
        <w:r w:rsidRPr="00CA04D9">
          <w:rPr>
            <w:rStyle w:val="Hyperlink"/>
            <w:rFonts w:eastAsiaTheme="majorEastAsia"/>
            <w:color w:val="000000" w:themeColor="text1"/>
          </w:rPr>
          <w:t>received</w:t>
        </w:r>
      </w:hyperlink>
      <w:r w:rsidRPr="00CA04D9">
        <w:rPr>
          <w:color w:val="000000" w:themeColor="text1"/>
        </w:rPr>
        <w:t xml:space="preserve">campaign contributions totaling $192,900 from Lockheed Martin and $190,200 from Northrop Grumman. Those two companies were then his top campaign contributors and are now his current clients. </w:t>
      </w:r>
      <w:r w:rsidRPr="009A65E3">
        <w:rPr>
          <w:color w:val="000000" w:themeColor="text1"/>
          <w:u w:val="single"/>
        </w:rPr>
        <w:t>In return, he advanced their interests inside Congress, especially as the powerful chairman of the Armed Services Committee, and now does the same from the outside as a major lobbyist.</w:t>
      </w:r>
      <w:r w:rsidRPr="00CA04D9">
        <w:rPr>
          <w:color w:val="000000" w:themeColor="text1"/>
        </w:rPr>
        <w:t xml:space="preserve"> His firm receives an annual retainer of</w:t>
      </w:r>
      <w:r w:rsidR="00CA04D9" w:rsidRPr="00CA04D9">
        <w:rPr>
          <w:color w:val="000000" w:themeColor="text1"/>
        </w:rPr>
        <w:t xml:space="preserve"> </w:t>
      </w:r>
      <w:hyperlink r:id="rId266" w:history="1">
        <w:r w:rsidRPr="00CA04D9">
          <w:rPr>
            <w:rStyle w:val="Hyperlink"/>
            <w:rFonts w:eastAsiaTheme="majorEastAsia"/>
            <w:color w:val="000000" w:themeColor="text1"/>
          </w:rPr>
          <w:t>$190,000</w:t>
        </w:r>
      </w:hyperlink>
      <w:r w:rsidR="00CA04D9" w:rsidRPr="00CA04D9">
        <w:rPr>
          <w:color w:val="000000" w:themeColor="text1"/>
        </w:rPr>
        <w:t xml:space="preserve"> </w:t>
      </w:r>
      <w:r w:rsidRPr="00CA04D9">
        <w:rPr>
          <w:color w:val="000000" w:themeColor="text1"/>
        </w:rPr>
        <w:t>from Lockheed Martin and</w:t>
      </w:r>
      <w:r w:rsidR="00CA04D9" w:rsidRPr="00CA04D9">
        <w:rPr>
          <w:color w:val="000000" w:themeColor="text1"/>
        </w:rPr>
        <w:t xml:space="preserve"> </w:t>
      </w:r>
      <w:hyperlink r:id="rId267" w:history="1">
        <w:r w:rsidRPr="00CA04D9">
          <w:rPr>
            <w:rStyle w:val="Hyperlink"/>
            <w:rFonts w:eastAsiaTheme="majorEastAsia"/>
            <w:color w:val="000000" w:themeColor="text1"/>
          </w:rPr>
          <w:t>$110,000</w:t>
        </w:r>
      </w:hyperlink>
      <w:r w:rsidR="00CA04D9" w:rsidRPr="00CA04D9">
        <w:rPr>
          <w:color w:val="000000" w:themeColor="text1"/>
        </w:rPr>
        <w:t xml:space="preserve"> </w:t>
      </w:r>
      <w:r w:rsidRPr="00CA04D9">
        <w:rPr>
          <w:color w:val="000000" w:themeColor="text1"/>
        </w:rPr>
        <w:t>from Northrop Grumman for its efforts on the Hill. In 2018 alone, in fact, the firm took in a whopping</w:t>
      </w:r>
      <w:r w:rsidR="00CA04D9" w:rsidRPr="00CA04D9">
        <w:rPr>
          <w:color w:val="000000" w:themeColor="text1"/>
        </w:rPr>
        <w:t xml:space="preserve"> </w:t>
      </w:r>
      <w:hyperlink r:id="rId268" w:history="1">
        <w:r w:rsidRPr="00CA04D9">
          <w:rPr>
            <w:rStyle w:val="Hyperlink"/>
            <w:rFonts w:eastAsiaTheme="majorEastAsia"/>
            <w:color w:val="000000" w:themeColor="text1"/>
          </w:rPr>
          <w:t>$1,697,000</w:t>
        </w:r>
      </w:hyperlink>
      <w:r w:rsidR="00CA04D9" w:rsidRPr="00CA04D9">
        <w:rPr>
          <w:color w:val="000000" w:themeColor="text1"/>
        </w:rPr>
        <w:t xml:space="preserve"> </w:t>
      </w:r>
      <w:r w:rsidRPr="00CA04D9">
        <w:rPr>
          <w:color w:val="000000" w:themeColor="text1"/>
        </w:rPr>
        <w:t>from 10 of the largest defense contractors to, among other objectives, continue the flow of arms to Saudi Arabia.</w:t>
      </w:r>
      <w:r w:rsidR="00CA04D9" w:rsidRPr="00CA04D9">
        <w:rPr>
          <w:color w:val="000000" w:themeColor="text1"/>
        </w:rPr>
        <w:t xml:space="preserve"> </w:t>
      </w:r>
      <w:r w:rsidRPr="00CA04D9">
        <w:rPr>
          <w:color w:val="000000" w:themeColor="text1"/>
        </w:rPr>
        <w:t xml:space="preserve">At the same time, McKeon and his firm also work directly for Saudi Arabia, which just happens to be one of the biggest foreign buyers of Lockheed Martin and Northrop Grumman weaponry. </w:t>
      </w:r>
      <w:r w:rsidRPr="009A65E3">
        <w:rPr>
          <w:color w:val="000000" w:themeColor="text1"/>
          <w:u w:val="single"/>
        </w:rPr>
        <w:t>The records of the Foreign Agents Registration Act (FARA) reveal that, last year, the McKeon Group was</w:t>
      </w:r>
      <w:r w:rsidR="00CA04D9" w:rsidRPr="009A65E3">
        <w:rPr>
          <w:color w:val="000000" w:themeColor="text1"/>
          <w:u w:val="single"/>
        </w:rPr>
        <w:t xml:space="preserve"> </w:t>
      </w:r>
      <w:hyperlink r:id="rId269" w:history="1">
        <w:r w:rsidRPr="009A65E3">
          <w:rPr>
            <w:rStyle w:val="Hyperlink"/>
            <w:rFonts w:eastAsiaTheme="majorEastAsia"/>
            <w:color w:val="000000" w:themeColor="text1"/>
            <w:u w:val="single"/>
          </w:rPr>
          <w:t>paid</w:t>
        </w:r>
      </w:hyperlink>
      <w:r w:rsidR="00CA04D9" w:rsidRPr="009A65E3">
        <w:rPr>
          <w:color w:val="000000" w:themeColor="text1"/>
          <w:u w:val="single"/>
        </w:rPr>
        <w:t xml:space="preserve"> </w:t>
      </w:r>
      <w:r w:rsidRPr="009A65E3">
        <w:rPr>
          <w:color w:val="000000" w:themeColor="text1"/>
          <w:u w:val="single"/>
        </w:rPr>
        <w:t>$920,148.21</w:t>
      </w:r>
      <w:r w:rsidR="00CA04D9" w:rsidRPr="009A65E3">
        <w:rPr>
          <w:color w:val="000000" w:themeColor="text1"/>
          <w:u w:val="single"/>
        </w:rPr>
        <w:t xml:space="preserve"> </w:t>
      </w:r>
      <w:hyperlink r:id="rId270" w:history="1">
        <w:r w:rsidRPr="009A65E3">
          <w:rPr>
            <w:rStyle w:val="Hyperlink"/>
            <w:rFonts w:eastAsiaTheme="majorEastAsia"/>
            <w:color w:val="000000" w:themeColor="text1"/>
            <w:u w:val="single"/>
          </w:rPr>
          <w:t>by</w:t>
        </w:r>
      </w:hyperlink>
      <w:r w:rsidR="00CA04D9" w:rsidRPr="009A65E3">
        <w:rPr>
          <w:color w:val="000000" w:themeColor="text1"/>
          <w:u w:val="single"/>
        </w:rPr>
        <w:t xml:space="preserve"> </w:t>
      </w:r>
      <w:r w:rsidRPr="009A65E3">
        <w:rPr>
          <w:color w:val="000000" w:themeColor="text1"/>
          <w:u w:val="single"/>
        </w:rPr>
        <w:t>the Kingdom and engaged in aggressive political lobbying in Congress against bills that would have adversely affected the U.S. arms trade with the Saudis.</w:t>
      </w:r>
      <w:r w:rsidRPr="00CA04D9">
        <w:rPr>
          <w:color w:val="000000" w:themeColor="text1"/>
        </w:rPr>
        <w:t xml:space="preserve"> Above all, there was S.J. 54, the Yemen Resolution jointly sponsored by Senator Bernie Sanders (I-VT) and Senator Mike Lee (R-UT), meant to end American involvement in that war. FARA filings indicate that the firm made numerous phone calls and sent multiple emails to members of the Senate and House as key votes approached. Most notably, on</w:t>
      </w:r>
      <w:r w:rsidR="00CA04D9" w:rsidRPr="00CA04D9">
        <w:rPr>
          <w:color w:val="000000" w:themeColor="text1"/>
        </w:rPr>
        <w:t xml:space="preserve"> </w:t>
      </w:r>
      <w:hyperlink r:id="rId271" w:history="1">
        <w:r w:rsidRPr="00CA04D9">
          <w:rPr>
            <w:rStyle w:val="Hyperlink"/>
            <w:rFonts w:eastAsiaTheme="majorEastAsia"/>
            <w:color w:val="000000" w:themeColor="text1"/>
          </w:rPr>
          <w:t>November 14, 2018</w:t>
        </w:r>
      </w:hyperlink>
      <w:r w:rsidRPr="00CA04D9">
        <w:rPr>
          <w:color w:val="000000" w:themeColor="text1"/>
        </w:rPr>
        <w:t>, exactly two weeks before a vote on the resolution was to take place, the McKeon Group contacted Oklahoma Republican Senator Jim Inhofe, the current chairman of the Armed Services Committee, on behalf of the Saudis. Inhofe’s congressional office was called in “regards to the KSA [Kingdom of Saudi Arabia]” and again on November 29th, the day after the vote, “regarding S.J. Res. 54.” On the 14th, the firm also gave a</w:t>
      </w:r>
      <w:r w:rsidR="00CA04D9" w:rsidRPr="00CA04D9">
        <w:rPr>
          <w:color w:val="000000" w:themeColor="text1"/>
        </w:rPr>
        <w:t xml:space="preserve"> </w:t>
      </w:r>
      <w:hyperlink r:id="rId272" w:history="1">
        <w:r w:rsidRPr="00CA04D9">
          <w:rPr>
            <w:rStyle w:val="Hyperlink"/>
            <w:rFonts w:eastAsiaTheme="majorEastAsia"/>
            <w:color w:val="000000" w:themeColor="text1"/>
          </w:rPr>
          <w:t>$1,000 donation</w:t>
        </w:r>
      </w:hyperlink>
      <w:r w:rsidR="00CA04D9" w:rsidRPr="00CA04D9">
        <w:rPr>
          <w:color w:val="000000" w:themeColor="text1"/>
        </w:rPr>
        <w:t xml:space="preserve"> </w:t>
      </w:r>
      <w:r w:rsidRPr="00CA04D9">
        <w:rPr>
          <w:color w:val="000000" w:themeColor="text1"/>
        </w:rPr>
        <w:t>to the Senator. Ultimately, Inhofe</w:t>
      </w:r>
      <w:r w:rsidR="00CA04D9" w:rsidRPr="00CA04D9">
        <w:rPr>
          <w:color w:val="000000" w:themeColor="text1"/>
        </w:rPr>
        <w:t xml:space="preserve"> </w:t>
      </w:r>
      <w:hyperlink r:id="rId273" w:history="1">
        <w:r w:rsidRPr="00CA04D9">
          <w:rPr>
            <w:rStyle w:val="Hyperlink"/>
            <w:rFonts w:eastAsiaTheme="majorEastAsia"/>
            <w:color w:val="000000" w:themeColor="text1"/>
          </w:rPr>
          <w:t>voted</w:t>
        </w:r>
      </w:hyperlink>
      <w:r w:rsidR="00CA04D9" w:rsidRPr="00CA04D9">
        <w:rPr>
          <w:color w:val="000000" w:themeColor="text1"/>
        </w:rPr>
        <w:t xml:space="preserve"> </w:t>
      </w:r>
      <w:r w:rsidRPr="00CA04D9">
        <w:rPr>
          <w:color w:val="000000" w:themeColor="text1"/>
        </w:rPr>
        <w:t>in favor of continuing military support for the Saudis, undeterred by the thousands of civilian deaths the war has caused.</w:t>
      </w:r>
      <w:r w:rsidR="00CA04D9" w:rsidRPr="00CA04D9">
        <w:rPr>
          <w:color w:val="000000" w:themeColor="text1"/>
        </w:rPr>
        <w:t xml:space="preserve"> </w:t>
      </w:r>
      <w:r w:rsidRPr="00CA04D9">
        <w:rPr>
          <w:color w:val="000000" w:themeColor="text1"/>
        </w:rPr>
        <w:t>When the McKeon Group succeeds in advancing the agenda of the Saudis and the giant weapons makers in Washington</w:t>
      </w:r>
      <w:r w:rsidRPr="009A65E3">
        <w:rPr>
          <w:color w:val="000000" w:themeColor="text1"/>
          <w:u w:val="single"/>
        </w:rPr>
        <w:t>, it proves its value and receives significant compensation. And nothing, including the murder of Washington Post columnist Jamal Khashoggi in the Saudi consulate in Istanbul or continued reports on the country’s brutal war and blockade in Yemen</w:t>
      </w:r>
      <w:r w:rsidRPr="00CA04D9">
        <w:rPr>
          <w:color w:val="000000" w:themeColor="text1"/>
        </w:rPr>
        <w:t>, which has left significant numbers of Yemenis dead of, or at the edge of,</w:t>
      </w:r>
      <w:r w:rsidR="00CA04D9" w:rsidRPr="00CA04D9">
        <w:rPr>
          <w:color w:val="000000" w:themeColor="text1"/>
        </w:rPr>
        <w:t xml:space="preserve"> </w:t>
      </w:r>
      <w:hyperlink r:id="rId274" w:history="1">
        <w:r w:rsidRPr="00CA04D9">
          <w:rPr>
            <w:rStyle w:val="Hyperlink"/>
            <w:rFonts w:eastAsiaTheme="majorEastAsia"/>
            <w:color w:val="000000" w:themeColor="text1"/>
          </w:rPr>
          <w:t>starvation</w:t>
        </w:r>
      </w:hyperlink>
      <w:r w:rsidRPr="00CA04D9">
        <w:rPr>
          <w:color w:val="000000" w:themeColor="text1"/>
        </w:rPr>
        <w:t>, has stopped Buck McKeon and his firm from continuing to ramp up their lobbying activities.</w:t>
      </w:r>
      <w:r w:rsidR="00CA04D9" w:rsidRPr="00CA04D9">
        <w:rPr>
          <w:color w:val="000000" w:themeColor="text1"/>
        </w:rPr>
        <w:t xml:space="preserve"> </w:t>
      </w:r>
      <w:r w:rsidRPr="009A65E3">
        <w:rPr>
          <w:color w:val="000000" w:themeColor="text1"/>
          <w:u w:val="single"/>
        </w:rPr>
        <w:t>As for American Defense International, it has similarly double-dipped in the Yemen war. It, too, represents an impressive</w:t>
      </w:r>
      <w:r w:rsidR="00CA04D9" w:rsidRPr="009A65E3">
        <w:rPr>
          <w:color w:val="000000" w:themeColor="text1"/>
          <w:u w:val="single"/>
        </w:rPr>
        <w:t xml:space="preserve"> </w:t>
      </w:r>
      <w:hyperlink r:id="rId275" w:history="1">
        <w:r w:rsidRPr="009A65E3">
          <w:rPr>
            <w:rStyle w:val="Hyperlink"/>
            <w:rFonts w:eastAsiaTheme="majorEastAsia"/>
            <w:color w:val="000000" w:themeColor="text1"/>
            <w:u w:val="single"/>
          </w:rPr>
          <w:t>list</w:t>
        </w:r>
      </w:hyperlink>
      <w:r w:rsidR="00CA04D9" w:rsidRPr="009A65E3">
        <w:rPr>
          <w:color w:val="000000" w:themeColor="text1"/>
          <w:u w:val="single"/>
        </w:rPr>
        <w:t xml:space="preserve"> </w:t>
      </w:r>
      <w:r w:rsidRPr="009A65E3">
        <w:rPr>
          <w:color w:val="000000" w:themeColor="text1"/>
          <w:u w:val="single"/>
        </w:rPr>
        <w:t>of defense contractors, including Raytheon, General Dynamics, Northrop Grumman, L3 Technologies, and General Atom</w:t>
      </w:r>
      <w:r w:rsidRPr="00CA04D9">
        <w:rPr>
          <w:color w:val="000000" w:themeColor="text1"/>
        </w:rPr>
        <w:t>ics -- and also the United Arab Emirates, the Saudi-war coalition member that often slides under the media radar.At a moment filled with harrowing reports of death, starvation, and devastation in Yemen, ADI’s lobbyists spent their days aggressively advancing the interests of their Emirati and defense contractor clients. For instance, FARA</w:t>
      </w:r>
      <w:r w:rsidR="00CA04D9" w:rsidRPr="00CA04D9">
        <w:rPr>
          <w:color w:val="000000" w:themeColor="text1"/>
        </w:rPr>
        <w:t xml:space="preserve"> </w:t>
      </w:r>
      <w:hyperlink r:id="rId276" w:history="1">
        <w:r w:rsidRPr="00CA04D9">
          <w:rPr>
            <w:rStyle w:val="Hyperlink"/>
            <w:rFonts w:eastAsiaTheme="majorEastAsia"/>
            <w:color w:val="000000" w:themeColor="text1"/>
          </w:rPr>
          <w:t>reports</w:t>
        </w:r>
      </w:hyperlink>
      <w:r w:rsidR="00CA04D9" w:rsidRPr="00CA04D9">
        <w:rPr>
          <w:color w:val="000000" w:themeColor="text1"/>
        </w:rPr>
        <w:t xml:space="preserve"> </w:t>
      </w:r>
      <w:r w:rsidRPr="00CA04D9">
        <w:rPr>
          <w:color w:val="000000" w:themeColor="text1"/>
        </w:rPr>
        <w:t xml:space="preserve">reveal that, in September 2018, </w:t>
      </w:r>
      <w:r w:rsidRPr="009A65E3">
        <w:rPr>
          <w:color w:val="000000" w:themeColor="text1"/>
          <w:u w:val="single"/>
        </w:rPr>
        <w:t>ADI called the office of New Mexico Democratic Senator</w:t>
      </w:r>
      <w:r w:rsidRPr="00CA04D9">
        <w:rPr>
          <w:color w:val="000000" w:themeColor="text1"/>
        </w:rPr>
        <w:t xml:space="preserve"> </w:t>
      </w:r>
      <w:r w:rsidRPr="009A65E3">
        <w:rPr>
          <w:color w:val="000000" w:themeColor="text1"/>
          <w:u w:val="single"/>
        </w:rPr>
        <w:t>Martin Heinrich, a member of the Armed Services Committee, on behalf of the UAE embassy in Washington</w:t>
      </w:r>
      <w:r w:rsidRPr="00CA04D9">
        <w:rPr>
          <w:color w:val="000000" w:themeColor="text1"/>
        </w:rPr>
        <w:t>. The discussion, according to FARA, focused on the “situation in Yemen” and the “Paveway sale to the UAE” -- in other words, on the sale of the very kind of Raytheon bomb that turned Yahya Ja’afar’s wedding into the scene of a deadly airstrike. FARA</w:t>
      </w:r>
      <w:r w:rsidR="00CA04D9" w:rsidRPr="00CA04D9">
        <w:rPr>
          <w:color w:val="000000" w:themeColor="text1"/>
        </w:rPr>
        <w:t xml:space="preserve"> </w:t>
      </w:r>
      <w:hyperlink r:id="rId277" w:history="1">
        <w:r w:rsidRPr="00CA04D9">
          <w:rPr>
            <w:rStyle w:val="Hyperlink"/>
            <w:rFonts w:eastAsiaTheme="majorEastAsia"/>
            <w:color w:val="000000" w:themeColor="text1"/>
          </w:rPr>
          <w:t>filings</w:t>
        </w:r>
      </w:hyperlink>
      <w:r w:rsidR="00CA04D9" w:rsidRPr="00CA04D9">
        <w:rPr>
          <w:color w:val="000000" w:themeColor="text1"/>
        </w:rPr>
        <w:t xml:space="preserve"> </w:t>
      </w:r>
      <w:r w:rsidRPr="00CA04D9">
        <w:rPr>
          <w:color w:val="000000" w:themeColor="text1"/>
        </w:rPr>
        <w:t>also indicate, for example, that during the same month, ADI met with the policy adviser for Louisiana Republican Congressman Steve Scalise to lobby against the congressional resolution on Yemen. For these and similar efforts, the</w:t>
      </w:r>
      <w:r w:rsidR="00CA04D9" w:rsidRPr="00CA04D9">
        <w:rPr>
          <w:color w:val="000000" w:themeColor="text1"/>
        </w:rPr>
        <w:t xml:space="preserve"> </w:t>
      </w:r>
      <w:hyperlink r:id="rId278" w:history="1">
        <w:r w:rsidRPr="00CA04D9">
          <w:rPr>
            <w:rStyle w:val="Hyperlink"/>
            <w:rFonts w:eastAsiaTheme="majorEastAsia"/>
            <w:color w:val="000000" w:themeColor="text1"/>
          </w:rPr>
          <w:t>UAE</w:t>
        </w:r>
      </w:hyperlink>
      <w:r w:rsidRPr="00CA04D9">
        <w:rPr>
          <w:color w:val="000000" w:themeColor="text1"/>
        </w:rPr>
        <w:t>continued to pump $45,000 a month into ADI. At the same time, such lobbying efforts clearly benefited another client of the firm: Raytheon. The manufacturer of Paveway bombs paid ADI</w:t>
      </w:r>
      <w:r w:rsidR="00CA04D9" w:rsidRPr="00CA04D9">
        <w:rPr>
          <w:color w:val="000000" w:themeColor="text1"/>
        </w:rPr>
        <w:t xml:space="preserve"> </w:t>
      </w:r>
      <w:hyperlink r:id="rId279" w:history="1">
        <w:r w:rsidRPr="00CA04D9">
          <w:rPr>
            <w:rStyle w:val="Hyperlink"/>
            <w:rFonts w:eastAsiaTheme="majorEastAsia"/>
            <w:color w:val="000000" w:themeColor="text1"/>
          </w:rPr>
          <w:t>$120,000</w:t>
        </w:r>
      </w:hyperlink>
      <w:r w:rsidR="00CA04D9" w:rsidRPr="00CA04D9">
        <w:rPr>
          <w:color w:val="000000" w:themeColor="text1"/>
        </w:rPr>
        <w:t xml:space="preserve"> </w:t>
      </w:r>
      <w:r w:rsidRPr="00CA04D9">
        <w:rPr>
          <w:color w:val="000000" w:themeColor="text1"/>
        </w:rPr>
        <w:t>in 2018.For firms like American Defense International and the McKeon Group, war is a matter of profits and clients and little else.</w:t>
      </w:r>
      <w:r w:rsidRPr="00CA04D9">
        <w:rPr>
          <w:rStyle w:val="Strong"/>
          <w:color w:val="000000" w:themeColor="text1"/>
        </w:rPr>
        <w:t>The Uncertain Future of Yemen</w:t>
      </w:r>
      <w:r w:rsidRPr="00CA04D9">
        <w:rPr>
          <w:color w:val="000000" w:themeColor="text1"/>
        </w:rPr>
        <w:t>President Trump’s veto of the resolution to end American support for the Saudi-UAE coalition in Yemen and Congress’s inability to override it (against the wishes of much of the</w:t>
      </w:r>
      <w:r w:rsidR="00CA04D9" w:rsidRPr="00CA04D9">
        <w:rPr>
          <w:color w:val="000000" w:themeColor="text1"/>
        </w:rPr>
        <w:t xml:space="preserve"> </w:t>
      </w:r>
      <w:hyperlink r:id="rId280" w:history="1">
        <w:r w:rsidRPr="00CA04D9">
          <w:rPr>
            <w:rStyle w:val="Hyperlink"/>
            <w:rFonts w:eastAsiaTheme="majorEastAsia"/>
            <w:color w:val="000000" w:themeColor="text1"/>
          </w:rPr>
          <w:t>American public</w:t>
        </w:r>
      </w:hyperlink>
      <w:r w:rsidRPr="00CA04D9">
        <w:rPr>
          <w:color w:val="000000" w:themeColor="text1"/>
        </w:rPr>
        <w:t xml:space="preserve">) have, for the moment, left lobbying outfits like the McKeon Group and ADI in the driver’s seat. </w:t>
      </w:r>
      <w:r w:rsidRPr="009A65E3">
        <w:rPr>
          <w:color w:val="000000" w:themeColor="text1"/>
          <w:u w:val="single"/>
        </w:rPr>
        <w:t>That veto, after all, made it clear that, for Donald Trump and many congressional Republicans, the well-being of the Saudi royals and of defense contractors matters more than a bus carrying school children destroyed by a laser-guided</w:t>
      </w:r>
      <w:r w:rsidR="00CA04D9" w:rsidRPr="009A65E3">
        <w:rPr>
          <w:color w:val="000000" w:themeColor="text1"/>
          <w:u w:val="single"/>
        </w:rPr>
        <w:t xml:space="preserve"> </w:t>
      </w:r>
      <w:hyperlink r:id="rId281" w:history="1">
        <w:r w:rsidRPr="009A65E3">
          <w:rPr>
            <w:rStyle w:val="Hyperlink"/>
            <w:rFonts w:eastAsiaTheme="majorEastAsia"/>
            <w:color w:val="000000" w:themeColor="text1"/>
            <w:u w:val="single"/>
          </w:rPr>
          <w:t>MK-82 bomb</w:t>
        </w:r>
      </w:hyperlink>
      <w:r w:rsidR="00CA04D9" w:rsidRPr="00CA04D9">
        <w:rPr>
          <w:color w:val="000000" w:themeColor="text1"/>
        </w:rPr>
        <w:t xml:space="preserve"> </w:t>
      </w:r>
      <w:r w:rsidRPr="00CA04D9">
        <w:rPr>
          <w:color w:val="000000" w:themeColor="text1"/>
        </w:rPr>
        <w:t>made by Lockheed Martin; that the wellbeing of Raytheon is of far greater importance than a family traveling in their car hit by a</w:t>
      </w:r>
      <w:r w:rsidR="00CA04D9" w:rsidRPr="00CA04D9">
        <w:rPr>
          <w:color w:val="000000" w:themeColor="text1"/>
        </w:rPr>
        <w:t xml:space="preserve"> </w:t>
      </w:r>
      <w:hyperlink r:id="rId282" w:history="1">
        <w:r w:rsidRPr="00CA04D9">
          <w:rPr>
            <w:rStyle w:val="Hyperlink"/>
            <w:rFonts w:eastAsiaTheme="majorEastAsia"/>
            <w:color w:val="000000" w:themeColor="text1"/>
          </w:rPr>
          <w:t>GBU-12</w:t>
        </w:r>
      </w:hyperlink>
      <w:r w:rsidR="00CA04D9" w:rsidRPr="00CA04D9">
        <w:rPr>
          <w:color w:val="000000" w:themeColor="text1"/>
        </w:rPr>
        <w:t xml:space="preserve"> </w:t>
      </w:r>
      <w:r w:rsidRPr="00CA04D9">
        <w:rPr>
          <w:color w:val="000000" w:themeColor="text1"/>
        </w:rPr>
        <w:t>laser-guided bomb made by that very company; that the profits of such defense contractors are so much more important than the lives of the men, women, and children who were in a marketplace in Yemen on a quiet afternoon in March 2016, when another</w:t>
      </w:r>
      <w:r w:rsidR="00CA04D9" w:rsidRPr="00CA04D9">
        <w:rPr>
          <w:color w:val="000000" w:themeColor="text1"/>
        </w:rPr>
        <w:t xml:space="preserve"> </w:t>
      </w:r>
      <w:hyperlink r:id="rId283" w:history="1">
        <w:r w:rsidRPr="00CA04D9">
          <w:rPr>
            <w:rStyle w:val="Hyperlink"/>
            <w:rFonts w:eastAsiaTheme="majorEastAsia"/>
            <w:color w:val="000000" w:themeColor="text1"/>
          </w:rPr>
          <w:t>MK-82 bomb</w:t>
        </w:r>
      </w:hyperlink>
      <w:r w:rsidR="00CA04D9" w:rsidRPr="00CA04D9">
        <w:rPr>
          <w:color w:val="000000" w:themeColor="text1"/>
        </w:rPr>
        <w:t xml:space="preserve"> </w:t>
      </w:r>
      <w:r w:rsidRPr="00CA04D9">
        <w:rPr>
          <w:color w:val="000000" w:themeColor="text1"/>
        </w:rPr>
        <w:t>took the lives of at least 80 of them.</w:t>
      </w:r>
      <w:r w:rsidRPr="009A65E3">
        <w:rPr>
          <w:color w:val="000000" w:themeColor="text1"/>
          <w:u w:val="single"/>
        </w:rPr>
        <w:t>In addition to being used repeatedly in air strikes that have killed civilians, American munitions have also evidently made it into the hands of terrorist organizations in Yemen</w:t>
      </w:r>
      <w:r w:rsidRPr="00CA04D9">
        <w:rPr>
          <w:color w:val="000000" w:themeColor="text1"/>
        </w:rPr>
        <w:t>.</w:t>
      </w:r>
      <w:r w:rsidR="00CA04D9" w:rsidRPr="00CA04D9">
        <w:rPr>
          <w:color w:val="000000" w:themeColor="text1"/>
        </w:rPr>
        <w:t xml:space="preserve"> </w:t>
      </w:r>
      <w:hyperlink r:id="rId284" w:history="1">
        <w:r w:rsidRPr="00CA04D9">
          <w:rPr>
            <w:rStyle w:val="Hyperlink"/>
            <w:rFonts w:eastAsiaTheme="majorEastAsia"/>
            <w:color w:val="000000" w:themeColor="text1"/>
          </w:rPr>
          <w:t>Reports</w:t>
        </w:r>
      </w:hyperlink>
      <w:r w:rsidR="00CA04D9" w:rsidRPr="00CA04D9">
        <w:rPr>
          <w:color w:val="000000" w:themeColor="text1"/>
        </w:rPr>
        <w:t xml:space="preserve"> </w:t>
      </w:r>
      <w:r w:rsidRPr="00CA04D9">
        <w:rPr>
          <w:color w:val="000000" w:themeColor="text1"/>
        </w:rPr>
        <w:t>indicate that the very weapons that companies like Lockheed Martin and Raytheon are selling to the Saudis and Emiratis have, in some instances, been stolen or even sold to organizations linked to</w:t>
      </w:r>
      <w:r w:rsidR="00CA04D9" w:rsidRPr="00CA04D9">
        <w:rPr>
          <w:color w:val="000000" w:themeColor="text1"/>
        </w:rPr>
        <w:t xml:space="preserve"> </w:t>
      </w:r>
      <w:hyperlink r:id="rId285" w:history="1">
        <w:r w:rsidRPr="00CA04D9">
          <w:rPr>
            <w:rStyle w:val="Hyperlink"/>
            <w:rFonts w:eastAsiaTheme="majorEastAsia"/>
            <w:color w:val="000000" w:themeColor="text1"/>
          </w:rPr>
          <w:t>al-Qaeda in the Arab Peninsula</w:t>
        </w:r>
      </w:hyperlink>
      <w:r w:rsidRPr="00CA04D9">
        <w:rPr>
          <w:color w:val="000000" w:themeColor="text1"/>
        </w:rPr>
        <w:t>, arms that could someday even be used against U.S. military personnel.Today, with the President’s veto and Congress’s failure to override it, the Saudi-UAE coalition, U.S. defense contractors, and their American lobbyists have, in essence, been given a green light to proceed with a business model that counts innocent Yemenis' deaths as the cost of doing business. Still, though yet another battle has been lost in that war at home, opposition to it may not yet be relegated to the dustbin of history. Certain members of Congress are still looking for</w:t>
      </w:r>
      <w:r w:rsidR="00CA04D9" w:rsidRPr="00CA04D9">
        <w:rPr>
          <w:color w:val="000000" w:themeColor="text1"/>
        </w:rPr>
        <w:t xml:space="preserve"> </w:t>
      </w:r>
      <w:hyperlink r:id="rId286" w:history="1">
        <w:r w:rsidRPr="00CA04D9">
          <w:rPr>
            <w:rStyle w:val="Hyperlink"/>
            <w:rFonts w:eastAsiaTheme="majorEastAsia"/>
            <w:color w:val="000000" w:themeColor="text1"/>
          </w:rPr>
          <w:t>new ways</w:t>
        </w:r>
      </w:hyperlink>
      <w:r w:rsidR="00CA04D9" w:rsidRPr="00CA04D9">
        <w:rPr>
          <w:color w:val="000000" w:themeColor="text1"/>
        </w:rPr>
        <w:t xml:space="preserve"> </w:t>
      </w:r>
      <w:r w:rsidRPr="00CA04D9">
        <w:rPr>
          <w:color w:val="000000" w:themeColor="text1"/>
        </w:rPr>
        <w:t>of tackling the issue, including the possibility of</w:t>
      </w:r>
      <w:r w:rsidR="00CA04D9" w:rsidRPr="00CA04D9">
        <w:rPr>
          <w:color w:val="000000" w:themeColor="text1"/>
        </w:rPr>
        <w:t xml:space="preserve"> </w:t>
      </w:r>
      <w:hyperlink r:id="rId287" w:history="1">
        <w:r w:rsidRPr="00CA04D9">
          <w:rPr>
            <w:rStyle w:val="Hyperlink"/>
            <w:rFonts w:eastAsiaTheme="majorEastAsia"/>
            <w:color w:val="000000" w:themeColor="text1"/>
          </w:rPr>
          <w:t>defunding</w:t>
        </w:r>
      </w:hyperlink>
      <w:r w:rsidR="00CA04D9" w:rsidRPr="00CA04D9">
        <w:rPr>
          <w:color w:val="000000" w:themeColor="text1"/>
        </w:rPr>
        <w:t xml:space="preserve"> </w:t>
      </w:r>
      <w:r w:rsidRPr="00CA04D9">
        <w:rPr>
          <w:color w:val="000000" w:themeColor="text1"/>
        </w:rPr>
        <w:t>American involvement in the war and the human rights violations that go with it.Clearly, there are still opportunities to send a message that Saudi Arabia and the United Arab Emirates can no longer simply write checks to lobbying firms like the McKeon Group and ADI to purchase influence and ensure that American politicians look the other way. Someday perhaps the United States will no longer allow itself to be implicated in tragedies like Yahya Ja’afar’s wedding that end with a landscape of rubble and the remnants of an American bomb.</w:t>
      </w:r>
      <w:r w:rsidR="00CA04D9" w:rsidRPr="00CA04D9">
        <w:rPr>
          <w:color w:val="000000" w:themeColor="text1"/>
        </w:rPr>
        <w:t xml:space="preserve"> </w:t>
      </w:r>
    </w:p>
    <w:p w:rsidR="00DB2566" w:rsidRPr="00A57BB1" w:rsidRDefault="00DB2566" w:rsidP="00DB2566">
      <w:pPr>
        <w:pStyle w:val="NormalWeb"/>
        <w:shd w:val="clear" w:color="auto" w:fill="FCFCFC"/>
        <w:rPr>
          <w:rFonts w:ascii="Arial" w:hAnsi="Arial" w:cs="Arial"/>
          <w:color w:val="000000" w:themeColor="text1"/>
          <w:sz w:val="22"/>
        </w:rPr>
      </w:pPr>
    </w:p>
    <w:p w:rsidR="00DB2566" w:rsidRDefault="00DB2566" w:rsidP="00DB2566">
      <w:pPr>
        <w:pStyle w:val="Heading4"/>
      </w:pPr>
      <w:r>
        <w:t>There is GOP unity but it’s on the brink</w:t>
      </w:r>
    </w:p>
    <w:p w:rsidR="00DB2566" w:rsidRDefault="00DB2566" w:rsidP="00DB2566">
      <w:r>
        <w:rPr>
          <w:rStyle w:val="Style13ptBold"/>
        </w:rPr>
        <w:t xml:space="preserve">Carney 19( Jordain Carney, “The 7 GOP Senators Who Voted to block all or part of Trump Saudi arms sales”, </w:t>
      </w:r>
      <w:hyperlink r:id="rId288" w:history="1">
        <w:r>
          <w:rPr>
            <w:rStyle w:val="Hyperlink"/>
          </w:rPr>
          <w:t>https://thehill.com/homenews/senate/449542-the-7-gop-senators-who-voted-to-block-trumps-saudi-arms-sale</w:t>
        </w:r>
      </w:hyperlink>
      <w:r>
        <w:t>, Accessed 7/19/19, ghs-EH</w:t>
      </w:r>
    </w:p>
    <w:p w:rsidR="00DB2566" w:rsidRDefault="00DB2566" w:rsidP="00DB2566">
      <w:pPr>
        <w:rPr>
          <w:color w:val="000000" w:themeColor="text1"/>
        </w:rPr>
      </w:pPr>
      <w:r w:rsidRPr="009A65E3">
        <w:rPr>
          <w:color w:val="000000" w:themeColor="text1"/>
          <w:u w:val="single"/>
        </w:rPr>
        <w:t>Seven Republican senators joined with all Democrats to block </w:t>
      </w:r>
      <w:hyperlink r:id="rId289" w:history="1">
        <w:r w:rsidRPr="009A65E3">
          <w:rPr>
            <w:rStyle w:val="Hyperlink"/>
            <w:color w:val="000000" w:themeColor="text1"/>
            <w:u w:val="single"/>
          </w:rPr>
          <w:t>President Trump</w:t>
        </w:r>
      </w:hyperlink>
      <w:r w:rsidRPr="009A65E3">
        <w:rPr>
          <w:color w:val="000000" w:themeColor="text1"/>
          <w:u w:val="single"/>
        </w:rPr>
        <w:t>’s arms deal with Saudi Arabia on Thursday.</w:t>
      </w:r>
      <w:r w:rsidRPr="00A57BB1">
        <w:rPr>
          <w:color w:val="000000" w:themeColor="text1"/>
        </w:rPr>
        <w:t xml:space="preserve">The sale, estimated to be worth more than $8 billion, would provide weapons to Saudi Arabia, as well as the United Arab Emirates and Jordan.Trump used an emergency provision of the Arms Export Control Act to skip Congress’s 30-day review process for the 22 sales, which includes precision-guided bombs, Patriot missiles, mortar rounds, drones, fighter jet parts and other military support.The move sparked widespread backlash on Capitol Hill, where the U.S.-Saudi relationship has soured amid Yemen’s civil war and the death of Washington Post contributor Jamal Khashoggi.The Senate was expected to be able to block the sale, but is more than a dozen votes short of the two-thirds needed to override a veto. </w:t>
      </w:r>
      <w:r w:rsidRPr="009A65E3">
        <w:rPr>
          <w:color w:val="000000" w:themeColor="text1"/>
          <w:u w:val="single"/>
        </w:rPr>
        <w:t>Democrats only needed four Republicans to block the sale</w:t>
      </w:r>
      <w:r w:rsidRPr="00A57BB1">
        <w:rPr>
          <w:color w:val="000000" w:themeColor="text1"/>
        </w:rPr>
        <w:t>.</w:t>
      </w:r>
      <w:r w:rsidRPr="009A65E3">
        <w:rPr>
          <w:color w:val="000000" w:themeColor="text1"/>
          <w:u w:val="single"/>
        </w:rPr>
        <w:t>Five Republicans voted with Democrats to block all of Trump's 22 arms sales, while Sen. </w:t>
      </w:r>
      <w:hyperlink r:id="rId290" w:history="1">
        <w:r w:rsidRPr="009A65E3">
          <w:rPr>
            <w:rStyle w:val="Hyperlink"/>
            <w:color w:val="000000" w:themeColor="text1"/>
            <w:u w:val="single"/>
          </w:rPr>
          <w:t>Lisa Murkowski</w:t>
        </w:r>
      </w:hyperlink>
      <w:r w:rsidRPr="009A65E3">
        <w:rPr>
          <w:color w:val="000000" w:themeColor="text1"/>
          <w:u w:val="single"/>
        </w:rPr>
        <w:t> (R-Alaska) voted to block two sales but voted for the additional 20.</w:t>
      </w:r>
      <w:r w:rsidRPr="00A57BB1">
        <w:rPr>
          <w:color w:val="000000" w:themeColor="text1"/>
        </w:rPr>
        <w:t xml:space="preserve"> Sen. </w:t>
      </w:r>
      <w:hyperlink r:id="rId291" w:history="1">
        <w:r w:rsidRPr="00A57BB1">
          <w:rPr>
            <w:rStyle w:val="Hyperlink"/>
            <w:color w:val="000000" w:themeColor="text1"/>
          </w:rPr>
          <w:t>Mike Lee</w:t>
        </w:r>
      </w:hyperlink>
      <w:r w:rsidRPr="00A57BB1">
        <w:rPr>
          <w:color w:val="000000" w:themeColor="text1"/>
        </w:rPr>
        <w:t> (R-Utah) voted to block two of the sales, and then missed the third vote.</w:t>
      </w:r>
      <w:r w:rsidRPr="009A65E3">
        <w:rPr>
          <w:color w:val="000000" w:themeColor="text1"/>
          <w:u w:val="single"/>
        </w:rPr>
        <w:t>Here are the seven who voted to block all or part of i</w:t>
      </w:r>
      <w:r w:rsidRPr="00A57BB1">
        <w:rPr>
          <w:color w:val="000000" w:themeColor="text1"/>
        </w:rPr>
        <w:t>t:Sen. </w:t>
      </w:r>
      <w:hyperlink r:id="rId292" w:history="1">
        <w:r w:rsidRPr="00A57BB1">
          <w:rPr>
            <w:rStyle w:val="Hyperlink"/>
            <w:color w:val="000000" w:themeColor="text1"/>
          </w:rPr>
          <w:t>Susan Collins</w:t>
        </w:r>
      </w:hyperlink>
      <w:r w:rsidRPr="00A57BB1">
        <w:rPr>
          <w:color w:val="000000" w:themeColor="text1"/>
        </w:rPr>
        <w:t> (R-Maine)Sen. </w:t>
      </w:r>
      <w:hyperlink r:id="rId293" w:history="1">
        <w:r w:rsidRPr="00A57BB1">
          <w:rPr>
            <w:rStyle w:val="Hyperlink"/>
            <w:color w:val="000000" w:themeColor="text1"/>
          </w:rPr>
          <w:t>Lindsey Graham</w:t>
        </w:r>
      </w:hyperlink>
      <w:r w:rsidRPr="00A57BB1">
        <w:rPr>
          <w:color w:val="000000" w:themeColor="text1"/>
        </w:rPr>
        <w:t> (R-S.C.)Sen. Mike Lee (R-Utah)Sen. </w:t>
      </w:r>
      <w:hyperlink r:id="rId294" w:history="1">
        <w:r w:rsidRPr="00A57BB1">
          <w:rPr>
            <w:rStyle w:val="Hyperlink"/>
            <w:color w:val="000000" w:themeColor="text1"/>
          </w:rPr>
          <w:t>Jerry Moran</w:t>
        </w:r>
      </w:hyperlink>
      <w:r w:rsidRPr="00A57BB1">
        <w:rPr>
          <w:color w:val="000000" w:themeColor="text1"/>
        </w:rPr>
        <w:t> (R-Kan.)Sen. Lisa Murkowski (R-Alaska)Sen. </w:t>
      </w:r>
      <w:hyperlink r:id="rId295" w:history="1">
        <w:r w:rsidRPr="00A57BB1">
          <w:rPr>
            <w:rStyle w:val="Hyperlink"/>
            <w:color w:val="000000" w:themeColor="text1"/>
          </w:rPr>
          <w:t>Rand Paul</w:t>
        </w:r>
      </w:hyperlink>
      <w:r w:rsidRPr="00A57BB1">
        <w:rPr>
          <w:color w:val="000000" w:themeColor="text1"/>
        </w:rPr>
        <w:t> (R-Ky.)Sen. </w:t>
      </w:r>
      <w:hyperlink r:id="rId296" w:history="1">
        <w:r w:rsidRPr="00A57BB1">
          <w:rPr>
            <w:rStyle w:val="Hyperlink"/>
            <w:color w:val="000000" w:themeColor="text1"/>
          </w:rPr>
          <w:t>Todd Young</w:t>
        </w:r>
      </w:hyperlink>
      <w:r w:rsidRPr="00A57BB1">
        <w:rPr>
          <w:color w:val="000000" w:themeColor="text1"/>
        </w:rPr>
        <w:t> (R-Ind.)</w:t>
      </w:r>
    </w:p>
    <w:p w:rsidR="00DB2566" w:rsidRDefault="00DB2566" w:rsidP="00CA04D9">
      <w:pPr>
        <w:rPr>
          <w:rFonts w:ascii="Helvetica" w:hAnsi="Helvetica"/>
          <w:color w:val="2B2C30"/>
          <w:sz w:val="27"/>
          <w:szCs w:val="27"/>
        </w:rPr>
      </w:pPr>
    </w:p>
    <w:p w:rsidR="00245594" w:rsidRDefault="00F147D7" w:rsidP="00F147D7">
      <w:pPr>
        <w:pStyle w:val="Heading4"/>
      </w:pPr>
      <w:r>
        <w:t>GOP coalition now</w:t>
      </w:r>
    </w:p>
    <w:p w:rsidR="00F147D7" w:rsidRDefault="00F147D7" w:rsidP="00F147D7">
      <w:pPr>
        <w:rPr>
          <w:rFonts w:ascii="Times New Roman" w:hAnsi="Times New Roman" w:cs="Times New Roman"/>
          <w:sz w:val="24"/>
        </w:rPr>
      </w:pPr>
      <w:r>
        <w:rPr>
          <w:rStyle w:val="Style13ptBold"/>
        </w:rPr>
        <w:t xml:space="preserve">Gonzales 19 ( Nathan Gonzales, “Republicans have a Post-Trump Identity Crisis”, </w:t>
      </w:r>
      <w:hyperlink r:id="rId297" w:history="1">
        <w:r>
          <w:rPr>
            <w:rStyle w:val="Hyperlink"/>
          </w:rPr>
          <w:t>https://www.rollcall.com/news/the-gop-identity-crisis-on-the-horizon</w:t>
        </w:r>
      </w:hyperlink>
      <w:r>
        <w:t>, Accessed 7/19/19, ghs-EH)</w:t>
      </w:r>
    </w:p>
    <w:p w:rsidR="00245594" w:rsidRPr="009A65E3" w:rsidRDefault="00245594" w:rsidP="00CA04D9">
      <w:pPr>
        <w:rPr>
          <w:color w:val="000000" w:themeColor="text1"/>
          <w:u w:val="single"/>
        </w:rPr>
      </w:pPr>
      <w:r w:rsidRPr="00F147D7">
        <w:rPr>
          <w:rStyle w:val="s1"/>
          <w:color w:val="000000" w:themeColor="text1"/>
        </w:rPr>
        <w:t>Republicans are enjoying their ride in the White House and basking in the glow of a divided Democratic presidential field, but a monumental identity crisis is looming for the GOP.</w:t>
      </w:r>
      <w:r w:rsidR="00F147D7" w:rsidRPr="00F147D7">
        <w:rPr>
          <w:color w:val="000000" w:themeColor="text1"/>
        </w:rPr>
        <w:t xml:space="preserve"> </w:t>
      </w:r>
      <w:r w:rsidRPr="00F147D7">
        <w:rPr>
          <w:rStyle w:val="s1"/>
          <w:color w:val="000000" w:themeColor="text1"/>
        </w:rPr>
        <w:t>Whether you think President Donald Trump won’t be president in two months, two years or six years, Republicans are going to have a difficult time moving on to the next chapter.</w:t>
      </w:r>
      <w:r w:rsidR="00F147D7" w:rsidRPr="00F147D7">
        <w:rPr>
          <w:color w:val="000000" w:themeColor="text1"/>
        </w:rPr>
        <w:t xml:space="preserve"> </w:t>
      </w:r>
      <w:r w:rsidRPr="009A65E3">
        <w:rPr>
          <w:rStyle w:val="s1"/>
          <w:color w:val="000000" w:themeColor="text1"/>
          <w:u w:val="single"/>
        </w:rPr>
        <w:t>At this stage, the Republican Party is primarily a collection of Trump followers.</w:t>
      </w:r>
      <w:r w:rsidRPr="00F147D7">
        <w:rPr>
          <w:rStyle w:val="s1"/>
          <w:color w:val="000000" w:themeColor="text1"/>
        </w:rPr>
        <w:t xml:space="preserve"> While a majority of</w:t>
      </w:r>
      <w:r w:rsidR="00F147D7" w:rsidRPr="00F147D7">
        <w:rPr>
          <w:rStyle w:val="s1"/>
          <w:rFonts w:eastAsiaTheme="majorEastAsia"/>
          <w:color w:val="000000" w:themeColor="text1"/>
        </w:rPr>
        <w:t xml:space="preserve"> </w:t>
      </w:r>
      <w:r w:rsidRPr="00F147D7">
        <w:rPr>
          <w:rStyle w:val="s1"/>
          <w:color w:val="000000" w:themeColor="text1"/>
        </w:rPr>
        <w:t>GOP primary voters didn’t support candidate Trump early in the 2016 race — some Republicans were skeptical of his conservative bona fides, and others outright opposed him — the</w:t>
      </w:r>
      <w:r w:rsidR="00F147D7" w:rsidRPr="00F147D7">
        <w:rPr>
          <w:rStyle w:val="s1"/>
          <w:rFonts w:eastAsiaTheme="majorEastAsia"/>
          <w:color w:val="000000" w:themeColor="text1"/>
        </w:rPr>
        <w:t xml:space="preserve"> </w:t>
      </w:r>
      <w:r w:rsidRPr="00F147D7">
        <w:rPr>
          <w:rStyle w:val="s1"/>
          <w:color w:val="000000" w:themeColor="text1"/>
        </w:rPr>
        <w:t>party has since largely coalesced behind the president.</w:t>
      </w:r>
      <w:r w:rsidR="00F147D7" w:rsidRPr="00F147D7">
        <w:rPr>
          <w:color w:val="000000" w:themeColor="text1"/>
        </w:rPr>
        <w:t xml:space="preserve"> </w:t>
      </w:r>
      <w:r w:rsidRPr="009A65E3">
        <w:rPr>
          <w:rStyle w:val="s1"/>
          <w:color w:val="000000" w:themeColor="text1"/>
          <w:u w:val="single"/>
        </w:rPr>
        <w:t>Trump’s job approval rating among Republicans has been</w:t>
      </w:r>
      <w:r w:rsidR="00F147D7" w:rsidRPr="009A65E3">
        <w:rPr>
          <w:rStyle w:val="s1"/>
          <w:rFonts w:eastAsiaTheme="majorEastAsia"/>
          <w:color w:val="000000" w:themeColor="text1"/>
          <w:u w:val="single"/>
        </w:rPr>
        <w:t xml:space="preserve"> </w:t>
      </w:r>
      <w:hyperlink r:id="rId298" w:history="1">
        <w:r w:rsidRPr="009A65E3">
          <w:rPr>
            <w:rStyle w:val="Hyperlink"/>
            <w:color w:val="000000" w:themeColor="text1"/>
            <w:u w:val="single"/>
          </w:rPr>
          <w:t>hovering between 88 percent and 90 percent</w:t>
        </w:r>
      </w:hyperlink>
      <w:r w:rsidRPr="009A65E3">
        <w:rPr>
          <w:rStyle w:val="s1"/>
          <w:color w:val="000000" w:themeColor="text1"/>
          <w:u w:val="single"/>
        </w:rPr>
        <w:t>, and hasn’t dipped below 86 percent in more than seven months, according to Gallup.</w:t>
      </w:r>
      <w:r w:rsidRPr="00F147D7">
        <w:rPr>
          <w:rStyle w:val="s1"/>
          <w:color w:val="000000" w:themeColor="text1"/>
        </w:rPr>
        <w:t xml:space="preserve"> Anecdotally, the most vocal GOP opponents of the president are retired or retiring politicians or senators not up for re-election, </w:t>
      </w:r>
      <w:r w:rsidRPr="009A65E3">
        <w:rPr>
          <w:rStyle w:val="s1"/>
          <w:color w:val="000000" w:themeColor="text1"/>
          <w:u w:val="single"/>
        </w:rPr>
        <w:t>because they are not at risk of a primary backlash.</w:t>
      </w:r>
      <w:r w:rsidR="00F147D7" w:rsidRPr="009A65E3">
        <w:rPr>
          <w:rStyle w:val="s1"/>
          <w:color w:val="000000" w:themeColor="text1"/>
          <w:u w:val="single"/>
        </w:rPr>
        <w:t xml:space="preserve"> </w:t>
      </w:r>
      <w:r w:rsidRPr="009A65E3">
        <w:rPr>
          <w:rStyle w:val="s1"/>
          <w:color w:val="000000" w:themeColor="text1"/>
          <w:u w:val="single"/>
        </w:rPr>
        <w:t>Conservative ideology and issue positions still matter in some contexts, but allegiance to</w:t>
      </w:r>
      <w:r w:rsidR="00F147D7" w:rsidRPr="009A65E3">
        <w:rPr>
          <w:rStyle w:val="s1"/>
          <w:rFonts w:eastAsiaTheme="majorEastAsia"/>
          <w:color w:val="000000" w:themeColor="text1"/>
          <w:u w:val="single"/>
        </w:rPr>
        <w:t xml:space="preserve"> </w:t>
      </w:r>
      <w:r w:rsidRPr="009A65E3">
        <w:rPr>
          <w:rStyle w:val="s1"/>
          <w:color w:val="000000" w:themeColor="text1"/>
          <w:u w:val="single"/>
        </w:rPr>
        <w:t>Trump is the most important litmus test in the GOP right now.</w:t>
      </w:r>
      <w:r w:rsidRPr="00F147D7">
        <w:rPr>
          <w:rStyle w:val="s1"/>
          <w:color w:val="000000" w:themeColor="text1"/>
        </w:rPr>
        <w:t xml:space="preserve"> The evolution is best explained by “attitude and gratitude,” as conservative</w:t>
      </w:r>
      <w:r w:rsidR="00F147D7" w:rsidRPr="00F147D7">
        <w:rPr>
          <w:rStyle w:val="s1"/>
          <w:rFonts w:eastAsiaTheme="majorEastAsia"/>
          <w:color w:val="000000" w:themeColor="text1"/>
        </w:rPr>
        <w:t xml:space="preserve"> </w:t>
      </w:r>
      <w:hyperlink r:id="rId299" w:history="1">
        <w:r w:rsidRPr="00F147D7">
          <w:rPr>
            <w:rStyle w:val="Hyperlink"/>
            <w:color w:val="000000" w:themeColor="text1"/>
          </w:rPr>
          <w:t>CNN political analyst Scott Jennings recently wrote</w:t>
        </w:r>
      </w:hyperlink>
      <w:r w:rsidRPr="00F147D7">
        <w:rPr>
          <w:rStyle w:val="s1"/>
          <w:color w:val="000000" w:themeColor="text1"/>
        </w:rPr>
        <w:t>. Even initial Trump skeptics have come to enjoy the way the president deals with Democrats and the media and are appreciative of his judicial appointments.</w:t>
      </w:r>
      <w:r w:rsidR="00F147D7" w:rsidRPr="00F147D7">
        <w:rPr>
          <w:color w:val="000000" w:themeColor="text1"/>
        </w:rPr>
        <w:t xml:space="preserve"> </w:t>
      </w:r>
      <w:r w:rsidRPr="00F147D7">
        <w:rPr>
          <w:rStyle w:val="s1"/>
          <w:color w:val="000000" w:themeColor="text1"/>
        </w:rPr>
        <w:t>That legacy is important, and may even earn the president a second term, but it won’t make the transition to a post-Trump Republican Party any easier.</w:t>
      </w:r>
      <w:r w:rsidR="00F147D7" w:rsidRPr="00F147D7">
        <w:rPr>
          <w:color w:val="000000" w:themeColor="text1"/>
        </w:rPr>
        <w:t xml:space="preserve"> </w:t>
      </w:r>
      <w:r w:rsidRPr="00F147D7">
        <w:rPr>
          <w:rStyle w:val="s1"/>
          <w:color w:val="000000" w:themeColor="text1"/>
        </w:rPr>
        <w:t>Normally when a president leaves office, he fades into the background, at least temporarily. Trump won’t.</w:t>
      </w:r>
      <w:r w:rsidR="00F147D7" w:rsidRPr="00F147D7">
        <w:rPr>
          <w:rStyle w:val="s1"/>
          <w:rFonts w:eastAsiaTheme="majorEastAsia"/>
          <w:color w:val="000000" w:themeColor="text1"/>
        </w:rPr>
        <w:t xml:space="preserve"> </w:t>
      </w:r>
      <w:r w:rsidRPr="00F147D7">
        <w:rPr>
          <w:rStyle w:val="s1"/>
          <w:color w:val="000000" w:themeColor="text1"/>
        </w:rPr>
        <w:t>When he’s out of the White House, he’ll still be on Twitter and still command media attention. He might even have his own</w:t>
      </w:r>
      <w:r w:rsidR="00F147D7" w:rsidRPr="00F147D7">
        <w:rPr>
          <w:rStyle w:val="s1"/>
          <w:rFonts w:eastAsiaTheme="majorEastAsia"/>
          <w:color w:val="000000" w:themeColor="text1"/>
        </w:rPr>
        <w:t xml:space="preserve"> </w:t>
      </w:r>
      <w:r w:rsidRPr="00F147D7">
        <w:rPr>
          <w:rStyle w:val="s1"/>
          <w:color w:val="000000" w:themeColor="text1"/>
        </w:rPr>
        <w:t>TV show again.</w:t>
      </w:r>
      <w:r w:rsidR="00F147D7" w:rsidRPr="00F147D7">
        <w:rPr>
          <w:color w:val="000000" w:themeColor="text1"/>
        </w:rPr>
        <w:t xml:space="preserve"> </w:t>
      </w:r>
      <w:r w:rsidRPr="009A65E3">
        <w:rPr>
          <w:rStyle w:val="s1"/>
          <w:color w:val="000000" w:themeColor="text1"/>
          <w:u w:val="single"/>
        </w:rPr>
        <w:t>Trump won’t be</w:t>
      </w:r>
      <w:r w:rsidR="00F147D7" w:rsidRPr="009A65E3">
        <w:rPr>
          <w:rStyle w:val="s1"/>
          <w:rFonts w:eastAsiaTheme="majorEastAsia"/>
          <w:color w:val="000000" w:themeColor="text1"/>
          <w:u w:val="single"/>
        </w:rPr>
        <w:t xml:space="preserve"> </w:t>
      </w:r>
      <w:hyperlink r:id="rId300" w:history="1">
        <w:r w:rsidRPr="009A65E3">
          <w:rPr>
            <w:rStyle w:val="Hyperlink"/>
            <w:color w:val="000000" w:themeColor="text1"/>
            <w:u w:val="single"/>
          </w:rPr>
          <w:t>painting portraits of military veterans</w:t>
        </w:r>
      </w:hyperlink>
      <w:r w:rsidR="00F147D7" w:rsidRPr="009A65E3">
        <w:rPr>
          <w:rStyle w:val="s1"/>
          <w:rFonts w:eastAsiaTheme="majorEastAsia"/>
          <w:color w:val="000000" w:themeColor="text1"/>
          <w:u w:val="single"/>
        </w:rPr>
        <w:t xml:space="preserve"> </w:t>
      </w:r>
      <w:r w:rsidRPr="009A65E3">
        <w:rPr>
          <w:rStyle w:val="s1"/>
          <w:color w:val="000000" w:themeColor="text1"/>
          <w:u w:val="single"/>
        </w:rPr>
        <w:t>from a ranch in Texas.</w:t>
      </w:r>
      <w:r w:rsidR="00F147D7" w:rsidRPr="009A65E3">
        <w:rPr>
          <w:color w:val="000000" w:themeColor="text1"/>
          <w:u w:val="single"/>
        </w:rPr>
        <w:t xml:space="preserve"> </w:t>
      </w:r>
      <w:r w:rsidRPr="009A65E3">
        <w:rPr>
          <w:rStyle w:val="s1"/>
          <w:color w:val="000000" w:themeColor="text1"/>
          <w:u w:val="single"/>
        </w:rPr>
        <w:t>His consistent public presence will make it difficult to transfer power to the next GOP presidential nominee, o</w:t>
      </w:r>
      <w:r w:rsidRPr="00F147D7">
        <w:rPr>
          <w:rStyle w:val="s1"/>
          <w:color w:val="000000" w:themeColor="text1"/>
        </w:rPr>
        <w:t>r any other leader, because that person won’t be Trump. While he’ll be physically out of the White House, Trump won’t be eager to give up power, and his followers might not even be looking for a new leader.</w:t>
      </w:r>
      <w:r w:rsidR="00F147D7" w:rsidRPr="00F147D7">
        <w:rPr>
          <w:color w:val="000000" w:themeColor="text1"/>
        </w:rPr>
        <w:t xml:space="preserve"> </w:t>
      </w:r>
      <w:r w:rsidRPr="00F147D7">
        <w:rPr>
          <w:rStyle w:val="s1"/>
          <w:color w:val="000000" w:themeColor="text1"/>
        </w:rPr>
        <w:t>Vice President</w:t>
      </w:r>
      <w:r w:rsidR="00F147D7" w:rsidRPr="00F147D7">
        <w:rPr>
          <w:rStyle w:val="s1"/>
          <w:rFonts w:eastAsiaTheme="majorEastAsia"/>
          <w:color w:val="000000" w:themeColor="text1"/>
        </w:rPr>
        <w:t xml:space="preserve"> </w:t>
      </w:r>
      <w:hyperlink r:id="rId301" w:tgtFrame="_blank" w:tooltip="Click to view member info in a new window" w:history="1">
        <w:r w:rsidRPr="00F147D7">
          <w:rPr>
            <w:rStyle w:val="Hyperlink"/>
            <w:color w:val="000000" w:themeColor="text1"/>
          </w:rPr>
          <w:t>Mike Pence</w:t>
        </w:r>
      </w:hyperlink>
      <w:r w:rsidR="00F147D7" w:rsidRPr="00F147D7">
        <w:rPr>
          <w:rStyle w:val="s1"/>
          <w:rFonts w:eastAsiaTheme="majorEastAsia"/>
          <w:color w:val="000000" w:themeColor="text1"/>
        </w:rPr>
        <w:t xml:space="preserve"> </w:t>
      </w:r>
      <w:r w:rsidRPr="00F147D7">
        <w:rPr>
          <w:rStyle w:val="s1"/>
          <w:color w:val="000000" w:themeColor="text1"/>
        </w:rPr>
        <w:t xml:space="preserve">probably believes that all Republicans will just move behind him whenever Trump is gone. But it won’t be that simple, in part because Pence doesn’t command the same aura. </w:t>
      </w:r>
      <w:r w:rsidRPr="009A65E3">
        <w:rPr>
          <w:rStyle w:val="s1"/>
          <w:color w:val="000000" w:themeColor="text1"/>
          <w:u w:val="single"/>
        </w:rPr>
        <w:t>He’s a safe politician (rather than a showman) who fits the traditional GOP rather than the Trump GOP.</w:t>
      </w:r>
      <w:r w:rsidR="00F147D7" w:rsidRPr="009A65E3">
        <w:rPr>
          <w:color w:val="000000" w:themeColor="text1"/>
          <w:u w:val="single"/>
        </w:rPr>
        <w:t xml:space="preserve"> </w:t>
      </w:r>
      <w:r w:rsidRPr="009A65E3">
        <w:rPr>
          <w:rStyle w:val="s1"/>
          <w:color w:val="000000" w:themeColor="text1"/>
          <w:u w:val="single"/>
        </w:rPr>
        <w:t xml:space="preserve">It’s not uncommon for a party to take on the image of its president, </w:t>
      </w:r>
      <w:r w:rsidRPr="00F147D7">
        <w:rPr>
          <w:rStyle w:val="s1"/>
          <w:color w:val="000000" w:themeColor="text1"/>
        </w:rPr>
        <w:t>but Trump is holding together an unorthodox GOP coalition by force of his personality. Most Republicans have maintained their support for the president, even though he has tossed out traditional party stances on some issues (trade, for example) because they trust him as a messenger</w:t>
      </w:r>
      <w:r w:rsidRPr="009A65E3">
        <w:rPr>
          <w:rStyle w:val="s1"/>
          <w:color w:val="000000" w:themeColor="text1"/>
          <w:u w:val="single"/>
        </w:rPr>
        <w:t>.</w:t>
      </w:r>
      <w:r w:rsidR="00F147D7" w:rsidRPr="009A65E3">
        <w:rPr>
          <w:color w:val="000000" w:themeColor="text1"/>
          <w:u w:val="single"/>
        </w:rPr>
        <w:t xml:space="preserve"> </w:t>
      </w:r>
      <w:r w:rsidRPr="009A65E3">
        <w:rPr>
          <w:rStyle w:val="s1"/>
          <w:color w:val="000000" w:themeColor="text1"/>
          <w:u w:val="single"/>
        </w:rPr>
        <w:t>But without Trump, it will be hard for the GOP to keep anti-free trade Democrats in the tent.</w:t>
      </w:r>
      <w:r w:rsidRPr="00F147D7">
        <w:rPr>
          <w:rStyle w:val="s1"/>
          <w:color w:val="000000" w:themeColor="text1"/>
        </w:rPr>
        <w:t xml:space="preserve"> And getting</w:t>
      </w:r>
      <w:r w:rsidR="00F147D7" w:rsidRPr="00F147D7">
        <w:rPr>
          <w:rStyle w:val="s1"/>
          <w:rFonts w:eastAsiaTheme="majorEastAsia"/>
          <w:color w:val="000000" w:themeColor="text1"/>
        </w:rPr>
        <w:t xml:space="preserve"> </w:t>
      </w:r>
      <w:r w:rsidRPr="00F147D7">
        <w:rPr>
          <w:rStyle w:val="s1"/>
          <w:color w:val="000000" w:themeColor="text1"/>
        </w:rPr>
        <w:t>back Republicans who left because they were repulsed by Trump may take time.</w:t>
      </w:r>
      <w:r w:rsidR="00F147D7" w:rsidRPr="00F147D7">
        <w:rPr>
          <w:color w:val="000000" w:themeColor="text1"/>
        </w:rPr>
        <w:t xml:space="preserve"> </w:t>
      </w:r>
      <w:r w:rsidRPr="00F147D7">
        <w:rPr>
          <w:rStyle w:val="s1"/>
          <w:color w:val="000000" w:themeColor="text1"/>
        </w:rPr>
        <w:t>Once this president is out of office, the GOP will be saddled with choosing someone new to carry the party mantle with Trump as the compass. There will be Republicans who step up and try to walk, talk and act like Trump; and other candidates</w:t>
      </w:r>
      <w:r w:rsidR="00F147D7" w:rsidRPr="00F147D7">
        <w:rPr>
          <w:rStyle w:val="s1"/>
          <w:rFonts w:eastAsiaTheme="majorEastAsia"/>
          <w:color w:val="000000" w:themeColor="text1"/>
        </w:rPr>
        <w:t xml:space="preserve"> </w:t>
      </w:r>
      <w:r w:rsidRPr="00F147D7">
        <w:rPr>
          <w:rStyle w:val="s1"/>
          <w:color w:val="000000" w:themeColor="text1"/>
        </w:rPr>
        <w:t>who will try to</w:t>
      </w:r>
      <w:r w:rsidR="00F147D7" w:rsidRPr="00F147D7">
        <w:rPr>
          <w:rStyle w:val="s1"/>
          <w:rFonts w:eastAsiaTheme="majorEastAsia"/>
          <w:color w:val="000000" w:themeColor="text1"/>
        </w:rPr>
        <w:t xml:space="preserve"> </w:t>
      </w:r>
      <w:r w:rsidRPr="00F147D7">
        <w:rPr>
          <w:rStyle w:val="s1"/>
          <w:color w:val="000000" w:themeColor="text1"/>
        </w:rPr>
        <w:t>return the party to its traditional roots — all while Trump</w:t>
      </w:r>
      <w:r w:rsidR="00F147D7" w:rsidRPr="00F147D7">
        <w:rPr>
          <w:rStyle w:val="s1"/>
          <w:rFonts w:eastAsiaTheme="majorEastAsia"/>
          <w:color w:val="000000" w:themeColor="text1"/>
        </w:rPr>
        <w:t xml:space="preserve"> </w:t>
      </w:r>
      <w:r w:rsidRPr="00F147D7">
        <w:rPr>
          <w:rStyle w:val="s1"/>
          <w:color w:val="000000" w:themeColor="text1"/>
        </w:rPr>
        <w:t>will be chiming in on Twitter.</w:t>
      </w:r>
      <w:r w:rsidR="00F147D7" w:rsidRPr="00F147D7">
        <w:rPr>
          <w:color w:val="000000" w:themeColor="text1"/>
        </w:rPr>
        <w:t xml:space="preserve"> </w:t>
      </w:r>
      <w:r w:rsidRPr="00F147D7">
        <w:rPr>
          <w:rStyle w:val="s1"/>
          <w:color w:val="000000" w:themeColor="text1"/>
        </w:rPr>
        <w:t>It’s not a dynamic that will necessarily prohibit Republicans from winning future elections, particularly if the Democrats</w:t>
      </w:r>
      <w:r w:rsidR="00F147D7" w:rsidRPr="00F147D7">
        <w:rPr>
          <w:rStyle w:val="s1"/>
          <w:rFonts w:eastAsiaTheme="majorEastAsia"/>
          <w:color w:val="000000" w:themeColor="text1"/>
        </w:rPr>
        <w:t xml:space="preserve"> </w:t>
      </w:r>
      <w:r w:rsidRPr="00F147D7">
        <w:rPr>
          <w:rStyle w:val="s1"/>
          <w:color w:val="000000" w:themeColor="text1"/>
        </w:rPr>
        <w:t xml:space="preserve">keep pushing further to the left. But for those Republicans just trying to wait out the president and ride out the storm, </w:t>
      </w:r>
      <w:r w:rsidRPr="009A65E3">
        <w:rPr>
          <w:rStyle w:val="s1"/>
          <w:color w:val="000000" w:themeColor="text1"/>
          <w:u w:val="single"/>
        </w:rPr>
        <w:t>Trump will overshadow the GOP for years beyond his presidency. And it’s unclear if the Republican Party can, or will, ever return to what it once was.</w:t>
      </w:r>
      <w:r w:rsidR="00F147D7" w:rsidRPr="009A65E3">
        <w:rPr>
          <w:color w:val="000000" w:themeColor="text1"/>
          <w:u w:val="single"/>
        </w:rPr>
        <w:t xml:space="preserve"> </w:t>
      </w:r>
    </w:p>
    <w:p w:rsidR="00F147D7" w:rsidRDefault="00F147D7" w:rsidP="00CA04D9">
      <w:pPr>
        <w:rPr>
          <w:color w:val="000000" w:themeColor="text1"/>
        </w:rPr>
      </w:pPr>
    </w:p>
    <w:p w:rsidR="00F147D7" w:rsidRDefault="00703FC4" w:rsidP="00703FC4">
      <w:pPr>
        <w:pStyle w:val="Heading4"/>
      </w:pPr>
      <w:r>
        <w:t>GOP aligns thems</w:t>
      </w:r>
      <w:r w:rsidR="00C6644D">
        <w:t>elves with Trump- for the most part</w:t>
      </w:r>
    </w:p>
    <w:p w:rsidR="00C6644D" w:rsidRDefault="00C6644D" w:rsidP="00C6644D">
      <w:pPr>
        <w:rPr>
          <w:rFonts w:ascii="Times New Roman" w:hAnsi="Times New Roman" w:cs="Times New Roman"/>
          <w:sz w:val="24"/>
        </w:rPr>
      </w:pPr>
      <w:r>
        <w:rPr>
          <w:rStyle w:val="Style13ptBold"/>
        </w:rPr>
        <w:t xml:space="preserve">Friedersdorf( Conor Friedersdorf, </w:t>
      </w:r>
      <w:r>
        <w:rPr>
          <w:rFonts w:ascii="Roboto" w:hAnsi="Roboto"/>
          <w:color w:val="000000"/>
        </w:rPr>
        <w:t>is a California-based staff writer at </w:t>
      </w:r>
      <w:r>
        <w:rPr>
          <w:rStyle w:val="Emphasis"/>
          <w:rFonts w:ascii="Roboto" w:hAnsi="Roboto"/>
          <w:color w:val="000000"/>
        </w:rPr>
        <w:t>The Atlantic,</w:t>
      </w:r>
      <w:r>
        <w:rPr>
          <w:rFonts w:ascii="Roboto" w:hAnsi="Roboto"/>
          <w:color w:val="000000"/>
        </w:rPr>
        <w:t>where he focuses on politics and national affairs. He is the founding editor of </w:t>
      </w:r>
      <w:hyperlink r:id="rId302" w:history="1">
        <w:r>
          <w:rPr>
            <w:rStyle w:val="Hyperlink"/>
            <w:rFonts w:ascii="Roboto" w:hAnsi="Roboto"/>
            <w:color w:val="000000"/>
          </w:rPr>
          <w:t>The Best of Journalism</w:t>
        </w:r>
      </w:hyperlink>
      <w:r>
        <w:rPr>
          <w:rFonts w:ascii="Roboto" w:hAnsi="Roboto"/>
          <w:color w:val="000000"/>
        </w:rPr>
        <w:t xml:space="preserve">, a newsletter devoted to exceptional nonfiction, “There Is Only Trump”, </w:t>
      </w:r>
      <w:hyperlink r:id="rId303" w:history="1">
        <w:r>
          <w:rPr>
            <w:rStyle w:val="Hyperlink"/>
          </w:rPr>
          <w:t>https://www.theatlantic.com/ideas/archive/2019/06/rove-lowry-gop-future/592903/</w:t>
        </w:r>
      </w:hyperlink>
      <w:r>
        <w:t>, Accessed 7/19/19, ghs-EH)</w:t>
      </w:r>
    </w:p>
    <w:p w:rsidR="00F147D7" w:rsidRPr="00703FC4" w:rsidRDefault="00F147D7" w:rsidP="00F147D7">
      <w:pPr>
        <w:pStyle w:val="NormalWeb"/>
        <w:spacing w:before="0" w:beforeAutospacing="0" w:after="288" w:afterAutospacing="0"/>
        <w:rPr>
          <w:rFonts w:ascii="Arial" w:hAnsi="Arial" w:cs="Arial"/>
          <w:color w:val="000000"/>
          <w:sz w:val="22"/>
        </w:rPr>
      </w:pPr>
      <w:r w:rsidRPr="00703FC4">
        <w:rPr>
          <w:rFonts w:ascii="Arial" w:hAnsi="Arial" w:cs="Arial"/>
          <w:sz w:val="22"/>
        </w:rPr>
        <w:t>Like the swallows of San Juan Capistrano, conservative intellectuals always return to panels on the future of the Republican Party. I’ve been covering these gatherings for almost 20 years. But I’ve never heard a conversation quite like yesterday’s between the</w:t>
      </w:r>
      <w:r w:rsidR="00703FC4" w:rsidRPr="00703FC4">
        <w:rPr>
          <w:rFonts w:ascii="Arial" w:hAnsi="Arial" w:cs="Arial"/>
          <w:sz w:val="22"/>
        </w:rPr>
        <w:t xml:space="preserve"> </w:t>
      </w:r>
      <w:r w:rsidRPr="00703FC4">
        <w:rPr>
          <w:rStyle w:val="Emphasis"/>
          <w:rFonts w:eastAsiaTheme="majorEastAsia"/>
        </w:rPr>
        <w:t>National Review</w:t>
      </w:r>
      <w:r w:rsidR="00703FC4" w:rsidRPr="00703FC4">
        <w:rPr>
          <w:rFonts w:ascii="Arial" w:hAnsi="Arial" w:cs="Arial"/>
          <w:sz w:val="22"/>
        </w:rPr>
        <w:t xml:space="preserve"> </w:t>
      </w:r>
      <w:r w:rsidRPr="00703FC4">
        <w:rPr>
          <w:rFonts w:ascii="Arial" w:hAnsi="Arial" w:cs="Arial"/>
          <w:sz w:val="22"/>
        </w:rPr>
        <w:t>editor Rich Lowry and Karl Rove, the political architect of George W. Bush’s victories</w:t>
      </w:r>
      <w:r w:rsidRPr="005122C8">
        <w:rPr>
          <w:rFonts w:ascii="Arial" w:hAnsi="Arial" w:cs="Arial"/>
          <w:sz w:val="22"/>
          <w:u w:val="single"/>
        </w:rPr>
        <w:t>.</w:t>
      </w:r>
      <w:r w:rsidR="00703FC4" w:rsidRPr="005122C8">
        <w:rPr>
          <w:rFonts w:ascii="Arial" w:hAnsi="Arial" w:cs="Arial"/>
          <w:sz w:val="22"/>
          <w:u w:val="single"/>
        </w:rPr>
        <w:t xml:space="preserve"> </w:t>
      </w:r>
      <w:r w:rsidRPr="005122C8">
        <w:rPr>
          <w:rFonts w:ascii="Arial" w:hAnsi="Arial" w:cs="Arial"/>
          <w:sz w:val="22"/>
          <w:u w:val="single"/>
        </w:rPr>
        <w:t>These men didn’t describe and handicap rival factions. Both believe that the future of the GOP is murky because Donald Trump is sui generis and so long as he’s president, no debate about what comes next can be settled</w:t>
      </w:r>
      <w:r w:rsidRPr="00703FC4">
        <w:rPr>
          <w:rFonts w:ascii="Arial" w:hAnsi="Arial" w:cs="Arial"/>
          <w:sz w:val="22"/>
        </w:rPr>
        <w:t>.</w:t>
      </w:r>
      <w:r w:rsidR="00703FC4" w:rsidRPr="00703FC4">
        <w:rPr>
          <w:rFonts w:ascii="Arial" w:hAnsi="Arial" w:cs="Arial"/>
          <w:sz w:val="22"/>
        </w:rPr>
        <w:t xml:space="preserve"> </w:t>
      </w:r>
      <w:r w:rsidRPr="00703FC4">
        <w:rPr>
          <w:rFonts w:ascii="Arial" w:hAnsi="Arial" w:cs="Arial"/>
          <w:sz w:val="22"/>
        </w:rPr>
        <w:t>An anecdote set the tone.</w:t>
      </w:r>
      <w:r w:rsidR="00703FC4" w:rsidRPr="00703FC4">
        <w:rPr>
          <w:rFonts w:ascii="Arial" w:hAnsi="Arial" w:cs="Arial"/>
          <w:sz w:val="22"/>
        </w:rPr>
        <w:t xml:space="preserve"> </w:t>
      </w:r>
      <w:r w:rsidRPr="00703FC4">
        <w:rPr>
          <w:rFonts w:ascii="Arial" w:hAnsi="Arial" w:cs="Arial"/>
          <w:sz w:val="22"/>
        </w:rPr>
        <w:t>One day, Lowry found an envelope from the White House on his desk at</w:t>
      </w:r>
      <w:r w:rsidR="00703FC4" w:rsidRPr="00703FC4">
        <w:rPr>
          <w:rFonts w:ascii="Arial" w:hAnsi="Arial" w:cs="Arial"/>
          <w:sz w:val="22"/>
        </w:rPr>
        <w:t xml:space="preserve"> </w:t>
      </w:r>
      <w:r w:rsidRPr="00703FC4">
        <w:rPr>
          <w:rStyle w:val="Emphasis"/>
          <w:rFonts w:eastAsiaTheme="majorEastAsia"/>
        </w:rPr>
        <w:t>National Review</w:t>
      </w:r>
      <w:r w:rsidRPr="00703FC4">
        <w:rPr>
          <w:rFonts w:ascii="Arial" w:hAnsi="Arial" w:cs="Arial"/>
          <w:sz w:val="22"/>
        </w:rPr>
        <w:t>. Intrigued, he opened it up to find a clipped-out newspaper column. “I’d written about what a dominating political and cultural presence Donald Trump is––so even if you’re a Republican who wants to distance yourself or run away from Trump there’s just no way you can do it,” he explained. “I thought I had a lot of incisive and some disparaging references to the president. That actually made no impression on him. What caught his eye was the headline that the</w:t>
      </w:r>
      <w:r w:rsidR="00703FC4" w:rsidRPr="00703FC4">
        <w:rPr>
          <w:rFonts w:ascii="Arial" w:hAnsi="Arial" w:cs="Arial"/>
          <w:sz w:val="22"/>
        </w:rPr>
        <w:t xml:space="preserve"> </w:t>
      </w:r>
      <w:r w:rsidRPr="00703FC4">
        <w:rPr>
          <w:rStyle w:val="Emphasis"/>
          <w:rFonts w:eastAsiaTheme="majorEastAsia"/>
        </w:rPr>
        <w:t>New York Post</w:t>
      </w:r>
      <w:r w:rsidR="00703FC4" w:rsidRPr="00703FC4">
        <w:rPr>
          <w:rFonts w:ascii="Arial" w:hAnsi="Arial" w:cs="Arial"/>
          <w:sz w:val="22"/>
        </w:rPr>
        <w:t xml:space="preserve"> </w:t>
      </w:r>
      <w:r w:rsidRPr="00703FC4">
        <w:rPr>
          <w:rFonts w:ascii="Arial" w:hAnsi="Arial" w:cs="Arial"/>
          <w:sz w:val="22"/>
        </w:rPr>
        <w:t>editors put on the column: THERE IS ONLY TRUMP.”</w:t>
      </w:r>
      <w:r w:rsidR="00703FC4" w:rsidRPr="00703FC4">
        <w:rPr>
          <w:rFonts w:ascii="Arial" w:hAnsi="Arial" w:cs="Arial"/>
          <w:sz w:val="22"/>
        </w:rPr>
        <w:t xml:space="preserve"> </w:t>
      </w:r>
      <w:r w:rsidRPr="00703FC4">
        <w:rPr>
          <w:rFonts w:ascii="Arial" w:hAnsi="Arial" w:cs="Arial"/>
          <w:sz w:val="22"/>
        </w:rPr>
        <w:t xml:space="preserve">The president got a marker, circled the headline, drew an arrow to it and wrote, “Rich: So True. Donald J. Trump.” Lowry added, </w:t>
      </w:r>
      <w:r w:rsidRPr="005122C8">
        <w:rPr>
          <w:rFonts w:ascii="Arial" w:hAnsi="Arial" w:cs="Arial"/>
          <w:sz w:val="22"/>
          <w:u w:val="single"/>
        </w:rPr>
        <w:t>“My last three years have felt like that.”</w:t>
      </w:r>
      <w:r w:rsidR="00703FC4" w:rsidRPr="005122C8">
        <w:rPr>
          <w:rFonts w:ascii="Arial" w:hAnsi="Arial" w:cs="Arial"/>
          <w:sz w:val="22"/>
          <w:u w:val="single"/>
        </w:rPr>
        <w:t xml:space="preserve"> </w:t>
      </w:r>
      <w:r w:rsidRPr="005122C8">
        <w:rPr>
          <w:rFonts w:ascii="Arial" w:hAnsi="Arial" w:cs="Arial"/>
          <w:sz w:val="22"/>
          <w:u w:val="single"/>
        </w:rPr>
        <w:t>Rove agreed.</w:t>
      </w:r>
      <w:r w:rsidR="00703FC4" w:rsidRPr="005122C8">
        <w:rPr>
          <w:rFonts w:ascii="Arial" w:hAnsi="Arial" w:cs="Arial"/>
          <w:sz w:val="22"/>
          <w:u w:val="single"/>
        </w:rPr>
        <w:t xml:space="preserve"> </w:t>
      </w:r>
      <w:r w:rsidRPr="005122C8">
        <w:rPr>
          <w:rFonts w:ascii="Arial" w:hAnsi="Arial" w:cs="Arial"/>
          <w:sz w:val="22"/>
          <w:u w:val="single"/>
        </w:rPr>
        <w:t>“He has an enormously strong hold on the rank and file of the Republican Party,” he said. “It’s very high and it’s durable</w:t>
      </w:r>
      <w:r w:rsidRPr="00703FC4">
        <w:rPr>
          <w:rFonts w:ascii="Arial" w:hAnsi="Arial" w:cs="Arial"/>
          <w:sz w:val="22"/>
        </w:rPr>
        <w:t xml:space="preserve"> … He’s our leader now, and if people attack him, we rally to him. The average Republican says that he’s my guy.”</w:t>
      </w:r>
      <w:r w:rsidR="00703FC4" w:rsidRPr="00703FC4">
        <w:rPr>
          <w:rFonts w:ascii="Arial" w:hAnsi="Arial" w:cs="Arial"/>
          <w:sz w:val="22"/>
        </w:rPr>
        <w:t xml:space="preserve"> </w:t>
      </w:r>
      <w:r w:rsidRPr="00703FC4">
        <w:rPr>
          <w:rFonts w:ascii="Arial" w:hAnsi="Arial" w:cs="Arial"/>
          <w:sz w:val="22"/>
        </w:rPr>
        <w:t xml:space="preserve">Ronald Reagan also inspired high, durable support among Republican voters— </w:t>
      </w:r>
      <w:r w:rsidRPr="005122C8">
        <w:rPr>
          <w:rFonts w:ascii="Arial" w:hAnsi="Arial" w:cs="Arial"/>
          <w:sz w:val="22"/>
          <w:u w:val="single"/>
        </w:rPr>
        <w:t>but only after joining an insurgency in the Republican Party</w:t>
      </w:r>
      <w:r w:rsidRPr="00703FC4">
        <w:rPr>
          <w:rFonts w:ascii="Arial" w:hAnsi="Arial" w:cs="Arial"/>
          <w:sz w:val="22"/>
        </w:rPr>
        <w:t xml:space="preserve"> that began with Barry Goldwater’s nomination and included a 1976 primary challenge of Gerald Ford. It was no surprise when he won the GOP nomination in 1980.</w:t>
      </w:r>
      <w:r w:rsidR="00703FC4" w:rsidRPr="00703FC4">
        <w:rPr>
          <w:rFonts w:ascii="Arial" w:hAnsi="Arial" w:cs="Arial"/>
          <w:sz w:val="22"/>
        </w:rPr>
        <w:t xml:space="preserve"> </w:t>
      </w:r>
      <w:r w:rsidRPr="00703FC4">
        <w:rPr>
          <w:rFonts w:ascii="Arial" w:hAnsi="Arial" w:cs="Arial"/>
          <w:sz w:val="22"/>
        </w:rPr>
        <w:t>2016 was different.</w:t>
      </w:r>
      <w:r w:rsidR="00703FC4" w:rsidRPr="00703FC4">
        <w:rPr>
          <w:rFonts w:ascii="Arial" w:hAnsi="Arial" w:cs="Arial"/>
          <w:sz w:val="22"/>
        </w:rPr>
        <w:t xml:space="preserve"> </w:t>
      </w:r>
      <w:r w:rsidRPr="00703FC4">
        <w:rPr>
          <w:rFonts w:ascii="Arial" w:hAnsi="Arial" w:cs="Arial"/>
          <w:sz w:val="22"/>
        </w:rPr>
        <w:t xml:space="preserve">“In my office I have a bookshelf groaning with all these conservative tomes,” Lowry said. “My Russell Kirk. My Friedrich Hayek. All the rest. When Trump was rising in the primary I would look at those shelves and say, as conservatives, we’ve always thought that ideas matter. They don’t matter at all! You have this guy just with sheer force of personality taking over the party. Usually, when you have that kind of shift … McGovern takes over the left but that’s been growing for years in the party. </w:t>
      </w:r>
      <w:r w:rsidRPr="005122C8">
        <w:rPr>
          <w:rFonts w:ascii="Arial" w:hAnsi="Arial" w:cs="Arial"/>
          <w:sz w:val="22"/>
          <w:u w:val="single"/>
        </w:rPr>
        <w:t>Now, there was this</w:t>
      </w:r>
      <w:r w:rsidR="00703FC4" w:rsidRPr="005122C8">
        <w:rPr>
          <w:rFonts w:ascii="Arial" w:hAnsi="Arial" w:cs="Arial"/>
          <w:sz w:val="22"/>
          <w:u w:val="single"/>
        </w:rPr>
        <w:t xml:space="preserve"> </w:t>
      </w:r>
      <w:r w:rsidRPr="005122C8">
        <w:rPr>
          <w:rStyle w:val="Emphasis"/>
          <w:rFonts w:eastAsiaTheme="majorEastAsia"/>
        </w:rPr>
        <w:t>little</w:t>
      </w:r>
      <w:r w:rsidR="00703FC4" w:rsidRPr="005122C8">
        <w:rPr>
          <w:rFonts w:ascii="Arial" w:hAnsi="Arial" w:cs="Arial"/>
          <w:sz w:val="22"/>
          <w:u w:val="single"/>
        </w:rPr>
        <w:t xml:space="preserve"> </w:t>
      </w:r>
      <w:r w:rsidRPr="005122C8">
        <w:rPr>
          <w:rFonts w:ascii="Arial" w:hAnsi="Arial" w:cs="Arial"/>
          <w:sz w:val="22"/>
          <w:u w:val="single"/>
        </w:rPr>
        <w:t xml:space="preserve">tendency within the Republican Party or on the right, but you wouldn’t have thought, ‘Oh, it’s about to successfully nominate [this] candidate.’ </w:t>
      </w:r>
      <w:r w:rsidRPr="00703FC4">
        <w:rPr>
          <w:rFonts w:ascii="Arial" w:hAnsi="Arial" w:cs="Arial"/>
          <w:sz w:val="22"/>
        </w:rPr>
        <w:t>So how do parties change?”</w:t>
      </w:r>
      <w:r w:rsidR="00703FC4" w:rsidRPr="00703FC4">
        <w:rPr>
          <w:rFonts w:ascii="Arial" w:hAnsi="Arial" w:cs="Arial"/>
          <w:sz w:val="22"/>
        </w:rPr>
        <w:t xml:space="preserve"> </w:t>
      </w:r>
      <w:r w:rsidRPr="00703FC4">
        <w:rPr>
          <w:rFonts w:ascii="Arial" w:hAnsi="Arial" w:cs="Arial"/>
          <w:sz w:val="22"/>
        </w:rPr>
        <w:t>Rove was stymied.</w:t>
      </w:r>
      <w:r w:rsidR="00703FC4" w:rsidRPr="00703FC4">
        <w:rPr>
          <w:rFonts w:ascii="Arial" w:hAnsi="Arial" w:cs="Arial"/>
          <w:sz w:val="22"/>
        </w:rPr>
        <w:t xml:space="preserve"> </w:t>
      </w:r>
      <w:r w:rsidRPr="00703FC4">
        <w:rPr>
          <w:rFonts w:ascii="Arial" w:hAnsi="Arial" w:cs="Arial"/>
          <w:sz w:val="22"/>
        </w:rPr>
        <w:t xml:space="preserve">“We are in a mess,” he said. “We are in a place where the party is going to have to figure out what it stands for. </w:t>
      </w:r>
      <w:r w:rsidRPr="005122C8">
        <w:rPr>
          <w:rFonts w:ascii="Arial" w:hAnsi="Arial" w:cs="Arial"/>
          <w:sz w:val="22"/>
          <w:u w:val="single"/>
        </w:rPr>
        <w:t>Because Donald Trump is going to be here for four years or eight years but after him it’s hard to see what comes next.”</w:t>
      </w:r>
      <w:r w:rsidR="00703FC4" w:rsidRPr="005122C8">
        <w:rPr>
          <w:rFonts w:ascii="Arial" w:hAnsi="Arial" w:cs="Arial"/>
          <w:sz w:val="22"/>
          <w:u w:val="single"/>
        </w:rPr>
        <w:t xml:space="preserve"> </w:t>
      </w:r>
      <w:r w:rsidRPr="005122C8">
        <w:rPr>
          <w:rFonts w:ascii="Arial" w:hAnsi="Arial" w:cs="Arial"/>
          <w:sz w:val="22"/>
          <w:u w:val="single"/>
        </w:rPr>
        <w:t>What parts of Trumpism are viable without that personality</w:t>
      </w:r>
      <w:r w:rsidRPr="00703FC4">
        <w:rPr>
          <w:rFonts w:ascii="Arial" w:hAnsi="Arial" w:cs="Arial"/>
          <w:sz w:val="22"/>
        </w:rPr>
        <w:t>––in a country where the Trump coalition gets demographically smaller with each year that passes?</w:t>
      </w:r>
      <w:r w:rsidR="00703FC4" w:rsidRPr="00703FC4">
        <w:rPr>
          <w:rFonts w:ascii="Arial" w:hAnsi="Arial" w:cs="Arial"/>
          <w:sz w:val="22"/>
        </w:rPr>
        <w:t xml:space="preserve"> </w:t>
      </w:r>
      <w:r w:rsidRPr="00703FC4">
        <w:rPr>
          <w:rFonts w:ascii="Arial" w:hAnsi="Arial" w:cs="Arial"/>
          <w:sz w:val="22"/>
        </w:rPr>
        <w:t>Both men agreed that Trump tapped into right-wing populism. But in Rove’s view, that is not a sustainable recipe for victory. “An unceasing war on elites is a useful note to strike but not a governing agenda,” he said. “</w:t>
      </w:r>
      <w:r w:rsidRPr="005122C8">
        <w:rPr>
          <w:rFonts w:ascii="Arial" w:hAnsi="Arial" w:cs="Arial"/>
          <w:sz w:val="22"/>
          <w:u w:val="single"/>
        </w:rPr>
        <w:t>Why is it that populism in its purest form, left and right, has arisen in American politics around a personality and not been sustained after him?</w:t>
      </w:r>
      <w:r w:rsidRPr="00703FC4">
        <w:rPr>
          <w:rFonts w:ascii="Arial" w:hAnsi="Arial" w:cs="Arial"/>
          <w:sz w:val="22"/>
        </w:rPr>
        <w:t xml:space="preserve"> Andrew Jackson, populist. Does anyone think Martin Van Buren carried that forward? William Jennings Bryan. He was succeeded in the leadership of the Democratic Party after losing three presidential elections in a row by Woodrow Wilson, for God’s sake. Who replaced Huey Long or George Wallace? Somebody grabbed their people in every instance, but who was it that took that populist banner and carried it forward?”</w:t>
      </w:r>
      <w:r w:rsidR="00703FC4" w:rsidRPr="00703FC4">
        <w:rPr>
          <w:rFonts w:ascii="Arial" w:hAnsi="Arial" w:cs="Arial"/>
          <w:sz w:val="22"/>
        </w:rPr>
        <w:t xml:space="preserve"> </w:t>
      </w:r>
      <w:r w:rsidRPr="00703FC4">
        <w:rPr>
          <w:rFonts w:ascii="Arial" w:hAnsi="Arial" w:cs="Arial"/>
          <w:sz w:val="22"/>
        </w:rPr>
        <w:t>Rove added a sharper critique of the Trump coalition’s populism.</w:t>
      </w:r>
      <w:r w:rsidR="00703FC4" w:rsidRPr="00703FC4">
        <w:rPr>
          <w:rFonts w:ascii="Arial" w:hAnsi="Arial" w:cs="Arial"/>
          <w:sz w:val="22"/>
        </w:rPr>
        <w:t xml:space="preserve"> </w:t>
      </w:r>
      <w:r w:rsidRPr="00703FC4">
        <w:rPr>
          <w:rFonts w:ascii="Arial" w:hAnsi="Arial" w:cs="Arial"/>
          <w:sz w:val="22"/>
        </w:rPr>
        <w:t>“</w:t>
      </w:r>
      <w:r w:rsidRPr="005122C8">
        <w:rPr>
          <w:rFonts w:ascii="Arial" w:hAnsi="Arial" w:cs="Arial"/>
          <w:sz w:val="22"/>
          <w:u w:val="single"/>
        </w:rPr>
        <w:t>I think the problems with the populists—first of all, the alt-right should be unacceptable,” he said. “They are worse than the John Birch Society that Bill Buckley read out of the conservative movement in the 1950s</w:t>
      </w:r>
      <w:r w:rsidRPr="00703FC4">
        <w:rPr>
          <w:rFonts w:ascii="Arial" w:hAnsi="Arial" w:cs="Arial"/>
          <w:sz w:val="22"/>
        </w:rPr>
        <w:t>. They ought to be read out of the conservative movement. There is no place in our movement for those people.”</w:t>
      </w:r>
      <w:r w:rsidR="00703FC4" w:rsidRPr="00703FC4">
        <w:rPr>
          <w:rFonts w:ascii="Arial" w:hAnsi="Arial" w:cs="Arial"/>
          <w:sz w:val="22"/>
        </w:rPr>
        <w:t xml:space="preserve"> </w:t>
      </w:r>
      <w:r w:rsidRPr="00703FC4">
        <w:rPr>
          <w:rFonts w:ascii="Arial" w:hAnsi="Arial" w:cs="Arial"/>
          <w:color w:val="000000"/>
          <w:sz w:val="22"/>
        </w:rPr>
        <w:t>Lowry agreed.</w:t>
      </w:r>
      <w:r w:rsidR="00703FC4" w:rsidRPr="00703FC4">
        <w:rPr>
          <w:rFonts w:ascii="Arial" w:hAnsi="Arial" w:cs="Arial"/>
          <w:color w:val="000000"/>
          <w:sz w:val="22"/>
        </w:rPr>
        <w:t xml:space="preserve"> </w:t>
      </w:r>
      <w:r w:rsidRPr="00703FC4">
        <w:rPr>
          <w:rFonts w:ascii="Arial" w:hAnsi="Arial" w:cs="Arial"/>
          <w:color w:val="000000"/>
          <w:sz w:val="22"/>
        </w:rPr>
        <w:t>“I don’t think there will be a figure like Trump again,” he said. “But I do think the party will have to be more populist, will have to be more nationalist, more socially conservative, not quite as libertarian, but has to think through what it means to be a more working-class-oriented party––and</w:t>
      </w:r>
      <w:r w:rsidR="00703FC4" w:rsidRPr="00703FC4">
        <w:rPr>
          <w:rFonts w:ascii="Arial" w:hAnsi="Arial" w:cs="Arial"/>
          <w:color w:val="000000"/>
          <w:sz w:val="22"/>
        </w:rPr>
        <w:t xml:space="preserve"> </w:t>
      </w:r>
      <w:r w:rsidRPr="00703FC4">
        <w:rPr>
          <w:rStyle w:val="Emphasis"/>
          <w:rFonts w:eastAsiaTheme="majorEastAsia"/>
          <w:color w:val="000000"/>
        </w:rPr>
        <w:t>not</w:t>
      </w:r>
      <w:r w:rsidR="00703FC4" w:rsidRPr="00703FC4">
        <w:rPr>
          <w:rFonts w:ascii="Arial" w:hAnsi="Arial" w:cs="Arial"/>
          <w:color w:val="000000"/>
          <w:sz w:val="22"/>
        </w:rPr>
        <w:t xml:space="preserve"> </w:t>
      </w:r>
      <w:r w:rsidRPr="00703FC4">
        <w:rPr>
          <w:rFonts w:ascii="Arial" w:hAnsi="Arial" w:cs="Arial"/>
          <w:color w:val="000000"/>
          <w:sz w:val="22"/>
        </w:rPr>
        <w:t>just the white working class.”</w:t>
      </w:r>
      <w:r w:rsidR="00703FC4" w:rsidRPr="00703FC4">
        <w:rPr>
          <w:rFonts w:ascii="Arial" w:hAnsi="Arial" w:cs="Arial"/>
          <w:color w:val="000000"/>
          <w:sz w:val="22"/>
        </w:rPr>
        <w:t xml:space="preserve"> </w:t>
      </w:r>
      <w:r w:rsidRPr="00703FC4">
        <w:rPr>
          <w:rFonts w:ascii="Arial" w:hAnsi="Arial" w:cs="Arial"/>
          <w:color w:val="000000"/>
          <w:sz w:val="22"/>
        </w:rPr>
        <w:t xml:space="preserve">This is, Lowry claimed, “one of the tragic missed opportunities for Trump so far. I think with his working-class politics and appeal, he has more potential than most traditional Republicans to tap into a segment of the black and Latino vote—working- and middle-class black and Latino males would be a fertile area. </w:t>
      </w:r>
      <w:r w:rsidRPr="005122C8">
        <w:rPr>
          <w:rFonts w:ascii="Arial" w:hAnsi="Arial" w:cs="Arial"/>
          <w:color w:val="000000"/>
          <w:sz w:val="22"/>
          <w:u w:val="single"/>
        </w:rPr>
        <w:t>So how do Republicans appeal to those kinds of voters and become a more diverse party through a working-class populism that should not be defined by race</w:t>
      </w:r>
      <w:r w:rsidRPr="00703FC4">
        <w:rPr>
          <w:rFonts w:ascii="Arial" w:hAnsi="Arial" w:cs="Arial"/>
          <w:color w:val="000000"/>
          <w:sz w:val="22"/>
        </w:rPr>
        <w:t>?”</w:t>
      </w:r>
      <w:r w:rsidR="00703FC4" w:rsidRPr="00703FC4">
        <w:rPr>
          <w:rFonts w:ascii="Arial" w:hAnsi="Arial" w:cs="Arial"/>
          <w:color w:val="000000"/>
          <w:sz w:val="22"/>
        </w:rPr>
        <w:t xml:space="preserve"> </w:t>
      </w:r>
      <w:r w:rsidRPr="00703FC4">
        <w:rPr>
          <w:rFonts w:ascii="Arial" w:hAnsi="Arial" w:cs="Arial"/>
          <w:color w:val="000000"/>
          <w:sz w:val="22"/>
        </w:rPr>
        <w:t>His assumption seemed to be that anti-elitism and anti-government sentiment were sufficient to secure enough populist support on the right to win the election in 2016––that Trump’s racist and alienating rhetoric about blacks, Latinos, Muslims, and more were unfortunate</w:t>
      </w:r>
      <w:r w:rsidR="00703FC4" w:rsidRPr="00703FC4">
        <w:rPr>
          <w:rFonts w:ascii="Arial" w:hAnsi="Arial" w:cs="Arial"/>
          <w:color w:val="000000"/>
          <w:sz w:val="22"/>
        </w:rPr>
        <w:t xml:space="preserve"> </w:t>
      </w:r>
      <w:r w:rsidRPr="00703FC4">
        <w:rPr>
          <w:rStyle w:val="Emphasis"/>
          <w:rFonts w:eastAsiaTheme="majorEastAsia"/>
          <w:color w:val="000000"/>
        </w:rPr>
        <w:t>and</w:t>
      </w:r>
      <w:r w:rsidR="00703FC4" w:rsidRPr="00703FC4">
        <w:rPr>
          <w:rFonts w:ascii="Arial" w:hAnsi="Arial" w:cs="Arial"/>
          <w:color w:val="000000"/>
          <w:sz w:val="22"/>
        </w:rPr>
        <w:t xml:space="preserve"> </w:t>
      </w:r>
      <w:r w:rsidRPr="00703FC4">
        <w:rPr>
          <w:rFonts w:ascii="Arial" w:hAnsi="Arial" w:cs="Arial"/>
          <w:color w:val="000000"/>
          <w:sz w:val="22"/>
        </w:rPr>
        <w:t>unnecessary to his 2016 victory.</w:t>
      </w:r>
      <w:r w:rsidR="00703FC4" w:rsidRPr="00703FC4">
        <w:rPr>
          <w:rFonts w:ascii="Arial" w:hAnsi="Arial" w:cs="Arial"/>
          <w:color w:val="000000"/>
          <w:sz w:val="22"/>
        </w:rPr>
        <w:t xml:space="preserve"> </w:t>
      </w:r>
      <w:r w:rsidRPr="00703FC4">
        <w:rPr>
          <w:rFonts w:ascii="Arial" w:hAnsi="Arial" w:cs="Arial"/>
          <w:color w:val="000000"/>
          <w:sz w:val="22"/>
        </w:rPr>
        <w:t>A counter-theory is that but for the racism and cruelty, Trump would’ve lost more voters than he gained, and Hillary Clinton would’ve won the election.</w:t>
      </w:r>
      <w:r w:rsidR="00703FC4" w:rsidRPr="00703FC4">
        <w:rPr>
          <w:rFonts w:ascii="Arial" w:hAnsi="Arial" w:cs="Arial"/>
          <w:color w:val="000000"/>
          <w:sz w:val="22"/>
        </w:rPr>
        <w:t xml:space="preserve"> </w:t>
      </w:r>
      <w:r w:rsidRPr="00703FC4">
        <w:rPr>
          <w:rFonts w:ascii="Arial" w:hAnsi="Arial" w:cs="Arial"/>
          <w:color w:val="000000"/>
          <w:sz w:val="22"/>
        </w:rPr>
        <w:t>I tend toward the latter theory</w:t>
      </w:r>
      <w:r w:rsidRPr="005122C8">
        <w:rPr>
          <w:rFonts w:ascii="Arial" w:hAnsi="Arial" w:cs="Arial"/>
          <w:color w:val="000000"/>
          <w:sz w:val="22"/>
          <w:u w:val="single"/>
        </w:rPr>
        <w:t xml:space="preserve">. But I also think that as crudely racist a candidate could not have won without Trump’s celebrity, talent on television, and dark charisma, all of which helped many Republicans deny what was in front of their noses. The GOP could still assemble a winning coalition by tapping less odious strains of populism. </w:t>
      </w:r>
      <w:r w:rsidRPr="00703FC4">
        <w:rPr>
          <w:rFonts w:ascii="Arial" w:hAnsi="Arial" w:cs="Arial"/>
          <w:color w:val="000000"/>
          <w:sz w:val="22"/>
        </w:rPr>
        <w:t>For example, Arnold Schwarzenegger’s victory in California’s weird gubernatorial recall is an example of a populist-right insurgency untinged by racism.</w:t>
      </w:r>
      <w:r w:rsidR="00703FC4" w:rsidRPr="00703FC4">
        <w:rPr>
          <w:rFonts w:ascii="Arial" w:hAnsi="Arial" w:cs="Arial"/>
          <w:color w:val="000000"/>
          <w:sz w:val="22"/>
        </w:rPr>
        <w:t xml:space="preserve"> </w:t>
      </w:r>
      <w:r w:rsidRPr="00703FC4">
        <w:rPr>
          <w:rFonts w:ascii="Arial" w:hAnsi="Arial" w:cs="Arial"/>
          <w:color w:val="000000"/>
          <w:sz w:val="22"/>
        </w:rPr>
        <w:t>“The Republican Party is going to have to create itself after Donald Trump leaves office,” Rove said, “because Trump is an impulse.” And there’s only one of him.What’s next may simply turn on the character of whichever future Republican candidate is charismatic enough to win the presidency. Expect Fox News, conservative talk-radio hosts like Rush Limbaugh, and think tanks like the Claremont Institute and the Heritage Foundation to accommodate themselves to the next Republican president as surely as they came around to Reaganism, Bushism, and Trumpism.</w:t>
      </w:r>
    </w:p>
    <w:p w:rsidR="00A55A5F" w:rsidRDefault="00A55A5F" w:rsidP="00A55A5F">
      <w:pPr>
        <w:pStyle w:val="NormalWeb"/>
        <w:shd w:val="clear" w:color="auto" w:fill="FFFFFF"/>
        <w:spacing w:before="0" w:beforeAutospacing="0" w:after="375" w:afterAutospacing="0"/>
        <w:rPr>
          <w:rFonts w:ascii="Arial" w:hAnsi="Arial" w:cs="Arial"/>
          <w:color w:val="000000" w:themeColor="text1"/>
          <w:sz w:val="22"/>
        </w:rPr>
      </w:pPr>
      <w:r w:rsidRPr="00A55A5F">
        <w:rPr>
          <w:rFonts w:ascii="Arial" w:hAnsi="Arial" w:cs="Arial"/>
          <w:color w:val="000000" w:themeColor="text1"/>
          <w:sz w:val="22"/>
        </w:rPr>
        <w:t>phony investigations over with.”</w:t>
      </w:r>
    </w:p>
    <w:p w:rsidR="00530906" w:rsidRPr="005122C8" w:rsidRDefault="00530906" w:rsidP="00530906">
      <w:pPr>
        <w:pStyle w:val="Heading2"/>
      </w:pPr>
      <w:r>
        <w:t>I/L</w:t>
      </w:r>
    </w:p>
    <w:p w:rsidR="00380E07" w:rsidRDefault="00380E07" w:rsidP="00380E07">
      <w:pPr>
        <w:pStyle w:val="Heading4"/>
        <w:shd w:val="clear" w:color="auto" w:fill="FFFFFF"/>
        <w:spacing w:line="278" w:lineRule="atLeast"/>
        <w:rPr>
          <w:rFonts w:eastAsia="Times New Roman" w:cs="Times New Roman"/>
          <w:color w:val="222222"/>
          <w:szCs w:val="26"/>
        </w:rPr>
      </w:pPr>
      <w:r>
        <w:rPr>
          <w:color w:val="222222"/>
          <w:szCs w:val="26"/>
        </w:rPr>
        <w:t>Even perception of debt ceiling defaulting leads to major economic instability and collapse</w:t>
      </w:r>
    </w:p>
    <w:p w:rsidR="00380E07" w:rsidRDefault="00380E07" w:rsidP="00380E07">
      <w:pPr>
        <w:shd w:val="clear" w:color="auto" w:fill="FFFFFF"/>
        <w:spacing w:line="235" w:lineRule="atLeast"/>
        <w:rPr>
          <w:color w:val="222222"/>
        </w:rPr>
      </w:pPr>
      <w:r>
        <w:rPr>
          <w:rStyle w:val="m1644008760308101911gmail-style13ptbold"/>
          <w:b/>
          <w:bCs/>
          <w:color w:val="222222"/>
          <w:sz w:val="26"/>
          <w:szCs w:val="26"/>
        </w:rPr>
        <w:t>Bryan 6/11</w:t>
      </w:r>
      <w:r>
        <w:rPr>
          <w:color w:val="222222"/>
        </w:rPr>
        <w:t> (Bob, “Trump is starting to draw battle lines with Congress on an issue with huge implications for the global economy”, Buisness Insider, </w:t>
      </w:r>
      <w:hyperlink r:id="rId304" w:tgtFrame="_blank" w:history="1">
        <w:r>
          <w:rPr>
            <w:rStyle w:val="Hyperlink"/>
          </w:rPr>
          <w:t>http://www.businessinsider.com/debt-ceiling-trump-mint-coin-2017-5)</w:t>
        </w:r>
      </w:hyperlink>
      <w:r>
        <w:rPr>
          <w:color w:val="222222"/>
        </w:rPr>
        <w:t> mr deep state sisco</w:t>
      </w:r>
    </w:p>
    <w:p w:rsidR="00380E07" w:rsidRPr="006E38CC" w:rsidRDefault="00380E07" w:rsidP="00380E07">
      <w:pPr>
        <w:shd w:val="clear" w:color="auto" w:fill="FFFFFF"/>
        <w:spacing w:line="235" w:lineRule="atLeast"/>
        <w:rPr>
          <w:color w:val="222222"/>
          <w:sz w:val="14"/>
          <w:szCs w:val="14"/>
          <w:u w:val="single"/>
        </w:rPr>
      </w:pPr>
      <w:r>
        <w:rPr>
          <w:color w:val="222222"/>
          <w:sz w:val="14"/>
          <w:szCs w:val="14"/>
        </w:rPr>
        <w:t>The deadline that led to the night Barack Obama once called the "scariest moment" of his presidency is once again on the horizon in Washington. At its core, raising the debt ceiling is seemingly a simple function of Congress. But the battle over raising the cap on how much debt the US federal government can incur emphasizes divides not only in Congress but also within President Donald Trump's administration. </w:t>
      </w:r>
      <w:r w:rsidRPr="006E38CC">
        <w:rPr>
          <w:rStyle w:val="m1644008760308101911gmail-styleunderline"/>
          <w:color w:val="222222"/>
          <w:u w:val="single"/>
          <w:shd w:val="clear" w:color="auto" w:fill="00FFFF"/>
        </w:rPr>
        <w:t>Failing to reach a deal to raise the nation's borrowing limit, however, could be disastrous for the global economy</w:t>
      </w:r>
      <w:r w:rsidRPr="006E38CC">
        <w:rPr>
          <w:rStyle w:val="m1644008760308101911gmail-styleunderline"/>
          <w:color w:val="222222"/>
          <w:u w:val="single"/>
        </w:rPr>
        <w:t> and possibly undermine large swaths of the international financial system.</w:t>
      </w:r>
      <w:r w:rsidRPr="006E38CC">
        <w:rPr>
          <w:color w:val="222222"/>
          <w:sz w:val="14"/>
          <w:szCs w:val="14"/>
          <w:u w:val="single"/>
        </w:rPr>
        <w:t> </w:t>
      </w:r>
      <w:r>
        <w:rPr>
          <w:color w:val="222222"/>
          <w:sz w:val="14"/>
          <w:szCs w:val="14"/>
        </w:rPr>
        <w:t>"I want to emphasize that </w:t>
      </w:r>
      <w:r w:rsidRPr="006E38CC">
        <w:rPr>
          <w:rStyle w:val="m1644008760308101911gmail-styleunderline"/>
          <w:color w:val="222222"/>
          <w:u w:val="single"/>
        </w:rPr>
        <w:t>the sooner they do it, the less uncertainty there is in the market</w:t>
      </w:r>
      <w:r w:rsidRPr="006E38CC">
        <w:rPr>
          <w:color w:val="222222"/>
          <w:sz w:val="14"/>
          <w:szCs w:val="14"/>
          <w:u w:val="single"/>
        </w:rPr>
        <w:t>,"</w:t>
      </w:r>
      <w:r>
        <w:rPr>
          <w:color w:val="222222"/>
          <w:sz w:val="14"/>
          <w:szCs w:val="14"/>
        </w:rPr>
        <w:t xml:space="preserve"> Treasury Secretary Steven Mnuchin said of Congress on Friday. Sooner than expected </w:t>
      </w:r>
      <w:r w:rsidRPr="006E38CC">
        <w:rPr>
          <w:rStyle w:val="m1644008760308101911gmail-styleunderline"/>
          <w:color w:val="222222"/>
          <w:u w:val="single"/>
        </w:rPr>
        <w:t>The time frame for dealing with the debt ceiling has tightened amid recent developments.</w:t>
      </w:r>
      <w:r>
        <w:rPr>
          <w:color w:val="222222"/>
          <w:sz w:val="14"/>
          <w:szCs w:val="14"/>
        </w:rPr>
        <w:t> "I respectfully urge Congress to protect the full faith and credit of the United States by acting to increase the statutory debt limit as soon as possible," Mnuchin wrote in a public letter to House Speaker Paul Ryan when a temporary suspension of the limit expired in March. Since then, the </w:t>
      </w:r>
      <w:r w:rsidRPr="006E38CC">
        <w:rPr>
          <w:rStyle w:val="m1644008760308101911gmail-styleunderline"/>
          <w:color w:val="222222"/>
          <w:u w:val="single"/>
        </w:rPr>
        <w:t>Treasury has used what Mnuchin called "extraordinary measures" to extend the time frame on the debt ceiling by suspending some investments in federal retirement funds and slowing the pace of debt issuance.</w:t>
      </w:r>
      <w:r>
        <w:rPr>
          <w:color w:val="222222"/>
          <w:sz w:val="14"/>
          <w:szCs w:val="14"/>
        </w:rPr>
        <w:t> Originally, the Treasury and the Office of Management and Budget indicated that the ceiling would be hit sometime in the fall, though the exact timing is only a best estimate. Mnuchin said recently, however, that </w:t>
      </w:r>
      <w:r w:rsidRPr="006E38CC">
        <w:rPr>
          <w:rStyle w:val="m1644008760308101911gmail-styleunderline"/>
          <w:color w:val="222222"/>
          <w:u w:val="single"/>
        </w:rPr>
        <w:t>the pace of tax receipts the department generated was slower than expected over the past few months. "I think it's absolutely important that this is passed before the August recess, and the sooner the better</w:t>
      </w:r>
      <w:r w:rsidRPr="006E38CC">
        <w:rPr>
          <w:color w:val="222222"/>
          <w:sz w:val="14"/>
          <w:szCs w:val="14"/>
          <w:u w:val="single"/>
        </w:rPr>
        <w:t>,"</w:t>
      </w:r>
      <w:r>
        <w:rPr>
          <w:color w:val="222222"/>
          <w:sz w:val="14"/>
          <w:szCs w:val="14"/>
        </w:rPr>
        <w:t xml:space="preserve"> Mnuchin told the House Ways and Mean Committee in a hearing on May 24. On Friday, however, Mnuchin did seem a bit less alarmed, saying the Treasury had "backup plans" if the limit was not raised by August. He did not specify those plans. "We will be fine if they don't do it beforehand, but I want to emphasize that </w:t>
      </w:r>
      <w:r w:rsidRPr="006E38CC">
        <w:rPr>
          <w:rStyle w:val="m1644008760308101911gmail-styleunderline"/>
          <w:color w:val="222222"/>
          <w:u w:val="single"/>
          <w:shd w:val="clear" w:color="auto" w:fill="00FFFF"/>
        </w:rPr>
        <w:t>the sooner they do it, the less uncertainty there is in the market</w:t>
      </w:r>
      <w:r w:rsidRPr="006E38CC">
        <w:rPr>
          <w:color w:val="222222"/>
          <w:sz w:val="14"/>
          <w:szCs w:val="14"/>
          <w:u w:val="single"/>
        </w:rPr>
        <w:t>,</w:t>
      </w:r>
      <w:r>
        <w:rPr>
          <w:color w:val="222222"/>
          <w:sz w:val="14"/>
          <w:szCs w:val="14"/>
        </w:rPr>
        <w:t>" Mnuchin told reporters at a meeting with Canada's finance minister, Bill Morneau. Mick Mulvaney, the director of the Office of Management and Budget, also said in a congressional hearing that the slower pace of tax collections would mean the debt ceiling could be breached sooner than it would under previous projections. Based on Mnuchin's testimony and reports from Treasury officials, the </w:t>
      </w:r>
      <w:r w:rsidRPr="006E38CC">
        <w:rPr>
          <w:rStyle w:val="m1644008760308101911gmail-styleunderline"/>
          <w:color w:val="222222"/>
          <w:u w:val="single"/>
        </w:rPr>
        <w:t>deadline could come within the next couple of months</w:t>
      </w:r>
      <w:r w:rsidRPr="006E38CC">
        <w:rPr>
          <w:color w:val="222222"/>
          <w:sz w:val="14"/>
          <w:szCs w:val="14"/>
          <w:u w:val="single"/>
        </w:rPr>
        <w:t>.</w:t>
      </w:r>
      <w:r>
        <w:rPr>
          <w:color w:val="222222"/>
          <w:sz w:val="14"/>
          <w:szCs w:val="14"/>
        </w:rPr>
        <w:t xml:space="preserve"> Steve Mnuchin Steven Mnuchin. Mark Wilson/Getty Images Lower-than-expected tax receipts seem to be in part a problem of Trump's own making. Trump's promise to cut taxes and recent rollout of a one-page tax outline seems to be causing Americans to delay some of their tax bill in anticipation of the lower rates. A report from the Congressional Budget Office on May 5 said tax receipts from October to April were 3% below the office's projections from January. The CBO said that could be in part because of Trump's tax promise. "The reason that payments for 2016 activity were smaller than anticipated may be that income growth was weaker than expected in calendar year 2016, or that taxpayers shifted more income than projected from 2016 to later years, expecting legislation to reduce tax rates to be enacted this year," the CBO report said. Bloomberg has also reported that wealthier Americans have been deferring tax payments on non-wage income to take advantage of the lower rates that Trump says are on the way. A necessary step According to a report from Andrew Austin, an analyst at the Congressional Research Service, the idea of an official debt limit stretches back to the Second Liberty Bond Act of 1917. There has been an aggregate limit on the level of federal debt since 1939. Before this, Congress had to approve debt offerings by the Treasury on an individual basis. The debt ceiling, on the other hand, allowed Congress to exert some influence over spending and debt issuance while making it easier for the Treasury to effectively finance operations. That was especially important for bond issuances to finance American involvement in World War I. Since the debt ceiling's inception, it was repeatedly raised with little fuss — until the 21st century. Debt-ceiling fights, especially amid massive deficit increases following the 2008 financial crisis, have become more difficult and politically contentious. Perhaps the best known came in 2011, when it appeared that Republican leadership in the House did not have enough votes from its conference to pass the debt-ceiling bill just hours before the ceiling was set to be breached. Obama, in an interview in January, called the moment the most nerve-wracking of his presidency and said he had prepared a speech in case the US went into partial default on its debt. Obama's fear was warranted, given the massive </w:t>
      </w:r>
      <w:r w:rsidRPr="006E38CC">
        <w:rPr>
          <w:rStyle w:val="m1644008760308101911gmail-styleunderline"/>
          <w:color w:val="222222"/>
          <w:u w:val="single"/>
        </w:rPr>
        <w:t>impact failing to raise the debt ceiling would have on not only the finances of the federal government but also the global econom</w:t>
      </w:r>
      <w:r w:rsidRPr="006E38CC">
        <w:rPr>
          <w:color w:val="222222"/>
          <w:u w:val="single"/>
        </w:rPr>
        <w:t>y</w:t>
      </w:r>
      <w:r>
        <w:rPr>
          <w:color w:val="222222"/>
          <w:sz w:val="14"/>
          <w:szCs w:val="14"/>
        </w:rPr>
        <w:t>. In the most basic sense</w:t>
      </w:r>
      <w:r w:rsidRPr="006E38CC">
        <w:t>, </w:t>
      </w:r>
      <w:r w:rsidRPr="006E38CC">
        <w:rPr>
          <w:rStyle w:val="m1644008760308101911gmail-styleunderline"/>
          <w:color w:val="222222"/>
          <w:u w:val="single"/>
          <w:shd w:val="clear" w:color="auto" w:fill="00FFFF"/>
        </w:rPr>
        <w:t>if the debt limit is not raised, the government loses the ability to pay its bills, and many elements of the federal government would shut down</w:t>
      </w:r>
      <w:r w:rsidRPr="006E38CC">
        <w:rPr>
          <w:rStyle w:val="m1644008760308101911gmail-styleunderline"/>
          <w:color w:val="222222"/>
          <w:u w:val="single"/>
        </w:rPr>
        <w:t> as obligated payments cease</w:t>
      </w:r>
      <w:r>
        <w:rPr>
          <w:color w:val="222222"/>
          <w:sz w:val="14"/>
          <w:szCs w:val="14"/>
        </w:rPr>
        <w:t xml:space="preserve">. During previous debt-ceiling fights, the major credit-rating agencies all said a default would lead to a serious downgrade of the US's credit rating. In 2011, the simple fact that the </w:t>
      </w:r>
      <w:r w:rsidRPr="006E38CC">
        <w:rPr>
          <w:rStyle w:val="m1644008760308101911gmail-styleunderline"/>
          <w:color w:val="222222"/>
          <w:u w:val="single"/>
        </w:rPr>
        <w:t>US got so close a breach led Standard &amp; Poor's to downgrade the country's then-AAA rating — the first credit downgrade in the history of the nation. Further lowering the credit rating would increase borrowing costs for the government, make issuing new debt more costly, and cause serious disruptions in global credit markets</w:t>
      </w:r>
      <w:r>
        <w:rPr>
          <w:rStyle w:val="m1644008760308101911gmail-styleunderline"/>
          <w:color w:val="222222"/>
        </w:rPr>
        <w:t>. </w:t>
      </w:r>
      <w:r>
        <w:rPr>
          <w:color w:val="222222"/>
          <w:sz w:val="14"/>
          <w:szCs w:val="14"/>
        </w:rPr>
        <w:t>Outside the effect on the US government's financial situation</w:t>
      </w:r>
      <w:r>
        <w:rPr>
          <w:rStyle w:val="m1644008760308101911gmail-styleunderline"/>
          <w:color w:val="222222"/>
        </w:rPr>
        <w:t>, </w:t>
      </w:r>
      <w:r w:rsidRPr="006E38CC">
        <w:rPr>
          <w:rStyle w:val="m1644008760308101911gmail-styleunderline"/>
          <w:color w:val="222222"/>
          <w:u w:val="single"/>
          <w:shd w:val="clear" w:color="auto" w:fill="00FFFF"/>
        </w:rPr>
        <w:t>the loss of faith that America would always pay its bills would ripple out into the global economy</w:t>
      </w:r>
      <w:r>
        <w:rPr>
          <w:rStyle w:val="m1644008760308101911gmail-styleunderline"/>
          <w:color w:val="222222"/>
        </w:rPr>
        <w:t>.</w:t>
      </w:r>
      <w:r>
        <w:rPr>
          <w:color w:val="222222"/>
          <w:sz w:val="14"/>
          <w:szCs w:val="14"/>
        </w:rPr>
        <w:t> For instance, </w:t>
      </w:r>
      <w:r w:rsidRPr="006E38CC">
        <w:rPr>
          <w:rStyle w:val="m1644008760308101911gmail-styleunderline"/>
          <w:color w:val="222222"/>
          <w:u w:val="single"/>
          <w:shd w:val="clear" w:color="auto" w:fill="00FFFF"/>
        </w:rPr>
        <w:t>even the prospect</w:t>
      </w:r>
      <w:r>
        <w:rPr>
          <w:rStyle w:val="m1644008760308101911gmail-styleunderline"/>
          <w:color w:val="222222"/>
        </w:rPr>
        <w:t> of a default in 2011 </w:t>
      </w:r>
      <w:r w:rsidRPr="006E38CC">
        <w:rPr>
          <w:rStyle w:val="m1644008760308101911gmail-styleunderline"/>
          <w:color w:val="222222"/>
          <w:u w:val="single"/>
          <w:shd w:val="clear" w:color="auto" w:fill="00FFFF"/>
        </w:rPr>
        <w:t>caused a steep decline in US stock market</w:t>
      </w:r>
      <w:r w:rsidRPr="006E38CC">
        <w:rPr>
          <w:color w:val="222222"/>
          <w:u w:val="single"/>
          <w:shd w:val="clear" w:color="auto" w:fill="00FFFF"/>
        </w:rPr>
        <w:t>s</w:t>
      </w:r>
      <w:r>
        <w:rPr>
          <w:color w:val="222222"/>
          <w:sz w:val="14"/>
          <w:szCs w:val="14"/>
        </w:rPr>
        <w:t>. A report on the macroeconomic effect of the 2011 ceiling fight from the Treasury Department said the "S&amp;P 500 index of equity prices fell about 17% in the period surrounding the 2011 debt limit debate." boehner obama A 2014 meeting at the White House between the Republican House speaker at the time, John Boehner, and President Barack Obama.Larry Downing/Reuters Amadou Sy, a senior fellow at the Brookings Institution, pointed out in a post before the 2013 debt-ceiling increase just how important the US maintaining good standing was for global investors. "Global investors need a 'risk-free' benchmark to value securities and US Treasurys typically play this role (given that the U.S. still holds a solid credit rating and the fact that it has never defaulted)," Sy wrote. "Emerging and developing countries that issue dollar-denominated bonds could pay a higher price should the U.S. default. </w:t>
      </w:r>
      <w:r w:rsidRPr="006E38CC">
        <w:rPr>
          <w:rStyle w:val="m1644008760308101911gmail-styleunderline"/>
          <w:color w:val="222222"/>
          <w:u w:val="single"/>
        </w:rPr>
        <w:t>Furthermore, the U.S. Treasury market is perhaps the deepest and most liquid market in the world, allowing investors to exchange U.S. Treasuries for cash very rapidly even in in times of market stress</w:t>
      </w:r>
      <w:r w:rsidRPr="006E38CC">
        <w:rPr>
          <w:color w:val="222222"/>
          <w:sz w:val="14"/>
          <w:szCs w:val="14"/>
          <w:u w:val="single"/>
        </w:rPr>
        <w:t>.</w:t>
      </w:r>
      <w:r>
        <w:rPr>
          <w:color w:val="222222"/>
          <w:sz w:val="14"/>
          <w:szCs w:val="14"/>
        </w:rPr>
        <w:t xml:space="preserve"> " Since the US dollar is the considered the world's reserve currency and US government bonds are key assets in much of the world's investment portfolios, </w:t>
      </w:r>
      <w:r w:rsidRPr="006E38CC">
        <w:rPr>
          <w:rStyle w:val="m1644008760308101911gmail-styleunderline"/>
          <w:color w:val="222222"/>
          <w:u w:val="single"/>
          <w:shd w:val="clear" w:color="auto" w:fill="00FFFF"/>
        </w:rPr>
        <w:t>undermining the world's trust in these financial products could be devastating</w:t>
      </w:r>
      <w:r>
        <w:rPr>
          <w:color w:val="222222"/>
          <w:sz w:val="14"/>
          <w:szCs w:val="14"/>
        </w:rPr>
        <w:t>. The Treasury report on the economic impact of such a default concluded that the failure to raise the debt ceiling would be catastrophic. From the report: "In the event that a debt limit impasse were to lead to a default, </w:t>
      </w:r>
      <w:r w:rsidRPr="006E38CC">
        <w:rPr>
          <w:rStyle w:val="m1644008760308101911gmail-styleunderline"/>
          <w:color w:val="222222"/>
          <w:u w:val="single"/>
        </w:rPr>
        <w:t>it could have </w:t>
      </w:r>
      <w:r w:rsidRPr="006E38CC">
        <w:rPr>
          <w:rStyle w:val="m1644008760308101911gmail-styleunderline"/>
          <w:color w:val="222222"/>
          <w:u w:val="single"/>
          <w:shd w:val="clear" w:color="auto" w:fill="00FFFF"/>
        </w:rPr>
        <w:t>a catastrophic effect on not just financial markets but also on job creation, consumer spending and economic growth</w:t>
      </w:r>
      <w:r w:rsidRPr="006E38CC">
        <w:rPr>
          <w:rStyle w:val="m1644008760308101911gmail-styleunderline"/>
          <w:color w:val="222222"/>
          <w:u w:val="single"/>
        </w:rPr>
        <w:t> — with many private-sector analysts believing that it would lead to events of the magnitude of late 2008 or worse, and the result then was a recession more severe than any seen since the Great Depression.</w:t>
      </w:r>
      <w:r w:rsidRPr="006E38CC">
        <w:rPr>
          <w:color w:val="222222"/>
          <w:sz w:val="14"/>
          <w:szCs w:val="14"/>
          <w:u w:val="single"/>
        </w:rPr>
        <w:t>"</w:t>
      </w:r>
    </w:p>
    <w:p w:rsidR="00380E07" w:rsidRDefault="00380E07" w:rsidP="00380E07"/>
    <w:p w:rsidR="00916BCA" w:rsidRPr="00916BCA" w:rsidRDefault="005C6D46" w:rsidP="00916BCA">
      <w:pPr>
        <w:pStyle w:val="Heading4"/>
        <w:rPr>
          <w:rStyle w:val="Style13ptBold"/>
          <w:b/>
          <w:bCs w:val="0"/>
        </w:rPr>
      </w:pPr>
      <w:r>
        <w:rPr>
          <w:rStyle w:val="Style13ptBold"/>
          <w:b/>
          <w:bCs w:val="0"/>
        </w:rPr>
        <w:t xml:space="preserve">No </w:t>
      </w:r>
      <w:r w:rsidR="00916BCA" w:rsidRPr="00916BCA">
        <w:rPr>
          <w:rStyle w:val="Style13ptBold"/>
          <w:b/>
          <w:bCs w:val="0"/>
        </w:rPr>
        <w:t>Brinksmanship key to maintain credit ratings</w:t>
      </w:r>
    </w:p>
    <w:p w:rsidR="00C77D66" w:rsidRDefault="00C77D66" w:rsidP="00C77D66">
      <w:r>
        <w:rPr>
          <w:rStyle w:val="Style13ptBold"/>
        </w:rPr>
        <w:t xml:space="preserve">Soergel 17 ( Andrew Soergel, Senior Reporter, “Fitch: Debt Ceiling ‘Brinksmanship’ Threatens U.S credit rating’, </w:t>
      </w:r>
      <w:hyperlink r:id="rId305" w:history="1">
        <w:r>
          <w:rPr>
            <w:rStyle w:val="Hyperlink"/>
          </w:rPr>
          <w:t>https://www.usnews.com/news/economy/articles/2017-08-23/fitch-debt-ceiling-brinkmanship-threatens-us-credit-rating</w:t>
        </w:r>
      </w:hyperlink>
      <w:r>
        <w:t>, Accessed 7/20/19, ghs-EH)</w:t>
      </w:r>
    </w:p>
    <w:p w:rsidR="00E97804" w:rsidRPr="00C77D66" w:rsidRDefault="00C77D66" w:rsidP="00C77D66">
      <w:pPr>
        <w:rPr>
          <w:rFonts w:ascii="Times New Roman" w:hAnsi="Times New Roman" w:cs="Times New Roman"/>
          <w:sz w:val="24"/>
        </w:rPr>
      </w:pPr>
      <w:r w:rsidRPr="00C77D66">
        <w:rPr>
          <w:rStyle w:val="lede"/>
          <w:rFonts w:eastAsiaTheme="majorEastAsia"/>
          <w:b/>
          <w:bCs/>
          <w:caps/>
          <w:color w:val="111111"/>
        </w:rPr>
        <w:t>S</w:t>
      </w:r>
      <w:r w:rsidR="00E97804" w:rsidRPr="00C77D66">
        <w:rPr>
          <w:rStyle w:val="lede"/>
          <w:b/>
          <w:bCs/>
          <w:caps/>
          <w:color w:val="111111"/>
        </w:rPr>
        <w:t>ENATE MAJORITY LEADER </w:t>
      </w:r>
      <w:r w:rsidR="00E97804" w:rsidRPr="00C77D66">
        <w:rPr>
          <w:color w:val="111111"/>
        </w:rPr>
        <w:t xml:space="preserve">Mitch McConnell, R-Ky., predicted earlier in the week that there was "zero chance – </w:t>
      </w:r>
      <w:r w:rsidR="00E97804" w:rsidRPr="005122C8">
        <w:rPr>
          <w:color w:val="111111"/>
          <w:u w:val="single"/>
        </w:rPr>
        <w:t>no chance" that Congress fails to raise the debt ceiling when lawmakers return from their August recess.</w:t>
      </w:r>
      <w:r w:rsidR="00E97804" w:rsidRPr="00C77D66">
        <w:rPr>
          <w:color w:val="111111"/>
        </w:rPr>
        <w:t>Those keeping an eye on America's credit rating will hope McConnell is right, as Fitch Ratings on Wednesday warned a downgrade could be in order if the debt limit isn't extended.In a statement issued shortly before noon, Fitch said lawmakers' upcoming government funding and d</w:t>
      </w:r>
      <w:r w:rsidR="00E97804" w:rsidRPr="005122C8">
        <w:rPr>
          <w:color w:val="111111"/>
          <w:u w:val="single"/>
        </w:rPr>
        <w:t>ebt limit deadlines "will demonstrate their capacity for coherent fiscal policymaking and cooperation."</w:t>
      </w:r>
      <w:r w:rsidR="00E97804" w:rsidRPr="00C77D66">
        <w:rPr>
          <w:color w:val="111111"/>
        </w:rPr>
        <w:t xml:space="preserve"> Should they fail to raise the debt ceiling "in a timely manner," however, Fitch warned it would consider stripping the world's largest economy of its highest rating – "AAA status.""</w:t>
      </w:r>
      <w:r w:rsidR="00E97804" w:rsidRPr="005122C8">
        <w:rPr>
          <w:color w:val="111111"/>
          <w:u w:val="single"/>
        </w:rPr>
        <w:t>Brinkmanship over the debt limit could ultimately have rating consequences, as failure to raise it would jeopardize the Treasury's ability to meet debt service</w:t>
      </w:r>
      <w:r w:rsidR="00E97804" w:rsidRPr="00C77D66">
        <w:rPr>
          <w:color w:val="111111"/>
        </w:rPr>
        <w:t xml:space="preserve"> and other obligations," Fitch said in its statement.The debt ceiling effectively caps the amount of debt the federal government can carry and was temporarily suspended back in November 2015. That suspension lifted in March, with the U.S. nearly $20 trillion in debt.As a consequence of hitting the debt ceiling, the Treasury has been operating under "extraordinary measures" since March to ensure the government pays its bills on time. Treasury Secretary </w:t>
      </w:r>
      <w:r w:rsidR="00E97804" w:rsidRPr="005122C8">
        <w:rPr>
          <w:color w:val="111111"/>
          <w:u w:val="single"/>
        </w:rPr>
        <w:t>Steven Mnuchin has said things should be just fine until September, when Congress will need to decide what to do about America's mounting debt problem.If the ceiling isn't raised,</w:t>
      </w:r>
      <w:r w:rsidR="00E97804" w:rsidRPr="00C77D66">
        <w:rPr>
          <w:color w:val="111111"/>
        </w:rPr>
        <w:t xml:space="preserve"> the U.S. may be forced to choose between paying government employees, meeting interest on existing debts or distributing Social Security benefits."I think that everybody understands this is not a Republican issue. This is not a Democrat issue. We need to be able to pay our debts," Mnuchin said Monday at an event in Louisville, Kentucky. "Come the end of September, my magic, super Treasury powers will run out, and we need to raise A so-called "clean raise" rather than another ceiling suspension would also be the preference of Fitch, though the ratings agency notes that "</w:t>
      </w:r>
      <w:r w:rsidR="00E97804" w:rsidRPr="005122C8">
        <w:rPr>
          <w:color w:val="111111"/>
          <w:u w:val="single"/>
        </w:rPr>
        <w:t>Republican fiscal conservatives are likely to make support for lifting the debt limit conditional on measures to aggressively reduce the budget deficit,</w:t>
      </w:r>
      <w:r w:rsidR="00E97804" w:rsidRPr="00C77D66">
        <w:rPr>
          <w:color w:val="111111"/>
        </w:rPr>
        <w:t xml:space="preserve">" potentially exacerbating political gridlock.A credit downgrade wouldn't be the end of the world, but it would weigh on U.S. Treasurys and has the potential to more broadly shake Wall Street. </w:t>
      </w:r>
      <w:r w:rsidR="00E97804" w:rsidRPr="00043DA1">
        <w:rPr>
          <w:color w:val="111111"/>
          <w:u w:val="single"/>
        </w:rPr>
        <w:t>The Dow Jones industrial average, Standard &amp; Poor's 500 and Nasdaq composite index all traded lower Wednesday afternoon after Fitch released its ratings warning</w:t>
      </w:r>
      <w:r w:rsidR="00E97804" w:rsidRPr="00C77D66">
        <w:rPr>
          <w:color w:val="111111"/>
        </w:rPr>
        <w:t xml:space="preserve">. The U.S. was bumped from AAA status to AA+ by S&amp;P in 2011 and has remained there ever since. Fitch, along with Moody's Investors Service, currently maintains a AAA-rating for the U.S.But Fitch warned Wednesday that America wouldn't be out of the woods even if lawmakers ginned up a short-term fix to the debt ceiling dilemma."Assuming the limit is raised or suspended, considerable uncertainty remains around the short-term fiscal and borrowing outlook," Fitch said. "Bipartisan agreement on tax and </w:t>
      </w:r>
      <w:r w:rsidR="00E97804" w:rsidRPr="00043DA1">
        <w:rPr>
          <w:color w:val="111111"/>
          <w:u w:val="single"/>
        </w:rPr>
        <w:t>spending changes that would reduce the deficit seems a distant prospect.</w:t>
      </w:r>
      <w:r w:rsidR="00E97804" w:rsidRPr="00C77D66">
        <w:rPr>
          <w:color w:val="111111"/>
        </w:rPr>
        <w:t xml:space="preserve"> And despite both Congress and the presidency being under Republican control, divisions within the party have stymied its and the president's legislative agendas, as seen in the failure to 'repeal and replace' the Affordable Care Act."President Donald Trump's continued bashing of Republican lawmakers, including Arizona Sens. John McCain and Jeff Flake, along with McConnell himself, isn't expected to help advance his economic agenda in the months ahead, with health care reform still sitting in limbo and a tax overhaul waiting in the wings.And given existing divisions among Republicans as to the specifics of health care and tax tweaks, Fitch noted finding common ground to even pass temporary tax cuts could be challenging</w:t>
      </w:r>
      <w:r w:rsidR="00E97804" w:rsidRPr="00043DA1">
        <w:rPr>
          <w:color w:val="111111"/>
          <w:u w:val="single"/>
        </w:rPr>
        <w:t>.A failure to push tax cuts through Congress wouldn't necessarily weigh on America's credit rating</w:t>
      </w:r>
      <w:r w:rsidR="00E97804" w:rsidRPr="00C77D66">
        <w:rPr>
          <w:color w:val="111111"/>
        </w:rPr>
        <w:t>, Fitch said. Nor would a government shutdown by itself, should lawmakers fail to reach agreement on budgetary priorities. But such a scenario would "highlight how political divisions pose challenges to the budgetary process," Fitch said."We continue to assume some loosening in fiscal policy led by tax cuts, but the likelihood has diminished since the start of 2017," the ratings agency said.</w:t>
      </w:r>
    </w:p>
    <w:p w:rsidR="00F147D7" w:rsidRDefault="00F147D7" w:rsidP="005976AD">
      <w:pPr>
        <w:rPr>
          <w:color w:val="000000" w:themeColor="text1"/>
        </w:rPr>
      </w:pPr>
    </w:p>
    <w:p w:rsidR="00AD3B43" w:rsidRDefault="00AD3B43" w:rsidP="00AD3B43">
      <w:pPr>
        <w:pStyle w:val="Heading4"/>
      </w:pPr>
      <w:r>
        <w:t>Brinkmanship hurts the economy- raises the debt ceiling</w:t>
      </w:r>
    </w:p>
    <w:p w:rsidR="00AD3B43" w:rsidRDefault="00AD3B43" w:rsidP="00AD3B43">
      <w:r>
        <w:rPr>
          <w:rStyle w:val="Style13ptBold"/>
        </w:rPr>
        <w:t xml:space="preserve">Economist 13 ( The Economist, “The Struggle Continues”, </w:t>
      </w:r>
      <w:hyperlink r:id="rId306" w:history="1">
        <w:r>
          <w:rPr>
            <w:rStyle w:val="Hyperlink"/>
          </w:rPr>
          <w:t>https://www.economist.com/united-states/2013/10/10/the-struggle-continues</w:t>
        </w:r>
      </w:hyperlink>
      <w:r>
        <w:t>, Accessed 7/20/19, EH)</w:t>
      </w:r>
    </w:p>
    <w:p w:rsidR="00066B53" w:rsidRPr="00AD3B43" w:rsidRDefault="00066B53" w:rsidP="00AD3B43">
      <w:pPr>
        <w:rPr>
          <w:rFonts w:ascii="Times New Roman" w:hAnsi="Times New Roman" w:cs="Times New Roman"/>
          <w:sz w:val="24"/>
        </w:rPr>
      </w:pPr>
      <w:r w:rsidRPr="00AD3B43">
        <w:rPr>
          <w:color w:val="000000" w:themeColor="text1"/>
        </w:rPr>
        <w:t>“</w:t>
      </w:r>
      <w:r w:rsidRPr="00043DA1">
        <w:rPr>
          <w:color w:val="000000" w:themeColor="text1"/>
          <w:u w:val="single"/>
        </w:rPr>
        <w:t>THE fact that we are here today to debate raising America’s debt limit is a sign of leadership failure</w:t>
      </w:r>
      <w:r w:rsidRPr="00AD3B43">
        <w:rPr>
          <w:color w:val="000000" w:themeColor="text1"/>
        </w:rPr>
        <w:t>.” So said a young senator from Illinois in 2006. He went on to explain that he would vote against raising the debt ceiling (the legal limit on how much the government may borrow</w:t>
      </w:r>
      <w:r w:rsidRPr="00043DA1">
        <w:rPr>
          <w:color w:val="000000" w:themeColor="text1"/>
          <w:u w:val="single"/>
        </w:rPr>
        <w:t>), because America’s rising debt was “a hidden domestic enemy” that robbed cities of investment, children of schools and old people of their pensions.</w:t>
      </w:r>
      <w:r w:rsidR="00AD3B43" w:rsidRPr="00AD3B43">
        <w:rPr>
          <w:color w:val="000000" w:themeColor="text1"/>
        </w:rPr>
        <w:t xml:space="preserve"> </w:t>
      </w:r>
      <w:r w:rsidRPr="00AD3B43">
        <w:rPr>
          <w:color w:val="000000" w:themeColor="text1"/>
        </w:rPr>
        <w:t xml:space="preserve">The Barack Obama of 2013 has a different view. He now argues that failing to raise the debt ceiling would be irresponsible, since it would risk a catastrophic default. America has not defaulted on a loan since it discovered borrowing in 1790, and probably won’t this time, either. </w:t>
      </w:r>
      <w:r w:rsidRPr="00043DA1">
        <w:rPr>
          <w:color w:val="000000" w:themeColor="text1"/>
          <w:u w:val="single"/>
        </w:rPr>
        <w:t>But the president is right to be alarmed.</w:t>
      </w:r>
      <w:r w:rsidR="00AD3B43" w:rsidRPr="00043DA1">
        <w:rPr>
          <w:color w:val="000000" w:themeColor="text1"/>
          <w:u w:val="single"/>
        </w:rPr>
        <w:t xml:space="preserve"> </w:t>
      </w:r>
      <w:r w:rsidRPr="00043DA1">
        <w:rPr>
          <w:color w:val="000000" w:themeColor="text1"/>
          <w:u w:val="single"/>
        </w:rPr>
        <w:t>With parts of the federal government still shut down, attempts to fix one crisis are on hold</w:t>
      </w:r>
      <w:r w:rsidRPr="00AD3B43">
        <w:rPr>
          <w:color w:val="000000" w:themeColor="text1"/>
        </w:rPr>
        <w:t xml:space="preserve"> while another, more serious, one approaches. Around October 17th the Treasury will run out of room to shuffle money around to meet its obligations. Soon after, the government may or may not be able to delay payments to contractors, pensioners and other claimants, so as to avoid a default on the national debt. The Treasury says that its computer systems will not allow it to prioritise in this way. Given the difficulty the government has had running a website where people can buy health insurance (see</w:t>
      </w:r>
      <w:r w:rsidR="00AD3B43" w:rsidRPr="00AD3B43">
        <w:rPr>
          <w:color w:val="000000" w:themeColor="text1"/>
        </w:rPr>
        <w:t xml:space="preserve"> </w:t>
      </w:r>
      <w:hyperlink r:id="rId307" w:history="1">
        <w:r w:rsidRPr="00AD3B43">
          <w:rPr>
            <w:rStyle w:val="Hyperlink"/>
            <w:color w:val="000000" w:themeColor="text1"/>
          </w:rPr>
          <w:t>article</w:t>
        </w:r>
      </w:hyperlink>
      <w:r w:rsidRPr="00AD3B43">
        <w:rPr>
          <w:color w:val="000000" w:themeColor="text1"/>
        </w:rPr>
        <w:t>), this rings true. In any case it may be illegal, not to mention unpopular, to pay bondholders in Beijing before pensioners in Pittsburgh. That there is even a debate about this is worrying.</w:t>
      </w:r>
      <w:r w:rsidR="00AD3B43" w:rsidRPr="00AD3B43">
        <w:rPr>
          <w:color w:val="000000" w:themeColor="text1"/>
        </w:rPr>
        <w:t xml:space="preserve"> </w:t>
      </w:r>
      <w:r w:rsidRPr="00043DA1">
        <w:rPr>
          <w:color w:val="000000" w:themeColor="text1"/>
          <w:u w:val="single"/>
        </w:rPr>
        <w:t xml:space="preserve">On October 10th, ahead of a meeting with Mr Obama, Republican leaders in the House of Representatives said they would offer a six-week "clean" extension of the debt limit. </w:t>
      </w:r>
      <w:r w:rsidRPr="00AD3B43">
        <w:rPr>
          <w:color w:val="000000" w:themeColor="text1"/>
        </w:rPr>
        <w:t>Under the plan, however, Treasury would not, at the end of the six weeks, be allowed to shuffle money between government accounts to gain additional months of flexibility.</w:t>
      </w:r>
      <w:r w:rsidR="00AD3B43" w:rsidRPr="00AD3B43">
        <w:rPr>
          <w:color w:val="000000" w:themeColor="text1"/>
        </w:rPr>
        <w:t xml:space="preserve"> </w:t>
      </w:r>
      <w:r w:rsidRPr="00043DA1">
        <w:rPr>
          <w:color w:val="000000" w:themeColor="text1"/>
          <w:u w:val="single"/>
        </w:rPr>
        <w:t>The debt ceiling was introduced as a way to make financing the first world war easier: before 1917 each new bond issue had to be voted on.</w:t>
      </w:r>
      <w:r w:rsidRPr="00AD3B43">
        <w:rPr>
          <w:color w:val="000000" w:themeColor="text1"/>
        </w:rPr>
        <w:t xml:space="preserve"> It has been raised frequently since then, under presidents from both parties. Still, voting to allow the government to borrow even more looks profligate, so congressmen in the party opposed to the president have often voted no, as Mr Obama did during George W. Bush’s presidency. “</w:t>
      </w:r>
      <w:r w:rsidRPr="00043DA1">
        <w:rPr>
          <w:color w:val="000000" w:themeColor="text1"/>
          <w:u w:val="single"/>
        </w:rPr>
        <w:t>A spectre that has been putting in an appearance more or less regularly every year…is back to haunt the administration,” wrote the</w:t>
      </w:r>
      <w:r w:rsidR="00AD3B43" w:rsidRPr="00043DA1">
        <w:rPr>
          <w:color w:val="000000" w:themeColor="text1"/>
          <w:u w:val="single"/>
        </w:rPr>
        <w:t xml:space="preserve"> </w:t>
      </w:r>
      <w:r w:rsidRPr="00043DA1">
        <w:rPr>
          <w:rStyle w:val="Emphasis"/>
          <w:color w:val="000000" w:themeColor="text1"/>
        </w:rPr>
        <w:t>New York Times</w:t>
      </w:r>
      <w:r w:rsidR="00AD3B43" w:rsidRPr="00043DA1">
        <w:rPr>
          <w:color w:val="000000" w:themeColor="text1"/>
          <w:u w:val="single"/>
        </w:rPr>
        <w:t xml:space="preserve"> </w:t>
      </w:r>
      <w:r w:rsidRPr="00043DA1">
        <w:rPr>
          <w:color w:val="000000" w:themeColor="text1"/>
          <w:u w:val="single"/>
        </w:rPr>
        <w:t>of a debt-ceiling tussle in 1958</w:t>
      </w:r>
      <w:r w:rsidRPr="00AD3B43">
        <w:rPr>
          <w:color w:val="000000" w:themeColor="text1"/>
        </w:rPr>
        <w:t>.</w:t>
      </w:r>
      <w:r w:rsidR="00AD3B43" w:rsidRPr="00AD3B43">
        <w:rPr>
          <w:color w:val="000000" w:themeColor="text1"/>
        </w:rPr>
        <w:t xml:space="preserve"> </w:t>
      </w:r>
      <w:r w:rsidRPr="00AD3B43">
        <w:rPr>
          <w:color w:val="000000" w:themeColor="text1"/>
        </w:rPr>
        <w:t xml:space="preserve">Until recently this piece of theatre followed a familiar script. Negotiations over the debt ceiling would get wrapped up in dealmaking over the budget. Some ground would be given on totemic issues: Democrats persuaded Ronald Reagan to reduce military spending; Republicans secured cuts in Medicaid from Bill Clinton. </w:t>
      </w:r>
      <w:r w:rsidRPr="00043DA1">
        <w:rPr>
          <w:color w:val="000000" w:themeColor="text1"/>
          <w:u w:val="single"/>
        </w:rPr>
        <w:t>The Treasury resorted to accounting trickery to delay the deadline and then a deal would be done at the last minute. When the party occupying the White House changed, so did its position on the ills of authorising more borrowing</w:t>
      </w:r>
      <w:r w:rsidRPr="00AD3B43">
        <w:rPr>
          <w:color w:val="000000" w:themeColor="text1"/>
        </w:rPr>
        <w:t>: under George W. Bush, the party that had railed against raising the debt ceiling raised it seven times.</w:t>
      </w:r>
      <w:r w:rsidR="00AD3B43" w:rsidRPr="00AD3B43">
        <w:rPr>
          <w:color w:val="000000" w:themeColor="text1"/>
        </w:rPr>
        <w:t xml:space="preserve"> </w:t>
      </w:r>
      <w:r w:rsidRPr="00AD3B43">
        <w:rPr>
          <w:color w:val="000000" w:themeColor="text1"/>
        </w:rPr>
        <w:t>There are two reasons to fear that things may be different this time. First, although most lawmakers in both parties know it would be daffy to dice with default, the same people also wanted to avoid a shutdown. Yet it happened: much food inspection has ceased; trials of new medicine at the National Institutes of Health are on hold; legions of federal employees are stuck at home watching “The Young and the Restless”.</w:t>
      </w:r>
      <w:r w:rsidR="00AD3B43" w:rsidRPr="00AD3B43">
        <w:rPr>
          <w:color w:val="000000" w:themeColor="text1"/>
        </w:rPr>
        <w:t xml:space="preserve"> </w:t>
      </w:r>
      <w:r w:rsidRPr="00AD3B43">
        <w:rPr>
          <w:color w:val="000000" w:themeColor="text1"/>
        </w:rPr>
        <w:t xml:space="preserve">Second, some Republicans in Congress do not believe that failing to raise the debt ceiling would be a disaster. Some argue that suddenly forcing the government to spend no more than it raises in taxes would make it leaner and fitter. Many voters are equally sanguine. A Pew poll found that 39% of </w:t>
      </w:r>
      <w:r w:rsidRPr="00043DA1">
        <w:rPr>
          <w:color w:val="000000" w:themeColor="text1"/>
          <w:u w:val="single"/>
        </w:rPr>
        <w:t>Americans believe Congress could avoid raising the debt limit without any great economic consequences—about the same proportion who favoured shutting down the government to defund Obamacare.</w:t>
      </w:r>
      <w:r w:rsidRPr="00AD3B43">
        <w:rPr>
          <w:color w:val="000000" w:themeColor="text1"/>
        </w:rPr>
        <w:t xml:space="preserve"> The lawmakers who share these views see themselves as ending business-as-usual in Washington, DC. That makes it hard for them to cut the ideologically impure deals that might end the stand-off.</w:t>
      </w:r>
      <w:r w:rsidR="00AD3B43" w:rsidRPr="00AD3B43">
        <w:rPr>
          <w:color w:val="000000" w:themeColor="text1"/>
        </w:rPr>
        <w:t xml:space="preserve"> </w:t>
      </w:r>
      <w:r w:rsidRPr="00AD3B43">
        <w:rPr>
          <w:color w:val="000000" w:themeColor="text1"/>
        </w:rPr>
        <w:t xml:space="preserve">At first Republicans insisted that the president should kill health reform—his biggest achievement—in exchange for keeping the government open. They appear to have retreated from this demand, which Norm Ornstein of the American Enterprise Institute, a think-tank, likens to a union threatening not merely to call a strike but to blow up the factory unless it gets what it wants. </w:t>
      </w:r>
      <w:r w:rsidRPr="00043DA1">
        <w:rPr>
          <w:color w:val="000000" w:themeColor="text1"/>
          <w:u w:val="single"/>
        </w:rPr>
        <w:t>Now, in exchange for raising the borrowing limit, House Republicans are proposing a committee to look at deficits as the precursor to a grand bargain to put America’s finances in order</w:t>
      </w:r>
      <w:r w:rsidRPr="00AD3B43">
        <w:rPr>
          <w:color w:val="000000" w:themeColor="text1"/>
        </w:rPr>
        <w:t>. This is a fine idea, except that there is no time to make it work before October 17th. House Republicans have also said that any such bargain could not involve tax rises: ie, that Democrats must do all the compromising.</w:t>
      </w:r>
      <w:r w:rsidR="00AD3B43" w:rsidRPr="00AD3B43">
        <w:rPr>
          <w:color w:val="000000" w:themeColor="text1"/>
        </w:rPr>
        <w:t xml:space="preserve"> </w:t>
      </w:r>
      <w:r w:rsidRPr="00AD3B43">
        <w:rPr>
          <w:color w:val="000000" w:themeColor="text1"/>
        </w:rPr>
        <w:t>B</w:t>
      </w:r>
      <w:r w:rsidRPr="00043DA1">
        <w:rPr>
          <w:color w:val="000000" w:themeColor="text1"/>
          <w:u w:val="single"/>
        </w:rPr>
        <w:t>rinkmanship over the debt ceiling in 2011 hurt the economy</w:t>
      </w:r>
      <w:r w:rsidRPr="00AD3B43">
        <w:rPr>
          <w:color w:val="000000" w:themeColor="text1"/>
        </w:rPr>
        <w:t xml:space="preserve">. Mr Obama says that if he bows to intimidation this time, </w:t>
      </w:r>
      <w:r w:rsidRPr="00043DA1">
        <w:rPr>
          <w:color w:val="000000" w:themeColor="text1"/>
          <w:u w:val="single"/>
        </w:rPr>
        <w:t>it would hamstring future presidents</w:t>
      </w:r>
      <w:r w:rsidRPr="00AD3B43">
        <w:rPr>
          <w:color w:val="000000" w:themeColor="text1"/>
        </w:rPr>
        <w:t>. He feels as strongly about this as about any issue, says an aide. Policy uncertainty is now worse than you might expect during a war (see chart), and this spooks investors (see</w:t>
      </w:r>
      <w:r w:rsidR="00AD3B43" w:rsidRPr="00AD3B43">
        <w:rPr>
          <w:color w:val="000000" w:themeColor="text1"/>
        </w:rPr>
        <w:t xml:space="preserve"> </w:t>
      </w:r>
      <w:hyperlink r:id="rId308" w:history="1">
        <w:r w:rsidRPr="00AD3B43">
          <w:rPr>
            <w:rStyle w:val="Hyperlink"/>
            <w:color w:val="000000" w:themeColor="text1"/>
          </w:rPr>
          <w:t>article</w:t>
        </w:r>
      </w:hyperlink>
      <w:r w:rsidRPr="00AD3B43">
        <w:rPr>
          <w:color w:val="000000" w:themeColor="text1"/>
        </w:rPr>
        <w:t>).</w:t>
      </w:r>
      <w:r w:rsidR="00AD3B43" w:rsidRPr="00AD3B43">
        <w:rPr>
          <w:color w:val="000000" w:themeColor="text1"/>
        </w:rPr>
        <w:t xml:space="preserve"> </w:t>
      </w:r>
      <w:r w:rsidRPr="00AD3B43">
        <w:rPr>
          <w:color w:val="000000" w:themeColor="text1"/>
        </w:rPr>
        <w:t>Some sort of short-term deal to avert a crisis seems the likeliest outcome—the standoff is hurting Republicans in opinion polls. But it is not certain, and might only delay the reckoning. America seems locked in the political equivalent of an Icelandic saga, with both sides taking revenge for an original wrong which neither remembers clearly. In those stories the multi-generational violence only ended when the families involved were so sick of it that one made a big gesture to break the cycle. That point has not yet arrived.</w:t>
      </w:r>
    </w:p>
    <w:p w:rsidR="00C63F43" w:rsidRDefault="00C63F43" w:rsidP="00065923">
      <w:pPr>
        <w:pStyle w:val="Heading4"/>
        <w:rPr>
          <w:rStyle w:val="HTMLCite"/>
          <w:rFonts w:ascii="Helvetica Neue" w:hAnsi="Helvetica Neue"/>
          <w:i w:val="0"/>
          <w:iCs/>
          <w:color w:val="000000" w:themeColor="text1"/>
          <w:sz w:val="23"/>
          <w:szCs w:val="23"/>
        </w:rPr>
      </w:pPr>
      <w:r w:rsidRPr="00065923">
        <w:rPr>
          <w:rStyle w:val="HTMLCite"/>
          <w:rFonts w:ascii="Helvetica Neue" w:hAnsi="Helvetica Neue"/>
          <w:i w:val="0"/>
          <w:color w:val="000000" w:themeColor="text1"/>
          <w:sz w:val="23"/>
          <w:szCs w:val="23"/>
        </w:rPr>
        <w:t xml:space="preserve">Dems want </w:t>
      </w:r>
      <w:r w:rsidR="00065923" w:rsidRPr="00065923">
        <w:rPr>
          <w:rStyle w:val="HTMLCite"/>
          <w:rFonts w:ascii="Helvetica Neue" w:hAnsi="Helvetica Neue"/>
          <w:i w:val="0"/>
          <w:color w:val="000000" w:themeColor="text1"/>
          <w:sz w:val="23"/>
          <w:szCs w:val="23"/>
        </w:rPr>
        <w:t>to raise the debt ceiling</w:t>
      </w:r>
    </w:p>
    <w:p w:rsidR="00065923" w:rsidRPr="00065923" w:rsidRDefault="00065923" w:rsidP="00065923">
      <w:pPr>
        <w:rPr>
          <w:rFonts w:ascii="Times New Roman" w:eastAsia="Times New Roman" w:hAnsi="Times New Roman" w:cs="Times New Roman"/>
          <w:sz w:val="24"/>
        </w:rPr>
      </w:pPr>
      <w:r>
        <w:rPr>
          <w:rStyle w:val="Style13ptBold"/>
        </w:rPr>
        <w:t xml:space="preserve">Mattingly 19 ( Phil Mattingly, </w:t>
      </w:r>
      <w:r w:rsidRPr="00065923">
        <w:rPr>
          <w:rFonts w:ascii="Helvetica Neue" w:eastAsia="Times New Roman" w:hAnsi="Helvetica Neue" w:cs="Times New Roman"/>
          <w:color w:val="000000" w:themeColor="text1"/>
          <w:sz w:val="21"/>
          <w:szCs w:val="21"/>
        </w:rPr>
        <w:t xml:space="preserve">Phil Mattingly is a congressional correspondent, based in the Washington, D.C. </w:t>
      </w:r>
      <w:r>
        <w:rPr>
          <w:rFonts w:ascii="Helvetica Neue" w:eastAsia="Times New Roman" w:hAnsi="Helvetica Neue" w:cs="Times New Roman"/>
          <w:color w:val="FEFEFE"/>
          <w:sz w:val="21"/>
          <w:szCs w:val="21"/>
        </w:rPr>
        <w:t>,</w:t>
      </w:r>
      <w:r>
        <w:rPr>
          <w:rFonts w:ascii="Helvetica Neue" w:eastAsia="Times New Roman" w:hAnsi="Helvetica Neue" w:cs="Times New Roman"/>
          <w:color w:val="000000" w:themeColor="text1"/>
          <w:sz w:val="21"/>
          <w:szCs w:val="21"/>
        </w:rPr>
        <w:t>”Nancy Pelosi talks key to raising the debt ceiling and finding the budget deal”, Accessed 7/20/19, ghs-EH)</w:t>
      </w:r>
      <w:r w:rsidRPr="00065923">
        <w:rPr>
          <w:rFonts w:ascii="Helvetica Neue" w:eastAsia="Times New Roman" w:hAnsi="Helvetica Neue" w:cs="Times New Roman"/>
          <w:color w:val="FEFEFE"/>
          <w:sz w:val="21"/>
          <w:szCs w:val="21"/>
        </w:rPr>
        <w:t>ureau.</w:t>
      </w:r>
    </w:p>
    <w:p w:rsidR="000D5ED7" w:rsidRDefault="000D5ED7" w:rsidP="005976AD">
      <w:pPr>
        <w:rPr>
          <w:rFonts w:ascii="Helvetica Neue" w:hAnsi="Helvetica Neue"/>
          <w:color w:val="262626"/>
          <w:sz w:val="23"/>
          <w:szCs w:val="23"/>
        </w:rPr>
      </w:pPr>
      <w:r>
        <w:rPr>
          <w:rStyle w:val="HTMLCite"/>
          <w:rFonts w:ascii="Helvetica Neue" w:hAnsi="Helvetica Neue"/>
          <w:b/>
          <w:bCs/>
          <w:i w:val="0"/>
          <w:iCs w:val="0"/>
          <w:color w:val="262626"/>
          <w:sz w:val="23"/>
          <w:szCs w:val="23"/>
        </w:rPr>
        <w:t xml:space="preserve"> </w:t>
      </w:r>
      <w:r w:rsidRPr="00C63F43">
        <w:rPr>
          <w:rStyle w:val="HTMLCite"/>
          <w:rFonts w:ascii="Helvetica Neue" w:hAnsi="Helvetica Neue"/>
          <w:b/>
          <w:bCs/>
          <w:i w:val="0"/>
          <w:iCs w:val="0"/>
          <w:color w:val="000000" w:themeColor="text1"/>
          <w:sz w:val="23"/>
          <w:szCs w:val="23"/>
        </w:rPr>
        <w:t>(CNN)</w:t>
      </w:r>
      <w:r w:rsidRPr="00043DA1">
        <w:rPr>
          <w:rFonts w:ascii="Helvetica Neue" w:hAnsi="Helvetica Neue"/>
          <w:color w:val="000000" w:themeColor="text1"/>
          <w:sz w:val="23"/>
          <w:szCs w:val="23"/>
          <w:u w:val="single"/>
        </w:rPr>
        <w:t>There's a new urgency -- and the equivalent of an ongoing negotiating sprint -- in the effort</w:t>
      </w:r>
      <w:r w:rsidR="00C63F43" w:rsidRPr="00043DA1">
        <w:rPr>
          <w:rFonts w:ascii="Helvetica Neue" w:hAnsi="Helvetica Neue"/>
          <w:color w:val="000000" w:themeColor="text1"/>
          <w:sz w:val="23"/>
          <w:szCs w:val="23"/>
          <w:u w:val="single"/>
        </w:rPr>
        <w:t xml:space="preserve"> </w:t>
      </w:r>
      <w:hyperlink r:id="rId309" w:tgtFrame="_blank" w:history="1">
        <w:r w:rsidRPr="00043DA1">
          <w:rPr>
            <w:rStyle w:val="Hyperlink"/>
            <w:rFonts w:ascii="Helvetica Neue" w:hAnsi="Helvetica Neue"/>
            <w:color w:val="000000" w:themeColor="text1"/>
            <w:sz w:val="23"/>
            <w:szCs w:val="23"/>
            <w:u w:val="single"/>
          </w:rPr>
          <w:t>to raise the debt ceiling and reach a budget agreement</w:t>
        </w:r>
      </w:hyperlink>
      <w:r w:rsidRPr="00C63F43">
        <w:rPr>
          <w:rFonts w:ascii="Helvetica Neue" w:hAnsi="Helvetica Neue"/>
          <w:color w:val="000000" w:themeColor="text1"/>
          <w:sz w:val="23"/>
          <w:szCs w:val="23"/>
        </w:rPr>
        <w:t>, and it all comes down to two people.It's the speaker of the US House of Representatives and the Treasury secretary who hold the keys to what happens next. The two spoke five times in six days, and by several accounts, made a good deal of progress. But the gap still hasn't totally closed, and the clock is ticking.</w:t>
      </w:r>
      <w:r w:rsidR="00C63F43" w:rsidRPr="00C63F43">
        <w:rPr>
          <w:rFonts w:ascii="Helvetica Neue" w:hAnsi="Helvetica Neue"/>
          <w:color w:val="000000" w:themeColor="text1"/>
          <w:sz w:val="23"/>
          <w:szCs w:val="23"/>
        </w:rPr>
        <w:t xml:space="preserve"> </w:t>
      </w:r>
      <w:r w:rsidRPr="00C63F43">
        <w:rPr>
          <w:rStyle w:val="Strong"/>
          <w:rFonts w:ascii="Helvetica Neue" w:hAnsi="Helvetica Neue"/>
          <w:color w:val="000000" w:themeColor="text1"/>
          <w:sz w:val="23"/>
          <w:szCs w:val="23"/>
        </w:rPr>
        <w:t>Bottom line:</w:t>
      </w:r>
      <w:r w:rsidR="00C63F43" w:rsidRPr="00C63F43">
        <w:rPr>
          <w:rStyle w:val="Strong"/>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 xml:space="preserve">A compressed timetable and negotiations that haven't yet expanded to all the parties who need sign off aren't exactly a harbinger of future success. </w:t>
      </w:r>
      <w:r w:rsidRPr="00043DA1">
        <w:rPr>
          <w:rFonts w:ascii="Helvetica Neue" w:hAnsi="Helvetica Neue"/>
          <w:color w:val="000000" w:themeColor="text1"/>
          <w:sz w:val="23"/>
          <w:szCs w:val="23"/>
          <w:u w:val="single"/>
        </w:rPr>
        <w:t>But the Nancy Pelosi-Steve Mnuchin talks are real, and the effort to find some kind of agreement has been moving apace for several days, sources say, but a final agreement</w:t>
      </w:r>
      <w:r w:rsidRPr="00C63F43">
        <w:rPr>
          <w:rFonts w:ascii="Helvetica Neue" w:hAnsi="Helvetica Neue"/>
          <w:color w:val="000000" w:themeColor="text1"/>
          <w:sz w:val="23"/>
          <w:szCs w:val="23"/>
        </w:rPr>
        <w:t xml:space="preserve"> is still a reach at this point. Keep an eye on short-term options -- some of which have already been floated by the two sides -- to start creeping into the picture over the next few days.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To be clear, the short-term options may be out there, but make no mistake, there is a genuine effort to strike a deal, and strike it this week, people involved say.</w:t>
      </w:r>
      <w:r w:rsidR="00C63F43" w:rsidRPr="00C63F43">
        <w:rPr>
          <w:rFonts w:ascii="Helvetica Neue" w:hAnsi="Helvetica Neue"/>
          <w:color w:val="000000" w:themeColor="text1"/>
          <w:sz w:val="23"/>
          <w:szCs w:val="23"/>
        </w:rPr>
        <w:t xml:space="preserve"> </w:t>
      </w:r>
      <w:r w:rsidRPr="00043DA1">
        <w:rPr>
          <w:rFonts w:ascii="Helvetica Neue" w:hAnsi="Helvetica Neue"/>
          <w:color w:val="000000" w:themeColor="text1"/>
          <w:sz w:val="23"/>
          <w:szCs w:val="23"/>
          <w:u w:val="single"/>
        </w:rPr>
        <w:t>The House is scheduled to be in session</w:t>
      </w:r>
      <w:r w:rsidRPr="00C63F43">
        <w:rPr>
          <w:rFonts w:ascii="Helvetica Neue" w:hAnsi="Helvetica Neue"/>
          <w:color w:val="000000" w:themeColor="text1"/>
          <w:sz w:val="23"/>
          <w:szCs w:val="23"/>
        </w:rPr>
        <w:t xml:space="preserve"> for a grand total of eight more days before the August recess. The chamber departs on July 26. That is not an awful lot of time to mess around.</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Is it possible recess could be pushed back a week, which would line it up with the Senate? Sure, but aides, at least at this point, have made clear there's limited desire to do that.</w:t>
      </w:r>
      <w:r w:rsidR="00C63F43" w:rsidRPr="00C63F43">
        <w:rPr>
          <w:rFonts w:ascii="Helvetica Neue" w:hAnsi="Helvetica Neue"/>
          <w:color w:val="000000" w:themeColor="text1"/>
          <w:sz w:val="23"/>
          <w:szCs w:val="23"/>
        </w:rPr>
        <w:t xml:space="preserve"> </w:t>
      </w:r>
      <w:r w:rsidRPr="00C63F43">
        <w:rPr>
          <w:rStyle w:val="Strong"/>
          <w:rFonts w:ascii="Helvetica Neue" w:hAnsi="Helvetica Neue"/>
          <w:color w:val="000000" w:themeColor="text1"/>
          <w:sz w:val="23"/>
          <w:szCs w:val="23"/>
        </w:rPr>
        <w:t>To watch Monday</w:t>
      </w:r>
      <w:r w:rsidRPr="00C63F43">
        <w:rPr>
          <w:rFonts w:ascii="Helvetica Neue" w:hAnsi="Helvetica Neue"/>
          <w:color w:val="000000" w:themeColor="text1"/>
          <w:sz w:val="23"/>
          <w:szCs w:val="23"/>
        </w:rPr>
        <w:t xml:space="preserve">: </w:t>
      </w:r>
      <w:r w:rsidRPr="00043DA1">
        <w:rPr>
          <w:rFonts w:ascii="Helvetica Neue" w:hAnsi="Helvetica Neue"/>
          <w:color w:val="000000" w:themeColor="text1"/>
          <w:sz w:val="23"/>
          <w:szCs w:val="23"/>
          <w:u w:val="single"/>
        </w:rPr>
        <w:t>Pelosi and Mnuchin agreed in a call Saturday evening to speak again Monday</w:t>
      </w:r>
      <w:r w:rsidRPr="00C63F43">
        <w:rPr>
          <w:rFonts w:ascii="Helvetica Neue" w:hAnsi="Helvetica Neue"/>
          <w:color w:val="000000" w:themeColor="text1"/>
          <w:sz w:val="23"/>
          <w:szCs w:val="23"/>
        </w:rPr>
        <w:t>. What happens on that call will likely dictate the course of this week in terms of the negotiations.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 xml:space="preserve">Mnuchin told reporters Monday that the </w:t>
      </w:r>
      <w:r w:rsidRPr="00043DA1">
        <w:rPr>
          <w:rFonts w:ascii="Helvetica Neue" w:hAnsi="Helvetica Neue"/>
          <w:color w:val="000000" w:themeColor="text1"/>
          <w:sz w:val="23"/>
          <w:szCs w:val="23"/>
          <w:u w:val="single"/>
        </w:rPr>
        <w:t>talks had been "productive"</w:t>
      </w:r>
      <w:r w:rsidRPr="00C63F43">
        <w:rPr>
          <w:rFonts w:ascii="Helvetica Neue" w:hAnsi="Helvetica Neue"/>
          <w:color w:val="000000" w:themeColor="text1"/>
          <w:sz w:val="23"/>
          <w:szCs w:val="23"/>
        </w:rPr>
        <w:t xml:space="preserve"> and said that he's been talking with the President daily about the negotiations.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w:t>
      </w:r>
      <w:r w:rsidRPr="00043DA1">
        <w:rPr>
          <w:rFonts w:ascii="Helvetica Neue" w:hAnsi="Helvetica Neue"/>
          <w:color w:val="000000" w:themeColor="text1"/>
          <w:sz w:val="23"/>
          <w:szCs w:val="23"/>
          <w:u w:val="single"/>
        </w:rPr>
        <w:t>Congress has the right to limit spending, but once we agree to spend money, we have to pay for it and the credit of the US government</w:t>
      </w:r>
      <w:r w:rsidRPr="00C63F43">
        <w:rPr>
          <w:rFonts w:ascii="Helvetica Neue" w:hAnsi="Helvetica Neue"/>
          <w:color w:val="000000" w:themeColor="text1"/>
          <w:sz w:val="23"/>
          <w:szCs w:val="23"/>
        </w:rPr>
        <w:t xml:space="preserve"> is of the utmost importance," Mnuchin said. "So the debt ceiling has to be raised."</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He added that he wants a deal done before Congress leaves for August recess.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"There is a preference on both parties, to the extent we can agree on the debt ceiling and a budget deal, that is the first choice," said Mnuchin. "I think we're getting closer."</w:t>
      </w:r>
      <w:r w:rsidR="00C63F43" w:rsidRPr="00C63F43">
        <w:rPr>
          <w:rFonts w:ascii="Helvetica Neue" w:hAnsi="Helvetica Neue"/>
          <w:color w:val="000000" w:themeColor="text1"/>
          <w:sz w:val="23"/>
          <w:szCs w:val="23"/>
        </w:rPr>
        <w:t xml:space="preserve"> </w:t>
      </w:r>
      <w:r w:rsidRPr="00043DA1">
        <w:rPr>
          <w:rFonts w:ascii="Helvetica Neue" w:hAnsi="Helvetica Neue"/>
          <w:color w:val="000000" w:themeColor="text1"/>
          <w:sz w:val="23"/>
          <w:szCs w:val="23"/>
          <w:u w:val="single"/>
        </w:rPr>
        <w:t>On Friday, Mnuchin</w:t>
      </w:r>
      <w:r w:rsidR="00C63F43" w:rsidRPr="00043DA1">
        <w:rPr>
          <w:rFonts w:ascii="Helvetica Neue" w:hAnsi="Helvetica Neue"/>
          <w:color w:val="000000" w:themeColor="text1"/>
          <w:sz w:val="23"/>
          <w:szCs w:val="23"/>
          <w:u w:val="single"/>
        </w:rPr>
        <w:t xml:space="preserve"> </w:t>
      </w:r>
      <w:hyperlink r:id="rId310" w:tgtFrame="_blank" w:history="1">
        <w:r w:rsidRPr="00043DA1">
          <w:rPr>
            <w:rStyle w:val="Hyperlink"/>
            <w:rFonts w:ascii="Helvetica Neue" w:hAnsi="Helvetica Neue"/>
            <w:color w:val="000000" w:themeColor="text1"/>
            <w:sz w:val="23"/>
            <w:szCs w:val="23"/>
            <w:u w:val="single"/>
          </w:rPr>
          <w:t>sent a letter to Pelosi outlining the dire projection</w:t>
        </w:r>
        <w:r w:rsidR="00C63F43" w:rsidRPr="00043DA1">
          <w:rPr>
            <w:rStyle w:val="Hyperlink"/>
            <w:rFonts w:ascii="Helvetica Neue" w:hAnsi="Helvetica Neue"/>
            <w:color w:val="000000" w:themeColor="text1"/>
            <w:sz w:val="23"/>
            <w:szCs w:val="23"/>
            <w:u w:val="single"/>
          </w:rPr>
          <w:t xml:space="preserve"> </w:t>
        </w:r>
      </w:hyperlink>
      <w:r w:rsidRPr="00043DA1">
        <w:rPr>
          <w:rFonts w:ascii="Helvetica Neue" w:hAnsi="Helvetica Neue"/>
          <w:color w:val="000000" w:themeColor="text1"/>
          <w:sz w:val="23"/>
          <w:szCs w:val="23"/>
          <w:u w:val="single"/>
        </w:rPr>
        <w:t>that in at least some of the scenarios modeled by Treasury</w:t>
      </w:r>
      <w:r w:rsidRPr="00C63F43">
        <w:rPr>
          <w:rFonts w:ascii="Helvetica Neue" w:hAnsi="Helvetica Neue"/>
          <w:color w:val="000000" w:themeColor="text1"/>
          <w:sz w:val="23"/>
          <w:szCs w:val="23"/>
        </w:rPr>
        <w:t>, the US would run out of money by the beginning of September. He officially requested Congress raise the debt ceiling before the August recess.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On Saturday night, Pelosi sent a letter to Mnuchin saying that while there was agreement on the need to address the debt limit, a spending agreement must also be reached "as soon as possible." Pelosi outlined her position that more money must be added to the domestic side of the agreement to finance a 2018 veterans care law.</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 xml:space="preserve">Neither of these letters were a surprise. </w:t>
      </w:r>
      <w:r w:rsidRPr="00043DA1">
        <w:rPr>
          <w:rFonts w:ascii="Helvetica Neue" w:hAnsi="Helvetica Neue"/>
          <w:color w:val="000000" w:themeColor="text1"/>
          <w:sz w:val="23"/>
          <w:szCs w:val="23"/>
          <w:u w:val="single"/>
        </w:rPr>
        <w:t xml:space="preserve">Both of the recipients knew they were coming and they were, to some degree, </w:t>
      </w:r>
      <w:r w:rsidRPr="00C63F43">
        <w:rPr>
          <w:rFonts w:ascii="Helvetica Neue" w:hAnsi="Helvetica Neue"/>
          <w:color w:val="000000" w:themeColor="text1"/>
          <w:sz w:val="23"/>
          <w:szCs w:val="23"/>
        </w:rPr>
        <w:t xml:space="preserve">choreographed to take public key components of the </w:t>
      </w:r>
      <w:r w:rsidRPr="00043DA1">
        <w:rPr>
          <w:rFonts w:ascii="Helvetica Neue" w:hAnsi="Helvetica Neue"/>
          <w:color w:val="000000" w:themeColor="text1"/>
          <w:sz w:val="23"/>
          <w:szCs w:val="23"/>
          <w:u w:val="single"/>
        </w:rPr>
        <w:t>negotiations that will need support from the administration and Congress.</w:t>
      </w:r>
      <w:r w:rsidR="00C63F43" w:rsidRPr="00043DA1">
        <w:rPr>
          <w:rFonts w:ascii="Helvetica Neue" w:hAnsi="Helvetica Neue"/>
          <w:color w:val="000000" w:themeColor="text1"/>
          <w:sz w:val="23"/>
          <w:szCs w:val="23"/>
          <w:u w:val="single"/>
        </w:rPr>
        <w:t xml:space="preserve"> </w:t>
      </w:r>
      <w:r w:rsidRPr="00C63F43">
        <w:rPr>
          <w:rFonts w:ascii="Helvetica Neue" w:hAnsi="Helvetica Neue"/>
          <w:color w:val="000000" w:themeColor="text1"/>
          <w:sz w:val="23"/>
          <w:szCs w:val="23"/>
        </w:rPr>
        <w:t>Often times when elements of private talks are moved into the public sphere via a publicly released letter, it's done to jam or shame the other side. This, according to multiple people involved, was absolutely not the case here. This was a joint back and forth.</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It's tough to overstate the role the Treasury secretary has played in getting negotiations back on track, according to multiple people involved, from both sides of the aisle.</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H</w:t>
      </w:r>
      <w:r w:rsidRPr="00043DA1">
        <w:rPr>
          <w:rFonts w:ascii="Helvetica Neue" w:hAnsi="Helvetica Neue"/>
          <w:color w:val="000000" w:themeColor="text1"/>
          <w:sz w:val="23"/>
          <w:szCs w:val="23"/>
          <w:u w:val="single"/>
        </w:rPr>
        <w:t>e has become the public face of the talks for the administration; he has become the private voice on Capitol Hill for the talks</w:t>
      </w:r>
      <w:r w:rsidRPr="00C63F43">
        <w:rPr>
          <w:rFonts w:ascii="Helvetica Neue" w:hAnsi="Helvetica Neue"/>
          <w:color w:val="000000" w:themeColor="text1"/>
          <w:sz w:val="23"/>
          <w:szCs w:val="23"/>
        </w:rPr>
        <w:t>. It is, people involved say, exactly what congressional Republicans wanted, and Senate Majority Leader Mitch McConnell requested. And it is exactly what congressional Democrats -- who publicly castigate President Donald Trump's other top negotiators, acting Chief of Staff Mick Mulvaney and acting Office of Management and Budget director Russ Vought, every chance they can get — want at this point.</w:t>
      </w:r>
      <w:r w:rsidR="00C63F43" w:rsidRPr="00C63F43">
        <w:rPr>
          <w:rFonts w:ascii="Helvetica Neue" w:hAnsi="Helvetica Neue"/>
          <w:color w:val="000000" w:themeColor="text1"/>
          <w:sz w:val="23"/>
          <w:szCs w:val="23"/>
        </w:rPr>
        <w:t xml:space="preserve"> </w:t>
      </w:r>
      <w:hyperlink r:id="rId311" w:history="1">
        <w:r w:rsidRPr="00C63F43">
          <w:rPr>
            <w:rStyle w:val="Hyperlink"/>
            <w:rFonts w:ascii="Helvetica Neue" w:hAnsi="Helvetica Neue"/>
            <w:color w:val="000000" w:themeColor="text1"/>
            <w:sz w:val="23"/>
            <w:szCs w:val="23"/>
          </w:rPr>
          <w:t>'We didn't solve anything but we are talking': Hill leaders no closer to deal ahead of spending deadline</w:t>
        </w:r>
      </w:hyperlink>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"Everyone just tenses up when they start talking," one person in the room told me of the two Trump deputies.</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Mulvaney and Vought, however, do represent powerful voices in the White House urging fiscal restraint. Their preferred path to that is on cuts to the domestic side of the ledger. That's not a recipe for a deal -- something lawmakers on both sides acknowledge -- but it's a dynamic that could re-emerge before everything is said and done.</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Mnuchin, on the other hand, has been described in his talks with lawmakers as even keel and willing to listen, firm in the administration's positions but not dismissive of lawmakers, or, importantly, their staff.</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Where does that lead? There's no deal yet, and one of the primary concerns is that while Mnuchin has been deputized to lead the current talks, he doesn't necessarily speak for the President. Administration officials scoff at that, noting that each time he speaks with Pelosi he reports back to the White House, and he hasn't made any promises or laid out any proposals that didn't have sign off.</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"We're operating on his word right now," one Democrat involved said.</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So far, it's recipe that has led to progress. But negotiating toward an end game isn't necessarily the hard part. It's the end game that is. And that's where both sides want to end up this week.</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 xml:space="preserve">The topline issue has long been the same -- Democrats want parity between the spending increases for domestic side, which are Democratic priorities, and the defense side, which Republicans covet. </w:t>
      </w:r>
      <w:r w:rsidRPr="00043DA1">
        <w:rPr>
          <w:rFonts w:ascii="Helvetica Neue" w:hAnsi="Helvetica Neue"/>
          <w:color w:val="000000" w:themeColor="text1"/>
          <w:sz w:val="23"/>
          <w:szCs w:val="23"/>
          <w:u w:val="single"/>
        </w:rPr>
        <w:t>They are closer to that topline agreement than they've been to this point</w:t>
      </w:r>
      <w:r w:rsidRPr="00C63F43">
        <w:rPr>
          <w:rFonts w:ascii="Helvetica Neue" w:hAnsi="Helvetica Neue"/>
          <w:color w:val="000000" w:themeColor="text1"/>
          <w:sz w:val="23"/>
          <w:szCs w:val="23"/>
        </w:rPr>
        <w:t xml:space="preserve">, but there are also back-end issues here that need to be solved, including but not limited to locking in </w:t>
      </w:r>
      <w:r w:rsidRPr="00043DA1">
        <w:rPr>
          <w:rFonts w:ascii="Helvetica Neue" w:hAnsi="Helvetica Neue"/>
          <w:color w:val="000000" w:themeColor="text1"/>
          <w:sz w:val="23"/>
          <w:szCs w:val="23"/>
          <w:u w:val="single"/>
        </w:rPr>
        <w:t>mechanisms to pay for certain increases to ensure that parity, and technical details related to suspending or delaying the budget caps that would lead to $126 billion in spending cuts c</w:t>
      </w:r>
      <w:r w:rsidRPr="00C63F43">
        <w:rPr>
          <w:rFonts w:ascii="Helvetica Neue" w:hAnsi="Helvetica Neue"/>
          <w:color w:val="000000" w:themeColor="text1"/>
          <w:sz w:val="23"/>
          <w:szCs w:val="23"/>
        </w:rPr>
        <w:t>ome January.</w:t>
      </w:r>
      <w:r w:rsidR="00C63F43" w:rsidRPr="00C63F43">
        <w:rPr>
          <w:rFonts w:ascii="Helvetica Neue" w:hAnsi="Helvetica Neue"/>
          <w:color w:val="000000" w:themeColor="text1"/>
          <w:sz w:val="23"/>
          <w:szCs w:val="23"/>
        </w:rPr>
        <w:t xml:space="preserve"> </w:t>
      </w:r>
      <w:r w:rsidRPr="00C63F43">
        <w:rPr>
          <w:rFonts w:ascii="Helvetica Neue" w:hAnsi="Helvetica Neue"/>
          <w:color w:val="000000" w:themeColor="text1"/>
          <w:sz w:val="23"/>
          <w:szCs w:val="23"/>
        </w:rPr>
        <w:t>In short, there's a lot of technical work to do to finalize an agreement, even if it just seems based on topline numbers. That work is being done in earnest, and was continued over the weekend, according to several ac</w:t>
      </w:r>
      <w:r>
        <w:rPr>
          <w:rFonts w:ascii="Helvetica Neue" w:hAnsi="Helvetica Neue"/>
          <w:color w:val="262626"/>
          <w:sz w:val="23"/>
          <w:szCs w:val="23"/>
        </w:rPr>
        <w:t>counts.</w:t>
      </w:r>
      <w:r w:rsidR="00C63F43">
        <w:rPr>
          <w:rFonts w:ascii="Helvetica Neue" w:hAnsi="Helvetica Neue"/>
          <w:color w:val="262626"/>
          <w:sz w:val="23"/>
          <w:szCs w:val="23"/>
        </w:rPr>
        <w:t xml:space="preserve"> </w:t>
      </w:r>
    </w:p>
    <w:p w:rsidR="00AD3B43" w:rsidRDefault="00065923" w:rsidP="00065923">
      <w:pPr>
        <w:pStyle w:val="Heading4"/>
      </w:pPr>
      <w:r>
        <w:t>Raising the debt ceiling hurts the economy</w:t>
      </w:r>
    </w:p>
    <w:p w:rsidR="00065923" w:rsidRDefault="00065923" w:rsidP="00065923">
      <w:r>
        <w:rPr>
          <w:rStyle w:val="Style13ptBold"/>
        </w:rPr>
        <w:t xml:space="preserve">Spross 19 ( Jeff Spross, “The Endless Cyclical Stupidity of the debt ceiling”, </w:t>
      </w:r>
      <w:hyperlink r:id="rId312" w:history="1">
        <w:r>
          <w:rPr>
            <w:rStyle w:val="Hyperlink"/>
          </w:rPr>
          <w:t>https://theweek.com/articles/853310/endless-cyclical-stupidity-debt-ceiling</w:t>
        </w:r>
      </w:hyperlink>
      <w:r>
        <w:t>, Accessed 7/20/19, ghs-EH)</w:t>
      </w:r>
    </w:p>
    <w:p w:rsidR="00024983" w:rsidRPr="00065923" w:rsidRDefault="00065923" w:rsidP="00024983">
      <w:pPr>
        <w:pStyle w:val="z-BottomofForm"/>
        <w:rPr>
          <w:color w:val="000000" w:themeColor="text1"/>
          <w:sz w:val="22"/>
          <w:szCs w:val="22"/>
        </w:rPr>
      </w:pPr>
      <w:r>
        <w:t>Y</w:t>
      </w:r>
      <w:r w:rsidR="00024983" w:rsidRPr="00065923">
        <w:rPr>
          <w:color w:val="000000" w:themeColor="text1"/>
          <w:sz w:val="22"/>
          <w:szCs w:val="22"/>
        </w:rPr>
        <w:t>et again, the United States government is fast approaching the debt ceiling — a potentially catastrophic budget deadline that's also high in the running for "single stupidest semi-annual ritual in all of U.S. politics."</w:t>
      </w:r>
      <w:r w:rsidRPr="00065923">
        <w:rPr>
          <w:color w:val="000000" w:themeColor="text1"/>
          <w:sz w:val="22"/>
          <w:szCs w:val="22"/>
        </w:rPr>
        <w:t xml:space="preserve"> </w:t>
      </w:r>
      <w:r w:rsidR="00024983" w:rsidRPr="00065923">
        <w:rPr>
          <w:color w:val="000000" w:themeColor="text1"/>
          <w:sz w:val="22"/>
          <w:szCs w:val="22"/>
        </w:rPr>
        <w:t>As a refresher: The debt ceiling is a statutory limit in American law, capping the total dollar amount of debt the federal government can take on. The problem is that the federal government also chronically runs a deficit, spending more than it brings in, so every year it adds more to the total amount it has borrowed. As a result, the country bumps up against the debt ceiling every so often.</w:t>
      </w:r>
      <w:r w:rsidRPr="00065923">
        <w:rPr>
          <w:color w:val="000000" w:themeColor="text1"/>
          <w:sz w:val="22"/>
          <w:szCs w:val="22"/>
        </w:rPr>
        <w:t xml:space="preserve"> </w:t>
      </w:r>
      <w:r w:rsidR="00024983" w:rsidRPr="00065923">
        <w:rPr>
          <w:color w:val="000000" w:themeColor="text1"/>
          <w:sz w:val="22"/>
          <w:szCs w:val="22"/>
        </w:rPr>
        <w:t>The plot twist is that policymakers can't always predict exactly when that will happen.</w:t>
      </w:r>
      <w:r w:rsidRPr="00065923">
        <w:rPr>
          <w:color w:val="000000" w:themeColor="text1"/>
          <w:sz w:val="22"/>
          <w:szCs w:val="22"/>
        </w:rPr>
        <w:t xml:space="preserve"> </w:t>
      </w:r>
      <w:r w:rsidR="00024983" w:rsidRPr="00065923">
        <w:rPr>
          <w:color w:val="000000" w:themeColor="text1"/>
          <w:sz w:val="22"/>
          <w:szCs w:val="22"/>
        </w:rPr>
        <w:t>ADVERTISEMENT</w:t>
      </w:r>
      <w:r w:rsidRPr="00065923">
        <w:rPr>
          <w:color w:val="000000" w:themeColor="text1"/>
          <w:sz w:val="22"/>
          <w:szCs w:val="22"/>
        </w:rPr>
        <w:t xml:space="preserve"> </w:t>
      </w:r>
      <w:r w:rsidR="00024983" w:rsidRPr="00065923">
        <w:rPr>
          <w:color w:val="000000" w:themeColor="text1"/>
          <w:sz w:val="22"/>
          <w:szCs w:val="22"/>
        </w:rPr>
        <w:t>Back in May, the Treasury Department projected that America would reach the borrowing limit sometime in October or November. That gave the Democrats in control of the House and the Republicans in control of the Senate and the presidency plenty of time to hash out some sort of deal. But these projections are based on assumptions about how much tax revenue the Treasury will bring in month to month. And that can be tricky guesswork. A little over a week ago,</w:t>
      </w:r>
      <w:r w:rsidRPr="00065923">
        <w:rPr>
          <w:color w:val="000000" w:themeColor="text1"/>
          <w:sz w:val="22"/>
          <w:szCs w:val="22"/>
        </w:rPr>
        <w:t xml:space="preserve"> </w:t>
      </w:r>
      <w:hyperlink r:id="rId313" w:history="1">
        <w:r w:rsidR="00024983" w:rsidRPr="00065923">
          <w:rPr>
            <w:rStyle w:val="Hyperlink"/>
            <w:rFonts w:eastAsiaTheme="majorEastAsia"/>
            <w:color w:val="000000" w:themeColor="text1"/>
            <w:sz w:val="22"/>
            <w:szCs w:val="22"/>
          </w:rPr>
          <w:t>a new analysis suggested</w:t>
        </w:r>
      </w:hyperlink>
      <w:r w:rsidRPr="00065923">
        <w:rPr>
          <w:color w:val="000000" w:themeColor="text1"/>
          <w:sz w:val="22"/>
          <w:szCs w:val="22"/>
        </w:rPr>
        <w:t xml:space="preserve"> </w:t>
      </w:r>
      <w:r w:rsidR="00024983" w:rsidRPr="00065923">
        <w:rPr>
          <w:color w:val="000000" w:themeColor="text1"/>
          <w:sz w:val="22"/>
          <w:szCs w:val="22"/>
        </w:rPr>
        <w:t>we could hit the debt ceiling as soon as early September.</w:t>
      </w:r>
      <w:r w:rsidRPr="00065923">
        <w:rPr>
          <w:color w:val="000000" w:themeColor="text1"/>
          <w:sz w:val="22"/>
          <w:szCs w:val="22"/>
        </w:rPr>
        <w:t xml:space="preserve"> </w:t>
      </w:r>
      <w:r w:rsidR="00024983" w:rsidRPr="00065923">
        <w:rPr>
          <w:color w:val="000000" w:themeColor="text1"/>
          <w:sz w:val="22"/>
          <w:szCs w:val="22"/>
        </w:rPr>
        <w:t>Top of Form</w:t>
      </w:r>
      <w:r w:rsidR="00645E20">
        <w:rPr>
          <w:rFonts w:ascii="Times New Roman" w:hAnsi="Times New Roman" w:cs="Times New Roman"/>
          <w:sz w:val="24"/>
        </w:rPr>
        <w:t xml:space="preserve"> </w:t>
      </w:r>
      <w:r w:rsidR="00024983" w:rsidRPr="00065923">
        <w:rPr>
          <w:color w:val="000000" w:themeColor="text1"/>
          <w:sz w:val="22"/>
          <w:szCs w:val="22"/>
        </w:rPr>
        <w:fldChar w:fldCharType="begin"/>
      </w:r>
      <w:r w:rsidR="00024983" w:rsidRPr="00065923">
        <w:rPr>
          <w:color w:val="000000" w:themeColor="text1"/>
          <w:sz w:val="22"/>
          <w:szCs w:val="22"/>
        </w:rPr>
        <w:instrText xml:space="preserve"> INCLUDEPICTURE "https://assets.bounceexchange.com/assets/uploads/clients/1682/ads/e0dd2acd3574679864cd76965aa5dce2.png" \* MERGEFORMATINET </w:instrText>
      </w:r>
      <w:r w:rsidR="00024983" w:rsidRPr="00065923">
        <w:rPr>
          <w:color w:val="000000" w:themeColor="text1"/>
          <w:sz w:val="22"/>
          <w:szCs w:val="22"/>
        </w:rPr>
        <w:fldChar w:fldCharType="separate"/>
      </w:r>
      <w:r w:rsidR="00024983" w:rsidRPr="00065923">
        <w:rPr>
          <w:noProof/>
          <w:color w:val="000000" w:themeColor="text1"/>
          <w:sz w:val="22"/>
          <w:szCs w:val="22"/>
        </w:rPr>
        <w:drawing>
          <wp:inline distT="0" distB="0" distL="0" distR="0">
            <wp:extent cx="1343660" cy="1343660"/>
            <wp:effectExtent l="0" t="0" r="2540" b="2540"/>
            <wp:docPr id="33" name="Picture 33" descr="https://assets.bounceexchange.com/assets/uploads/clients/1682/ads/e0dd2acd3574679864cd76965aa5d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assets.bounceexchange.com/assets/uploads/clients/1682/ads/e0dd2acd3574679864cd76965aa5dce2.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343660" cy="1343660"/>
                    </a:xfrm>
                    <a:prstGeom prst="rect">
                      <a:avLst/>
                    </a:prstGeom>
                    <a:noFill/>
                    <a:ln>
                      <a:noFill/>
                    </a:ln>
                  </pic:spPr>
                </pic:pic>
              </a:graphicData>
            </a:graphic>
          </wp:inline>
        </w:drawing>
      </w:r>
      <w:r w:rsidR="00024983" w:rsidRPr="00065923">
        <w:rPr>
          <w:color w:val="000000" w:themeColor="text1"/>
          <w:sz w:val="22"/>
          <w:szCs w:val="22"/>
        </w:rPr>
        <w:fldChar w:fldCharType="end"/>
      </w:r>
      <w:r w:rsidRPr="00065923">
        <w:rPr>
          <w:color w:val="000000" w:themeColor="text1"/>
          <w:sz w:val="22"/>
          <w:szCs w:val="22"/>
        </w:rPr>
        <w:t xml:space="preserve"> </w:t>
      </w:r>
      <w:r w:rsidR="00024983" w:rsidRPr="00065923">
        <w:rPr>
          <w:caps/>
          <w:color w:val="000000" w:themeColor="text1"/>
          <w:sz w:val="22"/>
          <w:szCs w:val="22"/>
        </w:rPr>
        <w:t>ADVERTISEMENT</w:t>
      </w:r>
      <w:r w:rsidRPr="00065923">
        <w:rPr>
          <w:caps/>
          <w:color w:val="000000" w:themeColor="text1"/>
          <w:sz w:val="22"/>
          <w:szCs w:val="22"/>
        </w:rPr>
        <w:t xml:space="preserve"> </w:t>
      </w:r>
      <w:r w:rsidR="00024983" w:rsidRPr="00065923">
        <w:rPr>
          <w:color w:val="000000" w:themeColor="text1"/>
          <w:sz w:val="22"/>
          <w:szCs w:val="22"/>
        </w:rPr>
        <w:t>Bottom of Form</w:t>
      </w:r>
    </w:p>
    <w:p w:rsidR="00024983" w:rsidRDefault="00024983" w:rsidP="00024983">
      <w:pPr>
        <w:pStyle w:val="NormalWeb"/>
        <w:shd w:val="clear" w:color="auto" w:fill="FFFFFF"/>
        <w:rPr>
          <w:rFonts w:ascii="minion-pro" w:hAnsi="minion-pro"/>
          <w:color w:val="333333"/>
          <w:sz w:val="30"/>
          <w:szCs w:val="30"/>
        </w:rPr>
      </w:pPr>
      <w:r w:rsidRPr="00065923">
        <w:rPr>
          <w:rFonts w:ascii="Arial" w:hAnsi="Arial" w:cs="Arial"/>
          <w:color w:val="000000" w:themeColor="text1"/>
          <w:sz w:val="22"/>
        </w:rPr>
        <w:t>Since it's already the second half of July, and Congress takes a break in August, policymakers went from having months to sort this problem out to having mere days. That set off a mad scramble — focused on negotiations between House Speaker Nancy Pelosi (D-Calif.) and Treasury Secretary Steven Mnuchin — to hammer out an arrangement.</w:t>
      </w:r>
      <w:r w:rsidR="00065923" w:rsidRPr="00065923">
        <w:rPr>
          <w:rFonts w:ascii="Arial" w:hAnsi="Arial" w:cs="Arial"/>
          <w:color w:val="000000" w:themeColor="text1"/>
          <w:sz w:val="22"/>
        </w:rPr>
        <w:t xml:space="preserve"> </w:t>
      </w:r>
      <w:hyperlink r:id="rId315" w:tgtFrame="_blank" w:history="1">
        <w:r w:rsidRPr="00043DA1">
          <w:rPr>
            <w:rStyle w:val="Hyperlink"/>
            <w:rFonts w:ascii="Arial" w:eastAsiaTheme="majorEastAsia" w:hAnsi="Arial" w:cs="Arial"/>
            <w:color w:val="000000" w:themeColor="text1"/>
            <w:sz w:val="22"/>
            <w:u w:val="single"/>
          </w:rPr>
          <w:t>Pelosi suggested to reporters Tuesday</w:t>
        </w:r>
      </w:hyperlink>
      <w:r w:rsidR="00065923" w:rsidRPr="00043DA1">
        <w:rPr>
          <w:rFonts w:ascii="Arial" w:hAnsi="Arial" w:cs="Arial"/>
          <w:color w:val="000000" w:themeColor="text1"/>
          <w:sz w:val="22"/>
          <w:u w:val="single"/>
        </w:rPr>
        <w:t xml:space="preserve"> </w:t>
      </w:r>
      <w:r w:rsidRPr="00043DA1">
        <w:rPr>
          <w:rFonts w:ascii="Arial" w:hAnsi="Arial" w:cs="Arial"/>
          <w:color w:val="000000" w:themeColor="text1"/>
          <w:sz w:val="22"/>
          <w:u w:val="single"/>
        </w:rPr>
        <w:t>that a deal was nigh, but as of now negotiations are still in motion.</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 xml:space="preserve">There was a time, many years ago, when raising the debt ceiling was uncontroversial, routine, and bipartisan. Sure, there was the requisite scolding about financial responsibility from whichever party was in the minority at the time. But no one ever actually put up a fight or left the final outcome in doubt. </w:t>
      </w:r>
      <w:r w:rsidRPr="00043DA1">
        <w:rPr>
          <w:rFonts w:ascii="Arial" w:hAnsi="Arial" w:cs="Arial"/>
          <w:color w:val="000000" w:themeColor="text1"/>
          <w:sz w:val="22"/>
          <w:u w:val="single"/>
        </w:rPr>
        <w:t>The government approached the debt ceiling</w:t>
      </w:r>
      <w:r w:rsidRPr="00065923">
        <w:rPr>
          <w:rFonts w:ascii="Arial" w:hAnsi="Arial" w:cs="Arial"/>
          <w:color w:val="000000" w:themeColor="text1"/>
          <w:sz w:val="22"/>
        </w:rPr>
        <w:t>, Congress voted to raise the limit, and everyone got on with their lives.</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 xml:space="preserve">That all changed under the Obama administration, when the Republicans who controlled </w:t>
      </w:r>
      <w:r w:rsidRPr="00043DA1">
        <w:rPr>
          <w:rFonts w:ascii="Arial" w:hAnsi="Arial" w:cs="Arial"/>
          <w:color w:val="000000" w:themeColor="text1"/>
          <w:sz w:val="22"/>
          <w:u w:val="single"/>
        </w:rPr>
        <w:t>Congress realized they could hold the debt ceiling hostage as a bargaining tool. Because if we ever actually hit the debt ceiling, the consequences could be very bad</w:t>
      </w:r>
      <w:r w:rsidRPr="00065923">
        <w:rPr>
          <w:rFonts w:ascii="Arial" w:hAnsi="Arial" w:cs="Arial"/>
          <w:color w:val="000000" w:themeColor="text1"/>
          <w:sz w:val="22"/>
        </w:rPr>
        <w:t>.</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 xml:space="preserve">For one thing, the federal government would have to immediately cut its spending until it's even with tax revenue on a cashflow basis. That would mean hundreds of billions of immediate cuts to all sorts of welfare programs and public investments, which could easily pitch the country into recession all by itself. </w:t>
      </w:r>
      <w:r w:rsidRPr="00043DA1">
        <w:rPr>
          <w:rFonts w:ascii="Arial" w:hAnsi="Arial" w:cs="Arial"/>
          <w:color w:val="000000" w:themeColor="text1"/>
          <w:sz w:val="22"/>
          <w:u w:val="single"/>
        </w:rPr>
        <w:t>On top of that, the federal government regularly takes on new debt to pay off debt it's already taken on. Thus it's possible, though not inevitable, that breaching the debt ceiling would force the U.S. government to default on its credit obligations</w:t>
      </w:r>
      <w:r w:rsidRPr="00065923">
        <w:rPr>
          <w:rFonts w:ascii="Arial" w:hAnsi="Arial" w:cs="Arial"/>
          <w:color w:val="000000" w:themeColor="text1"/>
          <w:sz w:val="22"/>
        </w:rPr>
        <w:t>. Since financial markets across the entire planet basically operate on the assumption</w:t>
      </w:r>
      <w:r w:rsidR="00065923" w:rsidRPr="00065923">
        <w:rPr>
          <w:rFonts w:ascii="Arial" w:hAnsi="Arial" w:cs="Arial"/>
          <w:color w:val="000000" w:themeColor="text1"/>
          <w:sz w:val="22"/>
        </w:rPr>
        <w:t xml:space="preserve"> </w:t>
      </w:r>
      <w:hyperlink r:id="rId316" w:tgtFrame="_blank" w:history="1">
        <w:r w:rsidRPr="00065923">
          <w:rPr>
            <w:rStyle w:val="Hyperlink"/>
            <w:rFonts w:ascii="Arial" w:eastAsiaTheme="majorEastAsia" w:hAnsi="Arial" w:cs="Arial"/>
            <w:color w:val="000000" w:themeColor="text1"/>
            <w:sz w:val="22"/>
          </w:rPr>
          <w:t>that U.S. Treasuries are the safest and most reliable asset in existence</w:t>
        </w:r>
      </w:hyperlink>
      <w:r w:rsidRPr="00065923">
        <w:rPr>
          <w:rFonts w:ascii="Arial" w:hAnsi="Arial" w:cs="Arial"/>
          <w:color w:val="000000" w:themeColor="text1"/>
          <w:sz w:val="22"/>
        </w:rPr>
        <w:t>, there's really no telling what would happen in that case.</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 xml:space="preserve">All of this makes refusing to agree to a debt ceiling raise, unless the other side meets all your demands, a tactic that's both extremely tempting and horribly destabilizing — precisely because it's such an unthinkable result. </w:t>
      </w:r>
      <w:r w:rsidRPr="00043DA1">
        <w:rPr>
          <w:rFonts w:ascii="Arial" w:hAnsi="Arial" w:cs="Arial"/>
          <w:color w:val="000000" w:themeColor="text1"/>
          <w:sz w:val="22"/>
          <w:u w:val="single"/>
        </w:rPr>
        <w:t>The original fight between President Obama and congressional Republicans brought the country to the brink, but eventually ended</w:t>
      </w:r>
      <w:r w:rsidR="00065923" w:rsidRPr="00043DA1">
        <w:rPr>
          <w:rFonts w:ascii="Arial" w:hAnsi="Arial" w:cs="Arial"/>
          <w:color w:val="000000" w:themeColor="text1"/>
          <w:sz w:val="22"/>
          <w:u w:val="single"/>
        </w:rPr>
        <w:t xml:space="preserve"> </w:t>
      </w:r>
      <w:hyperlink r:id="rId317" w:tgtFrame="_blank" w:history="1">
        <w:r w:rsidRPr="00043DA1">
          <w:rPr>
            <w:rStyle w:val="Hyperlink"/>
            <w:rFonts w:ascii="Arial" w:eastAsiaTheme="majorEastAsia" w:hAnsi="Arial" w:cs="Arial"/>
            <w:color w:val="000000" w:themeColor="text1"/>
            <w:sz w:val="22"/>
            <w:u w:val="single"/>
          </w:rPr>
          <w:t>in an agreement that capped defense and non-defense discretionary spending</w:t>
        </w:r>
      </w:hyperlink>
      <w:r w:rsidR="00065923" w:rsidRPr="00043DA1">
        <w:rPr>
          <w:rFonts w:ascii="Arial" w:hAnsi="Arial" w:cs="Arial"/>
          <w:color w:val="000000" w:themeColor="text1"/>
          <w:sz w:val="22"/>
          <w:u w:val="single"/>
        </w:rPr>
        <w:t xml:space="preserve"> </w:t>
      </w:r>
      <w:r w:rsidRPr="00043DA1">
        <w:rPr>
          <w:rFonts w:ascii="Arial" w:hAnsi="Arial" w:cs="Arial"/>
          <w:color w:val="000000" w:themeColor="text1"/>
          <w:sz w:val="22"/>
          <w:u w:val="single"/>
        </w:rPr>
        <w:t>to certain levels.</w:t>
      </w:r>
      <w:r w:rsidRPr="00065923">
        <w:rPr>
          <w:rFonts w:ascii="Arial" w:hAnsi="Arial" w:cs="Arial"/>
          <w:color w:val="000000" w:themeColor="text1"/>
          <w:sz w:val="22"/>
        </w:rPr>
        <w:t xml:space="preserve"> (Caps which Congress has agreed to rescind on a piecemeal basis every year since.)</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Since then, debt ceiling fights have become something of a routine ritual in U.S. politics. And while the Democrats are not as gleefully nihilistic as the Republicans, they've been happy to get in on the act after taking back control of the House.</w:t>
      </w:r>
      <w:r w:rsidR="00065923" w:rsidRPr="00065923">
        <w:rPr>
          <w:rFonts w:ascii="Arial" w:hAnsi="Arial" w:cs="Arial"/>
          <w:color w:val="000000" w:themeColor="text1"/>
          <w:sz w:val="22"/>
        </w:rPr>
        <w:t xml:space="preserve"> </w:t>
      </w:r>
      <w:hyperlink r:id="rId318" w:tgtFrame="_blank" w:history="1">
        <w:r w:rsidRPr="00065923">
          <w:rPr>
            <w:rStyle w:val="Hyperlink"/>
            <w:rFonts w:ascii="Arial" w:eastAsiaTheme="majorEastAsia" w:hAnsi="Arial" w:cs="Arial"/>
            <w:color w:val="000000" w:themeColor="text1"/>
            <w:sz w:val="22"/>
          </w:rPr>
          <w:t>This time</w:t>
        </w:r>
      </w:hyperlink>
      <w:r w:rsidRPr="00065923">
        <w:rPr>
          <w:rFonts w:ascii="Arial" w:hAnsi="Arial" w:cs="Arial"/>
          <w:color w:val="000000" w:themeColor="text1"/>
          <w:sz w:val="22"/>
        </w:rPr>
        <w:t>, their demands are a two-year extension of the debt ceiling cap, plus an equal rise in both defense and non-defense discretionary spending. They also want another $22 billion to fund a new program for veterans' health care.</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The story behind that latter bit is a particularly good example of the intrinsic absurdity of many of Congress' spending debates: The Veterans Health Administration</w:t>
      </w:r>
      <w:r w:rsidR="00065923" w:rsidRPr="00065923">
        <w:rPr>
          <w:rFonts w:ascii="Arial" w:hAnsi="Arial" w:cs="Arial"/>
          <w:color w:val="000000" w:themeColor="text1"/>
          <w:sz w:val="22"/>
        </w:rPr>
        <w:t xml:space="preserve"> </w:t>
      </w:r>
      <w:hyperlink r:id="rId319" w:tgtFrame="_blank" w:history="1">
        <w:r w:rsidRPr="00065923">
          <w:rPr>
            <w:rStyle w:val="Hyperlink"/>
            <w:rFonts w:ascii="Arial" w:eastAsiaTheme="majorEastAsia" w:hAnsi="Arial" w:cs="Arial"/>
            <w:color w:val="000000" w:themeColor="text1"/>
            <w:sz w:val="22"/>
          </w:rPr>
          <w:t>suffered a scandal a few years ago</w:t>
        </w:r>
      </w:hyperlink>
      <w:r w:rsidRPr="00065923">
        <w:rPr>
          <w:rFonts w:ascii="Arial" w:hAnsi="Arial" w:cs="Arial"/>
          <w:color w:val="000000" w:themeColor="text1"/>
          <w:sz w:val="22"/>
        </w:rPr>
        <w:t xml:space="preserve">, because inadequate funding led to long wait times and several veterans died. </w:t>
      </w:r>
      <w:r w:rsidRPr="00DF1599">
        <w:rPr>
          <w:rFonts w:ascii="Arial" w:hAnsi="Arial" w:cs="Arial"/>
          <w:color w:val="000000" w:themeColor="text1"/>
          <w:sz w:val="22"/>
          <w:u w:val="single"/>
        </w:rPr>
        <w:t>In response, the Republican-controlled Congress passed a new program t</w:t>
      </w:r>
      <w:r w:rsidRPr="00065923">
        <w:rPr>
          <w:rFonts w:ascii="Arial" w:hAnsi="Arial" w:cs="Arial"/>
          <w:color w:val="000000" w:themeColor="text1"/>
          <w:sz w:val="22"/>
        </w:rPr>
        <w:t>o give veterans easier access to private doctors, as opposed to just bulking up funding for the VA. Later, Republicans and President Trump</w:t>
      </w:r>
      <w:r w:rsidR="00065923" w:rsidRPr="00065923">
        <w:rPr>
          <w:rFonts w:ascii="Arial" w:hAnsi="Arial" w:cs="Arial"/>
          <w:color w:val="000000" w:themeColor="text1"/>
          <w:sz w:val="22"/>
        </w:rPr>
        <w:t xml:space="preserve"> </w:t>
      </w:r>
      <w:hyperlink r:id="rId320" w:tgtFrame="_blank" w:history="1">
        <w:r w:rsidRPr="00065923">
          <w:rPr>
            <w:rStyle w:val="Hyperlink"/>
            <w:rFonts w:ascii="Arial" w:eastAsiaTheme="majorEastAsia" w:hAnsi="Arial" w:cs="Arial"/>
            <w:color w:val="000000" w:themeColor="text1"/>
            <w:sz w:val="22"/>
          </w:rPr>
          <w:t>signed a law</w:t>
        </w:r>
      </w:hyperlink>
      <w:r w:rsidRPr="00065923">
        <w:rPr>
          <w:rFonts w:ascii="Arial" w:hAnsi="Arial" w:cs="Arial"/>
          <w:color w:val="000000" w:themeColor="text1"/>
          <w:sz w:val="22"/>
        </w:rPr>
        <w:t>bringing the program under the umbrella of discretionary spending, making it part of Congress' regular budget fights. The $22 billion, which some GOPers are now objecting to, is the money meant to fund that new addition.</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In fact, debt ceiling fights</w:t>
      </w:r>
      <w:r w:rsidR="00065923" w:rsidRPr="00065923">
        <w:rPr>
          <w:rFonts w:ascii="Arial" w:hAnsi="Arial" w:cs="Arial"/>
          <w:color w:val="000000" w:themeColor="text1"/>
          <w:sz w:val="22"/>
        </w:rPr>
        <w:t xml:space="preserve"> </w:t>
      </w:r>
      <w:hyperlink r:id="rId321" w:tgtFrame="_blank" w:history="1">
        <w:r w:rsidRPr="00065923">
          <w:rPr>
            <w:rStyle w:val="Hyperlink"/>
            <w:rFonts w:ascii="Arial" w:eastAsiaTheme="majorEastAsia" w:hAnsi="Arial" w:cs="Arial"/>
            <w:color w:val="000000" w:themeColor="text1"/>
            <w:sz w:val="22"/>
          </w:rPr>
          <w:t>have become so routine</w:t>
        </w:r>
      </w:hyperlink>
      <w:r w:rsidR="00065923" w:rsidRPr="00065923">
        <w:rPr>
          <w:rFonts w:ascii="Arial" w:hAnsi="Arial" w:cs="Arial"/>
          <w:color w:val="000000" w:themeColor="text1"/>
          <w:sz w:val="22"/>
        </w:rPr>
        <w:t xml:space="preserve"> </w:t>
      </w:r>
      <w:r w:rsidRPr="00065923">
        <w:rPr>
          <w:rFonts w:ascii="Arial" w:hAnsi="Arial" w:cs="Arial"/>
          <w:color w:val="000000" w:themeColor="text1"/>
          <w:sz w:val="22"/>
        </w:rPr>
        <w:t>that they've taken on a surreal quality: Everyone's become so used to their roles, to the playacting involved, that it's essentially impossible to tell when Congress</w:t>
      </w:r>
      <w:r w:rsidR="00065923" w:rsidRPr="00065923">
        <w:rPr>
          <w:rFonts w:ascii="Arial" w:hAnsi="Arial" w:cs="Arial"/>
          <w:color w:val="000000" w:themeColor="text1"/>
          <w:sz w:val="22"/>
        </w:rPr>
        <w:t xml:space="preserve"> </w:t>
      </w:r>
      <w:hyperlink r:id="rId322" w:tgtFrame="_blank" w:history="1">
        <w:r w:rsidRPr="00065923">
          <w:rPr>
            <w:rStyle w:val="Hyperlink"/>
            <w:rFonts w:ascii="Arial" w:eastAsiaTheme="majorEastAsia" w:hAnsi="Arial" w:cs="Arial"/>
            <w:color w:val="000000" w:themeColor="text1"/>
            <w:sz w:val="22"/>
          </w:rPr>
          <w:t>is approaching a genuine crisis</w:t>
        </w:r>
      </w:hyperlink>
      <w:r w:rsidRPr="00065923">
        <w:rPr>
          <w:rFonts w:ascii="Arial" w:hAnsi="Arial" w:cs="Arial"/>
          <w:color w:val="000000" w:themeColor="text1"/>
          <w:sz w:val="22"/>
        </w:rPr>
        <w:t>, and when</w:t>
      </w:r>
      <w:r w:rsidR="00065923" w:rsidRPr="00065923">
        <w:rPr>
          <w:rFonts w:ascii="Arial" w:hAnsi="Arial" w:cs="Arial"/>
          <w:color w:val="000000" w:themeColor="text1"/>
          <w:sz w:val="22"/>
        </w:rPr>
        <w:t xml:space="preserve"> </w:t>
      </w:r>
      <w:hyperlink r:id="rId323" w:tgtFrame="_blank" w:history="1">
        <w:r w:rsidRPr="00065923">
          <w:rPr>
            <w:rStyle w:val="Hyperlink"/>
            <w:rFonts w:ascii="Arial" w:eastAsiaTheme="majorEastAsia" w:hAnsi="Arial" w:cs="Arial"/>
            <w:color w:val="000000" w:themeColor="text1"/>
            <w:sz w:val="22"/>
          </w:rPr>
          <w:t>it's just going through the motions</w:t>
        </w:r>
      </w:hyperlink>
      <w:r w:rsidRPr="00065923">
        <w:rPr>
          <w:rFonts w:ascii="Arial" w:hAnsi="Arial" w:cs="Arial"/>
          <w:color w:val="000000" w:themeColor="text1"/>
          <w:sz w:val="22"/>
        </w:rPr>
        <w:t>.</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The foundational thing to realize here is that the debt ceiling does not actually control Congress' borrowing. What decides how much debt the government takes on is Congress' annual budgets, and the spending and taxing decisions contained therein. The debt ceiling amounts to Congress contradicting itself: passing budgets that contain certain gaps between spending and taxes, and then refusing to authorize the borrowing to finance those decisions. As a form of fiscal discipline, the debt ceiling is an entirely vestigial organ. But it nonetheless has the potential to poison the entire economy.</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As always, it's worth mentioning that the U.S. government controls the currency, and can print all the U.S. dollars it wants.</w:t>
      </w:r>
      <w:r w:rsidR="00065923" w:rsidRPr="00065923">
        <w:rPr>
          <w:rFonts w:ascii="Arial" w:hAnsi="Arial" w:cs="Arial"/>
          <w:color w:val="000000" w:themeColor="text1"/>
          <w:sz w:val="22"/>
        </w:rPr>
        <w:t xml:space="preserve"> </w:t>
      </w:r>
      <w:hyperlink r:id="rId324" w:tgtFrame="_blank" w:history="1">
        <w:r w:rsidRPr="00DF1599">
          <w:rPr>
            <w:rStyle w:val="Hyperlink"/>
            <w:rFonts w:ascii="Arial" w:eastAsiaTheme="majorEastAsia" w:hAnsi="Arial" w:cs="Arial"/>
            <w:color w:val="000000" w:themeColor="text1"/>
            <w:sz w:val="22"/>
            <w:u w:val="single"/>
          </w:rPr>
          <w:t>It can never "run out of money"</w:t>
        </w:r>
      </w:hyperlink>
      <w:r w:rsidR="00065923" w:rsidRPr="00DF1599">
        <w:rPr>
          <w:rFonts w:ascii="Arial" w:hAnsi="Arial" w:cs="Arial"/>
          <w:color w:val="000000" w:themeColor="text1"/>
          <w:sz w:val="22"/>
          <w:u w:val="single"/>
        </w:rPr>
        <w:t xml:space="preserve"> </w:t>
      </w:r>
      <w:r w:rsidRPr="00DF1599">
        <w:rPr>
          <w:rFonts w:ascii="Arial" w:hAnsi="Arial" w:cs="Arial"/>
          <w:color w:val="000000" w:themeColor="text1"/>
          <w:sz w:val="22"/>
          <w:u w:val="single"/>
        </w:rPr>
        <w:t>and involuntarily default on its debt payments. It can only voluntarily default on them — by failing to raise the debt ceiling</w:t>
      </w:r>
      <w:r w:rsidRPr="00065923">
        <w:rPr>
          <w:rFonts w:ascii="Arial" w:hAnsi="Arial" w:cs="Arial"/>
          <w:color w:val="000000" w:themeColor="text1"/>
          <w:sz w:val="22"/>
        </w:rPr>
        <w:t>.</w:t>
      </w:r>
      <w:r w:rsidR="00065923" w:rsidRPr="00065923">
        <w:rPr>
          <w:rFonts w:ascii="Arial" w:hAnsi="Arial" w:cs="Arial"/>
          <w:color w:val="000000" w:themeColor="text1"/>
          <w:sz w:val="22"/>
        </w:rPr>
        <w:t xml:space="preserve"> </w:t>
      </w:r>
      <w:r w:rsidRPr="00DF1599">
        <w:rPr>
          <w:rFonts w:ascii="Arial" w:hAnsi="Arial" w:cs="Arial"/>
          <w:color w:val="000000" w:themeColor="text1"/>
          <w:sz w:val="22"/>
          <w:u w:val="single"/>
        </w:rPr>
        <w:t>The best solution would be to</w:t>
      </w:r>
      <w:r w:rsidR="00065923" w:rsidRPr="00DF1599">
        <w:rPr>
          <w:rFonts w:ascii="Arial" w:hAnsi="Arial" w:cs="Arial"/>
          <w:color w:val="000000" w:themeColor="text1"/>
          <w:sz w:val="22"/>
          <w:u w:val="single"/>
        </w:rPr>
        <w:t xml:space="preserve"> </w:t>
      </w:r>
      <w:hyperlink r:id="rId325" w:tgtFrame="_blank" w:history="1">
        <w:r w:rsidRPr="00DF1599">
          <w:rPr>
            <w:rStyle w:val="Hyperlink"/>
            <w:rFonts w:ascii="Arial" w:eastAsiaTheme="majorEastAsia" w:hAnsi="Arial" w:cs="Arial"/>
            <w:color w:val="000000" w:themeColor="text1"/>
            <w:sz w:val="22"/>
            <w:u w:val="single"/>
          </w:rPr>
          <w:t>abolish the debt ceiling</w:t>
        </w:r>
      </w:hyperlink>
      <w:r w:rsidR="00065923" w:rsidRPr="00DF1599">
        <w:rPr>
          <w:rFonts w:ascii="Arial" w:hAnsi="Arial" w:cs="Arial"/>
          <w:color w:val="000000" w:themeColor="text1"/>
          <w:sz w:val="22"/>
          <w:u w:val="single"/>
        </w:rPr>
        <w:t xml:space="preserve"> </w:t>
      </w:r>
      <w:r w:rsidRPr="00DF1599">
        <w:rPr>
          <w:rFonts w:ascii="Arial" w:hAnsi="Arial" w:cs="Arial"/>
          <w:color w:val="000000" w:themeColor="text1"/>
          <w:sz w:val="22"/>
          <w:u w:val="single"/>
        </w:rPr>
        <w:t xml:space="preserve">entirely and permanently end this absurdity. </w:t>
      </w:r>
      <w:r w:rsidRPr="00065923">
        <w:rPr>
          <w:rFonts w:ascii="Arial" w:hAnsi="Arial" w:cs="Arial"/>
          <w:color w:val="000000" w:themeColor="text1"/>
          <w:sz w:val="22"/>
        </w:rPr>
        <w:t>But so far, that hasn't happened, either because lawmakers are afraid of how it will look politically, or because neither party wants to give up the momentary leverage the debt ceiling provides when they're out of power.</w:t>
      </w:r>
      <w:r w:rsidR="00065923" w:rsidRPr="00065923">
        <w:rPr>
          <w:rFonts w:ascii="Arial" w:hAnsi="Arial" w:cs="Arial"/>
          <w:color w:val="000000" w:themeColor="text1"/>
          <w:sz w:val="22"/>
        </w:rPr>
        <w:t xml:space="preserve"> </w:t>
      </w:r>
      <w:r w:rsidRPr="00065923">
        <w:rPr>
          <w:rFonts w:ascii="Arial" w:hAnsi="Arial" w:cs="Arial"/>
          <w:color w:val="000000" w:themeColor="text1"/>
          <w:sz w:val="22"/>
        </w:rPr>
        <w:t>For the time being, the single stupidest semi-regular ritual in U.S. policymaking will continue.</w:t>
      </w:r>
    </w:p>
    <w:p w:rsidR="00BD73DB" w:rsidRDefault="00BD73DB" w:rsidP="00BD73DB">
      <w:pPr>
        <w:pStyle w:val="Heading4"/>
      </w:pPr>
      <w:r>
        <w:t>GOP unity is key to preventing brinksmanship</w:t>
      </w:r>
    </w:p>
    <w:p w:rsidR="00BD73DB" w:rsidRDefault="00BD73DB" w:rsidP="00BD73DB">
      <w:r>
        <w:rPr>
          <w:rStyle w:val="Style13ptBold"/>
        </w:rPr>
        <w:t xml:space="preserve">Arkin 17( James Arkin, </w:t>
      </w:r>
      <w:r w:rsidRPr="00BD73DB">
        <w:t>James Arkin is a congressional reporter for RealClearPolitics. He can be reached at </w:t>
      </w:r>
      <w:hyperlink r:id="rId326" w:history="1">
        <w:r w:rsidRPr="00BD73DB">
          <w:rPr>
            <w:rStyle w:val="Hyperlink"/>
          </w:rPr>
          <w:t>jarkin@realclearpolitics.com</w:t>
        </w:r>
      </w:hyperlink>
      <w:r w:rsidRPr="00BD73DB">
        <w:t>. Follow him on Twitter </w:t>
      </w:r>
      <w:hyperlink r:id="rId327" w:history="1">
        <w:r w:rsidRPr="00BD73DB">
          <w:rPr>
            <w:rStyle w:val="Hyperlink"/>
          </w:rPr>
          <w:t>@JamesArkin</w:t>
        </w:r>
      </w:hyperlink>
      <w:r>
        <w:t xml:space="preserve">, “Congress Summer Fiscal Woe”, </w:t>
      </w:r>
      <w:hyperlink r:id="rId328" w:history="1">
        <w:r>
          <w:rPr>
            <w:rStyle w:val="Hyperlink"/>
          </w:rPr>
          <w:t>https://www.realclearpolitics.com/articles/2017/07/11/congress_summer_of_fiscal_woe_134430.html</w:t>
        </w:r>
      </w:hyperlink>
      <w:r>
        <w:t>, Accessed 7/20/19, ghs-EH)</w:t>
      </w:r>
    </w:p>
    <w:p w:rsidR="008139DC" w:rsidRPr="00043DA1" w:rsidRDefault="008139DC" w:rsidP="00BD73DB">
      <w:pPr>
        <w:rPr>
          <w:rFonts w:ascii="Times New Roman" w:hAnsi="Times New Roman" w:cs="Times New Roman"/>
          <w:sz w:val="24"/>
          <w:u w:val="single"/>
        </w:rPr>
      </w:pPr>
      <w:r w:rsidRPr="00BD73DB">
        <w:rPr>
          <w:color w:val="000000"/>
        </w:rPr>
        <w:t>Members of Congress returned from the Fourth of July recess this week facing a series of challenging fiscal issues with looming deadlines and no agreed-upon plan to avoid potentially disastrous outcomes.</w:t>
      </w:r>
      <w:r w:rsidR="00BD73DB" w:rsidRPr="00BD73DB">
        <w:rPr>
          <w:color w:val="000000"/>
        </w:rPr>
        <w:t xml:space="preserve"> </w:t>
      </w:r>
      <w:r w:rsidRPr="00BD73DB">
        <w:rPr>
          <w:color w:val="000000"/>
        </w:rPr>
        <w:t xml:space="preserve">While the focus over the holiday and into this week has been whether Senate Republicans can pass their Obamacare repeal legislation, </w:t>
      </w:r>
      <w:r w:rsidRPr="00043DA1">
        <w:rPr>
          <w:color w:val="000000"/>
          <w:u w:val="single"/>
        </w:rPr>
        <w:t>lawmakers have an increasingly tight timeline to speed through a consolidated</w:t>
      </w:r>
      <w:r w:rsidR="00BD73DB" w:rsidRPr="00043DA1">
        <w:rPr>
          <w:color w:val="000000"/>
          <w:u w:val="single"/>
        </w:rPr>
        <w:t xml:space="preserve"> </w:t>
      </w:r>
      <w:r w:rsidRPr="00043DA1">
        <w:rPr>
          <w:rStyle w:val="stream-tag"/>
          <w:color w:val="000000"/>
          <w:u w:val="single"/>
          <w:shd w:val="clear" w:color="auto" w:fill="FBD3D4"/>
        </w:rPr>
        <w:t>budget</w:t>
      </w:r>
      <w:r w:rsidR="00BD73DB" w:rsidRPr="00043DA1">
        <w:rPr>
          <w:color w:val="000000"/>
          <w:u w:val="single"/>
        </w:rPr>
        <w:t xml:space="preserve"> </w:t>
      </w:r>
      <w:r w:rsidRPr="00043DA1">
        <w:rPr>
          <w:color w:val="000000"/>
          <w:u w:val="single"/>
        </w:rPr>
        <w:t>and appropriations process and raise the debt ceiling.</w:t>
      </w:r>
      <w:r w:rsidRPr="00BD73DB">
        <w:rPr>
          <w:color w:val="000000"/>
        </w:rPr>
        <w:t xml:space="preserve"> So far, there is no clear strategy to avoid the brinksmanship that has come to define Washington, D.C., in general, and Capitol Hill, in particular.</w:t>
      </w:r>
      <w:r w:rsidR="00BD73DB" w:rsidRPr="00BD73DB">
        <w:rPr>
          <w:color w:val="000000"/>
        </w:rPr>
        <w:t xml:space="preserve"> </w:t>
      </w:r>
      <w:r w:rsidRPr="00BD73DB">
        <w:rPr>
          <w:color w:val="000000"/>
        </w:rPr>
        <w:t xml:space="preserve">Neither the House nor the Senate has passed a budget resolution for Fiscal Year 2018 despite the deadline to do so passing months ago. Neither chamber has yet considered a single appropriations bill, leaving them far behind schedule. </w:t>
      </w:r>
      <w:r w:rsidRPr="00043DA1">
        <w:rPr>
          <w:color w:val="000000"/>
          <w:u w:val="single"/>
        </w:rPr>
        <w:t>Republican members have yet to coalesce around a strategy for raising the debt ceiling –</w:t>
      </w:r>
      <w:r w:rsidRPr="00BD73DB">
        <w:rPr>
          <w:color w:val="000000"/>
        </w:rPr>
        <w:t xml:space="preserve"> or even determine when they plan to lift it.</w:t>
      </w:r>
      <w:r w:rsidR="00BD73DB" w:rsidRPr="00BD73DB">
        <w:rPr>
          <w:color w:val="000000"/>
        </w:rPr>
        <w:t xml:space="preserve"> </w:t>
      </w:r>
      <w:r w:rsidRPr="00043DA1">
        <w:rPr>
          <w:color w:val="000000"/>
          <w:u w:val="single"/>
        </w:rPr>
        <w:t xml:space="preserve">Though a government shutdown deadline of September 30 and a debt limit deadline sometime in October may seem distant, the House has only 13 legislative days before the annual August recess, </w:t>
      </w:r>
      <w:r w:rsidRPr="00BD73DB">
        <w:rPr>
          <w:color w:val="000000"/>
        </w:rPr>
        <w:t>and only 25 legislative days between now and October 1. The Senate has a slightly larger buffer: 14 legislative days before August, and 31 before the fiscal year ends.</w:t>
      </w:r>
      <w:r w:rsidR="00BD73DB" w:rsidRPr="00BD73DB">
        <w:rPr>
          <w:color w:val="000000"/>
        </w:rPr>
        <w:t xml:space="preserve"> </w:t>
      </w:r>
      <w:r w:rsidRPr="00BD73DB">
        <w:rPr>
          <w:color w:val="000000"/>
        </w:rPr>
        <w:t>“I am concerned about not having done a 2018 budget and not having begun the appropriations process,” Sen. Pat Toomey said late last month, adding that the danger of an unfavorable fiscal outcome rises with further delay. “It’s not clear to me that there’s a single discrete point in time at which it becomes inevitable, but the odds of a bad outcome do increase … the longer we go without doing a budget resolution and beginning the process.”</w:t>
      </w:r>
      <w:r w:rsidR="00BD73DB" w:rsidRPr="00BD73DB">
        <w:rPr>
          <w:color w:val="000000"/>
        </w:rPr>
        <w:t xml:space="preserve"> </w:t>
      </w:r>
      <w:r w:rsidRPr="00BD73DB">
        <w:rPr>
          <w:color w:val="000000"/>
        </w:rPr>
        <w:t>Republicans’ decisions over the next several months could come to define their ability to govern</w:t>
      </w:r>
      <w:r w:rsidR="00BD73DB" w:rsidRPr="00BD73DB">
        <w:rPr>
          <w:color w:val="000000"/>
        </w:rPr>
        <w:t xml:space="preserve"> </w:t>
      </w:r>
      <w:r w:rsidRPr="00BD73DB">
        <w:rPr>
          <w:color w:val="000000"/>
        </w:rPr>
        <w:t xml:space="preserve">and have significant implications for their electoral future—not to mention the fiscal health of the nation. </w:t>
      </w:r>
      <w:r w:rsidRPr="00043DA1">
        <w:rPr>
          <w:color w:val="000000"/>
          <w:u w:val="single"/>
        </w:rPr>
        <w:t>A government shutdown would likely be blamed on GOP dysfunction since the party controls Congress and the White House, and failure to pass a budget would jolt Republicans’ chances for tax reform</w:t>
      </w:r>
      <w:r w:rsidRPr="00BD73DB">
        <w:rPr>
          <w:color w:val="000000"/>
        </w:rPr>
        <w:t>, a key agenda item.</w:t>
      </w:r>
      <w:r w:rsidR="00BD73DB" w:rsidRPr="00BD73DB">
        <w:rPr>
          <w:color w:val="000000"/>
        </w:rPr>
        <w:t xml:space="preserve"> </w:t>
      </w:r>
      <w:r w:rsidRPr="00BD73DB">
        <w:rPr>
          <w:color w:val="000000"/>
        </w:rPr>
        <w:t>On the flip side, a low-drama solution to funding the government would temporarily eliminate deadline dysfunction, and a budget would ease the glide path for changing the tax code. Failure to lift the debt ceiling could lead to a catastrophic default on the nation’s debt, but lifting it without trouble could reverse the trend of using the debt limit as a partisan exercise.</w:t>
      </w:r>
      <w:r w:rsidR="00BD73DB" w:rsidRPr="00BD73DB">
        <w:rPr>
          <w:color w:val="000000"/>
        </w:rPr>
        <w:t xml:space="preserve"> </w:t>
      </w:r>
      <w:r w:rsidRPr="00BD73DB">
        <w:rPr>
          <w:color w:val="000000"/>
        </w:rPr>
        <w:t>“I’m hopeful that we’ll complete the process because it’s our job, but I also realize that hope is not a method and that we have to find a resolve within our conference,” Rep.</w:t>
      </w:r>
      <w:r w:rsidR="00BD73DB" w:rsidRPr="00BD73DB">
        <w:rPr>
          <w:color w:val="000000"/>
        </w:rPr>
        <w:t xml:space="preserve"> </w:t>
      </w:r>
      <w:r w:rsidRPr="00BD73DB">
        <w:rPr>
          <w:rStyle w:val="stream-tag"/>
          <w:color w:val="000000"/>
          <w:shd w:val="clear" w:color="auto" w:fill="FBD3D4"/>
        </w:rPr>
        <w:t>Steve Womack</w:t>
      </w:r>
      <w:r w:rsidR="00BD73DB" w:rsidRPr="00BD73DB">
        <w:rPr>
          <w:color w:val="000000"/>
        </w:rPr>
        <w:t xml:space="preserve"> </w:t>
      </w:r>
      <w:r w:rsidRPr="00BD73DB">
        <w:rPr>
          <w:color w:val="000000"/>
        </w:rPr>
        <w:t>said.</w:t>
      </w:r>
      <w:r w:rsidR="00BD73DB" w:rsidRPr="00BD73DB">
        <w:rPr>
          <w:color w:val="000000"/>
        </w:rPr>
        <w:t xml:space="preserve"> </w:t>
      </w:r>
      <w:r w:rsidRPr="00BD73DB">
        <w:rPr>
          <w:color w:val="000000"/>
        </w:rPr>
        <w:t>“We’ll do the right thing, but it may come after we’ve exhausted all the other options,” the Arkansas Republican said when asked how he expected his party to handle the trio of fiscal issues. “It may not be pleasant to look at.”</w:t>
      </w:r>
      <w:r w:rsidR="00BD73DB" w:rsidRPr="00BD73DB">
        <w:rPr>
          <w:color w:val="000000"/>
        </w:rPr>
        <w:t xml:space="preserve"> </w:t>
      </w:r>
      <w:r w:rsidRPr="00043DA1">
        <w:rPr>
          <w:color w:val="000000"/>
          <w:u w:val="single"/>
        </w:rPr>
        <w:t>Republicans have created the uncertainty themselves</w:t>
      </w:r>
      <w:r w:rsidRPr="00BD73DB">
        <w:rPr>
          <w:color w:val="000000"/>
        </w:rPr>
        <w:t xml:space="preserve">. The appropriations </w:t>
      </w:r>
      <w:r w:rsidRPr="00043DA1">
        <w:rPr>
          <w:color w:val="000000"/>
          <w:u w:val="single"/>
        </w:rPr>
        <w:t xml:space="preserve">process is moving on a shortened timeline because GOP </w:t>
      </w:r>
      <w:r w:rsidRPr="00BD73DB">
        <w:rPr>
          <w:color w:val="000000"/>
        </w:rPr>
        <w:t>lawmakers decided in December, at the request of the incoming Trump administration, to delay completing last year’s appropriations process until the new president took office. The upshot was that funding for this year only passed Congress in May, eight months behind schedule.</w:t>
      </w:r>
      <w:r w:rsidR="00BD73DB" w:rsidRPr="00BD73DB">
        <w:rPr>
          <w:color w:val="000000"/>
        </w:rPr>
        <w:t xml:space="preserve"> </w:t>
      </w:r>
      <w:r w:rsidRPr="00BD73DB">
        <w:rPr>
          <w:color w:val="000000"/>
        </w:rPr>
        <w:t xml:space="preserve">Republicans also failed to pass a budget last year – </w:t>
      </w:r>
      <w:r w:rsidRPr="00043DA1">
        <w:rPr>
          <w:color w:val="000000"/>
          <w:u w:val="single"/>
        </w:rPr>
        <w:t>but then issued an incomplete version of last year’s budget in early January to set up using the so-called “reconciliation process</w:t>
      </w:r>
      <w:r w:rsidRPr="00BD73DB">
        <w:rPr>
          <w:color w:val="000000"/>
        </w:rPr>
        <w:t>” – which allows legislation to pass with a simple majority in the Senate, sidestepping a filibuster there, though it must have a direct budgetary impact. This is not an unusual delay in the first year of an administration. But even so, leaders of the 115</w:t>
      </w:r>
      <w:r w:rsidRPr="00BD73DB">
        <w:rPr>
          <w:color w:val="000000"/>
          <w:vertAlign w:val="superscript"/>
        </w:rPr>
        <w:t>th</w:t>
      </w:r>
      <w:r w:rsidR="00BD73DB" w:rsidRPr="00BD73DB">
        <w:rPr>
          <w:color w:val="000000"/>
        </w:rPr>
        <w:t xml:space="preserve"> </w:t>
      </w:r>
      <w:r w:rsidRPr="00BD73DB">
        <w:rPr>
          <w:color w:val="000000"/>
        </w:rPr>
        <w:t>Congress</w:t>
      </w:r>
      <w:r w:rsidR="00BD73DB" w:rsidRPr="00BD73DB">
        <w:rPr>
          <w:color w:val="000000"/>
        </w:rPr>
        <w:t xml:space="preserve"> </w:t>
      </w:r>
      <w:r w:rsidRPr="00BD73DB">
        <w:rPr>
          <w:color w:val="000000"/>
        </w:rPr>
        <w:t>Health care has to take a priority,” Budget Chairman</w:t>
      </w:r>
      <w:r w:rsidR="00BD73DB" w:rsidRPr="00BD73DB">
        <w:rPr>
          <w:color w:val="000000"/>
        </w:rPr>
        <w:t xml:space="preserve"> </w:t>
      </w:r>
      <w:r w:rsidRPr="00BD73DB">
        <w:rPr>
          <w:rStyle w:val="stream-tag"/>
          <w:color w:val="000000"/>
          <w:shd w:val="clear" w:color="auto" w:fill="FBD3D4"/>
        </w:rPr>
        <w:t>Mike Enzi</w:t>
      </w:r>
      <w:r w:rsidR="00BD73DB" w:rsidRPr="00BD73DB">
        <w:rPr>
          <w:color w:val="000000"/>
        </w:rPr>
        <w:t xml:space="preserve"> </w:t>
      </w:r>
      <w:r w:rsidRPr="00BD73DB">
        <w:rPr>
          <w:color w:val="000000"/>
        </w:rPr>
        <w:t>said in early June.</w:t>
      </w:r>
      <w:r w:rsidR="00BD73DB" w:rsidRPr="00BD73DB">
        <w:rPr>
          <w:color w:val="000000"/>
        </w:rPr>
        <w:t xml:space="preserve"> </w:t>
      </w:r>
      <w:r w:rsidRPr="00BD73DB">
        <w:rPr>
          <w:color w:val="000000"/>
        </w:rPr>
        <w:t>Even amid the scheduling challenges, there have been myriad policy disagreements stalling the process, frustrating lawmakers and imperiling the budget.</w:t>
      </w:r>
      <w:r w:rsidR="00BD73DB" w:rsidRPr="00BD73DB">
        <w:rPr>
          <w:color w:val="000000"/>
        </w:rPr>
        <w:t xml:space="preserve"> </w:t>
      </w:r>
      <w:r w:rsidRPr="00BD73DB">
        <w:rPr>
          <w:color w:val="000000"/>
        </w:rPr>
        <w:t xml:space="preserve">First, GOP lawmakers disagreed over the numbers in the budget: </w:t>
      </w:r>
      <w:r w:rsidRPr="00043DA1">
        <w:rPr>
          <w:color w:val="000000"/>
          <w:u w:val="single"/>
        </w:rPr>
        <w:t>Most House Republicans wanted to boost defense spending above President Trump’s request, but fiscal hawks chafed at increasing the deficit.</w:t>
      </w:r>
      <w:r w:rsidRPr="00BD73DB">
        <w:rPr>
          <w:color w:val="000000"/>
        </w:rPr>
        <w:t xml:space="preserve"> Ultimately, negotiations ended with Republicans agreeing to boost defense spending to a number between what Trump proposed and what many on the Armed Services Committee were pushing – $621.5 billion for next year. In return, conservatives pushed for bigger cuts to mandatory spending – government spending that happens on autopilot, outside the appropriations process.</w:t>
      </w:r>
      <w:r w:rsidR="00BD73DB" w:rsidRPr="00BD73DB">
        <w:rPr>
          <w:color w:val="000000"/>
        </w:rPr>
        <w:t xml:space="preserve"> </w:t>
      </w:r>
      <w:r w:rsidRPr="00BD73DB">
        <w:rPr>
          <w:color w:val="000000"/>
        </w:rPr>
        <w:t>That fight is playing out on multiple fronts.</w:t>
      </w:r>
      <w:r w:rsidR="00BD73DB" w:rsidRPr="00BD73DB">
        <w:rPr>
          <w:color w:val="000000"/>
        </w:rPr>
        <w:t xml:space="preserve"> </w:t>
      </w:r>
      <w:r w:rsidRPr="00BD73DB">
        <w:rPr>
          <w:rStyle w:val="stream-tag"/>
          <w:color w:val="000000"/>
          <w:shd w:val="clear" w:color="auto" w:fill="FBD3D4"/>
        </w:rPr>
        <w:t>Budget Committee</w:t>
      </w:r>
      <w:r w:rsidR="00BD73DB" w:rsidRPr="00BD73DB">
        <w:rPr>
          <w:color w:val="000000"/>
        </w:rPr>
        <w:t xml:space="preserve"> </w:t>
      </w:r>
      <w:r w:rsidRPr="00BD73DB">
        <w:rPr>
          <w:color w:val="000000"/>
        </w:rPr>
        <w:t>Chairman</w:t>
      </w:r>
      <w:r w:rsidR="00BD73DB" w:rsidRPr="00BD73DB">
        <w:rPr>
          <w:color w:val="000000"/>
        </w:rPr>
        <w:t xml:space="preserve"> </w:t>
      </w:r>
      <w:r w:rsidRPr="00BD73DB">
        <w:rPr>
          <w:rStyle w:val="stream-tag"/>
          <w:color w:val="000000"/>
          <w:shd w:val="clear" w:color="auto" w:fill="FBD3D4"/>
        </w:rPr>
        <w:t>Diane Black</w:t>
      </w:r>
      <w:r w:rsidR="00BD73DB" w:rsidRPr="00BD73DB">
        <w:rPr>
          <w:color w:val="000000"/>
        </w:rPr>
        <w:t xml:space="preserve"> </w:t>
      </w:r>
      <w:r w:rsidRPr="00BD73DB">
        <w:rPr>
          <w:color w:val="000000"/>
        </w:rPr>
        <w:t>(“chairman” is her official title; even the committee uses it) has been negotiating with other committee chairs, searching for several hundred billion dollars in savings. Many of the cuts would come from welfare programs including food stamps and housing assistance. But some of those chairs have balked.</w:t>
      </w:r>
      <w:r w:rsidR="00BD73DB" w:rsidRPr="00BD73DB">
        <w:rPr>
          <w:color w:val="000000"/>
        </w:rPr>
        <w:t xml:space="preserve"> </w:t>
      </w:r>
      <w:r w:rsidRPr="00BD73DB">
        <w:rPr>
          <w:color w:val="000000"/>
        </w:rPr>
        <w:t>Food stamp programs, for example, are funneled through the Agriculture Committee, led by Texas Rep.</w:t>
      </w:r>
      <w:r w:rsidR="00BD73DB" w:rsidRPr="00BD73DB">
        <w:rPr>
          <w:color w:val="000000"/>
        </w:rPr>
        <w:t xml:space="preserve"> </w:t>
      </w:r>
      <w:r w:rsidRPr="00BD73DB">
        <w:rPr>
          <w:rStyle w:val="stream-tag"/>
          <w:color w:val="000000"/>
          <w:shd w:val="clear" w:color="auto" w:fill="FBD3D4"/>
        </w:rPr>
        <w:t>Mike Conaway</w:t>
      </w:r>
      <w:r w:rsidRPr="00BD73DB">
        <w:rPr>
          <w:color w:val="000000"/>
        </w:rPr>
        <w:t>. He is wary of getting locked into cuts now because by next year the committee must negotiate a massive Farm Bill – which authorizes nutrition programs, including food stamps.</w:t>
      </w:r>
      <w:r w:rsidR="00BD73DB" w:rsidRPr="00BD73DB">
        <w:rPr>
          <w:color w:val="000000"/>
        </w:rPr>
        <w:t xml:space="preserve"> </w:t>
      </w:r>
      <w:r w:rsidRPr="00BD73DB">
        <w:rPr>
          <w:color w:val="000000"/>
        </w:rPr>
        <w:t>“Traditionally, we’ve asked for as much flexibility as possible whenever these things have occurred in the past,” Conaway told reporters. “That would be our position now and we’re working with Diane aggressively to get to a yes.”</w:t>
      </w:r>
      <w:r w:rsidR="00BD73DB" w:rsidRPr="00BD73DB">
        <w:rPr>
          <w:color w:val="000000"/>
        </w:rPr>
        <w:t xml:space="preserve"> </w:t>
      </w:r>
      <w:r w:rsidRPr="00BD73DB">
        <w:rPr>
          <w:color w:val="000000"/>
        </w:rPr>
        <w:t>For conservatives, the push for mandatory cuts has become essential to back higher spending for the military. Rep. Jim Jordan, the former chair of the hard-line House Freedom Caucus, said they would be open to the higher spending only with major cuts elsewhere. But this is not a unanimous priority among Republicans.</w:t>
      </w:r>
      <w:r w:rsidR="00BD73DB" w:rsidRPr="00BD73DB">
        <w:rPr>
          <w:color w:val="000000"/>
        </w:rPr>
        <w:t xml:space="preserve"> </w:t>
      </w:r>
      <w:r w:rsidRPr="00BD73DB">
        <w:rPr>
          <w:color w:val="000000"/>
        </w:rPr>
        <w:t>Just before the Independence Day recess, 20 moderate Republicans wrote a letter to Speaker</w:t>
      </w:r>
      <w:r w:rsidR="00BD73DB" w:rsidRPr="00BD73DB">
        <w:rPr>
          <w:color w:val="000000"/>
        </w:rPr>
        <w:t xml:space="preserve"> </w:t>
      </w:r>
      <w:r w:rsidRPr="00BD73DB">
        <w:rPr>
          <w:rStyle w:val="stream-tag"/>
          <w:color w:val="000000"/>
          <w:shd w:val="clear" w:color="auto" w:fill="FBD3D4"/>
        </w:rPr>
        <w:t>Paul Ryan</w:t>
      </w:r>
      <w:r w:rsidR="00BD73DB" w:rsidRPr="00BD73DB">
        <w:rPr>
          <w:color w:val="000000"/>
        </w:rPr>
        <w:t xml:space="preserve"> </w:t>
      </w:r>
      <w:r w:rsidRPr="00BD73DB">
        <w:rPr>
          <w:color w:val="000000"/>
        </w:rPr>
        <w:t>opposing adding mandatory cuts to the budget, calling it “not practical” and saying it “will make enacting tax reform even more difficult than it already will be.”</w:t>
      </w:r>
      <w:r w:rsidR="00BD73DB" w:rsidRPr="00BD73DB">
        <w:rPr>
          <w:color w:val="000000"/>
        </w:rPr>
        <w:t xml:space="preserve"> </w:t>
      </w:r>
      <w:r w:rsidRPr="00BD73DB">
        <w:rPr>
          <w:color w:val="000000"/>
        </w:rPr>
        <w:t>Rep.</w:t>
      </w:r>
      <w:r w:rsidR="00BD73DB" w:rsidRPr="00BD73DB">
        <w:rPr>
          <w:color w:val="000000"/>
        </w:rPr>
        <w:t xml:space="preserve"> </w:t>
      </w:r>
      <w:r w:rsidRPr="00BD73DB">
        <w:rPr>
          <w:rStyle w:val="stream-tag"/>
          <w:color w:val="000000"/>
          <w:shd w:val="clear" w:color="auto" w:fill="FBD3D4"/>
        </w:rPr>
        <w:t>Mario Diaz-Balart</w:t>
      </w:r>
      <w:r w:rsidRPr="00BD73DB">
        <w:rPr>
          <w:color w:val="000000"/>
        </w:rPr>
        <w:t>, a member of both the budget and appropriations committees, said the proposal to trim mandatory spending through reconciliation could imperil a major overhaul of the tax code – one of the main legislative agenda goals for Trump and congressional Republicans.</w:t>
      </w:r>
      <w:r w:rsidR="00BD73DB" w:rsidRPr="00BD73DB">
        <w:rPr>
          <w:color w:val="000000"/>
        </w:rPr>
        <w:t xml:space="preserve"> </w:t>
      </w:r>
      <w:r w:rsidRPr="00BD73DB">
        <w:rPr>
          <w:color w:val="000000"/>
        </w:rPr>
        <w:t>“I’m obviously in favor of reducing spending,” Diaz-Balart told RealClearPolitics. But “I want to make sure we do not put tax reform at risk in that bill.”</w:t>
      </w:r>
      <w:r w:rsidR="00BD73DB" w:rsidRPr="00BD73DB">
        <w:rPr>
          <w:color w:val="000000"/>
        </w:rPr>
        <w:t xml:space="preserve"> </w:t>
      </w:r>
      <w:r w:rsidRPr="00BD73DB">
        <w:rPr>
          <w:color w:val="000000"/>
        </w:rPr>
        <w:t>Republicans’ search for votes to pass a budget reflects what they faced with their health care legislation: an ideologically divided conference with varied goals, which makes governing an ever-shifting puzzle. While party leaders have largely avoided putting a thumb on the scale of negotiations, they have made clear the end result of failing to pass a budget.</w:t>
      </w:r>
      <w:r w:rsidR="00BD73DB" w:rsidRPr="00BD73DB">
        <w:rPr>
          <w:color w:val="000000"/>
        </w:rPr>
        <w:t xml:space="preserve"> </w:t>
      </w:r>
      <w:r w:rsidRPr="00BD73DB">
        <w:rPr>
          <w:color w:val="000000"/>
        </w:rPr>
        <w:t>“It think all of our members know we have to do tax reform if we want to get growth, and we have to have a budget resolution if we want to do tax reform,” Ryan told RCP in an</w:t>
      </w:r>
      <w:r w:rsidR="00BD73DB" w:rsidRPr="00BD73DB">
        <w:rPr>
          <w:color w:val="000000"/>
        </w:rPr>
        <w:t xml:space="preserve"> </w:t>
      </w:r>
      <w:hyperlink r:id="rId329" w:history="1">
        <w:r w:rsidRPr="00BD73DB">
          <w:rPr>
            <w:rStyle w:val="Hyperlink"/>
            <w:color w:val="CC6600"/>
          </w:rPr>
          <w:t>interview</w:t>
        </w:r>
      </w:hyperlink>
      <w:r w:rsidR="00BD73DB" w:rsidRPr="00BD73DB">
        <w:rPr>
          <w:color w:val="000000"/>
        </w:rPr>
        <w:t xml:space="preserve"> </w:t>
      </w:r>
      <w:r w:rsidRPr="00BD73DB">
        <w:rPr>
          <w:color w:val="000000"/>
        </w:rPr>
        <w:t>in late June.</w:t>
      </w:r>
      <w:r w:rsidR="00BD73DB" w:rsidRPr="00BD73DB">
        <w:rPr>
          <w:color w:val="000000"/>
        </w:rPr>
        <w:t xml:space="preserve"> </w:t>
      </w:r>
      <w:r w:rsidRPr="00BD73DB">
        <w:rPr>
          <w:color w:val="000000"/>
        </w:rPr>
        <w:t>As House Republicans struggle to patch together enough support for a budget, efforts have barely scratched the surface in the Senate. Because health care is being pushed through reconciliation on last year’s budget, Senate Republicans cannot move forward on this year’s budget until they finish that effort. When Majority Leader Mitch McConnell delayed the health care vote until after the July 4 recess, the budget timeline pushed back further.</w:t>
      </w:r>
      <w:r w:rsidR="00BD73DB" w:rsidRPr="00BD73DB">
        <w:rPr>
          <w:color w:val="000000"/>
        </w:rPr>
        <w:t xml:space="preserve"> </w:t>
      </w:r>
      <w:r w:rsidRPr="00BD73DB">
        <w:rPr>
          <w:color w:val="000000"/>
        </w:rPr>
        <w:t>Meanwhile, the appropriations process is similarly behind schedule: The House</w:t>
      </w:r>
      <w:r w:rsidR="00BD73DB" w:rsidRPr="00BD73DB">
        <w:rPr>
          <w:color w:val="000000"/>
        </w:rPr>
        <w:t xml:space="preserve"> </w:t>
      </w:r>
      <w:r w:rsidRPr="00BD73DB">
        <w:rPr>
          <w:rStyle w:val="stream-tag"/>
          <w:color w:val="000000"/>
          <w:shd w:val="clear" w:color="auto" w:fill="FBD3D4"/>
        </w:rPr>
        <w:t>Appropriations Committee</w:t>
      </w:r>
      <w:r w:rsidR="00BD73DB" w:rsidRPr="00BD73DB">
        <w:rPr>
          <w:color w:val="000000"/>
        </w:rPr>
        <w:t xml:space="preserve"> </w:t>
      </w:r>
      <w:r w:rsidRPr="00BD73DB">
        <w:rPr>
          <w:color w:val="000000"/>
        </w:rPr>
        <w:t>has passed three of the 12 bills, and subcommittees have passed four others. The Senate committee has yet to mark up a single bill, but plans to finish its first – Military Construction and Veterans Affairs – this week.</w:t>
      </w:r>
      <w:r w:rsidR="00BD73DB" w:rsidRPr="00BD73DB">
        <w:rPr>
          <w:color w:val="000000"/>
        </w:rPr>
        <w:t xml:space="preserve"> </w:t>
      </w:r>
      <w:r w:rsidRPr="00BD73DB">
        <w:rPr>
          <w:color w:val="000000"/>
        </w:rPr>
        <w:t>By this time last year, the Senate committee had completed all 12, though none ever passed the floor; the House committee had finished 10 bills, four of which had passed the floor. By this time in President Obama’s first year, the House committee had passed nine bills, and seven had passed the full House; the Senate committee had passed seven and the full chamber had passed one.</w:t>
      </w:r>
      <w:r w:rsidR="00BD73DB" w:rsidRPr="00043DA1">
        <w:rPr>
          <w:color w:val="000000"/>
          <w:u w:val="single"/>
        </w:rPr>
        <w:t xml:space="preserve"> </w:t>
      </w:r>
      <w:r w:rsidRPr="00043DA1">
        <w:rPr>
          <w:color w:val="000000"/>
          <w:u w:val="single"/>
        </w:rPr>
        <w:t>Lawmakers and top congressional aides cite finishing last year’s appropriations process in May</w:t>
      </w:r>
      <w:r w:rsidRPr="00BD73DB">
        <w:rPr>
          <w:color w:val="000000"/>
        </w:rPr>
        <w:t xml:space="preserve">, and the late completion of the president’s budget around the same time, as reasons for the delay. They were forced to consolidate the entire appropriations cycle into a few months. But even as the House moves appropriations measures in earnest, they are crafting bills and spending levels that violate caps set by sequestration, which are set to take effect at the end of this year. </w:t>
      </w:r>
      <w:r w:rsidRPr="00043DA1">
        <w:rPr>
          <w:color w:val="000000"/>
          <w:u w:val="single"/>
        </w:rPr>
        <w:t>Without a bipartisan agreement to spend above those levels, devastating across-the-board cuts would take effect.</w:t>
      </w:r>
      <w:r w:rsidRPr="00BD73DB">
        <w:rPr>
          <w:color w:val="000000"/>
        </w:rPr>
        <w:t xml:space="preserve"> Though some lawmakers have called for more immediate negotiations on spending levels, those decisions have mostly been pushed until later in the year.</w:t>
      </w:r>
      <w:r w:rsidR="00BD73DB" w:rsidRPr="00BD73DB">
        <w:rPr>
          <w:color w:val="000000"/>
        </w:rPr>
        <w:t xml:space="preserve"> </w:t>
      </w:r>
      <w:r w:rsidRPr="00BD73DB">
        <w:rPr>
          <w:color w:val="000000"/>
        </w:rPr>
        <w:t xml:space="preserve">Instead, some Republicans have pushed for the House to package together and pass all 12 spending bills before the August recess as a way to break through. </w:t>
      </w:r>
      <w:r w:rsidRPr="00043DA1">
        <w:rPr>
          <w:color w:val="000000"/>
          <w:u w:val="single"/>
        </w:rPr>
        <w:t>Though they would likely be fully opposed by Democrats and wouldn't pass muster in the Senate, scores of Republicans say it would be a way to vote on conservative spending bills and set a negotiating position for the fall.</w:t>
      </w:r>
      <w:r w:rsidRPr="00BD73DB">
        <w:rPr>
          <w:color w:val="000000"/>
        </w:rPr>
        <w:t xml:space="preserve"> The schedule is tight, however, and it could be difficult to whip enough Republican support for a massive spending measure that has little to no chance of becoming law. Still,</w:t>
      </w:r>
      <w:r w:rsidR="00BD73DB" w:rsidRPr="00BD73DB">
        <w:rPr>
          <w:color w:val="000000"/>
        </w:rPr>
        <w:t xml:space="preserve"> </w:t>
      </w:r>
      <w:r w:rsidRPr="00BD73DB">
        <w:rPr>
          <w:color w:val="000000"/>
        </w:rPr>
        <w:t>the committee is marking up two measures next week (and five others in subcommittee), rushing</w:t>
      </w:r>
      <w:r w:rsidR="00BD73DB" w:rsidRPr="00BD73DB">
        <w:rPr>
          <w:color w:val="000000"/>
        </w:rPr>
        <w:t xml:space="preserve"> </w:t>
      </w:r>
      <w:r w:rsidRPr="00BD73DB">
        <w:rPr>
          <w:color w:val="000000"/>
        </w:rPr>
        <w:t>to complete the work before August.</w:t>
      </w:r>
      <w:r w:rsidR="00BD73DB" w:rsidRPr="00BD73DB">
        <w:rPr>
          <w:color w:val="000000"/>
        </w:rPr>
        <w:t xml:space="preserve"> </w:t>
      </w:r>
      <w:r w:rsidRPr="00BD73DB">
        <w:rPr>
          <w:color w:val="000000"/>
        </w:rPr>
        <w:t>"We want to cast our vision out there, we want to go fight for it and align ourselves together early on and build a strong position going into the fall," said Rep. Tom Graves, an appropriations subcommittee chairman pushing the plan.</w:t>
      </w:r>
      <w:r w:rsidR="00BD73DB" w:rsidRPr="00BD73DB">
        <w:rPr>
          <w:color w:val="000000"/>
        </w:rPr>
        <w:t xml:space="preserve"> </w:t>
      </w:r>
      <w:r w:rsidRPr="00BD73DB">
        <w:rPr>
          <w:color w:val="000000"/>
        </w:rPr>
        <w:t>In the Senate, there is little panic among appropriators. The top Democrat on the committee, Sen. Patrick, Leahy, told RCP he is optimistic that passing all 12 bills on the chamber floor is possible with buy-in from both parties’ leadership – even though all 12 bills haven’t been completed on time since 1996 and the Senate hasn’t finished a single appropriations measure on time since 2011.</w:t>
      </w:r>
      <w:r w:rsidR="00BD73DB" w:rsidRPr="00BD73DB">
        <w:rPr>
          <w:color w:val="000000"/>
        </w:rPr>
        <w:t xml:space="preserve"> </w:t>
      </w:r>
      <w:r w:rsidRPr="00BD73DB">
        <w:rPr>
          <w:color w:val="000000"/>
        </w:rPr>
        <w:t>Other appropriators were similarly optimistic.</w:t>
      </w:r>
      <w:r w:rsidR="00BD73DB" w:rsidRPr="00BD73DB">
        <w:rPr>
          <w:color w:val="000000"/>
        </w:rPr>
        <w:t xml:space="preserve"> </w:t>
      </w:r>
      <w:r w:rsidRPr="00BD73DB">
        <w:rPr>
          <w:color w:val="000000"/>
        </w:rPr>
        <w:t>“It would be my hope that after the difficult time we’ve had on health care, that Sen. [Chuck] Schumer and Sen.</w:t>
      </w:r>
      <w:r w:rsidR="00BD73DB" w:rsidRPr="00BD73DB">
        <w:rPr>
          <w:color w:val="000000"/>
        </w:rPr>
        <w:t xml:space="preserve"> </w:t>
      </w:r>
      <w:r w:rsidRPr="00BD73DB">
        <w:rPr>
          <w:color w:val="000000"/>
        </w:rPr>
        <w:t>McConnell would see this as an opportunity for the Senate to function the way it’s supposed to,” said Republican Sen.</w:t>
      </w:r>
      <w:r w:rsidR="00BD73DB" w:rsidRPr="00BD73DB">
        <w:rPr>
          <w:color w:val="000000"/>
        </w:rPr>
        <w:t xml:space="preserve"> </w:t>
      </w:r>
      <w:r w:rsidRPr="00BD73DB">
        <w:rPr>
          <w:rStyle w:val="stream-tag"/>
          <w:color w:val="000000"/>
          <w:shd w:val="clear" w:color="auto" w:fill="FBD3D4"/>
        </w:rPr>
        <w:t>Lamar Alexander</w:t>
      </w:r>
      <w:r w:rsidRPr="00BD73DB">
        <w:rPr>
          <w:color w:val="000000"/>
        </w:rPr>
        <w:t>.</w:t>
      </w:r>
      <w:r w:rsidR="00BD73DB" w:rsidRPr="00BD73DB">
        <w:rPr>
          <w:color w:val="000000"/>
        </w:rPr>
        <w:t xml:space="preserve"> </w:t>
      </w:r>
      <w:r w:rsidRPr="00BD73DB">
        <w:rPr>
          <w:color w:val="000000"/>
        </w:rPr>
        <w:t>But the optimism is far from universal.</w:t>
      </w:r>
      <w:r w:rsidR="00BD73DB" w:rsidRPr="00BD73DB">
        <w:rPr>
          <w:color w:val="000000"/>
        </w:rPr>
        <w:t xml:space="preserve"> </w:t>
      </w:r>
      <w:r w:rsidRPr="00BD73DB">
        <w:rPr>
          <w:color w:val="000000"/>
        </w:rPr>
        <w:t>“October is looming because August is basically penciled out,” Republican Sen.</w:t>
      </w:r>
      <w:r w:rsidR="00BD73DB" w:rsidRPr="00BD73DB">
        <w:rPr>
          <w:color w:val="000000"/>
        </w:rPr>
        <w:t xml:space="preserve"> </w:t>
      </w:r>
      <w:r w:rsidRPr="00BD73DB">
        <w:rPr>
          <w:rStyle w:val="stream-tag"/>
          <w:color w:val="000000"/>
          <w:shd w:val="clear" w:color="auto" w:fill="FBD3D4"/>
        </w:rPr>
        <w:t>Richard Shelby</w:t>
      </w:r>
      <w:r w:rsidR="00BD73DB" w:rsidRPr="00BD73DB">
        <w:rPr>
          <w:color w:val="000000"/>
        </w:rPr>
        <w:t xml:space="preserve"> </w:t>
      </w:r>
      <w:r w:rsidRPr="00BD73DB">
        <w:rPr>
          <w:color w:val="000000"/>
        </w:rPr>
        <w:t>said in early June. “The question, you beg the question -- will we make October deadline? That’d be the goal. Will that happen? Probably not.”</w:t>
      </w:r>
      <w:r w:rsidR="00BD73DB" w:rsidRPr="00BD73DB">
        <w:rPr>
          <w:color w:val="000000"/>
        </w:rPr>
        <w:t xml:space="preserve"> </w:t>
      </w:r>
      <w:r w:rsidRPr="00BD73DB">
        <w:rPr>
          <w:color w:val="000000"/>
        </w:rPr>
        <w:t>Many lawmakers and aides expect the process to go as it has in recent years: passage of a continuing resolution to avoid a government shutdown, and one omnibus bill to fund the entire government passed at the end of the year. The singular unknown among lawmakers remains the president, who tweeted in May that the country might need a “good shutdown.”</w:t>
      </w:r>
      <w:r w:rsidR="00BD73DB" w:rsidRPr="00BD73DB">
        <w:rPr>
          <w:color w:val="000000"/>
        </w:rPr>
        <w:t xml:space="preserve"> </w:t>
      </w:r>
      <w:r w:rsidRPr="00043DA1">
        <w:rPr>
          <w:color w:val="000000"/>
          <w:u w:val="single"/>
        </w:rPr>
        <w:t>Few on Capitol Hill consider a shutdown desirable -- or likely: Republicans, controlling all levers of government, understand they would take the blame from Democrats and the media, and probably voters as well</w:t>
      </w:r>
      <w:r w:rsidRPr="00BD73DB">
        <w:rPr>
          <w:color w:val="000000"/>
        </w:rPr>
        <w:t>. The bigger trouble for Republicans may be the other looming deadline, something that is anathema to many GOP lawmakers: raising the debt ceiling, something done with increasingly regularity as the debt has ballooned over the past two decades.</w:t>
      </w:r>
      <w:r w:rsidR="00BD73DB" w:rsidRPr="00BD73DB">
        <w:rPr>
          <w:color w:val="000000"/>
        </w:rPr>
        <w:t xml:space="preserve"> </w:t>
      </w:r>
      <w:r w:rsidRPr="00BD73DB">
        <w:rPr>
          <w:color w:val="000000"/>
        </w:rPr>
        <w:t>Republicans haven’t been forced to raise the debt limit under a GOP president in more than a decade – before it became a massive partisan football – and there are deep divisions within the party over what, and how much, can be added without risking a disastrous default.</w:t>
      </w:r>
      <w:r w:rsidR="00BD73DB" w:rsidRPr="00BD73DB">
        <w:rPr>
          <w:color w:val="000000"/>
        </w:rPr>
        <w:t xml:space="preserve"> </w:t>
      </w:r>
      <w:r w:rsidRPr="00BD73DB">
        <w:rPr>
          <w:color w:val="000000"/>
        </w:rPr>
        <w:t>Ryan told RCP that he likely wouldn’t support a “clean” debt ceiling raise – lifting the limit on paying for America’s borrowing without enacting other legislative priorities. Democrats originally took a hard line in June, saying they wouldn’t back any increase without guarantees that any GOP tax reform wouldn’t increase the deficit. They quickly backed away from that gambit, with House Minority Leader Nancy Pelosi saying Democrats would back only a clean raise – which is what Treasury Secretary Mnuchin has called for. But some Democrats still want to take a hard line.</w:t>
      </w:r>
      <w:r w:rsidR="00BD73DB" w:rsidRPr="00BD73DB">
        <w:rPr>
          <w:color w:val="000000"/>
        </w:rPr>
        <w:t xml:space="preserve"> </w:t>
      </w:r>
      <w:r w:rsidRPr="00BD73DB">
        <w:rPr>
          <w:color w:val="000000"/>
        </w:rPr>
        <w:t>“</w:t>
      </w:r>
      <w:r w:rsidRPr="00043DA1">
        <w:rPr>
          <w:color w:val="000000"/>
          <w:u w:val="single"/>
        </w:rPr>
        <w:t>You can’t jam a health care bill down our throats, jam tax cuts down our throats and then when they can’t get unity in their caucus on the debt ceiling come ask us to bail them</w:t>
      </w:r>
      <w:r w:rsidRPr="00BD73DB">
        <w:rPr>
          <w:color w:val="000000"/>
        </w:rPr>
        <w:t xml:space="preserve"> out,” Sen. Chris Murphy told RCP.</w:t>
      </w:r>
      <w:r w:rsidR="00BD73DB" w:rsidRPr="00BD73DB">
        <w:rPr>
          <w:color w:val="000000"/>
        </w:rPr>
        <w:t xml:space="preserve"> </w:t>
      </w:r>
      <w:r w:rsidRPr="00BD73DB">
        <w:rPr>
          <w:color w:val="000000"/>
        </w:rPr>
        <w:t>Some lawmakers on both sides of the aisle expect the debt limit to be tied into spending bills, paired with a bipartisan agreement to lift spending above the sequestration levels. Moderate Republicans, such as Rep. Charlie Dent, are calling for the issues to be taken off the table with bipartisan negotiations in July. And Rep.</w:t>
      </w:r>
      <w:r w:rsidR="00BD73DB" w:rsidRPr="00BD73DB">
        <w:rPr>
          <w:color w:val="000000"/>
        </w:rPr>
        <w:t xml:space="preserve"> </w:t>
      </w:r>
      <w:r w:rsidRPr="00BD73DB">
        <w:rPr>
          <w:rStyle w:val="stream-tag"/>
          <w:color w:val="000000"/>
          <w:shd w:val="clear" w:color="auto" w:fill="FBD3D4"/>
        </w:rPr>
        <w:t>Mark Meadows</w:t>
      </w:r>
      <w:r w:rsidRPr="00BD73DB">
        <w:rPr>
          <w:color w:val="000000"/>
        </w:rPr>
        <w:t>, chairman of the Freedom Caucus, even called this month for leaders to move ahead on the debt ceiling. Though Meadows personally opposes a clean raise, he acknowledged that in the past Democrats and a small group of Republicans have passed those measures, and expected the same pattern to take hold this year.</w:t>
      </w:r>
      <w:r w:rsidR="00BD73DB" w:rsidRPr="00BD73DB">
        <w:rPr>
          <w:color w:val="000000"/>
        </w:rPr>
        <w:t xml:space="preserve"> </w:t>
      </w:r>
      <w:r w:rsidRPr="00BD73DB">
        <w:rPr>
          <w:color w:val="000000"/>
        </w:rPr>
        <w:t>“It’s like a florist being surprised by Feb. 14,” he told reporters late last month. “If they’re surprised by the fact that the debt ceiling is coming up, shame on all of us.”</w:t>
      </w:r>
      <w:r w:rsidR="00BD73DB" w:rsidRPr="00BD73DB">
        <w:rPr>
          <w:color w:val="000000"/>
        </w:rPr>
        <w:t xml:space="preserve"> </w:t>
      </w:r>
      <w:r w:rsidRPr="00BD73DB">
        <w:rPr>
          <w:color w:val="000000"/>
        </w:rPr>
        <w:t>But a clean raise would face stiff opposition from the staunchest fiscal conservatives in the party, and would put immense pressure on Republicans willing to join Democrats to pass it.</w:t>
      </w:r>
      <w:r w:rsidR="00BD73DB" w:rsidRPr="00BD73DB">
        <w:rPr>
          <w:color w:val="000000"/>
        </w:rPr>
        <w:t xml:space="preserve"> </w:t>
      </w:r>
      <w:r w:rsidRPr="00BD73DB">
        <w:rPr>
          <w:color w:val="000000"/>
        </w:rPr>
        <w:t>“I don’t like increasing the debt ceiling, but understanding [that] these are things you have to do, boy, I sure would like something,” said Sen. Ron Johnson. The Wisconsin Republican added that the vote “should be to try to instill some sort of fiscal control.”</w:t>
      </w:r>
      <w:r w:rsidR="00BD73DB" w:rsidRPr="00BD73DB">
        <w:rPr>
          <w:color w:val="000000"/>
        </w:rPr>
        <w:t xml:space="preserve"> </w:t>
      </w:r>
      <w:r w:rsidRPr="00BD73DB">
        <w:rPr>
          <w:color w:val="000000"/>
        </w:rPr>
        <w:t>But even those close to leadership say they don’t yet know how the issue will be resolved. Asked if the party had a debt ceiling strategy, Rep.</w:t>
      </w:r>
      <w:r w:rsidR="00BD73DB" w:rsidRPr="00BD73DB">
        <w:rPr>
          <w:color w:val="000000"/>
        </w:rPr>
        <w:t xml:space="preserve"> </w:t>
      </w:r>
      <w:r w:rsidRPr="00BD73DB">
        <w:rPr>
          <w:rStyle w:val="stream-tag"/>
          <w:color w:val="000000"/>
          <w:shd w:val="clear" w:color="auto" w:fill="FBD3D4"/>
        </w:rPr>
        <w:t>Tom Cole</w:t>
      </w:r>
      <w:r w:rsidRPr="00BD73DB">
        <w:rPr>
          <w:color w:val="000000"/>
        </w:rPr>
        <w:t>, a close leadership ally, said, “I’m sure we do, but it hasn’t been shared.”</w:t>
      </w:r>
      <w:r w:rsidR="00BD73DB" w:rsidRPr="00BD73DB">
        <w:rPr>
          <w:color w:val="000000"/>
        </w:rPr>
        <w:t xml:space="preserve"> </w:t>
      </w:r>
      <w:r w:rsidRPr="00BD73DB">
        <w:rPr>
          <w:color w:val="000000"/>
        </w:rPr>
        <w:t>Ryan, in the RCP interview, wouldn’t entertain different hypotheticals, saying he was keeping different options open. He also wouldn’t say whether the issue will be handled before August.</w:t>
      </w:r>
      <w:r w:rsidR="00BD73DB" w:rsidRPr="00BD73DB">
        <w:rPr>
          <w:color w:val="000000"/>
        </w:rPr>
        <w:t xml:space="preserve"> </w:t>
      </w:r>
      <w:r w:rsidRPr="00BD73DB">
        <w:rPr>
          <w:color w:val="000000"/>
        </w:rPr>
        <w:t>“</w:t>
      </w:r>
      <w:r w:rsidRPr="00043DA1">
        <w:rPr>
          <w:color w:val="000000"/>
          <w:u w:val="single"/>
        </w:rPr>
        <w:t>We’re talking,” he said. “Yes, I can tell you when: It’s going to be before [the debt ceiling is] hit.”</w:t>
      </w:r>
    </w:p>
    <w:p w:rsidR="008139DC" w:rsidRPr="00043DA1" w:rsidRDefault="008139DC" w:rsidP="008139DC">
      <w:pPr>
        <w:rPr>
          <w:u w:val="single"/>
        </w:rPr>
      </w:pPr>
    </w:p>
    <w:p w:rsidR="008830D7" w:rsidRDefault="008830D7" w:rsidP="001044CC">
      <w:pPr>
        <w:pStyle w:val="Heading2"/>
      </w:pPr>
    </w:p>
    <w:p w:rsidR="001044CC" w:rsidRDefault="001044CC" w:rsidP="001044CC">
      <w:pPr>
        <w:pStyle w:val="Heading2"/>
      </w:pPr>
      <w:r>
        <w:t>Impact</w:t>
      </w:r>
    </w:p>
    <w:p w:rsidR="008830D7" w:rsidRPr="008830D7" w:rsidRDefault="008830D7" w:rsidP="008830D7">
      <w:pPr>
        <w:rPr>
          <w:b/>
          <w:bCs/>
        </w:rPr>
      </w:pPr>
      <w:r>
        <w:rPr>
          <w:b/>
          <w:bCs/>
        </w:rPr>
        <w:t xml:space="preserve">Debt ceiling is key to the economy </w:t>
      </w:r>
    </w:p>
    <w:p w:rsidR="00EF0C56" w:rsidRPr="00EF0C56" w:rsidRDefault="00EF0C56" w:rsidP="00EF0C56">
      <w:pPr>
        <w:rPr>
          <w:rFonts w:asciiTheme="majorHAnsi" w:hAnsiTheme="majorHAnsi" w:cs="Times New Roman"/>
        </w:rPr>
      </w:pPr>
      <w:r w:rsidRPr="00EF0C56">
        <w:rPr>
          <w:rStyle w:val="Style13ptBold"/>
          <w:rFonts w:asciiTheme="majorHAnsi" w:hAnsiTheme="majorHAnsi"/>
          <w:sz w:val="22"/>
        </w:rPr>
        <w:t xml:space="preserve">Smith 19 ( Karl W.Smith, </w:t>
      </w:r>
      <w:r w:rsidRPr="00EF0C56">
        <w:rPr>
          <w:rFonts w:asciiTheme="majorHAnsi" w:hAnsiTheme="majorHAnsi"/>
          <w:i/>
          <w:iCs/>
          <w:color w:val="000000"/>
        </w:rPr>
        <w:t xml:space="preserve">Karl W. Smith is a former assistant professor of economics at the University of North Carolina’s school of government and founder of the blog Modeled Behavior, “Don’t Raise the debt ceiling: abolish it”, </w:t>
      </w:r>
      <w:hyperlink r:id="rId330" w:history="1">
        <w:r w:rsidRPr="00EF0C56">
          <w:rPr>
            <w:rStyle w:val="Hyperlink"/>
            <w:rFonts w:asciiTheme="majorHAnsi" w:hAnsiTheme="majorHAnsi"/>
          </w:rPr>
          <w:t>https://www.chicagotribune.com/opinion/commentary/ct-opinion-debt-ceiling-federal-budget-20190719-wn2ot37dxzdlrm3xtig7447cpq-story.html</w:t>
        </w:r>
      </w:hyperlink>
      <w:r w:rsidRPr="00EF0C56">
        <w:rPr>
          <w:rFonts w:asciiTheme="majorHAnsi" w:hAnsiTheme="majorHAnsi"/>
        </w:rPr>
        <w:t>, Accessed 7/20/19, ghs-EH)</w:t>
      </w:r>
    </w:p>
    <w:p w:rsidR="00EF0C56" w:rsidRPr="00EF0C56" w:rsidRDefault="00EF0C56" w:rsidP="00EF0C56">
      <w:pPr>
        <w:pStyle w:val="NormalWeb"/>
        <w:shd w:val="clear" w:color="auto" w:fill="FFFFFF"/>
        <w:spacing w:before="0" w:beforeAutospacing="0" w:after="0" w:afterAutospacing="0"/>
        <w:rPr>
          <w:rFonts w:asciiTheme="majorHAnsi" w:hAnsiTheme="majorHAnsi" w:cs="Arial"/>
          <w:color w:val="000000" w:themeColor="text1"/>
          <w:sz w:val="22"/>
        </w:rPr>
      </w:pPr>
      <w:r w:rsidRPr="00EF0C56">
        <w:rPr>
          <w:rFonts w:asciiTheme="majorHAnsi" w:hAnsiTheme="majorHAnsi" w:cs="Arial"/>
          <w:color w:val="000000" w:themeColor="text1"/>
          <w:sz w:val="22"/>
          <w:u w:val="single"/>
        </w:rPr>
        <w:t>Congress is once again facing a looming crisis over the debt ceiling, as it did two years ago</w:t>
      </w:r>
      <w:r w:rsidRPr="00EF0C56">
        <w:rPr>
          <w:rFonts w:asciiTheme="majorHAnsi" w:hAnsiTheme="majorHAnsi" w:cs="Arial"/>
          <w:color w:val="000000" w:themeColor="text1"/>
          <w:sz w:val="22"/>
        </w:rPr>
        <w:t xml:space="preserve">, and six years ago, and eight years ago, and … you get the idea. Instead of staging these tedious fights every few years, Congress has a far better option for dealing with the debt ceiling: Eliminate it altogether. This largely symbolic act to raise the debt limit is supposed to goad both parties to get serious about reining in the national debt. It hasn't worked out that way. </w:t>
      </w:r>
      <w:r w:rsidRPr="00EF0C56">
        <w:rPr>
          <w:rFonts w:asciiTheme="majorHAnsi" w:hAnsiTheme="majorHAnsi" w:cs="Arial"/>
          <w:color w:val="000000" w:themeColor="text1"/>
          <w:sz w:val="22"/>
          <w:u w:val="single"/>
        </w:rPr>
        <w:t>These repeated showdowns only create uncertainty that will ultimately make the debt larger and less sustainable.</w:t>
      </w:r>
      <w:r w:rsidRPr="00EF0C56">
        <w:rPr>
          <w:rFonts w:asciiTheme="majorHAnsi" w:hAnsiTheme="majorHAnsi" w:cs="Arial"/>
          <w:color w:val="000000" w:themeColor="text1"/>
          <w:sz w:val="22"/>
        </w:rPr>
        <w:t xml:space="preserve"> This ritual takes place because in 1917 Congress passed the Second Liberty Bond Act, which authorized the Treasury Department to sell whatever bonds it needed to finance World War I providing that the total did not exceed $5 billion. Congress wanted to give the Treasury a free hand to conduct the war, but did not want to relinquish its power of the purse. All debt issuance since has happened under the authority of that law. For more than half a century, the law more or less served its intended purpose of forcing Congress to exercise spending oversight. Then, in 1974, Congress passed the Budget and Impoundment Control Act, which created the modern budget resolution process. President Richard Nixon had tried to reduce the size of government by simply not spending all the money Congress had appropriated. </w:t>
      </w:r>
      <w:r w:rsidRPr="00EF0C56">
        <w:rPr>
          <w:rFonts w:asciiTheme="majorHAnsi" w:hAnsiTheme="majorHAnsi" w:cs="Arial"/>
          <w:color w:val="000000" w:themeColor="text1"/>
          <w:sz w:val="22"/>
          <w:u w:val="single"/>
        </w:rPr>
        <w:t>Under this law, Congress provides a detailed accounting of appropriations that the president cannot alter.</w:t>
      </w:r>
      <w:r w:rsidRPr="00EF0C56">
        <w:rPr>
          <w:rFonts w:asciiTheme="majorHAnsi" w:hAnsiTheme="majorHAnsi" w:cs="Arial"/>
          <w:color w:val="000000" w:themeColor="text1"/>
          <w:sz w:val="22"/>
        </w:rPr>
        <w:t xml:space="preserve"> The law also gives Congress the opportunity to shut down the government if a compromise on fiscal policy cannot be reached. </w:t>
      </w:r>
      <w:hyperlink r:id="rId331" w:anchor="nt=interstitial-auto" w:history="1">
        <w:r w:rsidRPr="00EF0C56">
          <w:rPr>
            <w:rStyle w:val="Hyperlink"/>
            <w:rFonts w:asciiTheme="majorHAnsi" w:eastAsiaTheme="majorEastAsia" w:hAnsiTheme="majorHAnsi" w:cs="Arial"/>
            <w:color w:val="000000" w:themeColor="text1"/>
            <w:sz w:val="22"/>
          </w:rPr>
          <w:t>[Most read] Column: He and his mom preserved a 1969 moon landing newspaper. 50 years later, he unwrapped it for the first time. »</w:t>
        </w:r>
      </w:hyperlink>
      <w:r w:rsidRPr="00EF0C56">
        <w:rPr>
          <w:rFonts w:asciiTheme="majorHAnsi" w:hAnsiTheme="majorHAnsi" w:cs="Arial"/>
          <w:color w:val="000000" w:themeColor="text1"/>
          <w:sz w:val="22"/>
        </w:rPr>
        <w:t xml:space="preserve"> The reconciliation process thus makes the purpose of the debt-ceiling vote — a way for Congress to exercise control over the federal budget — redundant. Not only that, but failing to raise the debt limit is far more dangerous than shutting down the government. Without the ability to issue new debt, the Treasury would not have the ability to pay off old debt as it matures. One option it would have is to temporarily default on its old debt, thereby reducing the nation’s overall debt and giving it some room under the limit to issue new debt. It would then use that new debt to repay the old. That might not sound so bad. But financial institutions around the world depend on income from </w:t>
      </w:r>
      <w:r w:rsidRPr="00EF0C56">
        <w:rPr>
          <w:rFonts w:asciiTheme="majorHAnsi" w:hAnsiTheme="majorHAnsi" w:cs="Arial"/>
          <w:color w:val="000000" w:themeColor="text1"/>
          <w:sz w:val="22"/>
          <w:u w:val="single"/>
        </w:rPr>
        <w:t>Treasury bonds to balance their books at the end of every day. The mere possibility of a temporary default can send financial markets tumbling — and, ironically, worsen the deficit.</w:t>
      </w:r>
      <w:r w:rsidRPr="00EF0C56">
        <w:rPr>
          <w:rFonts w:asciiTheme="majorHAnsi" w:hAnsiTheme="majorHAnsi" w:cs="Arial"/>
          <w:color w:val="000000" w:themeColor="text1"/>
          <w:sz w:val="22"/>
        </w:rPr>
        <w:t xml:space="preserve"> This happens for two reasons. First, the financial turmoil encourages businesses to delay investment, which in turn slows growth. That reduces tax revenue. S</w:t>
      </w:r>
      <w:r w:rsidRPr="00EF0C56">
        <w:rPr>
          <w:rFonts w:asciiTheme="majorHAnsi" w:hAnsiTheme="majorHAnsi" w:cs="Arial"/>
          <w:color w:val="000000" w:themeColor="text1"/>
          <w:sz w:val="22"/>
          <w:u w:val="single"/>
        </w:rPr>
        <w:t>econd, the threat of a U.S. default, even a temporary one, may cause some major financial institutions to sell U.S. bonds, which causes the interest rate the U.S. government pays to rise.</w:t>
      </w:r>
      <w:r w:rsidRPr="00EF0C56">
        <w:rPr>
          <w:rFonts w:asciiTheme="majorHAnsi" w:hAnsiTheme="majorHAnsi" w:cs="Arial"/>
          <w:color w:val="000000" w:themeColor="text1"/>
          <w:sz w:val="22"/>
        </w:rPr>
        <w:t xml:space="preserve"> Fewer revenues and higher interest payments lead to a higher deficit. And for a true nightmare scenario, consider this: What if, in a fit of insanity, Congress simply refused to raise the debt ceiling for months on end? Then the same crisis that engulfed Greece at the start of the decade could take down the U.S. That possibility, even if extremely remote, adds uncertainty to the Treasury bond market and makes it slightly less stable. </w:t>
      </w:r>
      <w:r w:rsidRPr="00EF0C56">
        <w:rPr>
          <w:rFonts w:asciiTheme="majorHAnsi" w:hAnsiTheme="majorHAnsi" w:cs="Arial"/>
          <w:color w:val="000000" w:themeColor="text1"/>
          <w:sz w:val="22"/>
          <w:u w:val="single"/>
        </w:rPr>
        <w:t xml:space="preserve">If the debt ceiling were the only way for Congress to conduct budgetary oversight, then perhaps these risks would be worth it. </w:t>
      </w:r>
      <w:r w:rsidRPr="00EF0C56">
        <w:rPr>
          <w:rFonts w:asciiTheme="majorHAnsi" w:hAnsiTheme="majorHAnsi" w:cs="Arial"/>
          <w:color w:val="000000" w:themeColor="text1"/>
          <w:sz w:val="22"/>
        </w:rPr>
        <w:t xml:space="preserve">But it isn't and they're not. The budget resolution process can be used with far less disastrous consequences. </w:t>
      </w:r>
      <w:r w:rsidRPr="00EF0C56">
        <w:rPr>
          <w:rFonts w:asciiTheme="majorHAnsi" w:hAnsiTheme="majorHAnsi" w:cs="Arial"/>
          <w:color w:val="000000" w:themeColor="text1"/>
          <w:sz w:val="22"/>
          <w:u w:val="single"/>
        </w:rPr>
        <w:t>That means there is simply no point to the debt ceiling at all. Instead of raising it</w:t>
      </w:r>
      <w:r w:rsidRPr="00EF0C56">
        <w:rPr>
          <w:rFonts w:asciiTheme="majorHAnsi" w:hAnsiTheme="majorHAnsi" w:cs="Arial"/>
          <w:color w:val="000000" w:themeColor="text1"/>
          <w:sz w:val="22"/>
        </w:rPr>
        <w:t>, Congress should abolish it.</w:t>
      </w:r>
    </w:p>
    <w:p w:rsidR="00EF0C56" w:rsidRDefault="00EF0C56" w:rsidP="00EF0C56"/>
    <w:p w:rsidR="001044CC" w:rsidRDefault="001044CC" w:rsidP="001044CC">
      <w:pPr>
        <w:pStyle w:val="Heading3"/>
      </w:pPr>
      <w:r>
        <w:t>Econ Decline</w:t>
      </w:r>
    </w:p>
    <w:p w:rsidR="006E38CC" w:rsidRDefault="006E38CC" w:rsidP="006E38CC">
      <w:pPr>
        <w:pStyle w:val="Heading4"/>
        <w:shd w:val="clear" w:color="auto" w:fill="FFFFFF"/>
        <w:spacing w:line="278" w:lineRule="atLeast"/>
        <w:rPr>
          <w:color w:val="222222"/>
          <w:szCs w:val="26"/>
        </w:rPr>
      </w:pPr>
      <w:r>
        <w:rPr>
          <w:color w:val="222222"/>
          <w:szCs w:val="26"/>
        </w:rPr>
        <w:t>US economic decline collapses the US economic model – that leads to global mercantilism – makes warfare and environmental destruction inevitable</w:t>
      </w:r>
    </w:p>
    <w:p w:rsidR="006E38CC" w:rsidRPr="006E38CC" w:rsidRDefault="006E38CC" w:rsidP="006E38CC">
      <w:r>
        <w:rPr>
          <w:rStyle w:val="m1644008760308101911gmail-cite"/>
          <w:b/>
          <w:bCs/>
          <w:color w:val="222222"/>
          <w:sz w:val="26"/>
          <w:szCs w:val="26"/>
        </w:rPr>
        <w:t>Posen 9</w:t>
      </w:r>
      <w:r>
        <w:t xml:space="preserve"> – </w:t>
      </w:r>
      <w:r w:rsidRPr="006E38CC">
        <w:t>Deputy director and senior fellow of the Peterson Institute for International Economics (Adam, “Economic leadership beyond the crisis,”</w:t>
      </w:r>
      <w:hyperlink r:id="rId332" w:tgtFrame="_blank" w:history="1">
        <w:r w:rsidRPr="006E38CC">
          <w:rPr>
            <w:rStyle w:val="Hyperlink"/>
          </w:rPr>
          <w:t>http://clients.squareeye.com/uploads/foresight/documents/PN%20USA_FINAL_LR_1.pdf</w:t>
        </w:r>
      </w:hyperlink>
      <w:r w:rsidRPr="006E38CC">
        <w:t>)</w:t>
      </w:r>
      <w:r>
        <w:t xml:space="preserve"> mr deep state sisco</w:t>
      </w:r>
    </w:p>
    <w:p w:rsidR="006E38CC" w:rsidRPr="006E38CC" w:rsidRDefault="006E38CC" w:rsidP="006E38CC">
      <w:pPr>
        <w:rPr>
          <w:sz w:val="12"/>
          <w:szCs w:val="20"/>
        </w:rPr>
      </w:pPr>
      <w:r w:rsidRPr="006E38CC">
        <w:rPr>
          <w:sz w:val="12"/>
        </w:rPr>
        <w:t xml:space="preserve">In the postwar period, </w:t>
      </w:r>
      <w:r w:rsidRPr="006E38CC">
        <w:rPr>
          <w:rStyle w:val="m1644008760308101911gmail-underline"/>
          <w:b/>
          <w:bCs/>
          <w:color w:val="222222"/>
          <w:u w:val="single"/>
        </w:rPr>
        <w:t>US power and prestige, beyond the nation's military might, have been based largely on American relative economic size and success. These facts enabled the US to promote economic openness and buy-in to a set of economic institutions, formal and informal, that resulted in increasing international economic integration</w:t>
      </w:r>
      <w:r w:rsidRPr="006E38CC">
        <w:rPr>
          <w:u w:val="single"/>
        </w:rPr>
        <w:t>.</w:t>
      </w:r>
      <w:r w:rsidRPr="006E38CC">
        <w:rPr>
          <w:sz w:val="12"/>
        </w:rPr>
        <w:t xml:space="preserve"> With the exception of the immediate post-Bretton Woods oil-shock period (1974-85), </w:t>
      </w:r>
      <w:r w:rsidRPr="006E38CC">
        <w:rPr>
          <w:rStyle w:val="m1644008760308101911gmail-underline"/>
          <w:b/>
          <w:bCs/>
          <w:color w:val="222222"/>
          <w:u w:val="single"/>
        </w:rPr>
        <w:t>this combination produced generally growing</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prosperity at home</w:t>
      </w:r>
      <w:r>
        <w:rPr>
          <w:rStyle w:val="m1644008760308101911gmail-underline"/>
          <w:b/>
          <w:bCs/>
          <w:color w:val="222222"/>
          <w:u w:val="single"/>
        </w:rPr>
        <w:t xml:space="preserve"> </w:t>
      </w:r>
      <w:r w:rsidRPr="006E38CC">
        <w:rPr>
          <w:u w:val="single"/>
        </w:rPr>
        <w:t>and abroad and</w:t>
      </w:r>
      <w:r>
        <w:rPr>
          <w:rStyle w:val="m1644008760308101911gmail-underline"/>
          <w:b/>
          <w:bCs/>
          <w:color w:val="222222"/>
          <w:u w:val="single"/>
        </w:rPr>
        <w:t xml:space="preserve"> </w:t>
      </w:r>
      <w:r w:rsidRPr="006E38CC">
        <w:rPr>
          <w:highlight w:val="cyan"/>
          <w:u w:val="single"/>
        </w:rPr>
        <w:t>underpinned</w:t>
      </w:r>
      <w:r>
        <w:rPr>
          <w:u w:val="single"/>
        </w:rPr>
        <w:t xml:space="preserve"> </w:t>
      </w:r>
      <w:r w:rsidRPr="006E38CC">
        <w:rPr>
          <w:rStyle w:val="m1644008760308101911gmail-underline"/>
          <w:b/>
          <w:bCs/>
          <w:color w:val="222222"/>
          <w:u w:val="single"/>
        </w:rPr>
        <w:t>the idea that there were</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benefits to</w:t>
      </w:r>
      <w:r>
        <w:rPr>
          <w:rStyle w:val="m1644008760308101911gmail-underline"/>
          <w:b/>
          <w:bCs/>
          <w:color w:val="222222"/>
          <w:u w:val="single"/>
        </w:rPr>
        <w:t xml:space="preserve"> </w:t>
      </w:r>
      <w:r w:rsidRPr="006E38CC">
        <w:rPr>
          <w:rStyle w:val="m1644008760308101911gmail-underline"/>
          <w:b/>
          <w:bCs/>
          <w:color w:val="222222"/>
          <w:u w:val="single"/>
        </w:rPr>
        <w:t>other countries of</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following the American model</w:t>
      </w:r>
      <w:r>
        <w:rPr>
          <w:rStyle w:val="m1644008760308101911gmail-underline"/>
          <w:b/>
          <w:bCs/>
          <w:color w:val="222222"/>
          <w:u w:val="single"/>
        </w:rPr>
        <w:t xml:space="preserve"> </w:t>
      </w:r>
      <w:r w:rsidRPr="006E38CC">
        <w:rPr>
          <w:rStyle w:val="m1644008760308101911gmail-underline"/>
          <w:b/>
          <w:bCs/>
          <w:color w:val="222222"/>
          <w:u w:val="single"/>
        </w:rPr>
        <w:t>and playing by American rules</w:t>
      </w:r>
      <w:r w:rsidRPr="006E38CC">
        <w:rPr>
          <w:sz w:val="12"/>
        </w:rPr>
        <w:t xml:space="preserve">. Initially this system was most influential and successful in those countries in tight military alliance with the US, such as Canada, West Germany, Japan, South Korea, and the United Kingdom. </w:t>
      </w:r>
      <w:r w:rsidRPr="006E38CC">
        <w:rPr>
          <w:rStyle w:val="m1644008760308101911gmail-underline"/>
          <w:b/>
          <w:bCs/>
          <w:color w:val="222222"/>
          <w:u w:val="single"/>
        </w:rPr>
        <w:t>With the collapse of Soviet communism in 1989, and the concomitant switch of important emerging economies, notably Brazil, China, India, and Mexico, to increasingly free-market capitalism,</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global integration on American terms</w:t>
      </w:r>
      <w:r>
        <w:rPr>
          <w:rStyle w:val="m1644008760308101911gmail-underline"/>
          <w:b/>
          <w:bCs/>
          <w:color w:val="222222"/>
          <w:u w:val="single"/>
        </w:rPr>
        <w:t xml:space="preserve"> </w:t>
      </w:r>
      <w:r w:rsidRPr="006E38CC">
        <w:rPr>
          <w:rStyle w:val="m1644008760308101911gmail-underline"/>
          <w:b/>
          <w:bCs/>
          <w:color w:val="222222"/>
          <w:u w:val="single"/>
        </w:rPr>
        <w:t>through American leadership</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has been increasingly dominant</w:t>
      </w:r>
      <w:r>
        <w:rPr>
          <w:rStyle w:val="m1644008760308101911gmail-underline"/>
          <w:b/>
          <w:bCs/>
          <w:color w:val="222222"/>
          <w:u w:val="single"/>
        </w:rPr>
        <w:t xml:space="preserve"> </w:t>
      </w:r>
      <w:r w:rsidRPr="006E38CC">
        <w:rPr>
          <w:rStyle w:val="m1644008760308101911gmail-underline"/>
          <w:b/>
          <w:bCs/>
          <w:color w:val="222222"/>
          <w:u w:val="single"/>
        </w:rPr>
        <w:t>for the last two decades</w:t>
      </w:r>
      <w:r w:rsidRPr="006E38CC">
        <w:rPr>
          <w:u w:val="single"/>
        </w:rPr>
        <w:t>.</w:t>
      </w:r>
      <w:r w:rsidRPr="006E38CC">
        <w:rPr>
          <w:sz w:val="12"/>
        </w:rPr>
        <w:t xml:space="preserve"> The global financial crisis of 2008-09, however, represents a challenge to that world order. While overt financial panic has been averted, and most economic forecasts are for recovery to begin in the US and the major emerging markets well before end of 2009 (a belief I share), there remain significant risks for the US and its leadership. </w:t>
      </w:r>
      <w:r w:rsidRPr="006E38CC">
        <w:rPr>
          <w:rStyle w:val="m1644008760308101911gmail-underline"/>
          <w:b/>
          <w:bCs/>
          <w:color w:val="222222"/>
          <w:u w:val="single"/>
        </w:rPr>
        <w:t>The global financial system, including but not limited to US-based entities, has not yet been sustainably reformed.</w:t>
      </w:r>
      <w:r w:rsidRPr="006E38CC">
        <w:rPr>
          <w:sz w:val="12"/>
        </w:rPr>
        <w:t xml:space="preserve"> In fact, financial stability will come under strain again when the current government financial guarantees and public ownership of financial firms and assets are unwound over the next couple of years. The growth rate of the US economy and the ability of the US government to finance responses to future crises, both military and economic, will be meaningfully curtailed for several years to come. Furthermore, </w:t>
      </w:r>
      <w:r w:rsidRPr="006E38CC">
        <w:rPr>
          <w:rStyle w:val="m1644008760308101911gmail-underline"/>
          <w:b/>
          <w:bCs/>
          <w:color w:val="222222"/>
          <w:u w:val="single"/>
        </w:rPr>
        <w:t>the crisis will accelerate at least temporarily two related long-term trends eroding the viability of the current international economic arrangements</w:t>
      </w:r>
      <w:r w:rsidRPr="006E38CC">
        <w:rPr>
          <w:u w:val="single"/>
        </w:rPr>
        <w:t>.</w:t>
      </w:r>
      <w:r w:rsidRPr="006E38CC">
        <w:rPr>
          <w:sz w:val="12"/>
        </w:rPr>
        <w:t xml:space="preserve"> First, perhaps inevitably, the economic size and importance of China, India, Brazil, and other emerging markets (including oil-exporters like Russia) has been catching up with the US, and even more so with demographically and productivity challenged Europe and northeast Asia. Second, pressure has been building over the past fifteen years or so of these developing countries' economic rise to give their governments more voice and weight in international economic decision-making. Again, this implies a transfer of relative voting share from the US, but an even greater one from over-represented Western Europe. The near certainty that Brazil, China, and India, are to be less harmed in real economic terms by the current crisis than either the US or most other advanced economies will only emphasise their growing strength, and their ability to claim a role in leadership. The need for capital transfers from China and oil-exporters to fund deficits and bank recapitalisation throughout the West, not just in the US, increases these rising countries' leverage and legitimacy in international economic discussions.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export of financial services and promotion of financial liberalisation on the US securitised model abroad came to dominate the US international economic policy agenda, and thus that of the IMF, the OECD, and the G8 as well. This came to be embodied by American multinational commercial and investment banks, in perception and in practice. That particular version of the American economic model has been widely discredited, because of the crisis' apparent origins in US lax regulation and over-consumption, as well as in excessive faith in American-style financial markets. Thus, </w:t>
      </w:r>
      <w:r w:rsidRPr="006E38CC">
        <w:rPr>
          <w:rStyle w:val="m1644008760308101911gmail-underline"/>
          <w:b/>
          <w:bCs/>
          <w:color w:val="222222"/>
          <w:highlight w:val="cyan"/>
          <w:u w:val="single"/>
          <w:shd w:val="clear" w:color="auto" w:fill="00FF00"/>
        </w:rPr>
        <w:t>American</w:t>
      </w:r>
      <w:r>
        <w:rPr>
          <w:rStyle w:val="m1644008760308101911gmail-underline"/>
          <w:b/>
          <w:bCs/>
          <w:color w:val="222222"/>
          <w:u w:val="single"/>
        </w:rPr>
        <w:t xml:space="preserve"> </w:t>
      </w:r>
      <w:r w:rsidRPr="006E38CC">
        <w:rPr>
          <w:rStyle w:val="m1644008760308101911gmail-underline"/>
          <w:b/>
          <w:bCs/>
          <w:color w:val="222222"/>
          <w:u w:val="single"/>
        </w:rPr>
        <w:t>global</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economic leadership has been eroded</w:t>
      </w:r>
      <w:r>
        <w:rPr>
          <w:rStyle w:val="m1644008760308101911gmail-underline"/>
          <w:b/>
          <w:bCs/>
          <w:color w:val="222222"/>
          <w:u w:val="single"/>
        </w:rPr>
        <w:t xml:space="preserve"> </w:t>
      </w:r>
      <w:r w:rsidRPr="006E38CC">
        <w:rPr>
          <w:rStyle w:val="m1644008760308101911gmail-underline"/>
          <w:b/>
          <w:bCs/>
          <w:color w:val="222222"/>
          <w:u w:val="single"/>
        </w:rPr>
        <w:t>over the long-term by the rise of major emerging market economies, disrupted in the short-term</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by the</w:t>
      </w:r>
      <w:r>
        <w:rPr>
          <w:u w:val="single"/>
        </w:rPr>
        <w:t xml:space="preserve"> </w:t>
      </w:r>
      <w:r w:rsidRPr="006E38CC">
        <w:rPr>
          <w:rStyle w:val="m1644008760308101911gmail-underline"/>
          <w:b/>
          <w:bCs/>
          <w:color w:val="222222"/>
          <w:u w:val="single"/>
        </w:rPr>
        <w:t>nature and scope of the</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financial crisis</w:t>
      </w:r>
      <w:r w:rsidRPr="006E38CC">
        <w:rPr>
          <w:rStyle w:val="m1644008760308101911gmail-underline"/>
          <w:b/>
          <w:bCs/>
          <w:color w:val="222222"/>
          <w:u w:val="single"/>
        </w:rPr>
        <w:t>, and partially discredited by the excessive reliance upon and overselling of US-led financial capitalism</w:t>
      </w:r>
      <w:r w:rsidRPr="006E38CC">
        <w:rPr>
          <w:u w:val="single"/>
        </w:rPr>
        <w:t>.</w:t>
      </w:r>
      <w:r w:rsidRPr="006E38CC">
        <w:rPr>
          <w:sz w:val="12"/>
        </w:rPr>
        <w:t xml:space="preserve"> This crisis therefore presents the possibility of the US model for economic development being displaced, not only deservedly tarnished, and the US having limited resources in the near-term to try to respond to that challenge. Additionally, the US' traditional allies and co-capitalists in Western Europe and Northeast Asia have been at least as damaged economically by the crisis (though less damaged reputationally). </w:t>
      </w:r>
      <w:r w:rsidRPr="006E38CC">
        <w:rPr>
          <w:rStyle w:val="m1644008760308101911gmail-underline"/>
          <w:b/>
          <w:bCs/>
          <w:color w:val="222222"/>
          <w:u w:val="single"/>
        </w:rPr>
        <w:t>Is there an alternative economic model?</w:t>
      </w:r>
      <w:r w:rsidRPr="006E38CC">
        <w:rPr>
          <w:sz w:val="12"/>
        </w:rPr>
        <w:t xml:space="preserve"> The preceding description would seem to confirm </w:t>
      </w:r>
      <w:r w:rsidRPr="006E38CC">
        <w:rPr>
          <w:rStyle w:val="m1644008760308101911gmail-underline"/>
          <w:b/>
          <w:bCs/>
          <w:color w:val="222222"/>
          <w:u w:val="single"/>
        </w:rPr>
        <w:t>the rise of the Rest over the West. That would be premature</w:t>
      </w:r>
      <w:r w:rsidRPr="006E38CC">
        <w:rPr>
          <w:u w:val="single"/>
        </w:rPr>
        <w:t>.</w:t>
      </w:r>
      <w:r>
        <w:rPr>
          <w:u w:val="single"/>
        </w:rPr>
        <w:t xml:space="preserve"> </w:t>
      </w:r>
      <w:r w:rsidRPr="006E38CC">
        <w:rPr>
          <w:rStyle w:val="m1644008760308101911gmail-underline"/>
          <w:b/>
          <w:bCs/>
          <w:color w:val="222222"/>
          <w:u w:val="single"/>
        </w:rPr>
        <w:t>The empirical record is that economic recovery from financial crises</w:t>
      </w:r>
      <w:r w:rsidRPr="006E38CC">
        <w:rPr>
          <w:u w:val="single"/>
        </w:rPr>
        <w:t>, while painful,</w:t>
      </w:r>
      <w:r>
        <w:rPr>
          <w:u w:val="single"/>
        </w:rPr>
        <w:t xml:space="preserve"> </w:t>
      </w:r>
      <w:r w:rsidRPr="006E38CC">
        <w:rPr>
          <w:rStyle w:val="m1644008760308101911gmail-underline"/>
          <w:b/>
          <w:bCs/>
          <w:color w:val="222222"/>
          <w:u w:val="single"/>
        </w:rPr>
        <w:t>is doable even by the poorest countries</w:t>
      </w:r>
      <w:r w:rsidRPr="006E38CC">
        <w:rPr>
          <w:sz w:val="12"/>
        </w:rPr>
        <w:t xml:space="preserve">, and in advanced countries rarely leads to significant political dislocation. </w:t>
      </w:r>
      <w:r w:rsidRPr="006E38CC">
        <w:rPr>
          <w:rStyle w:val="m1644008760308101911gmail-underline"/>
          <w:b/>
          <w:bCs/>
          <w:color w:val="222222"/>
          <w:u w:val="single"/>
        </w:rPr>
        <w:t>Even large fiscal debt burdens can be reined in over a few years where political will and institutions allow, and the US has historically fit in that category</w:t>
      </w:r>
      <w:r w:rsidRPr="006E38CC">
        <w:rPr>
          <w:sz w:val="12"/>
        </w:rPr>
        <w:t xml:space="preserve">. A few years of slower growth will be costly, but also may put the US back on a sustainable growth path in terms of savings versus consumption. </w:t>
      </w:r>
      <w:r w:rsidRPr="006E38CC">
        <w:rPr>
          <w:rStyle w:val="m1644008760308101911gmail-underline"/>
          <w:b/>
          <w:bCs/>
          <w:color w:val="222222"/>
          <w:u w:val="single"/>
        </w:rPr>
        <w:t>Though the relative rise of the major emerging markets will be accelerated by the crisis, that acceleration will be insufficient to rapidly close the gap with the US in size, let alone in technology and well-being. None of those countries, except perhaps for China, can think in terms of rivaling the US in all the aspects of national power.</w:t>
      </w:r>
      <w:r w:rsidRPr="006E38CC">
        <w:rPr>
          <w:sz w:val="12"/>
        </w:rPr>
        <w:t xml:space="preserve"> These would include: a large, dynamic and open economy; favorable demographic dynamics; monetary stability and a currency with a global role; an ability to project hard power abroad; and an attractive economic model to export for wide emulation. </w:t>
      </w:r>
      <w:r w:rsidRPr="006E38CC">
        <w:rPr>
          <w:rStyle w:val="m1644008760308101911gmail-underline"/>
          <w:b/>
          <w:bCs/>
          <w:color w:val="222222"/>
          <w:u w:val="single"/>
        </w:rPr>
        <w:t>This last point is key. In the area of alternative economic models, one cannot beat something with nothing - communism fell not just because of its internal contradictions, or the costly military build-up, but because capitalism presented a clearly superior alternative.</w:t>
      </w:r>
      <w:r>
        <w:rPr>
          <w:rStyle w:val="m1644008760308101911gmail-underline"/>
          <w:b/>
          <w:bCs/>
          <w:color w:val="222222"/>
          <w:u w:val="single"/>
        </w:rPr>
        <w:t xml:space="preserve"> </w:t>
      </w:r>
      <w:r w:rsidRPr="006E38CC">
        <w:rPr>
          <w:b/>
          <w:bCs/>
          <w:highlight w:val="cyan"/>
          <w:u w:val="single"/>
        </w:rPr>
        <w:t>The Chinese model is</w:t>
      </w:r>
      <w:r>
        <w:rPr>
          <w:u w:val="single"/>
        </w:rPr>
        <w:t xml:space="preserve"> </w:t>
      </w:r>
      <w:r w:rsidRPr="006E38CC">
        <w:rPr>
          <w:u w:val="single"/>
        </w:rPr>
        <w:t>in part</w:t>
      </w:r>
      <w:r>
        <w:rPr>
          <w:u w:val="single"/>
        </w:rPr>
        <w:t xml:space="preserve"> </w:t>
      </w:r>
      <w:r w:rsidRPr="006E38CC">
        <w:rPr>
          <w:u w:val="single"/>
        </w:rPr>
        <w:t>the</w:t>
      </w:r>
      <w:r w:rsidRPr="006E38CC">
        <w:rPr>
          <w:sz w:val="12"/>
        </w:rPr>
        <w:t xml:space="preserve"> American capitalist (albeit not high church financial liberalisation) model, and is in part </w:t>
      </w:r>
      <w:r w:rsidRPr="006E38CC">
        <w:rPr>
          <w:rStyle w:val="m1644008760308101911gmail-underline"/>
          <w:b/>
          <w:bCs/>
          <w:color w:val="222222"/>
          <w:highlight w:val="cyan"/>
          <w:u w:val="single"/>
          <w:shd w:val="clear" w:color="auto" w:fill="00FF00"/>
        </w:rPr>
        <w:t>mercantilism</w:t>
      </w:r>
      <w:r w:rsidRPr="006E38CC">
        <w:rPr>
          <w:sz w:val="12"/>
        </w:rPr>
        <w:t>. There has been concern that some developing or small countries could take the lesson from China that building up lots of hard currency reserves through undervaluation and export orientation is smart</w:t>
      </w:r>
      <w:r w:rsidRPr="006E38CC">
        <w:rPr>
          <w:rStyle w:val="m1644008760308101911gmail-underline"/>
          <w:b/>
          <w:bCs/>
          <w:color w:val="222222"/>
          <w:sz w:val="12"/>
        </w:rPr>
        <w:t xml:space="preserve">. </w:t>
      </w:r>
      <w:r w:rsidRPr="006E38CC">
        <w:rPr>
          <w:rStyle w:val="m1644008760308101911gmail-underline"/>
          <w:b/>
          <w:bCs/>
          <w:color w:val="222222"/>
          <w:highlight w:val="cyan"/>
          <w:u w:val="single"/>
          <w:shd w:val="clear" w:color="auto" w:fill="00FF00"/>
        </w:rPr>
        <w:t>That would erode globalisation, and lead to greater conflict</w:t>
      </w:r>
      <w:r w:rsidRPr="006E38CC">
        <w:rPr>
          <w:sz w:val="12"/>
        </w:rPr>
        <w:t xml:space="preserve"> with and criticism of the US-led system.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the1970s, the last time that the US economic performance and leadership were seriously compromised, we will not see leading developing economies like Brazil and India going down the import substitution or other self-destructive and uncooperative paths. If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w:t>
      </w:r>
      <w:r w:rsidRPr="006E38CC">
        <w:rPr>
          <w:rStyle w:val="m1644008760308101911gmail-underline"/>
          <w:b/>
          <w:bCs/>
          <w:color w:val="222222"/>
          <w:sz w:val="12"/>
        </w:rPr>
        <w:t xml:space="preserve"> </w:t>
      </w:r>
      <w:r w:rsidRPr="006E38CC">
        <w:rPr>
          <w:rStyle w:val="m1644008760308101911gmail-underline"/>
          <w:b/>
          <w:bCs/>
          <w:color w:val="222222"/>
          <w:u w:val="single"/>
        </w:rPr>
        <w:t>adjustment of current international economic institutions is all that is required, rather than desperately defending economic globalisation itself</w:t>
      </w:r>
      <w:r w:rsidRPr="006E38CC">
        <w:rPr>
          <w:sz w:val="12"/>
        </w:rPr>
        <w:t xml:space="preserve">. For all of that reassurance, however, the need to get buy-in from the rising new players to the current system is more pressing on the economic front than it ever has been before. Due to the crisis, the ability of the US and the other advanced industrial democracies to put up money and markets for rewards and side-payments to those new players is also more limited than it has been in the past and will remain so for at least the next few years. </w:t>
      </w:r>
      <w:r w:rsidRPr="006E38CC">
        <w:rPr>
          <w:rStyle w:val="m1644008760308101911gmail-underline"/>
          <w:b/>
          <w:bCs/>
          <w:color w:val="222222"/>
          <w:u w:val="single"/>
        </w:rPr>
        <w:t>The need for the US to avoid excessive domestic self-absorption is a real concern as well, given the combination of foreign policy fatigue from the Bush foreign policy agenda and economic insecurity from the financial crisis.</w:t>
      </w:r>
      <w:r w:rsidRPr="006E38CC">
        <w:rPr>
          <w:sz w:val="12"/>
        </w:rPr>
        <w:t xml:space="preserve"> Managing the post-crisis global economy Thus, the US faces a challenging but not truly threatening global economic situation as a result of the crisis and longer-term financial trends. </w:t>
      </w:r>
      <w:r w:rsidRPr="006E38CC">
        <w:rPr>
          <w:rStyle w:val="m1644008760308101911gmail-underline"/>
          <w:b/>
          <w:bCs/>
          <w:color w:val="222222"/>
          <w:u w:val="single"/>
        </w:rPr>
        <w:t>Failure to act affirmatively to manage the situation, however, bears two significant and related risks: first, that</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China</w:t>
      </w:r>
      <w:r>
        <w:rPr>
          <w:rStyle w:val="m1644008760308101911gmail-underline"/>
          <w:b/>
          <w:bCs/>
          <w:color w:val="222222"/>
          <w:u w:val="single"/>
        </w:rPr>
        <w:t xml:space="preserve"> </w:t>
      </w:r>
      <w:r w:rsidRPr="006E38CC">
        <w:rPr>
          <w:rStyle w:val="m1644008760308101911gmail-underline"/>
          <w:b/>
          <w:bCs/>
          <w:color w:val="222222"/>
          <w:u w:val="single"/>
        </w:rPr>
        <w:t>and perhaps some other rising economic powers</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will</w:t>
      </w:r>
      <w:r>
        <w:rPr>
          <w:rStyle w:val="m1644008760308101911gmail-underline"/>
          <w:b/>
          <w:bCs/>
          <w:color w:val="222222"/>
          <w:u w:val="single"/>
        </w:rPr>
        <w:t xml:space="preserve"> </w:t>
      </w:r>
      <w:r w:rsidRPr="006E38CC">
        <w:rPr>
          <w:rStyle w:val="m1644008760308101911gmail-underline"/>
          <w:b/>
          <w:bCs/>
          <w:color w:val="222222"/>
          <w:u w:val="single"/>
        </w:rPr>
        <w:t>opportunistically</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divert countries</w:t>
      </w:r>
      <w:r>
        <w:rPr>
          <w:rStyle w:val="m1644008760308101911gmail-underline"/>
          <w:b/>
          <w:bCs/>
          <w:color w:val="222222"/>
          <w:u w:val="single"/>
        </w:rPr>
        <w:t xml:space="preserve"> </w:t>
      </w:r>
      <w:r w:rsidRPr="006E38CC">
        <w:rPr>
          <w:rStyle w:val="m1644008760308101911gmail-underline"/>
          <w:b/>
          <w:bCs/>
          <w:color w:val="222222"/>
          <w:u w:val="single"/>
        </w:rPr>
        <w:t>in US-oriented integrated</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relationships to their economic sphere</w:t>
      </w:r>
      <w:r w:rsidRPr="006E38CC">
        <w:rPr>
          <w:rStyle w:val="m1644008760308101911gmail-underline"/>
          <w:b/>
          <w:bCs/>
          <w:color w:val="222222"/>
          <w:u w:val="single"/>
        </w:rPr>
        <w:t>(s); second, that</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a leadership vacuum will arise in international financial affairs and in multilateral trade efforts, which will</w:t>
      </w:r>
      <w:r>
        <w:rPr>
          <w:rStyle w:val="m1644008760308101911gmail-underline"/>
          <w:b/>
          <w:bCs/>
          <w:color w:val="222222"/>
          <w:u w:val="single"/>
        </w:rPr>
        <w:t xml:space="preserve"> </w:t>
      </w:r>
      <w:r w:rsidRPr="006E38CC">
        <w:rPr>
          <w:rStyle w:val="m1644008760308101911gmail-underline"/>
          <w:b/>
          <w:bCs/>
          <w:color w:val="222222"/>
          <w:u w:val="single"/>
        </w:rPr>
        <w:t>over time erode support for a globally integrated economy. Both of these risks if realised would diminish US foreign policy influence,</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make the economic system less resilient</w:t>
      </w:r>
      <w:r>
        <w:rPr>
          <w:rStyle w:val="m1644008760308101911gmail-underline"/>
          <w:b/>
          <w:bCs/>
          <w:color w:val="222222"/>
          <w:u w:val="single"/>
        </w:rPr>
        <w:t xml:space="preserve"> </w:t>
      </w:r>
      <w:r w:rsidRPr="006E38CC">
        <w:rPr>
          <w:rStyle w:val="m1644008760308101911gmail-underline"/>
          <w:b/>
          <w:bCs/>
          <w:color w:val="222222"/>
          <w:u w:val="single"/>
        </w:rPr>
        <w:t>in response to future shocks</w:t>
      </w:r>
      <w:r w:rsidRPr="006E38CC">
        <w:rPr>
          <w:sz w:val="12"/>
        </w:rPr>
        <w:t xml:space="preserve"> (to every country's detriment), </w:t>
      </w:r>
      <w:r w:rsidRPr="006E38CC">
        <w:rPr>
          <w:rStyle w:val="m1644008760308101911gmail-underline"/>
          <w:b/>
          <w:bCs/>
          <w:color w:val="222222"/>
          <w:u w:val="single"/>
        </w:rPr>
        <w:t>reduce economic growth and thus the rate of reduction in global poverty,</w:t>
      </w:r>
      <w:r>
        <w:rPr>
          <w:rStyle w:val="m1644008760308101911gmail-underline"/>
          <w:b/>
          <w:bCs/>
          <w:color w:val="222222"/>
          <w:u w:val="single"/>
        </w:rPr>
        <w:t xml:space="preserve"> </w:t>
      </w:r>
      <w:r w:rsidRPr="006E38CC">
        <w:rPr>
          <w:rStyle w:val="m1644008760308101911gmail-underline"/>
          <w:b/>
          <w:bCs/>
          <w:color w:val="222222"/>
          <w:highlight w:val="cyan"/>
          <w:u w:val="single"/>
          <w:shd w:val="clear" w:color="auto" w:fill="00FF00"/>
        </w:rPr>
        <w:t xml:space="preserve">and conflict with other </w:t>
      </w:r>
      <w:r w:rsidRPr="006E38CC">
        <w:rPr>
          <w:rStyle w:val="m1644008760308101911gmail-underline"/>
          <w:b/>
          <w:bCs/>
          <w:color w:val="222222"/>
          <w:highlight w:val="cyan"/>
          <w:u w:val="single"/>
        </w:rPr>
        <w:t xml:space="preserve">foreign policy </w:t>
      </w:r>
      <w:r w:rsidRPr="006E38CC">
        <w:rPr>
          <w:rStyle w:val="m1644008760308101911gmail-underline"/>
          <w:b/>
          <w:bCs/>
          <w:color w:val="222222"/>
          <w:highlight w:val="cyan"/>
          <w:u w:val="single"/>
          <w:shd w:val="clear" w:color="auto" w:fill="00FF00"/>
        </w:rPr>
        <w:t xml:space="preserve">goals like </w:t>
      </w:r>
      <w:r w:rsidRPr="006E38CC">
        <w:rPr>
          <w:rStyle w:val="m1644008760308101911gmail-underline"/>
          <w:b/>
          <w:bCs/>
          <w:color w:val="222222"/>
          <w:highlight w:val="cyan"/>
          <w:u w:val="single"/>
        </w:rPr>
        <w:t xml:space="preserve">controlling </w:t>
      </w:r>
      <w:r w:rsidRPr="006E38CC">
        <w:rPr>
          <w:rStyle w:val="m1644008760308101911gmail-underline"/>
          <w:b/>
          <w:bCs/>
          <w:color w:val="222222"/>
          <w:highlight w:val="cyan"/>
          <w:u w:val="single"/>
          <w:shd w:val="clear" w:color="auto" w:fill="00FF00"/>
        </w:rPr>
        <w:t>climate change</w:t>
      </w:r>
      <w:r>
        <w:rPr>
          <w:rStyle w:val="m1644008760308101911gmail-underline"/>
          <w:b/>
          <w:bCs/>
          <w:color w:val="222222"/>
          <w:u w:val="single"/>
        </w:rPr>
        <w:t xml:space="preserve"> </w:t>
      </w:r>
      <w:r w:rsidRPr="006E38CC">
        <w:rPr>
          <w:rStyle w:val="m1644008760308101911gmail-underline"/>
          <w:b/>
          <w:bCs/>
          <w:color w:val="222222"/>
          <w:u w:val="single"/>
        </w:rPr>
        <w:t>or managing migration and demographic shifts</w:t>
      </w:r>
      <w:r w:rsidRPr="006E38CC">
        <w:rPr>
          <w:u w:val="single"/>
        </w:rPr>
        <w:t>.</w:t>
      </w:r>
      <w:r w:rsidRPr="006E38CC">
        <w:rPr>
          <w:sz w:val="12"/>
        </w:rPr>
        <w:t xml:space="preserve"> If the US is to rise to the challenge, it should concentrate on the following priority measures.</w:t>
      </w:r>
    </w:p>
    <w:p w:rsidR="006E38CC" w:rsidRPr="006E38CC" w:rsidRDefault="006E38CC" w:rsidP="006E38CC"/>
    <w:p w:rsidR="001044CC" w:rsidRPr="0005462D" w:rsidRDefault="001044CC" w:rsidP="001044CC">
      <w:pPr>
        <w:pStyle w:val="Heading4"/>
      </w:pPr>
      <w:r w:rsidRPr="0005462D">
        <w:t xml:space="preserve">Econ decline causes global wars </w:t>
      </w:r>
    </w:p>
    <w:p w:rsidR="001044CC" w:rsidRPr="0005462D" w:rsidRDefault="001044CC" w:rsidP="001044CC">
      <w:r w:rsidRPr="0005462D">
        <w:rPr>
          <w:rStyle w:val="Style13ptBold"/>
        </w:rPr>
        <w:t>Liu 18</w:t>
      </w:r>
      <w:r w:rsidRPr="0005462D">
        <w:rPr>
          <w:b/>
          <w:bCs/>
        </w:rPr>
        <w:t xml:space="preserve"> </w:t>
      </w:r>
      <w:r w:rsidRPr="0005462D">
        <w:t xml:space="preserve">Qian Liu, China-based economist. “From economic crisis to World War III.” Project Syndicate. 11/8/2018. </w:t>
      </w:r>
      <w:hyperlink r:id="rId333" w:history="1">
        <w:r w:rsidRPr="0005462D">
          <w:rPr>
            <w:rStyle w:val="Hyperlink"/>
          </w:rPr>
          <w:t>https://www.project-syndicate.org/commentary/economic-crisis-military-conflict-or-structural-reform-by-qian-liu-2018-11</w:t>
        </w:r>
      </w:hyperlink>
    </w:p>
    <w:p w:rsidR="001044CC" w:rsidRDefault="001044CC" w:rsidP="001044CC">
      <w:pPr>
        <w:rPr>
          <w:sz w:val="12"/>
        </w:rPr>
      </w:pPr>
      <w:r w:rsidRPr="000B70EC">
        <w:rPr>
          <w:sz w:val="12"/>
        </w:rPr>
        <w:t xml:space="preserve">The next economic crisis is closer than you think. But what you should really worry about is what comes after </w:t>
      </w:r>
      <w:r w:rsidRPr="0005462D">
        <w:rPr>
          <w:u w:val="single"/>
        </w:rPr>
        <w:t xml:space="preserve">in the </w:t>
      </w:r>
      <w:r w:rsidRPr="0005462D">
        <w:rPr>
          <w:b/>
          <w:u w:val="single"/>
        </w:rPr>
        <w:t>current social, political, and technological landscape</w:t>
      </w:r>
      <w:r w:rsidRPr="0005462D">
        <w:rPr>
          <w:u w:val="single"/>
        </w:rPr>
        <w:t xml:space="preserve">, a </w:t>
      </w:r>
      <w:r w:rsidRPr="0005462D">
        <w:rPr>
          <w:b/>
          <w:u w:val="single"/>
        </w:rPr>
        <w:t>prolonged economic crisis</w:t>
      </w:r>
      <w:r w:rsidRPr="0005462D">
        <w:rPr>
          <w:u w:val="single"/>
        </w:rPr>
        <w:t>, combined with rising income inequality, could</w:t>
      </w:r>
      <w:r w:rsidRPr="000B70EC">
        <w:rPr>
          <w:sz w:val="12"/>
        </w:rPr>
        <w:t xml:space="preserve"> well </w:t>
      </w:r>
      <w:r w:rsidRPr="0005462D">
        <w:rPr>
          <w:b/>
          <w:u w:val="single"/>
        </w:rPr>
        <w:t>escalate into a major global military conflict</w:t>
      </w:r>
      <w:r w:rsidRPr="000B70EC">
        <w:rPr>
          <w:sz w:val="12"/>
        </w:rPr>
        <w:t xml:space="preserve">. </w:t>
      </w:r>
      <w:r w:rsidRPr="0005462D">
        <w:rPr>
          <w:u w:val="single"/>
        </w:rPr>
        <w:t>The</w:t>
      </w:r>
      <w:r w:rsidRPr="000B70EC">
        <w:rPr>
          <w:sz w:val="12"/>
        </w:rPr>
        <w:t xml:space="preserve"> 20</w:t>
      </w:r>
      <w:r w:rsidRPr="0005462D">
        <w:rPr>
          <w:u w:val="single"/>
        </w:rPr>
        <w:t>08</w:t>
      </w:r>
      <w:r w:rsidRPr="000B70EC">
        <w:rPr>
          <w:sz w:val="12"/>
        </w:rPr>
        <w:t xml:space="preserve">-09 global financial </w:t>
      </w:r>
      <w:r w:rsidRPr="0005462D">
        <w:rPr>
          <w:u w:val="single"/>
        </w:rPr>
        <w:t>crisis almost bankrupted governments and caused systemic collapse</w:t>
      </w:r>
      <w:r w:rsidRPr="000B70EC">
        <w:rPr>
          <w:sz w:val="12"/>
        </w:rPr>
        <w:t xml:space="preserve">. </w:t>
      </w:r>
      <w:r w:rsidRPr="0005462D">
        <w:rPr>
          <w:u w:val="single"/>
        </w:rPr>
        <w:t>Policymakers managed to pull the global economy back</w:t>
      </w:r>
      <w:r w:rsidRPr="000B70EC">
        <w:rPr>
          <w:sz w:val="12"/>
        </w:rPr>
        <w:t xml:space="preserve"> from the brink, </w:t>
      </w:r>
      <w:r w:rsidRPr="0005462D">
        <w:rPr>
          <w:u w:val="single"/>
        </w:rPr>
        <w:t>using massive monetary stimulus, including</w:t>
      </w:r>
      <w:r w:rsidRPr="000B70EC">
        <w:rPr>
          <w:sz w:val="12"/>
        </w:rPr>
        <w:t xml:space="preserve"> </w:t>
      </w:r>
      <w:r w:rsidRPr="0005462D">
        <w:rPr>
          <w:b/>
          <w:u w:val="single"/>
        </w:rPr>
        <w:t>q</w:t>
      </w:r>
      <w:r w:rsidRPr="000B70EC">
        <w:rPr>
          <w:sz w:val="12"/>
        </w:rPr>
        <w:t xml:space="preserve">uantitative </w:t>
      </w:r>
      <w:r w:rsidRPr="0005462D">
        <w:rPr>
          <w:b/>
          <w:u w:val="single"/>
        </w:rPr>
        <w:t>e</w:t>
      </w:r>
      <w:r w:rsidRPr="000B70EC">
        <w:rPr>
          <w:sz w:val="12"/>
        </w:rPr>
        <w:t xml:space="preserve">asing </w:t>
      </w:r>
      <w:r w:rsidRPr="0005462D">
        <w:rPr>
          <w:u w:val="single"/>
        </w:rPr>
        <w:t>and</w:t>
      </w:r>
      <w:r w:rsidRPr="000B70EC">
        <w:rPr>
          <w:sz w:val="12"/>
        </w:rPr>
        <w:t xml:space="preserve"> near-</w:t>
      </w:r>
      <w:r w:rsidRPr="0005462D">
        <w:rPr>
          <w:u w:val="single"/>
        </w:rPr>
        <w:t>zero</w:t>
      </w:r>
      <w:r w:rsidRPr="000B70EC">
        <w:rPr>
          <w:sz w:val="12"/>
        </w:rPr>
        <w:t xml:space="preserve"> (</w:t>
      </w:r>
      <w:r w:rsidRPr="0005462D">
        <w:rPr>
          <w:u w:val="single"/>
        </w:rPr>
        <w:t>or even negative</w:t>
      </w:r>
      <w:r w:rsidRPr="000B70EC">
        <w:rPr>
          <w:sz w:val="12"/>
        </w:rPr>
        <w:t xml:space="preserve">) interest </w:t>
      </w:r>
      <w:r w:rsidRPr="0005462D">
        <w:rPr>
          <w:u w:val="single"/>
        </w:rPr>
        <w:t>rates</w:t>
      </w:r>
      <w:r w:rsidRPr="000B70EC">
        <w:rPr>
          <w:sz w:val="12"/>
        </w:rPr>
        <w:t xml:space="preserve">. </w:t>
      </w:r>
      <w:r w:rsidRPr="000B70EC">
        <w:rPr>
          <w:sz w:val="12"/>
          <w:szCs w:val="14"/>
        </w:rPr>
        <w:t xml:space="preserve">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r w:rsidRPr="000B70EC">
        <w:rPr>
          <w:sz w:val="12"/>
        </w:rPr>
        <w:t xml:space="preserve">If history is any guide, </w:t>
      </w:r>
      <w:r w:rsidRPr="0005462D">
        <w:rPr>
          <w:u w:val="single"/>
        </w:rPr>
        <w:t>the consequences of this mistake could extend far beyond the economy</w:t>
      </w:r>
      <w:r w:rsidRPr="000B70EC">
        <w:rPr>
          <w:sz w:val="12"/>
        </w:rPr>
        <w:t xml:space="preserve">. </w:t>
      </w:r>
      <w:r w:rsidRPr="0005462D">
        <w:rPr>
          <w:u w:val="single"/>
        </w:rPr>
        <w:t>According to Harvard’s</w:t>
      </w:r>
      <w:r w:rsidRPr="000B70EC">
        <w:rPr>
          <w:sz w:val="12"/>
        </w:rPr>
        <w:t xml:space="preserve"> </w:t>
      </w:r>
      <w:r w:rsidRPr="0005462D">
        <w:rPr>
          <w:u w:val="single"/>
        </w:rPr>
        <w:t xml:space="preserve">Benjamin Friedman, </w:t>
      </w:r>
      <w:r w:rsidRPr="0005462D">
        <w:rPr>
          <w:b/>
          <w:u w:val="single"/>
        </w:rPr>
        <w:t>prolonged periods of economic distress</w:t>
      </w:r>
      <w:r w:rsidRPr="0005462D">
        <w:rPr>
          <w:u w:val="single"/>
        </w:rPr>
        <w:t xml:space="preserve"> have been characterised</w:t>
      </w:r>
      <w:r w:rsidRPr="000B70EC">
        <w:rPr>
          <w:sz w:val="12"/>
        </w:rPr>
        <w:t xml:space="preserve"> also </w:t>
      </w:r>
      <w:r w:rsidRPr="0005462D">
        <w:rPr>
          <w:u w:val="single"/>
        </w:rPr>
        <w:t xml:space="preserve">by public </w:t>
      </w:r>
      <w:r w:rsidRPr="0005462D">
        <w:rPr>
          <w:b/>
          <w:u w:val="single"/>
        </w:rPr>
        <w:t>antipathy toward minority groups or foreign countries</w:t>
      </w:r>
      <w:r w:rsidRPr="0005462D">
        <w:rPr>
          <w:u w:val="single"/>
        </w:rPr>
        <w:t xml:space="preserve"> – attitudes that can help to </w:t>
      </w:r>
      <w:r w:rsidRPr="0005462D">
        <w:rPr>
          <w:b/>
          <w:u w:val="single"/>
        </w:rPr>
        <w:t>fuel unrest</w:t>
      </w:r>
      <w:r w:rsidRPr="000B70EC">
        <w:rPr>
          <w:sz w:val="12"/>
        </w:rPr>
        <w:t xml:space="preserve">, </w:t>
      </w:r>
      <w:r w:rsidRPr="0005462D">
        <w:rPr>
          <w:b/>
          <w:u w:val="single"/>
        </w:rPr>
        <w:t>terrorism</w:t>
      </w:r>
      <w:r w:rsidRPr="000B70EC">
        <w:rPr>
          <w:sz w:val="12"/>
        </w:rPr>
        <w:t xml:space="preserve">, </w:t>
      </w:r>
      <w:r w:rsidRPr="0005462D">
        <w:rPr>
          <w:u w:val="single"/>
        </w:rPr>
        <w:t>or even</w:t>
      </w:r>
      <w:r w:rsidRPr="000B70EC">
        <w:rPr>
          <w:sz w:val="12"/>
        </w:rPr>
        <w:t xml:space="preserve"> </w:t>
      </w:r>
      <w:r w:rsidRPr="0005462D">
        <w:rPr>
          <w:b/>
          <w:u w:val="single"/>
        </w:rPr>
        <w:t>war</w:t>
      </w:r>
      <w:r w:rsidRPr="000B70EC">
        <w:rPr>
          <w:sz w:val="12"/>
        </w:rPr>
        <w:t xml:space="preserve">. For example, </w:t>
      </w:r>
      <w:r w:rsidRPr="0005462D">
        <w:rPr>
          <w:u w:val="single"/>
        </w:rPr>
        <w:t>during the Great Depression</w:t>
      </w:r>
      <w:r w:rsidRPr="000B70EC">
        <w:rPr>
          <w:sz w:val="12"/>
        </w:rPr>
        <w:t xml:space="preserve">, US President Herbert </w:t>
      </w:r>
      <w:r w:rsidRPr="0005462D">
        <w:rPr>
          <w:u w:val="single"/>
        </w:rPr>
        <w:t>Hoover signed</w:t>
      </w:r>
      <w:r w:rsidRPr="000B70EC">
        <w:rPr>
          <w:sz w:val="12"/>
        </w:rPr>
        <w:t xml:space="preserve"> the 1930 </w:t>
      </w:r>
      <w:r w:rsidRPr="0005462D">
        <w:rPr>
          <w:b/>
          <w:u w:val="single"/>
        </w:rPr>
        <w:t>Smoot-Hawley</w:t>
      </w:r>
      <w:r w:rsidRPr="000B70EC">
        <w:rPr>
          <w:sz w:val="12"/>
        </w:rPr>
        <w:t xml:space="preserve"> Tariff Act, intended to protect American workers and farmers from foreign competition. In the subsequent five years, global trade shrank by two-thirds. </w:t>
      </w:r>
      <w:r w:rsidRPr="0005462D">
        <w:rPr>
          <w:u w:val="single"/>
        </w:rPr>
        <w:t xml:space="preserve">Within a decade, </w:t>
      </w:r>
      <w:r w:rsidRPr="0005462D">
        <w:rPr>
          <w:b/>
          <w:u w:val="single"/>
        </w:rPr>
        <w:t>World War II</w:t>
      </w:r>
      <w:r w:rsidRPr="0005462D">
        <w:rPr>
          <w:u w:val="single"/>
        </w:rPr>
        <w:t xml:space="preserve"> had begun</w:t>
      </w:r>
      <w:r w:rsidRPr="000B70EC">
        <w:rPr>
          <w:sz w:val="12"/>
        </w:rPr>
        <w:t xml:space="preserve">. </w:t>
      </w:r>
      <w:r w:rsidRPr="000B70EC">
        <w:rPr>
          <w:sz w:val="12"/>
          <w:szCs w:val="14"/>
        </w:rPr>
        <w:t xml:space="preserve">To be sure, WWII, like World War I, was caused by a multitude of factors; there is no standard path to war. But there is reason to believe that high levels of inequality can play a significant role in stoking conflict. </w:t>
      </w:r>
      <w:r w:rsidRPr="0005462D">
        <w:rPr>
          <w:u w:val="single"/>
        </w:rPr>
        <w:t>According to research by</w:t>
      </w:r>
      <w:r w:rsidRPr="000B70EC">
        <w:rPr>
          <w:sz w:val="12"/>
        </w:rPr>
        <w:t xml:space="preserve"> the economist Thomas </w:t>
      </w:r>
      <w:r w:rsidRPr="0005462D">
        <w:rPr>
          <w:b/>
          <w:u w:val="single"/>
        </w:rPr>
        <w:t>Piketty</w:t>
      </w:r>
      <w:r w:rsidRPr="0005462D">
        <w:rPr>
          <w:u w:val="single"/>
        </w:rPr>
        <w:t xml:space="preserve">, a spike in income inequality is often followed by a </w:t>
      </w:r>
      <w:r w:rsidRPr="0005462D">
        <w:rPr>
          <w:b/>
          <w:u w:val="single"/>
        </w:rPr>
        <w:t>great crisis</w:t>
      </w:r>
      <w:r w:rsidRPr="000B70EC">
        <w:rPr>
          <w:sz w:val="12"/>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0B70EC">
        <w:rPr>
          <w:sz w:val="12"/>
          <w:szCs w:val="14"/>
        </w:rPr>
        <w:t xml:space="preserve">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r w:rsidRPr="000B70EC">
        <w:rPr>
          <w:sz w:val="12"/>
        </w:rPr>
        <w:t xml:space="preserve">Voters have good reason to be frustrated, but the </w:t>
      </w:r>
      <w:r w:rsidRPr="0005462D">
        <w:rPr>
          <w:u w:val="single"/>
        </w:rPr>
        <w:t xml:space="preserve">emotionally appealing </w:t>
      </w:r>
      <w:r w:rsidRPr="0005462D">
        <w:rPr>
          <w:b/>
          <w:u w:val="single"/>
        </w:rPr>
        <w:t>populists</w:t>
      </w:r>
      <w:r w:rsidRPr="000B70EC">
        <w:rPr>
          <w:sz w:val="12"/>
        </w:rPr>
        <w:t xml:space="preserve"> to whom they are increasingly giving their support are offering ill-advised solutions that </w:t>
      </w:r>
      <w:r w:rsidRPr="0005462D">
        <w:rPr>
          <w:u w:val="single"/>
        </w:rPr>
        <w:t xml:space="preserve">will </w:t>
      </w:r>
      <w:r w:rsidRPr="0005462D">
        <w:rPr>
          <w:b/>
          <w:u w:val="single"/>
        </w:rPr>
        <w:t>only make matters worse</w:t>
      </w:r>
      <w:r w:rsidRPr="000B70EC">
        <w:rPr>
          <w:sz w:val="12"/>
        </w:rPr>
        <w:t xml:space="preserve">. For example, </w:t>
      </w:r>
      <w:r w:rsidRPr="0005462D">
        <w:rPr>
          <w:u w:val="single"/>
        </w:rPr>
        <w:t xml:space="preserve">despite the world’s unprecedented interconnectedness, </w:t>
      </w:r>
      <w:r w:rsidRPr="0005462D">
        <w:rPr>
          <w:b/>
          <w:u w:val="single"/>
        </w:rPr>
        <w:t>multilateralism is increasingly being eschewed</w:t>
      </w:r>
      <w:r w:rsidRPr="000B70EC">
        <w:rPr>
          <w:sz w:val="12"/>
        </w:rPr>
        <w:t xml:space="preserve">, as countries – most notably, Donald J. </w:t>
      </w:r>
      <w:r w:rsidRPr="0005462D">
        <w:rPr>
          <w:u w:val="single"/>
        </w:rPr>
        <w:t>Trump’s US – pursue unilateral, isolationist policies</w:t>
      </w:r>
      <w:r w:rsidRPr="000B70EC">
        <w:rPr>
          <w:sz w:val="12"/>
        </w:rPr>
        <w:t xml:space="preserve">. Meanwhile, </w:t>
      </w:r>
      <w:r w:rsidRPr="0005462D">
        <w:rPr>
          <w:b/>
          <w:u w:val="single"/>
        </w:rPr>
        <w:t>proxy wars</w:t>
      </w:r>
      <w:r w:rsidRPr="0005462D">
        <w:rPr>
          <w:u w:val="single"/>
        </w:rPr>
        <w:t xml:space="preserve"> are </w:t>
      </w:r>
      <w:r w:rsidRPr="0005462D">
        <w:rPr>
          <w:b/>
          <w:u w:val="single"/>
        </w:rPr>
        <w:t>raging in Syria and Yemen</w:t>
      </w:r>
      <w:r w:rsidRPr="000B70EC">
        <w:rPr>
          <w:sz w:val="12"/>
        </w:rPr>
        <w:t xml:space="preserve">. Against this background, </w:t>
      </w:r>
      <w:r w:rsidRPr="0005462D">
        <w:rPr>
          <w:u w:val="single"/>
        </w:rPr>
        <w:t xml:space="preserve">we must take seriously the possibility that the </w:t>
      </w:r>
      <w:r w:rsidRPr="0005462D">
        <w:rPr>
          <w:b/>
          <w:u w:val="single"/>
        </w:rPr>
        <w:t>next economic crisis could lead to a large-scale military confrontation</w:t>
      </w:r>
      <w:r w:rsidRPr="000B70EC">
        <w:rPr>
          <w:sz w:val="12"/>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AD3B43" w:rsidRPr="00561119" w:rsidRDefault="00AD3B43" w:rsidP="005976AD">
      <w:pPr>
        <w:rPr>
          <w:color w:val="000000" w:themeColor="text1"/>
        </w:rPr>
      </w:pPr>
    </w:p>
    <w:sectPr w:rsidR="00AD3B43" w:rsidRPr="005611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Lyon">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Roboto">
    <w:altName w:val="Arial"/>
    <w:charset w:val="00"/>
    <w:family w:val="auto"/>
    <w:pitch w:val="variable"/>
    <w:sig w:usb0="E00002FF" w:usb1="5000205B" w:usb2="00000020" w:usb3="00000000" w:csb0="0000019F" w:csb1="00000000"/>
  </w:font>
  <w:font w:name="PT Serif">
    <w:altName w:val="Arial"/>
    <w:charset w:val="4D"/>
    <w:family w:val="roman"/>
    <w:pitch w:val="variable"/>
    <w:sig w:usb0="A00002EF" w:usb1="5000204B" w:usb2="00000000" w:usb3="00000000" w:csb0="00000097"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minion-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B903D7"/>
    <w:multiLevelType w:val="hybridMultilevel"/>
    <w:tmpl w:val="29E0F4CC"/>
    <w:lvl w:ilvl="0" w:tplc="3B54941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02EB0"/>
    <w:multiLevelType w:val="multilevel"/>
    <w:tmpl w:val="9D1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8418C"/>
    <w:multiLevelType w:val="multilevel"/>
    <w:tmpl w:val="D27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5088B"/>
    <w:multiLevelType w:val="multilevel"/>
    <w:tmpl w:val="EDDA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D190F"/>
    <w:multiLevelType w:val="multilevel"/>
    <w:tmpl w:val="330E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B6E8F"/>
    <w:multiLevelType w:val="multilevel"/>
    <w:tmpl w:val="5DCA7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B468A"/>
    <w:multiLevelType w:val="multilevel"/>
    <w:tmpl w:val="B748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93F3A"/>
    <w:multiLevelType w:val="multilevel"/>
    <w:tmpl w:val="B0F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095C89"/>
    <w:multiLevelType w:val="multilevel"/>
    <w:tmpl w:val="862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663B9"/>
    <w:multiLevelType w:val="multilevel"/>
    <w:tmpl w:val="DDC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94E7A"/>
    <w:multiLevelType w:val="multilevel"/>
    <w:tmpl w:val="EE5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20397"/>
    <w:multiLevelType w:val="multilevel"/>
    <w:tmpl w:val="C798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91983"/>
    <w:multiLevelType w:val="multilevel"/>
    <w:tmpl w:val="DA5C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E16EF"/>
    <w:multiLevelType w:val="multilevel"/>
    <w:tmpl w:val="09BC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212140"/>
    <w:multiLevelType w:val="multilevel"/>
    <w:tmpl w:val="A45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843633"/>
    <w:multiLevelType w:val="multilevel"/>
    <w:tmpl w:val="26F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135D8"/>
    <w:multiLevelType w:val="multilevel"/>
    <w:tmpl w:val="B00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6313D"/>
    <w:multiLevelType w:val="hybridMultilevel"/>
    <w:tmpl w:val="C2E69ACE"/>
    <w:lvl w:ilvl="0" w:tplc="A260D7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FC78E7"/>
    <w:multiLevelType w:val="multilevel"/>
    <w:tmpl w:val="2DE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42C45"/>
    <w:multiLevelType w:val="multilevel"/>
    <w:tmpl w:val="2ACE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9"/>
  </w:num>
  <w:num w:numId="14">
    <w:abstractNumId w:val="11"/>
  </w:num>
  <w:num w:numId="15">
    <w:abstractNumId w:val="14"/>
  </w:num>
  <w:num w:numId="16">
    <w:abstractNumId w:val="23"/>
  </w:num>
  <w:num w:numId="17">
    <w:abstractNumId w:val="18"/>
  </w:num>
  <w:num w:numId="18">
    <w:abstractNumId w:val="12"/>
  </w:num>
  <w:num w:numId="19">
    <w:abstractNumId w:val="29"/>
  </w:num>
  <w:num w:numId="20">
    <w:abstractNumId w:val="20"/>
  </w:num>
  <w:num w:numId="21">
    <w:abstractNumId w:val="30"/>
  </w:num>
  <w:num w:numId="22">
    <w:abstractNumId w:val="27"/>
  </w:num>
  <w:num w:numId="23">
    <w:abstractNumId w:val="13"/>
  </w:num>
  <w:num w:numId="24">
    <w:abstractNumId w:val="15"/>
  </w:num>
  <w:num w:numId="25">
    <w:abstractNumId w:val="28"/>
  </w:num>
  <w:num w:numId="26">
    <w:abstractNumId w:val="26"/>
  </w:num>
  <w:num w:numId="27">
    <w:abstractNumId w:val="25"/>
  </w:num>
  <w:num w:numId="28">
    <w:abstractNumId w:val="16"/>
  </w:num>
  <w:num w:numId="29">
    <w:abstractNumId w:val="22"/>
  </w:num>
  <w:num w:numId="30">
    <w:abstractNumId w:val="24"/>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55033200"/>
    <w:docVar w:name="VerbatimMac" w:val="True"/>
    <w:docVar w:name="VerbatimVersion" w:val="5.0"/>
  </w:docVars>
  <w:rsids>
    <w:rsidRoot w:val="000D4B34"/>
    <w:rsid w:val="000029E3"/>
    <w:rsid w:val="000029E8"/>
    <w:rsid w:val="00004225"/>
    <w:rsid w:val="000056BC"/>
    <w:rsid w:val="000066CA"/>
    <w:rsid w:val="00007264"/>
    <w:rsid w:val="000076A9"/>
    <w:rsid w:val="00014FAD"/>
    <w:rsid w:val="00015D2A"/>
    <w:rsid w:val="0002490B"/>
    <w:rsid w:val="00024983"/>
    <w:rsid w:val="00026465"/>
    <w:rsid w:val="00030204"/>
    <w:rsid w:val="000312A0"/>
    <w:rsid w:val="0003396C"/>
    <w:rsid w:val="00035337"/>
    <w:rsid w:val="00043DA1"/>
    <w:rsid w:val="00052FB1"/>
    <w:rsid w:val="00054276"/>
    <w:rsid w:val="000547B1"/>
    <w:rsid w:val="000563FB"/>
    <w:rsid w:val="0006091E"/>
    <w:rsid w:val="000638C1"/>
    <w:rsid w:val="00065923"/>
    <w:rsid w:val="00065FEE"/>
    <w:rsid w:val="00066B53"/>
    <w:rsid w:val="00066E3C"/>
    <w:rsid w:val="00072718"/>
    <w:rsid w:val="0007381E"/>
    <w:rsid w:val="00076094"/>
    <w:rsid w:val="0008785F"/>
    <w:rsid w:val="00090CBE"/>
    <w:rsid w:val="00094DEC"/>
    <w:rsid w:val="000A2D8A"/>
    <w:rsid w:val="000B5661"/>
    <w:rsid w:val="000C7DDA"/>
    <w:rsid w:val="000D0E26"/>
    <w:rsid w:val="000D26A6"/>
    <w:rsid w:val="000D2B90"/>
    <w:rsid w:val="000D4B34"/>
    <w:rsid w:val="000D5ED7"/>
    <w:rsid w:val="000D6ED8"/>
    <w:rsid w:val="000D717B"/>
    <w:rsid w:val="00100B28"/>
    <w:rsid w:val="001044CC"/>
    <w:rsid w:val="001119F9"/>
    <w:rsid w:val="00117316"/>
    <w:rsid w:val="001209B4"/>
    <w:rsid w:val="00122D71"/>
    <w:rsid w:val="00133E5B"/>
    <w:rsid w:val="00162D55"/>
    <w:rsid w:val="001761FC"/>
    <w:rsid w:val="00182655"/>
    <w:rsid w:val="001840F2"/>
    <w:rsid w:val="00185134"/>
    <w:rsid w:val="001856C6"/>
    <w:rsid w:val="00191B5F"/>
    <w:rsid w:val="00192487"/>
    <w:rsid w:val="00193416"/>
    <w:rsid w:val="00195073"/>
    <w:rsid w:val="0019668D"/>
    <w:rsid w:val="001A25FD"/>
    <w:rsid w:val="001A5371"/>
    <w:rsid w:val="001A5D7E"/>
    <w:rsid w:val="001A72C7"/>
    <w:rsid w:val="001B3FB7"/>
    <w:rsid w:val="001B73E3"/>
    <w:rsid w:val="001C1FE3"/>
    <w:rsid w:val="001C316D"/>
    <w:rsid w:val="001D1A0D"/>
    <w:rsid w:val="001D36BF"/>
    <w:rsid w:val="001D4C28"/>
    <w:rsid w:val="001E0B1F"/>
    <w:rsid w:val="001E0C0F"/>
    <w:rsid w:val="001E1E0B"/>
    <w:rsid w:val="001F1173"/>
    <w:rsid w:val="002005A8"/>
    <w:rsid w:val="00203DD8"/>
    <w:rsid w:val="002046DD"/>
    <w:rsid w:val="00204E1D"/>
    <w:rsid w:val="002059BD"/>
    <w:rsid w:val="00207FD8"/>
    <w:rsid w:val="00210FAF"/>
    <w:rsid w:val="00213B1E"/>
    <w:rsid w:val="00215284"/>
    <w:rsid w:val="002168F2"/>
    <w:rsid w:val="002211F7"/>
    <w:rsid w:val="0022589F"/>
    <w:rsid w:val="00232FB5"/>
    <w:rsid w:val="00233951"/>
    <w:rsid w:val="002343FE"/>
    <w:rsid w:val="00235F7B"/>
    <w:rsid w:val="002434D3"/>
    <w:rsid w:val="00245594"/>
    <w:rsid w:val="002502CF"/>
    <w:rsid w:val="00260BF8"/>
    <w:rsid w:val="00267197"/>
    <w:rsid w:val="00267EBB"/>
    <w:rsid w:val="0027023B"/>
    <w:rsid w:val="00272F3F"/>
    <w:rsid w:val="00274EDB"/>
    <w:rsid w:val="0027729E"/>
    <w:rsid w:val="00280931"/>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43AF"/>
    <w:rsid w:val="003171AB"/>
    <w:rsid w:val="003223B2"/>
    <w:rsid w:val="00322A67"/>
    <w:rsid w:val="00330E13"/>
    <w:rsid w:val="00335A23"/>
    <w:rsid w:val="00340707"/>
    <w:rsid w:val="00341C61"/>
    <w:rsid w:val="00351841"/>
    <w:rsid w:val="00351CEF"/>
    <w:rsid w:val="00357112"/>
    <w:rsid w:val="003624A6"/>
    <w:rsid w:val="00364ADF"/>
    <w:rsid w:val="00365C8D"/>
    <w:rsid w:val="0036643F"/>
    <w:rsid w:val="003670D9"/>
    <w:rsid w:val="00370B41"/>
    <w:rsid w:val="00371B27"/>
    <w:rsid w:val="003726C3"/>
    <w:rsid w:val="00375D2E"/>
    <w:rsid w:val="0037653A"/>
    <w:rsid w:val="00380E07"/>
    <w:rsid w:val="00383071"/>
    <w:rsid w:val="00383B19"/>
    <w:rsid w:val="00384CBC"/>
    <w:rsid w:val="003933F9"/>
    <w:rsid w:val="00395864"/>
    <w:rsid w:val="00396557"/>
    <w:rsid w:val="00397316"/>
    <w:rsid w:val="003A248F"/>
    <w:rsid w:val="003A4D9C"/>
    <w:rsid w:val="003B1668"/>
    <w:rsid w:val="003C5F4C"/>
    <w:rsid w:val="003D1D50"/>
    <w:rsid w:val="003D5EA8"/>
    <w:rsid w:val="003D7B28"/>
    <w:rsid w:val="003E305E"/>
    <w:rsid w:val="003E34DB"/>
    <w:rsid w:val="003E5302"/>
    <w:rsid w:val="003E5BF1"/>
    <w:rsid w:val="003F2452"/>
    <w:rsid w:val="003F3F69"/>
    <w:rsid w:val="003F41EA"/>
    <w:rsid w:val="003F7DF0"/>
    <w:rsid w:val="004039AF"/>
    <w:rsid w:val="00405AE2"/>
    <w:rsid w:val="00407AFF"/>
    <w:rsid w:val="0041155D"/>
    <w:rsid w:val="004170BF"/>
    <w:rsid w:val="00421A34"/>
    <w:rsid w:val="004270E3"/>
    <w:rsid w:val="004348DC"/>
    <w:rsid w:val="00434921"/>
    <w:rsid w:val="00442018"/>
    <w:rsid w:val="00443186"/>
    <w:rsid w:val="00444D41"/>
    <w:rsid w:val="00446567"/>
    <w:rsid w:val="00447B10"/>
    <w:rsid w:val="00452EE4"/>
    <w:rsid w:val="00452F0B"/>
    <w:rsid w:val="004536D6"/>
    <w:rsid w:val="00457224"/>
    <w:rsid w:val="0047482C"/>
    <w:rsid w:val="00475436"/>
    <w:rsid w:val="0048047E"/>
    <w:rsid w:val="00482AF9"/>
    <w:rsid w:val="00484CEC"/>
    <w:rsid w:val="00496BB2"/>
    <w:rsid w:val="004A702E"/>
    <w:rsid w:val="004B37B4"/>
    <w:rsid w:val="004B72B4"/>
    <w:rsid w:val="004C0314"/>
    <w:rsid w:val="004C0D3D"/>
    <w:rsid w:val="004C213E"/>
    <w:rsid w:val="004C376C"/>
    <w:rsid w:val="004C657F"/>
    <w:rsid w:val="004D17D8"/>
    <w:rsid w:val="004D52D8"/>
    <w:rsid w:val="004E355B"/>
    <w:rsid w:val="004F50FC"/>
    <w:rsid w:val="005028E5"/>
    <w:rsid w:val="00503735"/>
    <w:rsid w:val="005122C8"/>
    <w:rsid w:val="00516A88"/>
    <w:rsid w:val="005202E2"/>
    <w:rsid w:val="00522065"/>
    <w:rsid w:val="005224F2"/>
    <w:rsid w:val="00530906"/>
    <w:rsid w:val="00533F1C"/>
    <w:rsid w:val="00534B4E"/>
    <w:rsid w:val="00536D8B"/>
    <w:rsid w:val="005379C3"/>
    <w:rsid w:val="005478B8"/>
    <w:rsid w:val="005519C2"/>
    <w:rsid w:val="005523E0"/>
    <w:rsid w:val="0055320F"/>
    <w:rsid w:val="0055699B"/>
    <w:rsid w:val="0056020A"/>
    <w:rsid w:val="0056064C"/>
    <w:rsid w:val="00561119"/>
    <w:rsid w:val="00562ECF"/>
    <w:rsid w:val="00563D3D"/>
    <w:rsid w:val="0056482F"/>
    <w:rsid w:val="005659AA"/>
    <w:rsid w:val="005676E8"/>
    <w:rsid w:val="00577C12"/>
    <w:rsid w:val="005807D8"/>
    <w:rsid w:val="00580BFC"/>
    <w:rsid w:val="00581048"/>
    <w:rsid w:val="00581203"/>
    <w:rsid w:val="0058349C"/>
    <w:rsid w:val="00585FBE"/>
    <w:rsid w:val="005870E8"/>
    <w:rsid w:val="0058789C"/>
    <w:rsid w:val="005976AD"/>
    <w:rsid w:val="005A4D4E"/>
    <w:rsid w:val="005A7237"/>
    <w:rsid w:val="005B21FA"/>
    <w:rsid w:val="005B3244"/>
    <w:rsid w:val="005B6EE8"/>
    <w:rsid w:val="005B7731"/>
    <w:rsid w:val="005C4515"/>
    <w:rsid w:val="005C5602"/>
    <w:rsid w:val="005C6D46"/>
    <w:rsid w:val="005C74A6"/>
    <w:rsid w:val="005D3B4D"/>
    <w:rsid w:val="005D615C"/>
    <w:rsid w:val="005E1860"/>
    <w:rsid w:val="005F063B"/>
    <w:rsid w:val="005F192D"/>
    <w:rsid w:val="005F24C8"/>
    <w:rsid w:val="005F26AF"/>
    <w:rsid w:val="00607D6C"/>
    <w:rsid w:val="0061383D"/>
    <w:rsid w:val="00614D69"/>
    <w:rsid w:val="00617030"/>
    <w:rsid w:val="00617DD5"/>
    <w:rsid w:val="006202E8"/>
    <w:rsid w:val="00621301"/>
    <w:rsid w:val="0062173F"/>
    <w:rsid w:val="006235FB"/>
    <w:rsid w:val="00626A15"/>
    <w:rsid w:val="006343DF"/>
    <w:rsid w:val="006379E9"/>
    <w:rsid w:val="006438CB"/>
    <w:rsid w:val="00645366"/>
    <w:rsid w:val="00645E20"/>
    <w:rsid w:val="006529B9"/>
    <w:rsid w:val="00654695"/>
    <w:rsid w:val="0065500A"/>
    <w:rsid w:val="00655217"/>
    <w:rsid w:val="0065727C"/>
    <w:rsid w:val="0066631C"/>
    <w:rsid w:val="00674A78"/>
    <w:rsid w:val="00696A16"/>
    <w:rsid w:val="006A4840"/>
    <w:rsid w:val="006A52A0"/>
    <w:rsid w:val="006A7E1D"/>
    <w:rsid w:val="006C3A56"/>
    <w:rsid w:val="006C4CC6"/>
    <w:rsid w:val="006D13F4"/>
    <w:rsid w:val="006D6AED"/>
    <w:rsid w:val="006E38CC"/>
    <w:rsid w:val="006E6D0B"/>
    <w:rsid w:val="006F126E"/>
    <w:rsid w:val="006F32C9"/>
    <w:rsid w:val="006F3834"/>
    <w:rsid w:val="006F5693"/>
    <w:rsid w:val="006F5D4C"/>
    <w:rsid w:val="00701BB9"/>
    <w:rsid w:val="00703FC4"/>
    <w:rsid w:val="00717B01"/>
    <w:rsid w:val="007227D9"/>
    <w:rsid w:val="0072491F"/>
    <w:rsid w:val="00725598"/>
    <w:rsid w:val="007260CB"/>
    <w:rsid w:val="007374A1"/>
    <w:rsid w:val="00752712"/>
    <w:rsid w:val="00753A84"/>
    <w:rsid w:val="007611F5"/>
    <w:rsid w:val="007619E4"/>
    <w:rsid w:val="00761E75"/>
    <w:rsid w:val="0076495E"/>
    <w:rsid w:val="00765FC8"/>
    <w:rsid w:val="00773FE4"/>
    <w:rsid w:val="00775694"/>
    <w:rsid w:val="00781F9A"/>
    <w:rsid w:val="00785606"/>
    <w:rsid w:val="00793F46"/>
    <w:rsid w:val="007967FF"/>
    <w:rsid w:val="007A1325"/>
    <w:rsid w:val="007A1A18"/>
    <w:rsid w:val="007A3BAF"/>
    <w:rsid w:val="007B53D8"/>
    <w:rsid w:val="007C22C5"/>
    <w:rsid w:val="007C57E1"/>
    <w:rsid w:val="007C5811"/>
    <w:rsid w:val="007D2DF5"/>
    <w:rsid w:val="007D451A"/>
    <w:rsid w:val="007D5E3E"/>
    <w:rsid w:val="007D7596"/>
    <w:rsid w:val="007E242C"/>
    <w:rsid w:val="007E2522"/>
    <w:rsid w:val="007E6631"/>
    <w:rsid w:val="007F0499"/>
    <w:rsid w:val="007F6DD6"/>
    <w:rsid w:val="00803A12"/>
    <w:rsid w:val="00805417"/>
    <w:rsid w:val="008066FE"/>
    <w:rsid w:val="008139DC"/>
    <w:rsid w:val="00825CC0"/>
    <w:rsid w:val="008266F9"/>
    <w:rsid w:val="008267E2"/>
    <w:rsid w:val="00826A9B"/>
    <w:rsid w:val="00834842"/>
    <w:rsid w:val="00840E7B"/>
    <w:rsid w:val="008536AF"/>
    <w:rsid w:val="00853D40"/>
    <w:rsid w:val="008564FC"/>
    <w:rsid w:val="00863A37"/>
    <w:rsid w:val="00864E76"/>
    <w:rsid w:val="00865707"/>
    <w:rsid w:val="00865E6E"/>
    <w:rsid w:val="00872581"/>
    <w:rsid w:val="0087459D"/>
    <w:rsid w:val="0087517C"/>
    <w:rsid w:val="0087680F"/>
    <w:rsid w:val="00876D81"/>
    <w:rsid w:val="00881D86"/>
    <w:rsid w:val="008830D7"/>
    <w:rsid w:val="00883306"/>
    <w:rsid w:val="008904F9"/>
    <w:rsid w:val="00890E4C"/>
    <w:rsid w:val="00890E74"/>
    <w:rsid w:val="00892798"/>
    <w:rsid w:val="0089418F"/>
    <w:rsid w:val="00897C29"/>
    <w:rsid w:val="008A1A9C"/>
    <w:rsid w:val="008A4633"/>
    <w:rsid w:val="008B032E"/>
    <w:rsid w:val="008C0FA2"/>
    <w:rsid w:val="008C2342"/>
    <w:rsid w:val="008C660D"/>
    <w:rsid w:val="008C77B6"/>
    <w:rsid w:val="008C7884"/>
    <w:rsid w:val="008D1B91"/>
    <w:rsid w:val="008D724A"/>
    <w:rsid w:val="008E7A3E"/>
    <w:rsid w:val="008F41FD"/>
    <w:rsid w:val="008F4479"/>
    <w:rsid w:val="008F4BA0"/>
    <w:rsid w:val="009007B0"/>
    <w:rsid w:val="00901726"/>
    <w:rsid w:val="00916BCA"/>
    <w:rsid w:val="00920E6A"/>
    <w:rsid w:val="00921290"/>
    <w:rsid w:val="00931816"/>
    <w:rsid w:val="00932C71"/>
    <w:rsid w:val="0094050F"/>
    <w:rsid w:val="009422CF"/>
    <w:rsid w:val="009500AA"/>
    <w:rsid w:val="009509D5"/>
    <w:rsid w:val="00952652"/>
    <w:rsid w:val="009538F5"/>
    <w:rsid w:val="00957187"/>
    <w:rsid w:val="00960255"/>
    <w:rsid w:val="009603E1"/>
    <w:rsid w:val="00961C9D"/>
    <w:rsid w:val="00963065"/>
    <w:rsid w:val="0097151F"/>
    <w:rsid w:val="00973777"/>
    <w:rsid w:val="00976E78"/>
    <w:rsid w:val="009775C0"/>
    <w:rsid w:val="00981F23"/>
    <w:rsid w:val="00984E52"/>
    <w:rsid w:val="00990634"/>
    <w:rsid w:val="0099120B"/>
    <w:rsid w:val="00991733"/>
    <w:rsid w:val="00992078"/>
    <w:rsid w:val="00992BE3"/>
    <w:rsid w:val="009968B8"/>
    <w:rsid w:val="009A1467"/>
    <w:rsid w:val="009A6464"/>
    <w:rsid w:val="009A65E3"/>
    <w:rsid w:val="009B19EB"/>
    <w:rsid w:val="009B484C"/>
    <w:rsid w:val="009B69F5"/>
    <w:rsid w:val="009C5FF7"/>
    <w:rsid w:val="009C6292"/>
    <w:rsid w:val="009D15DB"/>
    <w:rsid w:val="009D1F0D"/>
    <w:rsid w:val="009D3133"/>
    <w:rsid w:val="009E160D"/>
    <w:rsid w:val="009E17F8"/>
    <w:rsid w:val="009E7215"/>
    <w:rsid w:val="009F1CBB"/>
    <w:rsid w:val="009F3305"/>
    <w:rsid w:val="009F6FB2"/>
    <w:rsid w:val="00A071C0"/>
    <w:rsid w:val="00A22670"/>
    <w:rsid w:val="00A24B35"/>
    <w:rsid w:val="00A271BA"/>
    <w:rsid w:val="00A27F86"/>
    <w:rsid w:val="00A431C6"/>
    <w:rsid w:val="00A54315"/>
    <w:rsid w:val="00A55A5F"/>
    <w:rsid w:val="00A57BB1"/>
    <w:rsid w:val="00A60FBC"/>
    <w:rsid w:val="00A65C0B"/>
    <w:rsid w:val="00A70D88"/>
    <w:rsid w:val="00A776BA"/>
    <w:rsid w:val="00A81B0C"/>
    <w:rsid w:val="00A81FD2"/>
    <w:rsid w:val="00A8441A"/>
    <w:rsid w:val="00A8674A"/>
    <w:rsid w:val="00A94E8F"/>
    <w:rsid w:val="00A96E24"/>
    <w:rsid w:val="00A97872"/>
    <w:rsid w:val="00AA6F6E"/>
    <w:rsid w:val="00AA7B86"/>
    <w:rsid w:val="00AB122B"/>
    <w:rsid w:val="00AB21B0"/>
    <w:rsid w:val="00AB48D3"/>
    <w:rsid w:val="00AD3B43"/>
    <w:rsid w:val="00AE0243"/>
    <w:rsid w:val="00AE1BAD"/>
    <w:rsid w:val="00AE2124"/>
    <w:rsid w:val="00AE24BC"/>
    <w:rsid w:val="00AE3E3F"/>
    <w:rsid w:val="00AF2516"/>
    <w:rsid w:val="00AF4760"/>
    <w:rsid w:val="00AF55D4"/>
    <w:rsid w:val="00AF59D4"/>
    <w:rsid w:val="00B0505F"/>
    <w:rsid w:val="00B05C2D"/>
    <w:rsid w:val="00B066F5"/>
    <w:rsid w:val="00B12933"/>
    <w:rsid w:val="00B12B88"/>
    <w:rsid w:val="00B137E0"/>
    <w:rsid w:val="00B13BC8"/>
    <w:rsid w:val="00B21A1A"/>
    <w:rsid w:val="00B24662"/>
    <w:rsid w:val="00B32E42"/>
    <w:rsid w:val="00B3569C"/>
    <w:rsid w:val="00B43676"/>
    <w:rsid w:val="00B5602D"/>
    <w:rsid w:val="00B60125"/>
    <w:rsid w:val="00B60626"/>
    <w:rsid w:val="00B6656B"/>
    <w:rsid w:val="00B71625"/>
    <w:rsid w:val="00B75C54"/>
    <w:rsid w:val="00B83CE1"/>
    <w:rsid w:val="00B8710E"/>
    <w:rsid w:val="00B92A93"/>
    <w:rsid w:val="00BA17A8"/>
    <w:rsid w:val="00BA20D8"/>
    <w:rsid w:val="00BA3C33"/>
    <w:rsid w:val="00BB0878"/>
    <w:rsid w:val="00BB1879"/>
    <w:rsid w:val="00BC0ABE"/>
    <w:rsid w:val="00BC30DB"/>
    <w:rsid w:val="00BC64FF"/>
    <w:rsid w:val="00BC7C37"/>
    <w:rsid w:val="00BD2244"/>
    <w:rsid w:val="00BD73DB"/>
    <w:rsid w:val="00BE6472"/>
    <w:rsid w:val="00BF29B8"/>
    <w:rsid w:val="00BF46EA"/>
    <w:rsid w:val="00C07769"/>
    <w:rsid w:val="00C07D05"/>
    <w:rsid w:val="00C105E5"/>
    <w:rsid w:val="00C10856"/>
    <w:rsid w:val="00C203FA"/>
    <w:rsid w:val="00C244F5"/>
    <w:rsid w:val="00C2619F"/>
    <w:rsid w:val="00C3164F"/>
    <w:rsid w:val="00C31B5E"/>
    <w:rsid w:val="00C31E47"/>
    <w:rsid w:val="00C34D3E"/>
    <w:rsid w:val="00C35B37"/>
    <w:rsid w:val="00C3747A"/>
    <w:rsid w:val="00C37F29"/>
    <w:rsid w:val="00C56DCC"/>
    <w:rsid w:val="00C57075"/>
    <w:rsid w:val="00C62022"/>
    <w:rsid w:val="00C63F43"/>
    <w:rsid w:val="00C6644D"/>
    <w:rsid w:val="00C72AFE"/>
    <w:rsid w:val="00C77D66"/>
    <w:rsid w:val="00C81619"/>
    <w:rsid w:val="00C837F3"/>
    <w:rsid w:val="00C86084"/>
    <w:rsid w:val="00CA013C"/>
    <w:rsid w:val="00CA04D9"/>
    <w:rsid w:val="00CA6386"/>
    <w:rsid w:val="00CA6D6D"/>
    <w:rsid w:val="00CA7AEE"/>
    <w:rsid w:val="00CC7A4E"/>
    <w:rsid w:val="00CD1359"/>
    <w:rsid w:val="00CD4C83"/>
    <w:rsid w:val="00CF1B1A"/>
    <w:rsid w:val="00D01EDC"/>
    <w:rsid w:val="00D078AA"/>
    <w:rsid w:val="00D10058"/>
    <w:rsid w:val="00D11978"/>
    <w:rsid w:val="00D12278"/>
    <w:rsid w:val="00D15E30"/>
    <w:rsid w:val="00D16129"/>
    <w:rsid w:val="00D25DBD"/>
    <w:rsid w:val="00D26929"/>
    <w:rsid w:val="00D30CBD"/>
    <w:rsid w:val="00D30D9E"/>
    <w:rsid w:val="00D326E1"/>
    <w:rsid w:val="00D33908"/>
    <w:rsid w:val="00D354F2"/>
    <w:rsid w:val="00D36C30"/>
    <w:rsid w:val="00D37C90"/>
    <w:rsid w:val="00D43A8C"/>
    <w:rsid w:val="00D528C0"/>
    <w:rsid w:val="00D53072"/>
    <w:rsid w:val="00D61A4E"/>
    <w:rsid w:val="00D634EA"/>
    <w:rsid w:val="00D713A1"/>
    <w:rsid w:val="00D77956"/>
    <w:rsid w:val="00D80F0C"/>
    <w:rsid w:val="00D83DFE"/>
    <w:rsid w:val="00D92077"/>
    <w:rsid w:val="00D951E2"/>
    <w:rsid w:val="00D9565A"/>
    <w:rsid w:val="00DB2337"/>
    <w:rsid w:val="00DB2566"/>
    <w:rsid w:val="00DB5F87"/>
    <w:rsid w:val="00DB699B"/>
    <w:rsid w:val="00DC0376"/>
    <w:rsid w:val="00DC099B"/>
    <w:rsid w:val="00DC2BE5"/>
    <w:rsid w:val="00DD4CD4"/>
    <w:rsid w:val="00DD65A2"/>
    <w:rsid w:val="00DD6770"/>
    <w:rsid w:val="00DE0749"/>
    <w:rsid w:val="00DE1CE2"/>
    <w:rsid w:val="00DF1210"/>
    <w:rsid w:val="00DF1599"/>
    <w:rsid w:val="00DF31E9"/>
    <w:rsid w:val="00DF400D"/>
    <w:rsid w:val="00DF423E"/>
    <w:rsid w:val="00DF5C23"/>
    <w:rsid w:val="00DF5CBF"/>
    <w:rsid w:val="00E01DAD"/>
    <w:rsid w:val="00E021DC"/>
    <w:rsid w:val="00E03221"/>
    <w:rsid w:val="00E03F91"/>
    <w:rsid w:val="00E064EF"/>
    <w:rsid w:val="00E064F2"/>
    <w:rsid w:val="00E0717B"/>
    <w:rsid w:val="00E10D46"/>
    <w:rsid w:val="00E15598"/>
    <w:rsid w:val="00E20D65"/>
    <w:rsid w:val="00E353A2"/>
    <w:rsid w:val="00E36881"/>
    <w:rsid w:val="00E42E4C"/>
    <w:rsid w:val="00E47013"/>
    <w:rsid w:val="00E541F9"/>
    <w:rsid w:val="00E578C5"/>
    <w:rsid w:val="00E57B79"/>
    <w:rsid w:val="00E618AC"/>
    <w:rsid w:val="00E63419"/>
    <w:rsid w:val="00E64496"/>
    <w:rsid w:val="00E72115"/>
    <w:rsid w:val="00E74A97"/>
    <w:rsid w:val="00E8322E"/>
    <w:rsid w:val="00E903E0"/>
    <w:rsid w:val="00E97804"/>
    <w:rsid w:val="00EA1115"/>
    <w:rsid w:val="00EA39EB"/>
    <w:rsid w:val="00EA58CE"/>
    <w:rsid w:val="00EB33FF"/>
    <w:rsid w:val="00EB3D1A"/>
    <w:rsid w:val="00EC2759"/>
    <w:rsid w:val="00EC5A3F"/>
    <w:rsid w:val="00EC7106"/>
    <w:rsid w:val="00ED0120"/>
    <w:rsid w:val="00ED3BBA"/>
    <w:rsid w:val="00ED4E12"/>
    <w:rsid w:val="00EE051B"/>
    <w:rsid w:val="00EE54B4"/>
    <w:rsid w:val="00EF0C56"/>
    <w:rsid w:val="00EF16D6"/>
    <w:rsid w:val="00EF1AD8"/>
    <w:rsid w:val="00EF2B5C"/>
    <w:rsid w:val="00EF7794"/>
    <w:rsid w:val="00F02046"/>
    <w:rsid w:val="00F053D8"/>
    <w:rsid w:val="00F07888"/>
    <w:rsid w:val="00F1313D"/>
    <w:rsid w:val="00F147D7"/>
    <w:rsid w:val="00F201E7"/>
    <w:rsid w:val="00F204E0"/>
    <w:rsid w:val="00F20B16"/>
    <w:rsid w:val="00F21C79"/>
    <w:rsid w:val="00F238C9"/>
    <w:rsid w:val="00F23CA5"/>
    <w:rsid w:val="00F277AA"/>
    <w:rsid w:val="00F31955"/>
    <w:rsid w:val="00F34C06"/>
    <w:rsid w:val="00F43EA3"/>
    <w:rsid w:val="00F50C55"/>
    <w:rsid w:val="00F53918"/>
    <w:rsid w:val="00F57FFB"/>
    <w:rsid w:val="00F601E6"/>
    <w:rsid w:val="00F73954"/>
    <w:rsid w:val="00F82000"/>
    <w:rsid w:val="00F94060"/>
    <w:rsid w:val="00FA56F6"/>
    <w:rsid w:val="00FB329D"/>
    <w:rsid w:val="00FC27E3"/>
    <w:rsid w:val="00FC74C7"/>
    <w:rsid w:val="00FD451D"/>
    <w:rsid w:val="00FD5B22"/>
    <w:rsid w:val="00FE1B01"/>
    <w:rsid w:val="00FE7A10"/>
    <w:rsid w:val="00FF6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3D445C8-84DA-7F43-8998-AD10FD275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74A9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74A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4A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4A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74A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74A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4A97"/>
  </w:style>
  <w:style w:type="character" w:customStyle="1" w:styleId="Heading1Char">
    <w:name w:val="Heading 1 Char"/>
    <w:aliases w:val="Pocket Char"/>
    <w:basedOn w:val="DefaultParagraphFont"/>
    <w:link w:val="Heading1"/>
    <w:rsid w:val="00E74A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4A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4A9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74A9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E74A9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l"/>
    <w:basedOn w:val="DefaultParagraphFont"/>
    <w:link w:val="CardsFont12pt"/>
    <w:uiPriority w:val="6"/>
    <w:qFormat/>
    <w:rsid w:val="00E74A97"/>
    <w:rPr>
      <w:b w:val="0"/>
      <w:sz w:val="24"/>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74A97"/>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E74A97"/>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T"/>
    <w:basedOn w:val="DefaultParagraphFont"/>
    <w:uiPriority w:val="99"/>
    <w:unhideWhenUsed/>
    <w:rsid w:val="00E74A97"/>
    <w:rPr>
      <w:color w:val="auto"/>
      <w:u w:val="none"/>
    </w:rPr>
  </w:style>
  <w:style w:type="paragraph" w:styleId="DocumentMap">
    <w:name w:val="Document Map"/>
    <w:basedOn w:val="Normal"/>
    <w:link w:val="DocumentMapChar"/>
    <w:uiPriority w:val="99"/>
    <w:semiHidden/>
    <w:unhideWhenUsed/>
    <w:rsid w:val="00701BB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1BB9"/>
    <w:rPr>
      <w:rFonts w:ascii="Lucida Grande" w:hAnsi="Lucida Grande" w:cs="Lucida Grande"/>
    </w:rPr>
  </w:style>
  <w:style w:type="character" w:customStyle="1" w:styleId="entry-date">
    <w:name w:val="entry-date"/>
    <w:basedOn w:val="DefaultParagraphFont"/>
    <w:rsid w:val="000D4B34"/>
  </w:style>
  <w:style w:type="character" w:customStyle="1" w:styleId="author">
    <w:name w:val="author"/>
    <w:basedOn w:val="DefaultParagraphFont"/>
    <w:rsid w:val="000D4B34"/>
  </w:style>
  <w:style w:type="character" w:customStyle="1" w:styleId="comments-link">
    <w:name w:val="comments-link"/>
    <w:basedOn w:val="DefaultParagraphFont"/>
    <w:rsid w:val="000D4B34"/>
  </w:style>
  <w:style w:type="paragraph" w:styleId="NormalWeb">
    <w:name w:val="Normal (Web)"/>
    <w:basedOn w:val="Normal"/>
    <w:uiPriority w:val="99"/>
    <w:unhideWhenUsed/>
    <w:rsid w:val="000D4B34"/>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0D4B34"/>
    <w:rPr>
      <w:b/>
      <w:bCs/>
    </w:rPr>
  </w:style>
  <w:style w:type="character" w:customStyle="1" w:styleId="cap">
    <w:name w:val="cap"/>
    <w:basedOn w:val="DefaultParagraphFont"/>
    <w:rsid w:val="00AA7B86"/>
  </w:style>
  <w:style w:type="character" w:customStyle="1" w:styleId="credit">
    <w:name w:val="credit"/>
    <w:basedOn w:val="DefaultParagraphFont"/>
    <w:rsid w:val="00AA7B86"/>
  </w:style>
  <w:style w:type="character" w:customStyle="1" w:styleId="mghead">
    <w:name w:val="mghead"/>
    <w:basedOn w:val="DefaultParagraphFont"/>
    <w:rsid w:val="00AA7B86"/>
  </w:style>
  <w:style w:type="character" w:customStyle="1" w:styleId="skimlinks-unlinked">
    <w:name w:val="skimlinks-unlinked"/>
    <w:basedOn w:val="DefaultParagraphFont"/>
    <w:rsid w:val="009422C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9E17F8"/>
    <w:pPr>
      <w:autoSpaceDE w:val="0"/>
      <w:autoSpaceDN w:val="0"/>
      <w:adjustRightInd w:val="0"/>
      <w:spacing w:before="480" w:line="254" w:lineRule="auto"/>
      <w:ind w:left="432" w:right="432"/>
      <w:jc w:val="both"/>
    </w:pPr>
    <w:rPr>
      <w:rFonts w:asciiTheme="minorHAnsi" w:eastAsiaTheme="minorEastAsia" w:hAnsiTheme="minorHAnsi" w:cstheme="minorBidi"/>
      <w:sz w:val="24"/>
      <w:szCs w:val="24"/>
      <w:u w:val="single"/>
    </w:rPr>
  </w:style>
  <w:style w:type="character" w:customStyle="1" w:styleId="hide-on-tablet">
    <w:name w:val="hide-on-tablet"/>
    <w:basedOn w:val="DefaultParagraphFont"/>
    <w:rsid w:val="009E17F8"/>
  </w:style>
  <w:style w:type="character" w:customStyle="1" w:styleId="spot-im-replies-count">
    <w:name w:val="spot-im-replies-count"/>
    <w:basedOn w:val="DefaultParagraphFont"/>
    <w:rsid w:val="009E17F8"/>
  </w:style>
  <w:style w:type="paragraph" w:customStyle="1" w:styleId="withoutcaption">
    <w:name w:val="withoutcaption"/>
    <w:basedOn w:val="Normal"/>
    <w:rsid w:val="009E17F8"/>
    <w:pPr>
      <w:spacing w:before="100" w:beforeAutospacing="1" w:after="100" w:afterAutospacing="1"/>
    </w:pPr>
    <w:rPr>
      <w:rFonts w:ascii="Times New Roman" w:eastAsia="Times New Roman" w:hAnsi="Times New Roman" w:cs="Times New Roman"/>
      <w:sz w:val="24"/>
    </w:rPr>
  </w:style>
  <w:style w:type="character" w:customStyle="1" w:styleId="photo-caption">
    <w:name w:val="photo-caption"/>
    <w:basedOn w:val="DefaultParagraphFont"/>
    <w:rsid w:val="009E17F8"/>
  </w:style>
  <w:style w:type="character" w:customStyle="1" w:styleId="newscaption">
    <w:name w:val="newscaption"/>
    <w:basedOn w:val="DefaultParagraphFont"/>
    <w:rsid w:val="009E17F8"/>
  </w:style>
  <w:style w:type="paragraph" w:customStyle="1" w:styleId="ob-dynamic-rec-container">
    <w:name w:val="ob-dynamic-rec-container"/>
    <w:basedOn w:val="Normal"/>
    <w:rsid w:val="009E17F8"/>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9E17F8"/>
  </w:style>
  <w:style w:type="paragraph" w:customStyle="1" w:styleId="Quote1">
    <w:name w:val="Quote1"/>
    <w:basedOn w:val="Normal"/>
    <w:rsid w:val="009E17F8"/>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36643F"/>
    <w:pPr>
      <w:ind w:left="720"/>
      <w:contextualSpacing/>
    </w:pPr>
  </w:style>
  <w:style w:type="paragraph" w:customStyle="1" w:styleId="headline">
    <w:name w:val="headline"/>
    <w:basedOn w:val="Normal"/>
    <w:rsid w:val="0036643F"/>
    <w:pPr>
      <w:spacing w:before="100" w:beforeAutospacing="1" w:after="100" w:afterAutospacing="1"/>
    </w:pPr>
    <w:rPr>
      <w:rFonts w:ascii="Times New Roman" w:eastAsia="Times New Roman" w:hAnsi="Times New Roman" w:cs="Times New Roman"/>
      <w:sz w:val="24"/>
    </w:rPr>
  </w:style>
  <w:style w:type="paragraph" w:customStyle="1" w:styleId="dek">
    <w:name w:val="dek"/>
    <w:basedOn w:val="Normal"/>
    <w:rsid w:val="0036643F"/>
    <w:pPr>
      <w:spacing w:before="100" w:beforeAutospacing="1" w:after="100" w:afterAutospacing="1"/>
    </w:pPr>
    <w:rPr>
      <w:rFonts w:ascii="Times New Roman" w:eastAsia="Times New Roman" w:hAnsi="Times New Roman" w:cs="Times New Roman"/>
      <w:sz w:val="24"/>
    </w:rPr>
  </w:style>
  <w:style w:type="paragraph" w:customStyle="1" w:styleId="byline">
    <w:name w:val="byline"/>
    <w:basedOn w:val="Normal"/>
    <w:rsid w:val="0036643F"/>
    <w:pPr>
      <w:spacing w:before="100" w:beforeAutospacing="1" w:after="100" w:afterAutospacing="1"/>
    </w:pPr>
    <w:rPr>
      <w:rFonts w:ascii="Times New Roman" w:eastAsia="Times New Roman" w:hAnsi="Times New Roman" w:cs="Times New Roman"/>
      <w:sz w:val="24"/>
    </w:rPr>
  </w:style>
  <w:style w:type="paragraph" w:customStyle="1" w:styleId="Date1">
    <w:name w:val="Date1"/>
    <w:basedOn w:val="Normal"/>
    <w:rsid w:val="0036643F"/>
    <w:pPr>
      <w:spacing w:before="100" w:beforeAutospacing="1" w:after="100" w:afterAutospacing="1"/>
    </w:pPr>
    <w:rPr>
      <w:rFonts w:ascii="Times New Roman" w:eastAsia="Times New Roman" w:hAnsi="Times New Roman" w:cs="Times New Roman"/>
      <w:sz w:val="24"/>
    </w:rPr>
  </w:style>
  <w:style w:type="character" w:customStyle="1" w:styleId="sectionlede">
    <w:name w:val="section_lede"/>
    <w:basedOn w:val="DefaultParagraphFont"/>
    <w:rsid w:val="0036643F"/>
  </w:style>
  <w:style w:type="paragraph" w:customStyle="1" w:styleId="dateline">
    <w:name w:val="dateline"/>
    <w:basedOn w:val="Normal"/>
    <w:rsid w:val="0036643F"/>
    <w:pPr>
      <w:spacing w:before="100" w:beforeAutospacing="1" w:after="100" w:afterAutospacing="1"/>
    </w:pPr>
    <w:rPr>
      <w:rFonts w:ascii="Times New Roman" w:eastAsia="Times New Roman" w:hAnsi="Times New Roman" w:cs="Times New Roman"/>
      <w:sz w:val="24"/>
    </w:rPr>
  </w:style>
  <w:style w:type="paragraph" w:customStyle="1" w:styleId="subhed">
    <w:name w:val="subhed"/>
    <w:basedOn w:val="Normal"/>
    <w:rsid w:val="0036643F"/>
    <w:pPr>
      <w:spacing w:before="100" w:beforeAutospacing="1" w:after="100" w:afterAutospacing="1"/>
    </w:pPr>
    <w:rPr>
      <w:rFonts w:ascii="Times New Roman" w:eastAsia="Times New Roman" w:hAnsi="Times New Roman" w:cs="Times New Roman"/>
      <w:sz w:val="24"/>
    </w:rPr>
  </w:style>
  <w:style w:type="paragraph" w:customStyle="1" w:styleId="caption1">
    <w:name w:val="caption1"/>
    <w:basedOn w:val="Normal"/>
    <w:rsid w:val="0036643F"/>
    <w:pPr>
      <w:spacing w:before="100" w:beforeAutospacing="1" w:after="100" w:afterAutospacing="1"/>
    </w:pPr>
    <w:rPr>
      <w:rFonts w:ascii="Times New Roman" w:eastAsia="Times New Roman" w:hAnsi="Times New Roman" w:cs="Times New Roman"/>
      <w:sz w:val="24"/>
    </w:rPr>
  </w:style>
  <w:style w:type="character" w:customStyle="1" w:styleId="insert-callout">
    <w:name w:val="insert-callout"/>
    <w:basedOn w:val="DefaultParagraphFont"/>
    <w:rsid w:val="00C837F3"/>
  </w:style>
  <w:style w:type="character" w:customStyle="1" w:styleId="insert-display-name">
    <w:name w:val="insert-display-name"/>
    <w:basedOn w:val="DefaultParagraphFont"/>
    <w:rsid w:val="00C837F3"/>
  </w:style>
  <w:style w:type="character" w:customStyle="1" w:styleId="Caption10">
    <w:name w:val="Caption1"/>
    <w:basedOn w:val="DefaultParagraphFont"/>
    <w:rsid w:val="00C837F3"/>
  </w:style>
  <w:style w:type="character" w:styleId="UnresolvedMention">
    <w:name w:val="Unresolved Mention"/>
    <w:basedOn w:val="DefaultParagraphFont"/>
    <w:uiPriority w:val="99"/>
    <w:rsid w:val="009E7215"/>
    <w:rPr>
      <w:color w:val="605E5C"/>
      <w:shd w:val="clear" w:color="auto" w:fill="E1DFDD"/>
    </w:rPr>
  </w:style>
  <w:style w:type="character" w:customStyle="1" w:styleId="teads-ui-components-credits-colored">
    <w:name w:val="teads-ui-components-credits-colored"/>
    <w:basedOn w:val="DefaultParagraphFont"/>
    <w:rsid w:val="00133E5B"/>
  </w:style>
  <w:style w:type="paragraph" w:styleId="z-TopofForm">
    <w:name w:val="HTML Top of Form"/>
    <w:basedOn w:val="Normal"/>
    <w:next w:val="Normal"/>
    <w:link w:val="z-TopofFormChar"/>
    <w:hidden/>
    <w:uiPriority w:val="99"/>
    <w:semiHidden/>
    <w:unhideWhenUsed/>
    <w:rsid w:val="000C7DD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0C7DDA"/>
    <w:rPr>
      <w:rFonts w:ascii="Arial" w:eastAsia="Times New Roman" w:hAnsi="Arial" w:cs="Arial"/>
      <w:vanish/>
      <w:sz w:val="16"/>
      <w:szCs w:val="16"/>
    </w:rPr>
  </w:style>
  <w:style w:type="character" w:customStyle="1" w:styleId="icon-text">
    <w:name w:val="icon-text"/>
    <w:basedOn w:val="DefaultParagraphFont"/>
    <w:rsid w:val="000C7DDA"/>
  </w:style>
  <w:style w:type="paragraph" w:styleId="z-BottomofForm">
    <w:name w:val="HTML Bottom of Form"/>
    <w:basedOn w:val="Normal"/>
    <w:next w:val="Normal"/>
    <w:link w:val="z-BottomofFormChar"/>
    <w:hidden/>
    <w:uiPriority w:val="99"/>
    <w:semiHidden/>
    <w:unhideWhenUsed/>
    <w:rsid w:val="000C7DD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0C7DDA"/>
    <w:rPr>
      <w:rFonts w:ascii="Arial" w:eastAsia="Times New Roman" w:hAnsi="Arial" w:cs="Arial"/>
      <w:vanish/>
      <w:sz w:val="16"/>
      <w:szCs w:val="16"/>
    </w:rPr>
  </w:style>
  <w:style w:type="paragraph" w:customStyle="1" w:styleId="legal-disclaimer">
    <w:name w:val="legal-disclaimer"/>
    <w:basedOn w:val="Normal"/>
    <w:rsid w:val="000C7DDA"/>
    <w:pPr>
      <w:spacing w:before="100" w:beforeAutospacing="1" w:after="100" w:afterAutospacing="1"/>
    </w:pPr>
    <w:rPr>
      <w:rFonts w:ascii="Times New Roman" w:eastAsia="Times New Roman" w:hAnsi="Times New Roman" w:cs="Times New Roman"/>
      <w:sz w:val="24"/>
    </w:rPr>
  </w:style>
  <w:style w:type="paragraph" w:customStyle="1" w:styleId="category">
    <w:name w:val="category"/>
    <w:basedOn w:val="Normal"/>
    <w:rsid w:val="000C7DDA"/>
    <w:pPr>
      <w:spacing w:before="100" w:beforeAutospacing="1" w:after="100" w:afterAutospacing="1"/>
    </w:pPr>
    <w:rPr>
      <w:rFonts w:ascii="Times New Roman" w:eastAsia="Times New Roman" w:hAnsi="Times New Roman" w:cs="Times New Roman"/>
      <w:sz w:val="24"/>
    </w:rPr>
  </w:style>
  <w:style w:type="paragraph" w:customStyle="1" w:styleId="subscribecopy">
    <w:name w:val="subscribe_copy"/>
    <w:basedOn w:val="Normal"/>
    <w:rsid w:val="00D83DFE"/>
    <w:pPr>
      <w:spacing w:before="100" w:beforeAutospacing="1" w:after="100" w:afterAutospacing="1"/>
    </w:pPr>
    <w:rPr>
      <w:rFonts w:ascii="Times New Roman" w:eastAsia="Times New Roman" w:hAnsi="Times New Roman" w:cs="Times New Roman"/>
      <w:sz w:val="24"/>
    </w:rPr>
  </w:style>
  <w:style w:type="character" w:customStyle="1" w:styleId="signupsubmit">
    <w:name w:val="signup_submit"/>
    <w:basedOn w:val="DefaultParagraphFont"/>
    <w:rsid w:val="00D83DFE"/>
  </w:style>
  <w:style w:type="paragraph" w:customStyle="1" w:styleId="interstitial-link">
    <w:name w:val="interstitial-link"/>
    <w:basedOn w:val="Normal"/>
    <w:rsid w:val="00FE7A10"/>
    <w:pPr>
      <w:spacing w:before="100" w:beforeAutospacing="1" w:after="100" w:afterAutospacing="1"/>
    </w:pPr>
    <w:rPr>
      <w:rFonts w:ascii="Times New Roman" w:eastAsia="Times New Roman" w:hAnsi="Times New Roman" w:cs="Times New Roman"/>
      <w:sz w:val="24"/>
    </w:rPr>
  </w:style>
  <w:style w:type="paragraph" w:styleId="HTMLAddress">
    <w:name w:val="HTML Address"/>
    <w:basedOn w:val="Normal"/>
    <w:link w:val="HTMLAddressChar"/>
    <w:uiPriority w:val="99"/>
    <w:semiHidden/>
    <w:unhideWhenUsed/>
    <w:rsid w:val="0099120B"/>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semiHidden/>
    <w:rsid w:val="0099120B"/>
    <w:rPr>
      <w:rFonts w:ascii="Times New Roman" w:eastAsia="Times New Roman" w:hAnsi="Times New Roman" w:cs="Times New Roman"/>
      <w:i/>
      <w:iCs/>
    </w:rPr>
  </w:style>
  <w:style w:type="character" w:customStyle="1" w:styleId="updated-wrap">
    <w:name w:val="updated-wrap"/>
    <w:basedOn w:val="DefaultParagraphFont"/>
    <w:rsid w:val="0099120B"/>
  </w:style>
  <w:style w:type="character" w:customStyle="1" w:styleId="updated-text">
    <w:name w:val="updated-text"/>
    <w:basedOn w:val="DefaultParagraphFont"/>
    <w:rsid w:val="0099120B"/>
  </w:style>
  <w:style w:type="paragraph" w:customStyle="1" w:styleId="abstract-v2item">
    <w:name w:val="abstract-v2__item"/>
    <w:basedOn w:val="Normal"/>
    <w:rsid w:val="0099120B"/>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9120B"/>
  </w:style>
  <w:style w:type="paragraph" w:customStyle="1" w:styleId="speakable-paragraph">
    <w:name w:val="speakable-paragraph"/>
    <w:basedOn w:val="Normal"/>
    <w:rsid w:val="00A81B0C"/>
    <w:pPr>
      <w:spacing w:before="100" w:beforeAutospacing="1" w:after="100" w:afterAutospacing="1"/>
    </w:pPr>
    <w:rPr>
      <w:rFonts w:ascii="Times New Roman" w:eastAsia="Times New Roman" w:hAnsi="Times New Roman" w:cs="Times New Roman"/>
      <w:sz w:val="24"/>
    </w:rPr>
  </w:style>
  <w:style w:type="paragraph" w:customStyle="1" w:styleId="wp-caption-text">
    <w:name w:val="wp-caption-text"/>
    <w:basedOn w:val="Normal"/>
    <w:rsid w:val="00A81B0C"/>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DF5CBF"/>
  </w:style>
  <w:style w:type="paragraph" w:customStyle="1" w:styleId="p1">
    <w:name w:val="p1"/>
    <w:basedOn w:val="Normal"/>
    <w:rsid w:val="00DF5CBF"/>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245594"/>
  </w:style>
  <w:style w:type="paragraph" w:customStyle="1" w:styleId="description">
    <w:name w:val="description"/>
    <w:basedOn w:val="Normal"/>
    <w:rsid w:val="00245594"/>
    <w:pPr>
      <w:spacing w:before="100" w:beforeAutospacing="1" w:after="100" w:afterAutospacing="1"/>
    </w:pPr>
    <w:rPr>
      <w:rFonts w:ascii="Times New Roman" w:eastAsia="Times New Roman" w:hAnsi="Times New Roman" w:cs="Times New Roman"/>
      <w:sz w:val="24"/>
    </w:rPr>
  </w:style>
  <w:style w:type="paragraph" w:customStyle="1" w:styleId="ha-c-mag-promohed">
    <w:name w:val="ha-c-mag-promo__hed"/>
    <w:basedOn w:val="Normal"/>
    <w:rsid w:val="00F147D7"/>
    <w:pPr>
      <w:spacing w:before="100" w:beforeAutospacing="1" w:after="100" w:afterAutospacing="1"/>
    </w:pPr>
    <w:rPr>
      <w:rFonts w:ascii="Times New Roman" w:eastAsia="Times New Roman" w:hAnsi="Times New Roman" w:cs="Times New Roman"/>
      <w:sz w:val="24"/>
    </w:rPr>
  </w:style>
  <w:style w:type="paragraph" w:customStyle="1" w:styleId="ha-c-mag-promodek">
    <w:name w:val="ha-c-mag-promo__dek"/>
    <w:basedOn w:val="Normal"/>
    <w:rsid w:val="00F147D7"/>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rsid w:val="00F147D7"/>
    <w:pPr>
      <w:spacing w:before="100" w:beforeAutospacing="1" w:after="100" w:afterAutospacing="1"/>
    </w:pPr>
    <w:rPr>
      <w:rFonts w:ascii="Times New Roman" w:eastAsia="Times New Roman" w:hAnsi="Times New Roman" w:cs="Times New Roman"/>
      <w:sz w:val="24"/>
    </w:rPr>
  </w:style>
  <w:style w:type="character" w:customStyle="1" w:styleId="lede">
    <w:name w:val="lede"/>
    <w:basedOn w:val="DefaultParagraphFont"/>
    <w:rsid w:val="00E97804"/>
  </w:style>
  <w:style w:type="paragraph" w:customStyle="1" w:styleId="sc-bdvaja">
    <w:name w:val="sc-bdvaja"/>
    <w:basedOn w:val="Normal"/>
    <w:rsid w:val="00E97804"/>
    <w:pPr>
      <w:spacing w:before="100" w:beforeAutospacing="1" w:after="100" w:afterAutospacing="1"/>
    </w:pPr>
    <w:rPr>
      <w:rFonts w:ascii="Times New Roman" w:eastAsia="Times New Roman" w:hAnsi="Times New Roman" w:cs="Times New Roman"/>
      <w:sz w:val="24"/>
    </w:rPr>
  </w:style>
  <w:style w:type="paragraph" w:customStyle="1" w:styleId="paragraph-fqygwe-0">
    <w:name w:val="paragraph-fqygwe-0"/>
    <w:basedOn w:val="Normal"/>
    <w:rsid w:val="00E97804"/>
    <w:pPr>
      <w:spacing w:before="100" w:beforeAutospacing="1" w:after="100" w:afterAutospacing="1"/>
    </w:pPr>
    <w:rPr>
      <w:rFonts w:ascii="Times New Roman" w:eastAsia="Times New Roman" w:hAnsi="Times New Roman" w:cs="Times New Roman"/>
      <w:sz w:val="24"/>
    </w:rPr>
  </w:style>
  <w:style w:type="paragraph" w:customStyle="1" w:styleId="generic-articlesummary--li">
    <w:name w:val="generic-article__summary--li"/>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main-infoname">
    <w:name w:val="main-info__name"/>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last-updatepublished">
    <w:name w:val="last-update__published"/>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top-picks-header">
    <w:name w:val="top-picks-header"/>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top-pickssection">
    <w:name w:val="top-picks__section"/>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headlinetext">
    <w:name w:val="headline__text"/>
    <w:basedOn w:val="Normal"/>
    <w:rsid w:val="00444D41"/>
    <w:pPr>
      <w:spacing w:before="100" w:beforeAutospacing="1" w:after="100" w:afterAutospacing="1"/>
    </w:pPr>
    <w:rPr>
      <w:rFonts w:ascii="Times New Roman" w:eastAsia="Times New Roman" w:hAnsi="Times New Roman" w:cs="Times New Roman"/>
      <w:sz w:val="24"/>
    </w:rPr>
  </w:style>
  <w:style w:type="paragraph" w:customStyle="1" w:styleId="top-picksupdateddate">
    <w:name w:val="top-picks__updateddate"/>
    <w:basedOn w:val="Normal"/>
    <w:rsid w:val="00444D41"/>
    <w:pPr>
      <w:spacing w:before="100" w:beforeAutospacing="1" w:after="100" w:afterAutospacing="1"/>
    </w:pPr>
    <w:rPr>
      <w:rFonts w:ascii="Times New Roman" w:eastAsia="Times New Roman" w:hAnsi="Times New Roman" w:cs="Times New Roman"/>
      <w:sz w:val="24"/>
    </w:rPr>
  </w:style>
  <w:style w:type="character" w:customStyle="1" w:styleId="text">
    <w:name w:val="text"/>
    <w:basedOn w:val="DefaultParagraphFont"/>
    <w:rsid w:val="00444D41"/>
  </w:style>
  <w:style w:type="paragraph" w:customStyle="1" w:styleId="generic-articlebody">
    <w:name w:val="generic-article__body"/>
    <w:basedOn w:val="Normal"/>
    <w:rsid w:val="00444D41"/>
    <w:pPr>
      <w:spacing w:before="100" w:beforeAutospacing="1" w:after="100" w:afterAutospacing="1"/>
    </w:pPr>
    <w:rPr>
      <w:rFonts w:ascii="Times New Roman" w:eastAsia="Times New Roman" w:hAnsi="Times New Roman" w:cs="Times New Roman"/>
      <w:sz w:val="24"/>
    </w:rPr>
  </w:style>
  <w:style w:type="character" w:customStyle="1" w:styleId="image-sharelabel">
    <w:name w:val="image-share__label"/>
    <w:basedOn w:val="DefaultParagraphFont"/>
    <w:rsid w:val="00444D41"/>
  </w:style>
  <w:style w:type="paragraph" w:customStyle="1" w:styleId="metadatabyline">
    <w:name w:val="metadata__byline"/>
    <w:basedOn w:val="Normal"/>
    <w:rsid w:val="000D5ED7"/>
    <w:pPr>
      <w:spacing w:before="100" w:beforeAutospacing="1" w:after="100" w:afterAutospacing="1"/>
    </w:pPr>
    <w:rPr>
      <w:rFonts w:ascii="Times New Roman" w:eastAsia="Times New Roman" w:hAnsi="Times New Roman" w:cs="Times New Roman"/>
      <w:sz w:val="24"/>
    </w:rPr>
  </w:style>
  <w:style w:type="character" w:customStyle="1" w:styleId="metadatabylineauthor">
    <w:name w:val="metadata__byline__author"/>
    <w:basedOn w:val="DefaultParagraphFont"/>
    <w:rsid w:val="000D5ED7"/>
  </w:style>
  <w:style w:type="paragraph" w:customStyle="1" w:styleId="update-time">
    <w:name w:val="update-time"/>
    <w:basedOn w:val="Normal"/>
    <w:rsid w:val="000D5ED7"/>
    <w:pPr>
      <w:spacing w:before="100" w:beforeAutospacing="1" w:after="100" w:afterAutospacing="1"/>
    </w:pPr>
    <w:rPr>
      <w:rFonts w:ascii="Times New Roman" w:eastAsia="Times New Roman" w:hAnsi="Times New Roman" w:cs="Times New Roman"/>
      <w:sz w:val="24"/>
    </w:rPr>
  </w:style>
  <w:style w:type="character" w:customStyle="1" w:styleId="elstoryelementheader">
    <w:name w:val="el__storyelement__header"/>
    <w:basedOn w:val="DefaultParagraphFont"/>
    <w:rsid w:val="000D5ED7"/>
  </w:style>
  <w:style w:type="character" w:customStyle="1" w:styleId="elstoryelementgray">
    <w:name w:val="el__storyelement__gray"/>
    <w:basedOn w:val="DefaultParagraphFont"/>
    <w:rsid w:val="000D5ED7"/>
  </w:style>
  <w:style w:type="paragraph" w:customStyle="1" w:styleId="zn-bodyparagraph">
    <w:name w:val="zn-body__paragraph"/>
    <w:basedOn w:val="Normal"/>
    <w:rsid w:val="000D5ED7"/>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0D5ED7"/>
    <w:rPr>
      <w:i/>
      <w:iCs/>
    </w:rPr>
  </w:style>
  <w:style w:type="character" w:customStyle="1" w:styleId="first-name">
    <w:name w:val="first-name"/>
    <w:basedOn w:val="DefaultParagraphFont"/>
    <w:rsid w:val="00024983"/>
  </w:style>
  <w:style w:type="character" w:customStyle="1" w:styleId="last-name">
    <w:name w:val="last-name"/>
    <w:basedOn w:val="DefaultParagraphFont"/>
    <w:rsid w:val="00024983"/>
  </w:style>
  <w:style w:type="character" w:customStyle="1" w:styleId="stream-tag">
    <w:name w:val="stream-tag"/>
    <w:basedOn w:val="DefaultParagraphFont"/>
    <w:rsid w:val="008139DC"/>
  </w:style>
  <w:style w:type="paragraph" w:customStyle="1" w:styleId="stop-here">
    <w:name w:val="stop-here"/>
    <w:basedOn w:val="Normal"/>
    <w:rsid w:val="00BD73DB"/>
    <w:pPr>
      <w:spacing w:before="100" w:beforeAutospacing="1" w:after="100" w:afterAutospacing="1"/>
    </w:pPr>
    <w:rPr>
      <w:rFonts w:ascii="Times New Roman" w:eastAsia="Times New Roman" w:hAnsi="Times New Roman" w:cs="Times New Roman"/>
      <w:sz w:val="24"/>
    </w:rPr>
  </w:style>
  <w:style w:type="character" w:customStyle="1" w:styleId="trcrboxheaderspan">
    <w:name w:val="trc_rbox_header_span"/>
    <w:basedOn w:val="DefaultParagraphFont"/>
    <w:rsid w:val="00BD73DB"/>
  </w:style>
  <w:style w:type="character" w:customStyle="1" w:styleId="video-label">
    <w:name w:val="video-label"/>
    <w:basedOn w:val="DefaultParagraphFont"/>
    <w:rsid w:val="00BD73DB"/>
  </w:style>
  <w:style w:type="character" w:customStyle="1" w:styleId="branding">
    <w:name w:val="branding"/>
    <w:basedOn w:val="DefaultParagraphFont"/>
    <w:rsid w:val="00BD73DB"/>
  </w:style>
  <w:style w:type="character" w:customStyle="1" w:styleId="branding-inner">
    <w:name w:val="branding-inner"/>
    <w:basedOn w:val="DefaultParagraphFont"/>
    <w:rsid w:val="00BD73DB"/>
  </w:style>
  <w:style w:type="character" w:customStyle="1" w:styleId="branding-separator">
    <w:name w:val="branding-separator"/>
    <w:basedOn w:val="DefaultParagraphFont"/>
    <w:rsid w:val="00BD73DB"/>
  </w:style>
  <w:style w:type="paragraph" w:customStyle="1" w:styleId="collection-item">
    <w:name w:val="collection-item"/>
    <w:basedOn w:val="Normal"/>
    <w:rsid w:val="00BD73DB"/>
    <w:pPr>
      <w:spacing w:before="100" w:beforeAutospacing="1" w:after="100" w:afterAutospacing="1"/>
    </w:pPr>
    <w:rPr>
      <w:rFonts w:ascii="Times New Roman" w:eastAsia="Times New Roman" w:hAnsi="Times New Roman" w:cs="Times New Roman"/>
      <w:sz w:val="24"/>
    </w:rPr>
  </w:style>
  <w:style w:type="character" w:customStyle="1" w:styleId="timestamp">
    <w:name w:val="timestamp"/>
    <w:basedOn w:val="DefaultParagraphFont"/>
    <w:rsid w:val="00BD73DB"/>
  </w:style>
  <w:style w:type="paragraph" w:customStyle="1" w:styleId="ft--cr">
    <w:name w:val="ft--cr"/>
    <w:basedOn w:val="Normal"/>
    <w:rsid w:val="00BD73DB"/>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F82000"/>
    <w:pPr>
      <w:ind w:left="720"/>
      <w:jc w:val="both"/>
    </w:pPr>
    <w:rPr>
      <w:rFonts w:eastAsiaTheme="minorEastAsia"/>
      <w:b/>
      <w:iCs/>
      <w:sz w:val="24"/>
      <w:szCs w:val="24"/>
      <w:u w:val="single"/>
    </w:rPr>
  </w:style>
  <w:style w:type="character" w:customStyle="1" w:styleId="link">
    <w:name w:val="link"/>
    <w:basedOn w:val="DefaultParagraphFont"/>
    <w:rsid w:val="00A70D88"/>
  </w:style>
  <w:style w:type="character" w:customStyle="1" w:styleId="balancedheadline">
    <w:name w:val="balancedheadline"/>
    <w:basedOn w:val="DefaultParagraphFont"/>
    <w:rsid w:val="001B3FB7"/>
  </w:style>
  <w:style w:type="character" w:customStyle="1" w:styleId="css-8i9d0s">
    <w:name w:val="css-8i9d0s"/>
    <w:basedOn w:val="DefaultParagraphFont"/>
    <w:rsid w:val="001B3FB7"/>
  </w:style>
  <w:style w:type="character" w:customStyle="1" w:styleId="css-vuqh7u">
    <w:name w:val="css-vuqh7u"/>
    <w:basedOn w:val="DefaultParagraphFont"/>
    <w:rsid w:val="001B3FB7"/>
  </w:style>
  <w:style w:type="character" w:customStyle="1" w:styleId="css-1ly73wi">
    <w:name w:val="css-1ly73wi"/>
    <w:basedOn w:val="DefaultParagraphFont"/>
    <w:rsid w:val="001B3FB7"/>
  </w:style>
  <w:style w:type="character" w:customStyle="1" w:styleId="css-1dv1kvn">
    <w:name w:val="css-1dv1kvn"/>
    <w:basedOn w:val="DefaultParagraphFont"/>
    <w:rsid w:val="001B3FB7"/>
  </w:style>
  <w:style w:type="character" w:customStyle="1" w:styleId="emkp2hg2">
    <w:name w:val="emkp2hg2"/>
    <w:basedOn w:val="DefaultParagraphFont"/>
    <w:rsid w:val="001B3FB7"/>
  </w:style>
  <w:style w:type="paragraph" w:customStyle="1" w:styleId="css-16vrk19">
    <w:name w:val="css-16vrk19"/>
    <w:basedOn w:val="Normal"/>
    <w:rsid w:val="001B3FB7"/>
    <w:pPr>
      <w:spacing w:before="100" w:beforeAutospacing="1" w:after="100" w:afterAutospacing="1"/>
    </w:pPr>
    <w:rPr>
      <w:rFonts w:ascii="Times New Roman" w:eastAsia="Times New Roman" w:hAnsi="Times New Roman" w:cs="Times New Roman"/>
      <w:sz w:val="24"/>
    </w:rPr>
  </w:style>
  <w:style w:type="character" w:customStyle="1" w:styleId="css-1baulvz">
    <w:name w:val="css-1baulvz"/>
    <w:basedOn w:val="DefaultParagraphFont"/>
    <w:rsid w:val="001B3FB7"/>
  </w:style>
  <w:style w:type="paragraph" w:customStyle="1" w:styleId="css-6n7j50">
    <w:name w:val="css-6n7j50"/>
    <w:basedOn w:val="Normal"/>
    <w:rsid w:val="001B3FB7"/>
    <w:pPr>
      <w:spacing w:before="100" w:beforeAutospacing="1" w:after="100" w:afterAutospacing="1"/>
    </w:pPr>
    <w:rPr>
      <w:rFonts w:ascii="Times New Roman" w:eastAsia="Times New Roman" w:hAnsi="Times New Roman" w:cs="Times New Roman"/>
      <w:sz w:val="24"/>
    </w:rPr>
  </w:style>
  <w:style w:type="paragraph" w:customStyle="1" w:styleId="css-60hakz">
    <w:name w:val="css-60hakz"/>
    <w:basedOn w:val="Normal"/>
    <w:rsid w:val="001B3FB7"/>
    <w:pPr>
      <w:spacing w:before="100" w:beforeAutospacing="1" w:after="100" w:afterAutospacing="1"/>
    </w:pPr>
    <w:rPr>
      <w:rFonts w:ascii="Times New Roman" w:eastAsia="Times New Roman" w:hAnsi="Times New Roman" w:cs="Times New Roman"/>
      <w:sz w:val="24"/>
    </w:rPr>
  </w:style>
  <w:style w:type="paragraph" w:customStyle="1" w:styleId="css-exrw3m">
    <w:name w:val="css-exrw3m"/>
    <w:basedOn w:val="Normal"/>
    <w:rsid w:val="001B3FB7"/>
    <w:pPr>
      <w:spacing w:before="100" w:beforeAutospacing="1" w:after="100" w:afterAutospacing="1"/>
    </w:pPr>
    <w:rPr>
      <w:rFonts w:ascii="Times New Roman" w:eastAsia="Times New Roman" w:hAnsi="Times New Roman" w:cs="Times New Roman"/>
      <w:sz w:val="24"/>
    </w:rPr>
  </w:style>
  <w:style w:type="paragraph" w:customStyle="1" w:styleId="css-utmy9y">
    <w:name w:val="css-utmy9y"/>
    <w:basedOn w:val="Normal"/>
    <w:rsid w:val="001B3FB7"/>
    <w:pPr>
      <w:spacing w:before="100" w:beforeAutospacing="1" w:after="100" w:afterAutospacing="1"/>
    </w:pPr>
    <w:rPr>
      <w:rFonts w:ascii="Times New Roman" w:eastAsia="Times New Roman" w:hAnsi="Times New Roman" w:cs="Times New Roman"/>
      <w:sz w:val="24"/>
    </w:rPr>
  </w:style>
  <w:style w:type="character" w:customStyle="1" w:styleId="duration-l-2wuowngy">
    <w:name w:val="duration-l-2wuowngy"/>
    <w:basedOn w:val="DefaultParagraphFont"/>
    <w:rsid w:val="001B3FB7"/>
  </w:style>
  <w:style w:type="character" w:customStyle="1" w:styleId="headline-l-1yyfqtao">
    <w:name w:val="headline-l-1yyfqtao"/>
    <w:basedOn w:val="DefaultParagraphFont"/>
    <w:rsid w:val="001B3FB7"/>
  </w:style>
  <w:style w:type="character" w:customStyle="1" w:styleId="m1644008760308101911gmail-style13ptbold">
    <w:name w:val="m_1644008760308101911gmail-style13ptbold"/>
    <w:basedOn w:val="DefaultParagraphFont"/>
    <w:rsid w:val="006E38CC"/>
  </w:style>
  <w:style w:type="character" w:customStyle="1" w:styleId="m1644008760308101911gmail-styleunderline">
    <w:name w:val="m_1644008760308101911gmail-styleunderline"/>
    <w:basedOn w:val="DefaultParagraphFont"/>
    <w:rsid w:val="006E38CC"/>
  </w:style>
  <w:style w:type="character" w:customStyle="1" w:styleId="m1644008760308101911gmail-cite">
    <w:name w:val="m_1644008760308101911gmail-cite"/>
    <w:basedOn w:val="DefaultParagraphFont"/>
    <w:rsid w:val="006E38CC"/>
  </w:style>
  <w:style w:type="paragraph" w:customStyle="1" w:styleId="m1644008760308101911gmail-card">
    <w:name w:val="m_1644008760308101911gmail-card"/>
    <w:basedOn w:val="Normal"/>
    <w:rsid w:val="006E38CC"/>
    <w:pPr>
      <w:spacing w:before="100" w:beforeAutospacing="1" w:after="100" w:afterAutospacing="1"/>
    </w:pPr>
    <w:rPr>
      <w:rFonts w:ascii="Times New Roman" w:eastAsia="Times New Roman" w:hAnsi="Times New Roman" w:cs="Times New Roman"/>
      <w:sz w:val="24"/>
      <w:szCs w:val="24"/>
    </w:rPr>
  </w:style>
  <w:style w:type="character" w:customStyle="1" w:styleId="m1644008760308101911gmail-underline">
    <w:name w:val="m_1644008760308101911gmail-underline"/>
    <w:basedOn w:val="DefaultParagraphFont"/>
    <w:rsid w:val="006E38CC"/>
  </w:style>
  <w:style w:type="paragraph" w:customStyle="1" w:styleId="fa">
    <w:name w:val="fa"/>
    <w:basedOn w:val="Normal"/>
    <w:rsid w:val="00B83CE1"/>
    <w:pPr>
      <w:spacing w:before="100" w:beforeAutospacing="1" w:after="100" w:afterAutospacing="1"/>
    </w:pPr>
    <w:rPr>
      <w:rFonts w:ascii="Times New Roman" w:eastAsia="Times New Roman" w:hAnsi="Times New Roman" w:cs="Times New Roman"/>
      <w:sz w:val="24"/>
      <w:szCs w:val="24"/>
    </w:rPr>
  </w:style>
  <w:style w:type="character" w:customStyle="1" w:styleId="count">
    <w:name w:val="count"/>
    <w:basedOn w:val="DefaultParagraphFont"/>
    <w:rsid w:val="00B83CE1"/>
  </w:style>
  <w:style w:type="paragraph" w:customStyle="1" w:styleId="inline-ad-para">
    <w:name w:val="inline-ad-para"/>
    <w:basedOn w:val="Normal"/>
    <w:rsid w:val="00C8608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44726">
      <w:bodyDiv w:val="1"/>
      <w:marLeft w:val="0"/>
      <w:marRight w:val="0"/>
      <w:marTop w:val="0"/>
      <w:marBottom w:val="0"/>
      <w:divBdr>
        <w:top w:val="none" w:sz="0" w:space="0" w:color="auto"/>
        <w:left w:val="none" w:sz="0" w:space="0" w:color="auto"/>
        <w:bottom w:val="none" w:sz="0" w:space="0" w:color="auto"/>
        <w:right w:val="none" w:sz="0" w:space="0" w:color="auto"/>
      </w:divBdr>
    </w:div>
    <w:div w:id="78065981">
      <w:bodyDiv w:val="1"/>
      <w:marLeft w:val="0"/>
      <w:marRight w:val="0"/>
      <w:marTop w:val="0"/>
      <w:marBottom w:val="0"/>
      <w:divBdr>
        <w:top w:val="none" w:sz="0" w:space="0" w:color="auto"/>
        <w:left w:val="none" w:sz="0" w:space="0" w:color="auto"/>
        <w:bottom w:val="none" w:sz="0" w:space="0" w:color="auto"/>
        <w:right w:val="none" w:sz="0" w:space="0" w:color="auto"/>
      </w:divBdr>
    </w:div>
    <w:div w:id="83114395">
      <w:bodyDiv w:val="1"/>
      <w:marLeft w:val="0"/>
      <w:marRight w:val="0"/>
      <w:marTop w:val="0"/>
      <w:marBottom w:val="0"/>
      <w:divBdr>
        <w:top w:val="none" w:sz="0" w:space="0" w:color="auto"/>
        <w:left w:val="none" w:sz="0" w:space="0" w:color="auto"/>
        <w:bottom w:val="none" w:sz="0" w:space="0" w:color="auto"/>
        <w:right w:val="none" w:sz="0" w:space="0" w:color="auto"/>
      </w:divBdr>
    </w:div>
    <w:div w:id="83965656">
      <w:bodyDiv w:val="1"/>
      <w:marLeft w:val="0"/>
      <w:marRight w:val="0"/>
      <w:marTop w:val="0"/>
      <w:marBottom w:val="0"/>
      <w:divBdr>
        <w:top w:val="none" w:sz="0" w:space="0" w:color="auto"/>
        <w:left w:val="none" w:sz="0" w:space="0" w:color="auto"/>
        <w:bottom w:val="none" w:sz="0" w:space="0" w:color="auto"/>
        <w:right w:val="none" w:sz="0" w:space="0" w:color="auto"/>
      </w:divBdr>
    </w:div>
    <w:div w:id="84155905">
      <w:bodyDiv w:val="1"/>
      <w:marLeft w:val="0"/>
      <w:marRight w:val="0"/>
      <w:marTop w:val="0"/>
      <w:marBottom w:val="0"/>
      <w:divBdr>
        <w:top w:val="none" w:sz="0" w:space="0" w:color="auto"/>
        <w:left w:val="none" w:sz="0" w:space="0" w:color="auto"/>
        <w:bottom w:val="none" w:sz="0" w:space="0" w:color="auto"/>
        <w:right w:val="none" w:sz="0" w:space="0" w:color="auto"/>
      </w:divBdr>
    </w:div>
    <w:div w:id="106048399">
      <w:bodyDiv w:val="1"/>
      <w:marLeft w:val="0"/>
      <w:marRight w:val="0"/>
      <w:marTop w:val="0"/>
      <w:marBottom w:val="0"/>
      <w:divBdr>
        <w:top w:val="none" w:sz="0" w:space="0" w:color="auto"/>
        <w:left w:val="none" w:sz="0" w:space="0" w:color="auto"/>
        <w:bottom w:val="none" w:sz="0" w:space="0" w:color="auto"/>
        <w:right w:val="none" w:sz="0" w:space="0" w:color="auto"/>
      </w:divBdr>
    </w:div>
    <w:div w:id="109907346">
      <w:bodyDiv w:val="1"/>
      <w:marLeft w:val="0"/>
      <w:marRight w:val="0"/>
      <w:marTop w:val="0"/>
      <w:marBottom w:val="0"/>
      <w:divBdr>
        <w:top w:val="none" w:sz="0" w:space="0" w:color="auto"/>
        <w:left w:val="none" w:sz="0" w:space="0" w:color="auto"/>
        <w:bottom w:val="none" w:sz="0" w:space="0" w:color="auto"/>
        <w:right w:val="none" w:sz="0" w:space="0" w:color="auto"/>
      </w:divBdr>
    </w:div>
    <w:div w:id="174617233">
      <w:bodyDiv w:val="1"/>
      <w:marLeft w:val="0"/>
      <w:marRight w:val="0"/>
      <w:marTop w:val="0"/>
      <w:marBottom w:val="0"/>
      <w:divBdr>
        <w:top w:val="none" w:sz="0" w:space="0" w:color="auto"/>
        <w:left w:val="none" w:sz="0" w:space="0" w:color="auto"/>
        <w:bottom w:val="none" w:sz="0" w:space="0" w:color="auto"/>
        <w:right w:val="none" w:sz="0" w:space="0" w:color="auto"/>
      </w:divBdr>
      <w:divsChild>
        <w:div w:id="1625382365">
          <w:marLeft w:val="0"/>
          <w:marRight w:val="0"/>
          <w:marTop w:val="0"/>
          <w:marBottom w:val="0"/>
          <w:divBdr>
            <w:top w:val="none" w:sz="0" w:space="0" w:color="auto"/>
            <w:left w:val="none" w:sz="0" w:space="0" w:color="auto"/>
            <w:bottom w:val="none" w:sz="0" w:space="0" w:color="auto"/>
            <w:right w:val="none" w:sz="0" w:space="0" w:color="auto"/>
          </w:divBdr>
          <w:divsChild>
            <w:div w:id="982083337">
              <w:marLeft w:val="1425"/>
              <w:marRight w:val="675"/>
              <w:marTop w:val="150"/>
              <w:marBottom w:val="75"/>
              <w:divBdr>
                <w:top w:val="single" w:sz="48" w:space="0" w:color="D30015"/>
                <w:left w:val="none" w:sz="0" w:space="0" w:color="auto"/>
                <w:bottom w:val="single" w:sz="12" w:space="0" w:color="D30015"/>
                <w:right w:val="none" w:sz="0" w:space="0" w:color="auto"/>
              </w:divBdr>
              <w:divsChild>
                <w:div w:id="8412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3754">
          <w:marLeft w:val="0"/>
          <w:marRight w:val="0"/>
          <w:marTop w:val="0"/>
          <w:marBottom w:val="0"/>
          <w:divBdr>
            <w:top w:val="none" w:sz="0" w:space="0" w:color="auto"/>
            <w:left w:val="none" w:sz="0" w:space="0" w:color="auto"/>
            <w:bottom w:val="none" w:sz="0" w:space="0" w:color="auto"/>
            <w:right w:val="none" w:sz="0" w:space="0" w:color="auto"/>
          </w:divBdr>
          <w:divsChild>
            <w:div w:id="417681516">
              <w:marLeft w:val="0"/>
              <w:marRight w:val="0"/>
              <w:marTop w:val="0"/>
              <w:marBottom w:val="0"/>
              <w:divBdr>
                <w:top w:val="none" w:sz="0" w:space="0" w:color="auto"/>
                <w:left w:val="none" w:sz="0" w:space="0" w:color="auto"/>
                <w:bottom w:val="none" w:sz="0" w:space="0" w:color="auto"/>
                <w:right w:val="none" w:sz="0" w:space="0" w:color="auto"/>
              </w:divBdr>
              <w:divsChild>
                <w:div w:id="1845433906">
                  <w:marLeft w:val="0"/>
                  <w:marRight w:val="0"/>
                  <w:marTop w:val="0"/>
                  <w:marBottom w:val="0"/>
                  <w:divBdr>
                    <w:top w:val="none" w:sz="0" w:space="0" w:color="auto"/>
                    <w:left w:val="none" w:sz="0" w:space="0" w:color="auto"/>
                    <w:bottom w:val="none" w:sz="0" w:space="0" w:color="auto"/>
                    <w:right w:val="none" w:sz="0" w:space="0" w:color="auto"/>
                  </w:divBdr>
                  <w:divsChild>
                    <w:div w:id="21079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1835">
          <w:marLeft w:val="0"/>
          <w:marRight w:val="0"/>
          <w:marTop w:val="0"/>
          <w:marBottom w:val="0"/>
          <w:divBdr>
            <w:top w:val="none" w:sz="0" w:space="0" w:color="auto"/>
            <w:left w:val="none" w:sz="0" w:space="0" w:color="auto"/>
            <w:bottom w:val="none" w:sz="0" w:space="0" w:color="auto"/>
            <w:right w:val="none" w:sz="0" w:space="0" w:color="auto"/>
          </w:divBdr>
          <w:divsChild>
            <w:div w:id="806582795">
              <w:marLeft w:val="1425"/>
              <w:marRight w:val="675"/>
              <w:marTop w:val="150"/>
              <w:marBottom w:val="75"/>
              <w:divBdr>
                <w:top w:val="single" w:sz="48" w:space="0" w:color="D30015"/>
                <w:left w:val="none" w:sz="0" w:space="0" w:color="auto"/>
                <w:bottom w:val="single" w:sz="12" w:space="0" w:color="D30015"/>
                <w:right w:val="none" w:sz="0" w:space="0" w:color="auto"/>
              </w:divBdr>
              <w:divsChild>
                <w:div w:id="2595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5135">
          <w:marLeft w:val="0"/>
          <w:marRight w:val="0"/>
          <w:marTop w:val="0"/>
          <w:marBottom w:val="0"/>
          <w:divBdr>
            <w:top w:val="none" w:sz="0" w:space="0" w:color="auto"/>
            <w:left w:val="none" w:sz="0" w:space="0" w:color="auto"/>
            <w:bottom w:val="none" w:sz="0" w:space="0" w:color="auto"/>
            <w:right w:val="none" w:sz="0" w:space="0" w:color="auto"/>
          </w:divBdr>
          <w:divsChild>
            <w:div w:id="763379084">
              <w:marLeft w:val="1425"/>
              <w:marRight w:val="675"/>
              <w:marTop w:val="150"/>
              <w:marBottom w:val="75"/>
              <w:divBdr>
                <w:top w:val="single" w:sz="48" w:space="0" w:color="D30015"/>
                <w:left w:val="none" w:sz="0" w:space="0" w:color="auto"/>
                <w:bottom w:val="single" w:sz="12" w:space="0" w:color="D30015"/>
                <w:right w:val="none" w:sz="0" w:space="0" w:color="auto"/>
              </w:divBdr>
              <w:divsChild>
                <w:div w:id="2021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33557">
      <w:bodyDiv w:val="1"/>
      <w:marLeft w:val="0"/>
      <w:marRight w:val="0"/>
      <w:marTop w:val="0"/>
      <w:marBottom w:val="0"/>
      <w:divBdr>
        <w:top w:val="none" w:sz="0" w:space="0" w:color="auto"/>
        <w:left w:val="none" w:sz="0" w:space="0" w:color="auto"/>
        <w:bottom w:val="none" w:sz="0" w:space="0" w:color="auto"/>
        <w:right w:val="none" w:sz="0" w:space="0" w:color="auto"/>
      </w:divBdr>
    </w:div>
    <w:div w:id="225340905">
      <w:bodyDiv w:val="1"/>
      <w:marLeft w:val="0"/>
      <w:marRight w:val="0"/>
      <w:marTop w:val="0"/>
      <w:marBottom w:val="0"/>
      <w:divBdr>
        <w:top w:val="none" w:sz="0" w:space="0" w:color="auto"/>
        <w:left w:val="none" w:sz="0" w:space="0" w:color="auto"/>
        <w:bottom w:val="none" w:sz="0" w:space="0" w:color="auto"/>
        <w:right w:val="none" w:sz="0" w:space="0" w:color="auto"/>
      </w:divBdr>
    </w:div>
    <w:div w:id="226258737">
      <w:bodyDiv w:val="1"/>
      <w:marLeft w:val="0"/>
      <w:marRight w:val="0"/>
      <w:marTop w:val="0"/>
      <w:marBottom w:val="0"/>
      <w:divBdr>
        <w:top w:val="none" w:sz="0" w:space="0" w:color="auto"/>
        <w:left w:val="none" w:sz="0" w:space="0" w:color="auto"/>
        <w:bottom w:val="none" w:sz="0" w:space="0" w:color="auto"/>
        <w:right w:val="none" w:sz="0" w:space="0" w:color="auto"/>
      </w:divBdr>
    </w:div>
    <w:div w:id="237135445">
      <w:bodyDiv w:val="1"/>
      <w:marLeft w:val="0"/>
      <w:marRight w:val="0"/>
      <w:marTop w:val="0"/>
      <w:marBottom w:val="0"/>
      <w:divBdr>
        <w:top w:val="none" w:sz="0" w:space="0" w:color="auto"/>
        <w:left w:val="none" w:sz="0" w:space="0" w:color="auto"/>
        <w:bottom w:val="none" w:sz="0" w:space="0" w:color="auto"/>
        <w:right w:val="none" w:sz="0" w:space="0" w:color="auto"/>
      </w:divBdr>
    </w:div>
    <w:div w:id="253320733">
      <w:bodyDiv w:val="1"/>
      <w:marLeft w:val="0"/>
      <w:marRight w:val="0"/>
      <w:marTop w:val="0"/>
      <w:marBottom w:val="0"/>
      <w:divBdr>
        <w:top w:val="none" w:sz="0" w:space="0" w:color="auto"/>
        <w:left w:val="none" w:sz="0" w:space="0" w:color="auto"/>
        <w:bottom w:val="none" w:sz="0" w:space="0" w:color="auto"/>
        <w:right w:val="none" w:sz="0" w:space="0" w:color="auto"/>
      </w:divBdr>
    </w:div>
    <w:div w:id="260260624">
      <w:bodyDiv w:val="1"/>
      <w:marLeft w:val="0"/>
      <w:marRight w:val="0"/>
      <w:marTop w:val="0"/>
      <w:marBottom w:val="0"/>
      <w:divBdr>
        <w:top w:val="none" w:sz="0" w:space="0" w:color="auto"/>
        <w:left w:val="none" w:sz="0" w:space="0" w:color="auto"/>
        <w:bottom w:val="none" w:sz="0" w:space="0" w:color="auto"/>
        <w:right w:val="none" w:sz="0" w:space="0" w:color="auto"/>
      </w:divBdr>
      <w:divsChild>
        <w:div w:id="2037848424">
          <w:marLeft w:val="0"/>
          <w:marRight w:val="0"/>
          <w:marTop w:val="0"/>
          <w:marBottom w:val="0"/>
          <w:divBdr>
            <w:top w:val="none" w:sz="0" w:space="0" w:color="auto"/>
            <w:left w:val="none" w:sz="0" w:space="0" w:color="auto"/>
            <w:bottom w:val="none" w:sz="0" w:space="0" w:color="auto"/>
            <w:right w:val="none" w:sz="0" w:space="0" w:color="auto"/>
          </w:divBdr>
          <w:divsChild>
            <w:div w:id="215777005">
              <w:marLeft w:val="0"/>
              <w:marRight w:val="0"/>
              <w:marTop w:val="0"/>
              <w:marBottom w:val="0"/>
              <w:divBdr>
                <w:top w:val="none" w:sz="0" w:space="0" w:color="auto"/>
                <w:left w:val="none" w:sz="0" w:space="0" w:color="auto"/>
                <w:bottom w:val="none" w:sz="0" w:space="0" w:color="auto"/>
                <w:right w:val="none" w:sz="0" w:space="0" w:color="auto"/>
              </w:divBdr>
            </w:div>
          </w:divsChild>
        </w:div>
        <w:div w:id="304773057">
          <w:marLeft w:val="0"/>
          <w:marRight w:val="0"/>
          <w:marTop w:val="0"/>
          <w:marBottom w:val="0"/>
          <w:divBdr>
            <w:top w:val="none" w:sz="0" w:space="0" w:color="auto"/>
            <w:left w:val="none" w:sz="0" w:space="0" w:color="auto"/>
            <w:bottom w:val="none" w:sz="0" w:space="0" w:color="auto"/>
            <w:right w:val="none" w:sz="0" w:space="0" w:color="auto"/>
          </w:divBdr>
          <w:divsChild>
            <w:div w:id="1246453740">
              <w:marLeft w:val="0"/>
              <w:marRight w:val="0"/>
              <w:marTop w:val="0"/>
              <w:marBottom w:val="0"/>
              <w:divBdr>
                <w:top w:val="none" w:sz="0" w:space="0" w:color="auto"/>
                <w:left w:val="none" w:sz="0" w:space="0" w:color="auto"/>
                <w:bottom w:val="none" w:sz="0" w:space="0" w:color="auto"/>
                <w:right w:val="none" w:sz="0" w:space="0" w:color="auto"/>
              </w:divBdr>
            </w:div>
          </w:divsChild>
        </w:div>
        <w:div w:id="1658728146">
          <w:marLeft w:val="0"/>
          <w:marRight w:val="0"/>
          <w:marTop w:val="0"/>
          <w:marBottom w:val="0"/>
          <w:divBdr>
            <w:top w:val="none" w:sz="0" w:space="0" w:color="auto"/>
            <w:left w:val="none" w:sz="0" w:space="0" w:color="auto"/>
            <w:bottom w:val="none" w:sz="0" w:space="0" w:color="auto"/>
            <w:right w:val="none" w:sz="0" w:space="0" w:color="auto"/>
          </w:divBdr>
          <w:divsChild>
            <w:div w:id="580721765">
              <w:marLeft w:val="0"/>
              <w:marRight w:val="0"/>
              <w:marTop w:val="375"/>
              <w:marBottom w:val="0"/>
              <w:divBdr>
                <w:top w:val="none" w:sz="0" w:space="0" w:color="auto"/>
                <w:left w:val="none" w:sz="0" w:space="0" w:color="auto"/>
                <w:bottom w:val="none" w:sz="0" w:space="0" w:color="auto"/>
                <w:right w:val="none" w:sz="0" w:space="0" w:color="auto"/>
              </w:divBdr>
              <w:divsChild>
                <w:div w:id="1504903332">
                  <w:marLeft w:val="0"/>
                  <w:marRight w:val="0"/>
                  <w:marTop w:val="0"/>
                  <w:marBottom w:val="150"/>
                  <w:divBdr>
                    <w:top w:val="none" w:sz="0" w:space="0" w:color="auto"/>
                    <w:left w:val="none" w:sz="0" w:space="0" w:color="auto"/>
                    <w:bottom w:val="single" w:sz="6" w:space="1" w:color="7D7D7D"/>
                    <w:right w:val="none" w:sz="0" w:space="0" w:color="auto"/>
                  </w:divBdr>
                  <w:divsChild>
                    <w:div w:id="6211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1628">
          <w:marLeft w:val="0"/>
          <w:marRight w:val="0"/>
          <w:marTop w:val="0"/>
          <w:marBottom w:val="0"/>
          <w:divBdr>
            <w:top w:val="none" w:sz="0" w:space="0" w:color="auto"/>
            <w:left w:val="none" w:sz="0" w:space="0" w:color="auto"/>
            <w:bottom w:val="none" w:sz="0" w:space="0" w:color="auto"/>
            <w:right w:val="none" w:sz="0" w:space="0" w:color="auto"/>
          </w:divBdr>
          <w:divsChild>
            <w:div w:id="1331719863">
              <w:marLeft w:val="0"/>
              <w:marRight w:val="0"/>
              <w:marTop w:val="0"/>
              <w:marBottom w:val="420"/>
              <w:divBdr>
                <w:top w:val="none" w:sz="0" w:space="0" w:color="auto"/>
                <w:left w:val="none" w:sz="0" w:space="0" w:color="auto"/>
                <w:bottom w:val="none" w:sz="0" w:space="0" w:color="auto"/>
                <w:right w:val="none" w:sz="0" w:space="0" w:color="auto"/>
              </w:divBdr>
              <w:divsChild>
                <w:div w:id="1967930885">
                  <w:marLeft w:val="0"/>
                  <w:marRight w:val="0"/>
                  <w:marTop w:val="0"/>
                  <w:marBottom w:val="0"/>
                  <w:divBdr>
                    <w:top w:val="none" w:sz="0" w:space="0" w:color="auto"/>
                    <w:left w:val="none" w:sz="0" w:space="0" w:color="auto"/>
                    <w:bottom w:val="none" w:sz="0" w:space="0" w:color="auto"/>
                    <w:right w:val="none" w:sz="0" w:space="0" w:color="auto"/>
                  </w:divBdr>
                  <w:divsChild>
                    <w:div w:id="932586805">
                      <w:marLeft w:val="0"/>
                      <w:marRight w:val="0"/>
                      <w:marTop w:val="0"/>
                      <w:marBottom w:val="0"/>
                      <w:divBdr>
                        <w:top w:val="none" w:sz="0" w:space="0" w:color="auto"/>
                        <w:left w:val="none" w:sz="0" w:space="0" w:color="auto"/>
                        <w:bottom w:val="none" w:sz="0" w:space="0" w:color="auto"/>
                        <w:right w:val="none" w:sz="0" w:space="0" w:color="auto"/>
                      </w:divBdr>
                    </w:div>
                    <w:div w:id="1888910051">
                      <w:marLeft w:val="0"/>
                      <w:marRight w:val="0"/>
                      <w:marTop w:val="0"/>
                      <w:marBottom w:val="0"/>
                      <w:divBdr>
                        <w:top w:val="none" w:sz="0" w:space="0" w:color="auto"/>
                        <w:left w:val="none" w:sz="0" w:space="0" w:color="auto"/>
                        <w:bottom w:val="none" w:sz="0" w:space="0" w:color="auto"/>
                        <w:right w:val="none" w:sz="0" w:space="0" w:color="auto"/>
                      </w:divBdr>
                      <w:divsChild>
                        <w:div w:id="1913614037">
                          <w:marLeft w:val="0"/>
                          <w:marRight w:val="0"/>
                          <w:marTop w:val="0"/>
                          <w:marBottom w:val="120"/>
                          <w:divBdr>
                            <w:top w:val="none" w:sz="0" w:space="0" w:color="auto"/>
                            <w:left w:val="none" w:sz="0" w:space="0" w:color="auto"/>
                            <w:bottom w:val="none" w:sz="0" w:space="0" w:color="auto"/>
                            <w:right w:val="none" w:sz="0" w:space="0" w:color="auto"/>
                          </w:divBdr>
                        </w:div>
                        <w:div w:id="207068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370772">
          <w:marLeft w:val="0"/>
          <w:marRight w:val="0"/>
          <w:marTop w:val="0"/>
          <w:marBottom w:val="0"/>
          <w:divBdr>
            <w:top w:val="none" w:sz="0" w:space="0" w:color="auto"/>
            <w:left w:val="none" w:sz="0" w:space="0" w:color="auto"/>
            <w:bottom w:val="none" w:sz="0" w:space="0" w:color="auto"/>
            <w:right w:val="none" w:sz="0" w:space="0" w:color="auto"/>
          </w:divBdr>
          <w:divsChild>
            <w:div w:id="1496458255">
              <w:marLeft w:val="0"/>
              <w:marRight w:val="0"/>
              <w:marTop w:val="0"/>
              <w:marBottom w:val="900"/>
              <w:divBdr>
                <w:top w:val="none" w:sz="0" w:space="0" w:color="auto"/>
                <w:left w:val="none" w:sz="0" w:space="0" w:color="auto"/>
                <w:bottom w:val="none" w:sz="0" w:space="0" w:color="auto"/>
                <w:right w:val="none" w:sz="0" w:space="0" w:color="auto"/>
              </w:divBdr>
              <w:divsChild>
                <w:div w:id="244150011">
                  <w:marLeft w:val="0"/>
                  <w:marRight w:val="0"/>
                  <w:marTop w:val="0"/>
                  <w:marBottom w:val="0"/>
                  <w:divBdr>
                    <w:top w:val="none" w:sz="0" w:space="0" w:color="auto"/>
                    <w:left w:val="none" w:sz="0" w:space="0" w:color="auto"/>
                    <w:bottom w:val="none" w:sz="0" w:space="0" w:color="auto"/>
                    <w:right w:val="none" w:sz="0" w:space="0" w:color="auto"/>
                  </w:divBdr>
                  <w:divsChild>
                    <w:div w:id="715160862">
                      <w:marLeft w:val="0"/>
                      <w:marRight w:val="0"/>
                      <w:marTop w:val="0"/>
                      <w:marBottom w:val="0"/>
                      <w:divBdr>
                        <w:top w:val="none" w:sz="0" w:space="0" w:color="auto"/>
                        <w:left w:val="none" w:sz="0" w:space="0" w:color="auto"/>
                        <w:bottom w:val="none" w:sz="0" w:space="0" w:color="auto"/>
                        <w:right w:val="none" w:sz="0" w:space="0" w:color="auto"/>
                      </w:divBdr>
                      <w:divsChild>
                        <w:div w:id="11966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8991">
                  <w:marLeft w:val="0"/>
                  <w:marRight w:val="0"/>
                  <w:marTop w:val="0"/>
                  <w:marBottom w:val="0"/>
                  <w:divBdr>
                    <w:top w:val="none" w:sz="0" w:space="0" w:color="auto"/>
                    <w:left w:val="none" w:sz="0" w:space="0" w:color="auto"/>
                    <w:bottom w:val="none" w:sz="0" w:space="0" w:color="auto"/>
                    <w:right w:val="none" w:sz="0" w:space="0" w:color="auto"/>
                  </w:divBdr>
                  <w:divsChild>
                    <w:div w:id="1276982815">
                      <w:marLeft w:val="0"/>
                      <w:marRight w:val="0"/>
                      <w:marTop w:val="0"/>
                      <w:marBottom w:val="0"/>
                      <w:divBdr>
                        <w:top w:val="none" w:sz="0" w:space="0" w:color="auto"/>
                        <w:left w:val="none" w:sz="0" w:space="0" w:color="auto"/>
                        <w:bottom w:val="none" w:sz="0" w:space="0" w:color="auto"/>
                        <w:right w:val="none" w:sz="0" w:space="0" w:color="auto"/>
                      </w:divBdr>
                      <w:divsChild>
                        <w:div w:id="7693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164585">
      <w:bodyDiv w:val="1"/>
      <w:marLeft w:val="0"/>
      <w:marRight w:val="0"/>
      <w:marTop w:val="0"/>
      <w:marBottom w:val="0"/>
      <w:divBdr>
        <w:top w:val="none" w:sz="0" w:space="0" w:color="auto"/>
        <w:left w:val="none" w:sz="0" w:space="0" w:color="auto"/>
        <w:bottom w:val="none" w:sz="0" w:space="0" w:color="auto"/>
        <w:right w:val="none" w:sz="0" w:space="0" w:color="auto"/>
      </w:divBdr>
      <w:divsChild>
        <w:div w:id="1829402358">
          <w:marLeft w:val="0"/>
          <w:marRight w:val="0"/>
          <w:marTop w:val="0"/>
          <w:marBottom w:val="0"/>
          <w:divBdr>
            <w:top w:val="none" w:sz="0" w:space="0" w:color="auto"/>
            <w:left w:val="none" w:sz="0" w:space="0" w:color="auto"/>
            <w:bottom w:val="none" w:sz="0" w:space="0" w:color="auto"/>
            <w:right w:val="none" w:sz="0" w:space="0" w:color="auto"/>
          </w:divBdr>
        </w:div>
        <w:div w:id="1979875150">
          <w:marLeft w:val="0"/>
          <w:marRight w:val="0"/>
          <w:marTop w:val="0"/>
          <w:marBottom w:val="225"/>
          <w:divBdr>
            <w:top w:val="none" w:sz="0" w:space="0" w:color="auto"/>
            <w:left w:val="none" w:sz="0" w:space="0" w:color="auto"/>
            <w:bottom w:val="none" w:sz="0" w:space="0" w:color="auto"/>
            <w:right w:val="none" w:sz="0" w:space="0" w:color="auto"/>
          </w:divBdr>
        </w:div>
      </w:divsChild>
    </w:div>
    <w:div w:id="301010671">
      <w:bodyDiv w:val="1"/>
      <w:marLeft w:val="0"/>
      <w:marRight w:val="0"/>
      <w:marTop w:val="0"/>
      <w:marBottom w:val="0"/>
      <w:divBdr>
        <w:top w:val="none" w:sz="0" w:space="0" w:color="auto"/>
        <w:left w:val="none" w:sz="0" w:space="0" w:color="auto"/>
        <w:bottom w:val="none" w:sz="0" w:space="0" w:color="auto"/>
        <w:right w:val="none" w:sz="0" w:space="0" w:color="auto"/>
      </w:divBdr>
    </w:div>
    <w:div w:id="378290383">
      <w:bodyDiv w:val="1"/>
      <w:marLeft w:val="0"/>
      <w:marRight w:val="0"/>
      <w:marTop w:val="0"/>
      <w:marBottom w:val="0"/>
      <w:divBdr>
        <w:top w:val="none" w:sz="0" w:space="0" w:color="auto"/>
        <w:left w:val="none" w:sz="0" w:space="0" w:color="auto"/>
        <w:bottom w:val="none" w:sz="0" w:space="0" w:color="auto"/>
        <w:right w:val="none" w:sz="0" w:space="0" w:color="auto"/>
      </w:divBdr>
    </w:div>
    <w:div w:id="385954958">
      <w:bodyDiv w:val="1"/>
      <w:marLeft w:val="0"/>
      <w:marRight w:val="0"/>
      <w:marTop w:val="0"/>
      <w:marBottom w:val="0"/>
      <w:divBdr>
        <w:top w:val="none" w:sz="0" w:space="0" w:color="auto"/>
        <w:left w:val="none" w:sz="0" w:space="0" w:color="auto"/>
        <w:bottom w:val="none" w:sz="0" w:space="0" w:color="auto"/>
        <w:right w:val="none" w:sz="0" w:space="0" w:color="auto"/>
      </w:divBdr>
      <w:divsChild>
        <w:div w:id="1001742315">
          <w:marLeft w:val="0"/>
          <w:marRight w:val="0"/>
          <w:marTop w:val="0"/>
          <w:marBottom w:val="0"/>
          <w:divBdr>
            <w:top w:val="none" w:sz="0" w:space="0" w:color="auto"/>
            <w:left w:val="none" w:sz="0" w:space="0" w:color="auto"/>
            <w:bottom w:val="none" w:sz="0" w:space="0" w:color="auto"/>
            <w:right w:val="none" w:sz="0" w:space="0" w:color="auto"/>
          </w:divBdr>
        </w:div>
        <w:div w:id="992563949">
          <w:marLeft w:val="0"/>
          <w:marRight w:val="0"/>
          <w:marTop w:val="0"/>
          <w:marBottom w:val="0"/>
          <w:divBdr>
            <w:top w:val="none" w:sz="0" w:space="0" w:color="auto"/>
            <w:left w:val="none" w:sz="0" w:space="0" w:color="auto"/>
            <w:bottom w:val="none" w:sz="0" w:space="0" w:color="auto"/>
            <w:right w:val="none" w:sz="0" w:space="0" w:color="auto"/>
          </w:divBdr>
        </w:div>
        <w:div w:id="410397162">
          <w:marLeft w:val="0"/>
          <w:marRight w:val="0"/>
          <w:marTop w:val="0"/>
          <w:marBottom w:val="0"/>
          <w:divBdr>
            <w:top w:val="none" w:sz="0" w:space="0" w:color="auto"/>
            <w:left w:val="none" w:sz="0" w:space="0" w:color="auto"/>
            <w:bottom w:val="none" w:sz="0" w:space="0" w:color="auto"/>
            <w:right w:val="none" w:sz="0" w:space="0" w:color="auto"/>
          </w:divBdr>
          <w:divsChild>
            <w:div w:id="1786773915">
              <w:marLeft w:val="0"/>
              <w:marRight w:val="0"/>
              <w:marTop w:val="0"/>
              <w:marBottom w:val="0"/>
              <w:divBdr>
                <w:top w:val="none" w:sz="0" w:space="0" w:color="auto"/>
                <w:left w:val="none" w:sz="0" w:space="0" w:color="auto"/>
                <w:bottom w:val="none" w:sz="0" w:space="0" w:color="auto"/>
                <w:right w:val="none" w:sz="0" w:space="0" w:color="auto"/>
              </w:divBdr>
            </w:div>
            <w:div w:id="5949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5154">
      <w:bodyDiv w:val="1"/>
      <w:marLeft w:val="0"/>
      <w:marRight w:val="0"/>
      <w:marTop w:val="0"/>
      <w:marBottom w:val="0"/>
      <w:divBdr>
        <w:top w:val="none" w:sz="0" w:space="0" w:color="auto"/>
        <w:left w:val="none" w:sz="0" w:space="0" w:color="auto"/>
        <w:bottom w:val="none" w:sz="0" w:space="0" w:color="auto"/>
        <w:right w:val="none" w:sz="0" w:space="0" w:color="auto"/>
      </w:divBdr>
    </w:div>
    <w:div w:id="422607256">
      <w:bodyDiv w:val="1"/>
      <w:marLeft w:val="0"/>
      <w:marRight w:val="0"/>
      <w:marTop w:val="0"/>
      <w:marBottom w:val="0"/>
      <w:divBdr>
        <w:top w:val="none" w:sz="0" w:space="0" w:color="auto"/>
        <w:left w:val="none" w:sz="0" w:space="0" w:color="auto"/>
        <w:bottom w:val="none" w:sz="0" w:space="0" w:color="auto"/>
        <w:right w:val="none" w:sz="0" w:space="0" w:color="auto"/>
      </w:divBdr>
    </w:div>
    <w:div w:id="437485523">
      <w:bodyDiv w:val="1"/>
      <w:marLeft w:val="0"/>
      <w:marRight w:val="0"/>
      <w:marTop w:val="0"/>
      <w:marBottom w:val="0"/>
      <w:divBdr>
        <w:top w:val="none" w:sz="0" w:space="0" w:color="auto"/>
        <w:left w:val="none" w:sz="0" w:space="0" w:color="auto"/>
        <w:bottom w:val="none" w:sz="0" w:space="0" w:color="auto"/>
        <w:right w:val="none" w:sz="0" w:space="0" w:color="auto"/>
      </w:divBdr>
    </w:div>
    <w:div w:id="486242299">
      <w:bodyDiv w:val="1"/>
      <w:marLeft w:val="0"/>
      <w:marRight w:val="0"/>
      <w:marTop w:val="0"/>
      <w:marBottom w:val="0"/>
      <w:divBdr>
        <w:top w:val="none" w:sz="0" w:space="0" w:color="auto"/>
        <w:left w:val="none" w:sz="0" w:space="0" w:color="auto"/>
        <w:bottom w:val="none" w:sz="0" w:space="0" w:color="auto"/>
        <w:right w:val="none" w:sz="0" w:space="0" w:color="auto"/>
      </w:divBdr>
    </w:div>
    <w:div w:id="494762082">
      <w:bodyDiv w:val="1"/>
      <w:marLeft w:val="0"/>
      <w:marRight w:val="0"/>
      <w:marTop w:val="0"/>
      <w:marBottom w:val="0"/>
      <w:divBdr>
        <w:top w:val="none" w:sz="0" w:space="0" w:color="auto"/>
        <w:left w:val="none" w:sz="0" w:space="0" w:color="auto"/>
        <w:bottom w:val="none" w:sz="0" w:space="0" w:color="auto"/>
        <w:right w:val="none" w:sz="0" w:space="0" w:color="auto"/>
      </w:divBdr>
      <w:divsChild>
        <w:div w:id="545872259">
          <w:marLeft w:val="0"/>
          <w:marRight w:val="0"/>
          <w:marTop w:val="150"/>
          <w:marBottom w:val="150"/>
          <w:divBdr>
            <w:top w:val="single" w:sz="6" w:space="8" w:color="D9D9D9"/>
            <w:left w:val="none" w:sz="0" w:space="0" w:color="D9D9D9"/>
            <w:bottom w:val="single" w:sz="6" w:space="31" w:color="D9D9D9"/>
            <w:right w:val="none" w:sz="0" w:space="0" w:color="D9D9D9"/>
          </w:divBdr>
        </w:div>
        <w:div w:id="1251238096">
          <w:marLeft w:val="0"/>
          <w:marRight w:val="0"/>
          <w:marTop w:val="0"/>
          <w:marBottom w:val="0"/>
          <w:divBdr>
            <w:top w:val="none" w:sz="0" w:space="0" w:color="auto"/>
            <w:left w:val="none" w:sz="0" w:space="0" w:color="auto"/>
            <w:bottom w:val="none" w:sz="0" w:space="0" w:color="auto"/>
            <w:right w:val="none" w:sz="0" w:space="0" w:color="auto"/>
          </w:divBdr>
          <w:divsChild>
            <w:div w:id="1893229083">
              <w:marLeft w:val="0"/>
              <w:marRight w:val="0"/>
              <w:marTop w:val="0"/>
              <w:marBottom w:val="0"/>
              <w:divBdr>
                <w:top w:val="none" w:sz="0" w:space="0" w:color="auto"/>
                <w:left w:val="none" w:sz="0" w:space="0" w:color="auto"/>
                <w:bottom w:val="none" w:sz="0" w:space="0" w:color="auto"/>
                <w:right w:val="none" w:sz="0" w:space="0" w:color="auto"/>
              </w:divBdr>
              <w:divsChild>
                <w:div w:id="1562862789">
                  <w:marLeft w:val="0"/>
                  <w:marRight w:val="0"/>
                  <w:marTop w:val="0"/>
                  <w:marBottom w:val="0"/>
                  <w:divBdr>
                    <w:top w:val="none" w:sz="0" w:space="0" w:color="auto"/>
                    <w:left w:val="none" w:sz="0" w:space="0" w:color="auto"/>
                    <w:bottom w:val="none" w:sz="0" w:space="0" w:color="auto"/>
                    <w:right w:val="none" w:sz="0" w:space="0" w:color="auto"/>
                  </w:divBdr>
                  <w:divsChild>
                    <w:div w:id="857623703">
                      <w:marLeft w:val="0"/>
                      <w:marRight w:val="0"/>
                      <w:marTop w:val="0"/>
                      <w:marBottom w:val="0"/>
                      <w:divBdr>
                        <w:top w:val="none" w:sz="0" w:space="0" w:color="auto"/>
                        <w:left w:val="none" w:sz="0" w:space="0" w:color="auto"/>
                        <w:bottom w:val="none" w:sz="0" w:space="0" w:color="auto"/>
                        <w:right w:val="none" w:sz="0" w:space="0" w:color="auto"/>
                      </w:divBdr>
                      <w:divsChild>
                        <w:div w:id="1425031560">
                          <w:marLeft w:val="0"/>
                          <w:marRight w:val="0"/>
                          <w:marTop w:val="0"/>
                          <w:marBottom w:val="0"/>
                          <w:divBdr>
                            <w:top w:val="none" w:sz="0" w:space="0" w:color="auto"/>
                            <w:left w:val="none" w:sz="0" w:space="0" w:color="auto"/>
                            <w:bottom w:val="none" w:sz="0" w:space="0" w:color="auto"/>
                            <w:right w:val="none" w:sz="0" w:space="0" w:color="auto"/>
                          </w:divBdr>
                          <w:divsChild>
                            <w:div w:id="724529536">
                              <w:marLeft w:val="0"/>
                              <w:marRight w:val="0"/>
                              <w:marTop w:val="0"/>
                              <w:marBottom w:val="0"/>
                              <w:divBdr>
                                <w:top w:val="none" w:sz="0" w:space="0" w:color="auto"/>
                                <w:left w:val="none" w:sz="0" w:space="0" w:color="auto"/>
                                <w:bottom w:val="none" w:sz="0" w:space="0" w:color="auto"/>
                                <w:right w:val="none" w:sz="0" w:space="0" w:color="auto"/>
                              </w:divBdr>
                            </w:div>
                          </w:divsChild>
                        </w:div>
                        <w:div w:id="437144889">
                          <w:marLeft w:val="0"/>
                          <w:marRight w:val="0"/>
                          <w:marTop w:val="0"/>
                          <w:marBottom w:val="0"/>
                          <w:divBdr>
                            <w:top w:val="none" w:sz="0" w:space="0" w:color="auto"/>
                            <w:left w:val="none" w:sz="0" w:space="0" w:color="auto"/>
                            <w:bottom w:val="none" w:sz="0" w:space="0" w:color="auto"/>
                            <w:right w:val="none" w:sz="0" w:space="0" w:color="auto"/>
                          </w:divBdr>
                          <w:divsChild>
                            <w:div w:id="347292240">
                              <w:marLeft w:val="0"/>
                              <w:marRight w:val="0"/>
                              <w:marTop w:val="0"/>
                              <w:marBottom w:val="0"/>
                              <w:divBdr>
                                <w:top w:val="none" w:sz="0" w:space="0" w:color="auto"/>
                                <w:left w:val="none" w:sz="0" w:space="0" w:color="auto"/>
                                <w:bottom w:val="none" w:sz="0" w:space="0" w:color="auto"/>
                                <w:right w:val="none" w:sz="0" w:space="0" w:color="auto"/>
                              </w:divBdr>
                              <w:divsChild>
                                <w:div w:id="3473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582781">
          <w:marLeft w:val="0"/>
          <w:marRight w:val="0"/>
          <w:marTop w:val="0"/>
          <w:marBottom w:val="0"/>
          <w:divBdr>
            <w:top w:val="none" w:sz="0" w:space="0" w:color="auto"/>
            <w:left w:val="none" w:sz="0" w:space="0" w:color="auto"/>
            <w:bottom w:val="none" w:sz="0" w:space="0" w:color="auto"/>
            <w:right w:val="none" w:sz="0" w:space="0" w:color="auto"/>
          </w:divBdr>
          <w:divsChild>
            <w:div w:id="944465213">
              <w:marLeft w:val="0"/>
              <w:marRight w:val="0"/>
              <w:marTop w:val="150"/>
              <w:marBottom w:val="300"/>
              <w:divBdr>
                <w:top w:val="single" w:sz="6" w:space="8" w:color="E8E8E8"/>
                <w:left w:val="none" w:sz="0" w:space="0" w:color="auto"/>
                <w:bottom w:val="single" w:sz="6" w:space="11" w:color="E8E8E8"/>
                <w:right w:val="none" w:sz="0" w:space="0" w:color="auto"/>
              </w:divBdr>
              <w:divsChild>
                <w:div w:id="909846419">
                  <w:marLeft w:val="0"/>
                  <w:marRight w:val="0"/>
                  <w:marTop w:val="0"/>
                  <w:marBottom w:val="195"/>
                  <w:divBdr>
                    <w:top w:val="none" w:sz="0" w:space="0" w:color="auto"/>
                    <w:left w:val="none" w:sz="0" w:space="0" w:color="auto"/>
                    <w:bottom w:val="none" w:sz="0" w:space="0" w:color="auto"/>
                    <w:right w:val="none" w:sz="0" w:space="0" w:color="auto"/>
                  </w:divBdr>
                </w:div>
                <w:div w:id="98991101">
                  <w:marLeft w:val="0"/>
                  <w:marRight w:val="0"/>
                  <w:marTop w:val="0"/>
                  <w:marBottom w:val="0"/>
                  <w:divBdr>
                    <w:top w:val="none" w:sz="0" w:space="0" w:color="auto"/>
                    <w:left w:val="none" w:sz="0" w:space="0" w:color="auto"/>
                    <w:bottom w:val="none" w:sz="0" w:space="0" w:color="auto"/>
                    <w:right w:val="none" w:sz="0" w:space="0" w:color="auto"/>
                  </w:divBdr>
                  <w:divsChild>
                    <w:div w:id="127750661">
                      <w:marLeft w:val="0"/>
                      <w:marRight w:val="0"/>
                      <w:marTop w:val="0"/>
                      <w:marBottom w:val="0"/>
                      <w:divBdr>
                        <w:top w:val="none" w:sz="0" w:space="0" w:color="auto"/>
                        <w:left w:val="none" w:sz="0" w:space="0" w:color="auto"/>
                        <w:bottom w:val="none" w:sz="0" w:space="0" w:color="auto"/>
                        <w:right w:val="none" w:sz="0" w:space="0" w:color="auto"/>
                      </w:divBdr>
                    </w:div>
                    <w:div w:id="1421755807">
                      <w:marLeft w:val="0"/>
                      <w:marRight w:val="0"/>
                      <w:marTop w:val="0"/>
                      <w:marBottom w:val="0"/>
                      <w:divBdr>
                        <w:top w:val="none" w:sz="0" w:space="0" w:color="auto"/>
                        <w:left w:val="none" w:sz="0" w:space="0" w:color="auto"/>
                        <w:bottom w:val="none" w:sz="0" w:space="0" w:color="auto"/>
                        <w:right w:val="none" w:sz="0" w:space="0" w:color="auto"/>
                      </w:divBdr>
                      <w:divsChild>
                        <w:div w:id="1829636621">
                          <w:marLeft w:val="0"/>
                          <w:marRight w:val="0"/>
                          <w:marTop w:val="0"/>
                          <w:marBottom w:val="0"/>
                          <w:divBdr>
                            <w:top w:val="none" w:sz="0" w:space="0" w:color="auto"/>
                            <w:left w:val="none" w:sz="0" w:space="0" w:color="auto"/>
                            <w:bottom w:val="none" w:sz="0" w:space="0" w:color="auto"/>
                            <w:right w:val="none" w:sz="0" w:space="0" w:color="auto"/>
                          </w:divBdr>
                        </w:div>
                        <w:div w:id="747769993">
                          <w:marLeft w:val="0"/>
                          <w:marRight w:val="0"/>
                          <w:marTop w:val="0"/>
                          <w:marBottom w:val="0"/>
                          <w:divBdr>
                            <w:top w:val="none" w:sz="0" w:space="0" w:color="auto"/>
                            <w:left w:val="none" w:sz="0" w:space="0" w:color="auto"/>
                            <w:bottom w:val="none" w:sz="0" w:space="0" w:color="auto"/>
                            <w:right w:val="none" w:sz="0" w:space="0" w:color="auto"/>
                          </w:divBdr>
                        </w:div>
                      </w:divsChild>
                    </w:div>
                    <w:div w:id="1836069761">
                      <w:marLeft w:val="0"/>
                      <w:marRight w:val="0"/>
                      <w:marTop w:val="0"/>
                      <w:marBottom w:val="0"/>
                      <w:divBdr>
                        <w:top w:val="none" w:sz="0" w:space="0" w:color="auto"/>
                        <w:left w:val="none" w:sz="0" w:space="0" w:color="auto"/>
                        <w:bottom w:val="none" w:sz="0" w:space="0" w:color="auto"/>
                        <w:right w:val="none" w:sz="0" w:space="0" w:color="auto"/>
                      </w:divBdr>
                    </w:div>
                    <w:div w:id="944389171">
                      <w:marLeft w:val="0"/>
                      <w:marRight w:val="0"/>
                      <w:marTop w:val="0"/>
                      <w:marBottom w:val="0"/>
                      <w:divBdr>
                        <w:top w:val="none" w:sz="0" w:space="0" w:color="auto"/>
                        <w:left w:val="none" w:sz="0" w:space="0" w:color="auto"/>
                        <w:bottom w:val="none" w:sz="0" w:space="0" w:color="auto"/>
                        <w:right w:val="none" w:sz="0" w:space="0" w:color="auto"/>
                      </w:divBdr>
                      <w:divsChild>
                        <w:div w:id="537395215">
                          <w:marLeft w:val="0"/>
                          <w:marRight w:val="0"/>
                          <w:marTop w:val="0"/>
                          <w:marBottom w:val="0"/>
                          <w:divBdr>
                            <w:top w:val="none" w:sz="0" w:space="0" w:color="auto"/>
                            <w:left w:val="none" w:sz="0" w:space="0" w:color="auto"/>
                            <w:bottom w:val="none" w:sz="0" w:space="0" w:color="auto"/>
                            <w:right w:val="none" w:sz="0" w:space="0" w:color="auto"/>
                          </w:divBdr>
                        </w:div>
                        <w:div w:id="3341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18383">
      <w:bodyDiv w:val="1"/>
      <w:marLeft w:val="0"/>
      <w:marRight w:val="0"/>
      <w:marTop w:val="0"/>
      <w:marBottom w:val="0"/>
      <w:divBdr>
        <w:top w:val="none" w:sz="0" w:space="0" w:color="auto"/>
        <w:left w:val="none" w:sz="0" w:space="0" w:color="auto"/>
        <w:bottom w:val="none" w:sz="0" w:space="0" w:color="auto"/>
        <w:right w:val="none" w:sz="0" w:space="0" w:color="auto"/>
      </w:divBdr>
    </w:div>
    <w:div w:id="540436794">
      <w:bodyDiv w:val="1"/>
      <w:marLeft w:val="0"/>
      <w:marRight w:val="0"/>
      <w:marTop w:val="0"/>
      <w:marBottom w:val="0"/>
      <w:divBdr>
        <w:top w:val="none" w:sz="0" w:space="0" w:color="auto"/>
        <w:left w:val="none" w:sz="0" w:space="0" w:color="auto"/>
        <w:bottom w:val="none" w:sz="0" w:space="0" w:color="auto"/>
        <w:right w:val="none" w:sz="0" w:space="0" w:color="auto"/>
      </w:divBdr>
    </w:div>
    <w:div w:id="558636922">
      <w:bodyDiv w:val="1"/>
      <w:marLeft w:val="0"/>
      <w:marRight w:val="0"/>
      <w:marTop w:val="0"/>
      <w:marBottom w:val="0"/>
      <w:divBdr>
        <w:top w:val="none" w:sz="0" w:space="0" w:color="auto"/>
        <w:left w:val="none" w:sz="0" w:space="0" w:color="auto"/>
        <w:bottom w:val="none" w:sz="0" w:space="0" w:color="auto"/>
        <w:right w:val="none" w:sz="0" w:space="0" w:color="auto"/>
      </w:divBdr>
    </w:div>
    <w:div w:id="594559442">
      <w:bodyDiv w:val="1"/>
      <w:marLeft w:val="0"/>
      <w:marRight w:val="0"/>
      <w:marTop w:val="0"/>
      <w:marBottom w:val="0"/>
      <w:divBdr>
        <w:top w:val="none" w:sz="0" w:space="0" w:color="auto"/>
        <w:left w:val="none" w:sz="0" w:space="0" w:color="auto"/>
        <w:bottom w:val="none" w:sz="0" w:space="0" w:color="auto"/>
        <w:right w:val="none" w:sz="0" w:space="0" w:color="auto"/>
      </w:divBdr>
    </w:div>
    <w:div w:id="605044823">
      <w:bodyDiv w:val="1"/>
      <w:marLeft w:val="0"/>
      <w:marRight w:val="0"/>
      <w:marTop w:val="0"/>
      <w:marBottom w:val="0"/>
      <w:divBdr>
        <w:top w:val="none" w:sz="0" w:space="0" w:color="auto"/>
        <w:left w:val="none" w:sz="0" w:space="0" w:color="auto"/>
        <w:bottom w:val="none" w:sz="0" w:space="0" w:color="auto"/>
        <w:right w:val="none" w:sz="0" w:space="0" w:color="auto"/>
      </w:divBdr>
      <w:divsChild>
        <w:div w:id="292367472">
          <w:marLeft w:val="0"/>
          <w:marRight w:val="0"/>
          <w:marTop w:val="0"/>
          <w:marBottom w:val="0"/>
          <w:divBdr>
            <w:top w:val="none" w:sz="0" w:space="0" w:color="auto"/>
            <w:left w:val="none" w:sz="0" w:space="0" w:color="auto"/>
            <w:bottom w:val="none" w:sz="0" w:space="0" w:color="auto"/>
            <w:right w:val="none" w:sz="0" w:space="0" w:color="auto"/>
          </w:divBdr>
          <w:divsChild>
            <w:div w:id="1203399378">
              <w:marLeft w:val="-225"/>
              <w:marRight w:val="-225"/>
              <w:marTop w:val="0"/>
              <w:marBottom w:val="0"/>
              <w:divBdr>
                <w:top w:val="none" w:sz="0" w:space="0" w:color="auto"/>
                <w:left w:val="none" w:sz="0" w:space="0" w:color="auto"/>
                <w:bottom w:val="none" w:sz="0" w:space="0" w:color="auto"/>
                <w:right w:val="none" w:sz="0" w:space="0" w:color="auto"/>
              </w:divBdr>
              <w:divsChild>
                <w:div w:id="233973301">
                  <w:marLeft w:val="3600"/>
                  <w:marRight w:val="4725"/>
                  <w:marTop w:val="0"/>
                  <w:marBottom w:val="0"/>
                  <w:divBdr>
                    <w:top w:val="none" w:sz="0" w:space="0" w:color="auto"/>
                    <w:left w:val="none" w:sz="0" w:space="0" w:color="auto"/>
                    <w:bottom w:val="none" w:sz="0" w:space="0" w:color="auto"/>
                    <w:right w:val="none" w:sz="0" w:space="0" w:color="auto"/>
                  </w:divBdr>
                </w:div>
              </w:divsChild>
            </w:div>
          </w:divsChild>
        </w:div>
        <w:div w:id="503477561">
          <w:marLeft w:val="0"/>
          <w:marRight w:val="0"/>
          <w:marTop w:val="0"/>
          <w:marBottom w:val="0"/>
          <w:divBdr>
            <w:top w:val="none" w:sz="0" w:space="0" w:color="auto"/>
            <w:left w:val="none" w:sz="0" w:space="0" w:color="auto"/>
            <w:bottom w:val="none" w:sz="0" w:space="0" w:color="auto"/>
            <w:right w:val="none" w:sz="0" w:space="0" w:color="auto"/>
          </w:divBdr>
          <w:divsChild>
            <w:div w:id="911503128">
              <w:marLeft w:val="0"/>
              <w:marRight w:val="0"/>
              <w:marTop w:val="0"/>
              <w:marBottom w:val="0"/>
              <w:divBdr>
                <w:top w:val="none" w:sz="0" w:space="0" w:color="auto"/>
                <w:left w:val="none" w:sz="0" w:space="0" w:color="auto"/>
                <w:bottom w:val="none" w:sz="0" w:space="0" w:color="auto"/>
                <w:right w:val="none" w:sz="0" w:space="0" w:color="auto"/>
              </w:divBdr>
              <w:divsChild>
                <w:div w:id="1779793238">
                  <w:marLeft w:val="0"/>
                  <w:marRight w:val="0"/>
                  <w:marTop w:val="0"/>
                  <w:marBottom w:val="0"/>
                  <w:divBdr>
                    <w:top w:val="single" w:sz="6" w:space="0" w:color="DBDDE1"/>
                    <w:left w:val="none" w:sz="0" w:space="0" w:color="auto"/>
                    <w:bottom w:val="single" w:sz="6" w:space="0" w:color="DBDDE1"/>
                    <w:right w:val="none" w:sz="0" w:space="0" w:color="auto"/>
                  </w:divBdr>
                </w:div>
                <w:div w:id="429203127">
                  <w:marLeft w:val="0"/>
                  <w:marRight w:val="0"/>
                  <w:marTop w:val="0"/>
                  <w:marBottom w:val="0"/>
                  <w:divBdr>
                    <w:top w:val="none" w:sz="0" w:space="0" w:color="auto"/>
                    <w:left w:val="none" w:sz="0" w:space="0" w:color="auto"/>
                    <w:bottom w:val="none" w:sz="0" w:space="0" w:color="auto"/>
                    <w:right w:val="none" w:sz="0" w:space="0" w:color="auto"/>
                  </w:divBdr>
                  <w:divsChild>
                    <w:div w:id="114449463">
                      <w:marLeft w:val="0"/>
                      <w:marRight w:val="0"/>
                      <w:marTop w:val="0"/>
                      <w:marBottom w:val="0"/>
                      <w:divBdr>
                        <w:top w:val="none" w:sz="0" w:space="0" w:color="auto"/>
                        <w:left w:val="none" w:sz="0" w:space="0" w:color="auto"/>
                        <w:bottom w:val="none" w:sz="0" w:space="0" w:color="auto"/>
                        <w:right w:val="none" w:sz="0" w:space="0" w:color="auto"/>
                      </w:divBdr>
                      <w:divsChild>
                        <w:div w:id="883256261">
                          <w:marLeft w:val="0"/>
                          <w:marRight w:val="0"/>
                          <w:marTop w:val="0"/>
                          <w:marBottom w:val="150"/>
                          <w:divBdr>
                            <w:top w:val="none" w:sz="0" w:space="0" w:color="auto"/>
                            <w:left w:val="none" w:sz="0" w:space="0" w:color="auto"/>
                            <w:bottom w:val="none" w:sz="0" w:space="0" w:color="auto"/>
                            <w:right w:val="none" w:sz="0" w:space="0" w:color="auto"/>
                          </w:divBdr>
                          <w:divsChild>
                            <w:div w:id="183796126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75522485">
                      <w:marLeft w:val="0"/>
                      <w:marRight w:val="0"/>
                      <w:marTop w:val="0"/>
                      <w:marBottom w:val="0"/>
                      <w:divBdr>
                        <w:top w:val="none" w:sz="0" w:space="0" w:color="auto"/>
                        <w:left w:val="none" w:sz="0" w:space="0" w:color="auto"/>
                        <w:bottom w:val="none" w:sz="0" w:space="0" w:color="auto"/>
                        <w:right w:val="none" w:sz="0" w:space="0" w:color="auto"/>
                      </w:divBdr>
                      <w:divsChild>
                        <w:div w:id="1082143779">
                          <w:marLeft w:val="0"/>
                          <w:marRight w:val="0"/>
                          <w:marTop w:val="0"/>
                          <w:marBottom w:val="150"/>
                          <w:divBdr>
                            <w:top w:val="none" w:sz="0" w:space="0" w:color="auto"/>
                            <w:left w:val="none" w:sz="0" w:space="0" w:color="auto"/>
                            <w:bottom w:val="none" w:sz="0" w:space="0" w:color="auto"/>
                            <w:right w:val="none" w:sz="0" w:space="0" w:color="auto"/>
                          </w:divBdr>
                          <w:divsChild>
                            <w:div w:id="142753628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880434908">
                  <w:marLeft w:val="0"/>
                  <w:marRight w:val="0"/>
                  <w:marTop w:val="0"/>
                  <w:marBottom w:val="0"/>
                  <w:divBdr>
                    <w:top w:val="none" w:sz="0" w:space="0" w:color="auto"/>
                    <w:left w:val="none" w:sz="0" w:space="0" w:color="auto"/>
                    <w:bottom w:val="none" w:sz="0" w:space="0" w:color="auto"/>
                    <w:right w:val="none" w:sz="0" w:space="0" w:color="auto"/>
                  </w:divBdr>
                  <w:divsChild>
                    <w:div w:id="1348602405">
                      <w:marLeft w:val="0"/>
                      <w:marRight w:val="0"/>
                      <w:marTop w:val="0"/>
                      <w:marBottom w:val="0"/>
                      <w:divBdr>
                        <w:top w:val="single" w:sz="6" w:space="8" w:color="DBDDE1"/>
                        <w:left w:val="none" w:sz="0" w:space="0" w:color="auto"/>
                        <w:bottom w:val="none" w:sz="0" w:space="0" w:color="auto"/>
                        <w:right w:val="none" w:sz="0" w:space="0" w:color="auto"/>
                      </w:divBdr>
                    </w:div>
                  </w:divsChild>
                </w:div>
              </w:divsChild>
            </w:div>
            <w:div w:id="1048803113">
              <w:marLeft w:val="3600"/>
              <w:marRight w:val="4725"/>
              <w:marTop w:val="0"/>
              <w:marBottom w:val="0"/>
              <w:divBdr>
                <w:top w:val="none" w:sz="0" w:space="0" w:color="auto"/>
                <w:left w:val="none" w:sz="0" w:space="0" w:color="auto"/>
                <w:bottom w:val="none" w:sz="0" w:space="0" w:color="auto"/>
                <w:right w:val="none" w:sz="0" w:space="0" w:color="auto"/>
              </w:divBdr>
              <w:divsChild>
                <w:div w:id="473445858">
                  <w:marLeft w:val="0"/>
                  <w:marRight w:val="0"/>
                  <w:marTop w:val="0"/>
                  <w:marBottom w:val="0"/>
                  <w:divBdr>
                    <w:top w:val="none" w:sz="0" w:space="0" w:color="auto"/>
                    <w:left w:val="none" w:sz="0" w:space="0" w:color="auto"/>
                    <w:bottom w:val="none" w:sz="0" w:space="0" w:color="auto"/>
                    <w:right w:val="none" w:sz="0" w:space="0" w:color="auto"/>
                  </w:divBdr>
                  <w:divsChild>
                    <w:div w:id="640116065">
                      <w:marLeft w:val="0"/>
                      <w:marRight w:val="0"/>
                      <w:marTop w:val="0"/>
                      <w:marBottom w:val="0"/>
                      <w:divBdr>
                        <w:top w:val="single" w:sz="6" w:space="11" w:color="DBDDE1"/>
                        <w:left w:val="none" w:sz="0" w:space="0" w:color="auto"/>
                        <w:bottom w:val="none" w:sz="0" w:space="0" w:color="auto"/>
                        <w:right w:val="none" w:sz="0" w:space="0" w:color="auto"/>
                      </w:divBdr>
                    </w:div>
                    <w:div w:id="1470636912">
                      <w:marLeft w:val="0"/>
                      <w:marRight w:val="0"/>
                      <w:marTop w:val="0"/>
                      <w:marBottom w:val="0"/>
                      <w:divBdr>
                        <w:top w:val="none" w:sz="0" w:space="0" w:color="auto"/>
                        <w:left w:val="none" w:sz="0" w:space="0" w:color="auto"/>
                        <w:bottom w:val="none" w:sz="0" w:space="0" w:color="auto"/>
                        <w:right w:val="none" w:sz="0" w:space="0" w:color="auto"/>
                      </w:divBdr>
                      <w:divsChild>
                        <w:div w:id="15689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334909">
      <w:bodyDiv w:val="1"/>
      <w:marLeft w:val="0"/>
      <w:marRight w:val="0"/>
      <w:marTop w:val="0"/>
      <w:marBottom w:val="0"/>
      <w:divBdr>
        <w:top w:val="none" w:sz="0" w:space="0" w:color="auto"/>
        <w:left w:val="none" w:sz="0" w:space="0" w:color="auto"/>
        <w:bottom w:val="none" w:sz="0" w:space="0" w:color="auto"/>
        <w:right w:val="none" w:sz="0" w:space="0" w:color="auto"/>
      </w:divBdr>
      <w:divsChild>
        <w:div w:id="1686906016">
          <w:marLeft w:val="0"/>
          <w:marRight w:val="0"/>
          <w:marTop w:val="0"/>
          <w:marBottom w:val="0"/>
          <w:divBdr>
            <w:top w:val="none" w:sz="0" w:space="0" w:color="auto"/>
            <w:left w:val="none" w:sz="0" w:space="0" w:color="auto"/>
            <w:bottom w:val="none" w:sz="0" w:space="0" w:color="auto"/>
            <w:right w:val="none" w:sz="0" w:space="0" w:color="auto"/>
          </w:divBdr>
          <w:divsChild>
            <w:div w:id="1487359081">
              <w:marLeft w:val="0"/>
              <w:marRight w:val="0"/>
              <w:marTop w:val="0"/>
              <w:marBottom w:val="0"/>
              <w:divBdr>
                <w:top w:val="none" w:sz="0" w:space="0" w:color="auto"/>
                <w:left w:val="none" w:sz="0" w:space="0" w:color="auto"/>
                <w:bottom w:val="none" w:sz="0" w:space="0" w:color="auto"/>
                <w:right w:val="none" w:sz="0" w:space="0" w:color="auto"/>
              </w:divBdr>
              <w:divsChild>
                <w:div w:id="586310091">
                  <w:marLeft w:val="0"/>
                  <w:marRight w:val="0"/>
                  <w:marTop w:val="0"/>
                  <w:marBottom w:val="0"/>
                  <w:divBdr>
                    <w:top w:val="none" w:sz="0" w:space="0" w:color="auto"/>
                    <w:left w:val="none" w:sz="0" w:space="0" w:color="auto"/>
                    <w:bottom w:val="none" w:sz="0" w:space="0" w:color="auto"/>
                    <w:right w:val="none" w:sz="0" w:space="0" w:color="auto"/>
                  </w:divBdr>
                  <w:divsChild>
                    <w:div w:id="1063916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50501752">
          <w:marLeft w:val="0"/>
          <w:marRight w:val="0"/>
          <w:marTop w:val="0"/>
          <w:marBottom w:val="0"/>
          <w:divBdr>
            <w:top w:val="none" w:sz="0" w:space="0" w:color="auto"/>
            <w:left w:val="none" w:sz="0" w:space="0" w:color="auto"/>
            <w:bottom w:val="none" w:sz="0" w:space="0" w:color="auto"/>
            <w:right w:val="none" w:sz="0" w:space="0" w:color="auto"/>
          </w:divBdr>
          <w:divsChild>
            <w:div w:id="1275092560">
              <w:marLeft w:val="0"/>
              <w:marRight w:val="0"/>
              <w:marTop w:val="0"/>
              <w:marBottom w:val="0"/>
              <w:divBdr>
                <w:top w:val="single" w:sz="6" w:space="12" w:color="E6E6E6"/>
                <w:left w:val="none" w:sz="0" w:space="0" w:color="auto"/>
                <w:bottom w:val="single" w:sz="6" w:space="12" w:color="E6E6E6"/>
                <w:right w:val="none" w:sz="0" w:space="0" w:color="auto"/>
              </w:divBdr>
              <w:divsChild>
                <w:div w:id="908619238">
                  <w:marLeft w:val="0"/>
                  <w:marRight w:val="0"/>
                  <w:marTop w:val="0"/>
                  <w:marBottom w:val="0"/>
                  <w:divBdr>
                    <w:top w:val="none" w:sz="0" w:space="0" w:color="auto"/>
                    <w:left w:val="none" w:sz="0" w:space="0" w:color="auto"/>
                    <w:bottom w:val="none" w:sz="0" w:space="0" w:color="auto"/>
                    <w:right w:val="none" w:sz="0" w:space="0" w:color="auto"/>
                  </w:divBdr>
                  <w:divsChild>
                    <w:div w:id="694968094">
                      <w:marLeft w:val="0"/>
                      <w:marRight w:val="0"/>
                      <w:marTop w:val="0"/>
                      <w:marBottom w:val="0"/>
                      <w:divBdr>
                        <w:top w:val="none" w:sz="0" w:space="0" w:color="auto"/>
                        <w:left w:val="none" w:sz="0" w:space="0" w:color="auto"/>
                        <w:bottom w:val="none" w:sz="0" w:space="0" w:color="auto"/>
                        <w:right w:val="none" w:sz="0" w:space="0" w:color="auto"/>
                      </w:divBdr>
                      <w:divsChild>
                        <w:div w:id="1294290293">
                          <w:marLeft w:val="0"/>
                          <w:marRight w:val="0"/>
                          <w:marTop w:val="0"/>
                          <w:marBottom w:val="0"/>
                          <w:divBdr>
                            <w:top w:val="none" w:sz="0" w:space="0" w:color="auto"/>
                            <w:left w:val="none" w:sz="0" w:space="0" w:color="auto"/>
                            <w:bottom w:val="none" w:sz="0" w:space="0" w:color="auto"/>
                            <w:right w:val="none" w:sz="0" w:space="0" w:color="auto"/>
                          </w:divBdr>
                          <w:divsChild>
                            <w:div w:id="1327130546">
                              <w:marLeft w:val="0"/>
                              <w:marRight w:val="0"/>
                              <w:marTop w:val="0"/>
                              <w:marBottom w:val="0"/>
                              <w:divBdr>
                                <w:top w:val="none" w:sz="0" w:space="0" w:color="auto"/>
                                <w:left w:val="none" w:sz="0" w:space="0" w:color="auto"/>
                                <w:bottom w:val="none" w:sz="0" w:space="0" w:color="auto"/>
                                <w:right w:val="none" w:sz="0" w:space="0" w:color="auto"/>
                              </w:divBdr>
                              <w:divsChild>
                                <w:div w:id="944456167">
                                  <w:marLeft w:val="0"/>
                                  <w:marRight w:val="0"/>
                                  <w:marTop w:val="0"/>
                                  <w:marBottom w:val="0"/>
                                  <w:divBdr>
                                    <w:top w:val="none" w:sz="0" w:space="0" w:color="auto"/>
                                    <w:left w:val="none" w:sz="0" w:space="0" w:color="auto"/>
                                    <w:bottom w:val="none" w:sz="0" w:space="0" w:color="auto"/>
                                    <w:right w:val="none" w:sz="0" w:space="0" w:color="auto"/>
                                  </w:divBdr>
                                  <w:divsChild>
                                    <w:div w:id="381904968">
                                      <w:marLeft w:val="0"/>
                                      <w:marRight w:val="0"/>
                                      <w:marTop w:val="0"/>
                                      <w:marBottom w:val="30"/>
                                      <w:divBdr>
                                        <w:top w:val="none" w:sz="0" w:space="0" w:color="auto"/>
                                        <w:left w:val="none" w:sz="0" w:space="0" w:color="auto"/>
                                        <w:bottom w:val="none" w:sz="0" w:space="0" w:color="auto"/>
                                        <w:right w:val="none" w:sz="0" w:space="0" w:color="auto"/>
                                      </w:divBdr>
                                      <w:divsChild>
                                        <w:div w:id="4196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744226">
                  <w:marLeft w:val="0"/>
                  <w:marRight w:val="0"/>
                  <w:marTop w:val="0"/>
                  <w:marBottom w:val="0"/>
                  <w:divBdr>
                    <w:top w:val="none" w:sz="0" w:space="0" w:color="auto"/>
                    <w:left w:val="single" w:sz="6" w:space="24" w:color="E6E6E6"/>
                    <w:bottom w:val="none" w:sz="0" w:space="0" w:color="auto"/>
                    <w:right w:val="none" w:sz="0" w:space="0" w:color="auto"/>
                  </w:divBdr>
                  <w:divsChild>
                    <w:div w:id="179124023">
                      <w:marLeft w:val="0"/>
                      <w:marRight w:val="0"/>
                      <w:marTop w:val="0"/>
                      <w:marBottom w:val="0"/>
                      <w:divBdr>
                        <w:top w:val="none" w:sz="0" w:space="0" w:color="auto"/>
                        <w:left w:val="none" w:sz="0" w:space="0" w:color="auto"/>
                        <w:bottom w:val="none" w:sz="0" w:space="0" w:color="auto"/>
                        <w:right w:val="none" w:sz="0" w:space="0" w:color="auto"/>
                      </w:divBdr>
                      <w:divsChild>
                        <w:div w:id="37822423">
                          <w:marLeft w:val="0"/>
                          <w:marRight w:val="0"/>
                          <w:marTop w:val="0"/>
                          <w:marBottom w:val="0"/>
                          <w:divBdr>
                            <w:top w:val="none" w:sz="0" w:space="0" w:color="auto"/>
                            <w:left w:val="none" w:sz="0" w:space="0" w:color="auto"/>
                            <w:bottom w:val="none" w:sz="0" w:space="0" w:color="auto"/>
                            <w:right w:val="none" w:sz="0" w:space="0" w:color="auto"/>
                          </w:divBdr>
                          <w:divsChild>
                            <w:div w:id="1616054846">
                              <w:marLeft w:val="0"/>
                              <w:marRight w:val="0"/>
                              <w:marTop w:val="0"/>
                              <w:marBottom w:val="0"/>
                              <w:divBdr>
                                <w:top w:val="none" w:sz="0" w:space="0" w:color="auto"/>
                                <w:left w:val="none" w:sz="0" w:space="0" w:color="auto"/>
                                <w:bottom w:val="none" w:sz="0" w:space="0" w:color="auto"/>
                                <w:right w:val="none" w:sz="0" w:space="0" w:color="auto"/>
                              </w:divBdr>
                              <w:divsChild>
                                <w:div w:id="721367686">
                                  <w:marLeft w:val="0"/>
                                  <w:marRight w:val="0"/>
                                  <w:marTop w:val="0"/>
                                  <w:marBottom w:val="0"/>
                                  <w:divBdr>
                                    <w:top w:val="none" w:sz="0" w:space="0" w:color="auto"/>
                                    <w:left w:val="none" w:sz="0" w:space="0" w:color="auto"/>
                                    <w:bottom w:val="none" w:sz="0" w:space="0" w:color="auto"/>
                                    <w:right w:val="none" w:sz="0" w:space="0" w:color="auto"/>
                                  </w:divBdr>
                                  <w:divsChild>
                                    <w:div w:id="1372148216">
                                      <w:marLeft w:val="0"/>
                                      <w:marRight w:val="0"/>
                                      <w:marTop w:val="0"/>
                                      <w:marBottom w:val="30"/>
                                      <w:divBdr>
                                        <w:top w:val="none" w:sz="0" w:space="0" w:color="auto"/>
                                        <w:left w:val="none" w:sz="0" w:space="0" w:color="auto"/>
                                        <w:bottom w:val="none" w:sz="0" w:space="0" w:color="auto"/>
                                        <w:right w:val="none" w:sz="0" w:space="0" w:color="auto"/>
                                      </w:divBdr>
                                      <w:divsChild>
                                        <w:div w:id="11796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959963">
                  <w:marLeft w:val="0"/>
                  <w:marRight w:val="0"/>
                  <w:marTop w:val="0"/>
                  <w:marBottom w:val="0"/>
                  <w:divBdr>
                    <w:top w:val="none" w:sz="0" w:space="0" w:color="auto"/>
                    <w:left w:val="single" w:sz="6" w:space="24" w:color="E6E6E6"/>
                    <w:bottom w:val="none" w:sz="0" w:space="0" w:color="auto"/>
                    <w:right w:val="none" w:sz="0" w:space="0" w:color="auto"/>
                  </w:divBdr>
                  <w:divsChild>
                    <w:div w:id="214855266">
                      <w:marLeft w:val="0"/>
                      <w:marRight w:val="0"/>
                      <w:marTop w:val="0"/>
                      <w:marBottom w:val="0"/>
                      <w:divBdr>
                        <w:top w:val="none" w:sz="0" w:space="0" w:color="auto"/>
                        <w:left w:val="none" w:sz="0" w:space="0" w:color="auto"/>
                        <w:bottom w:val="none" w:sz="0" w:space="0" w:color="auto"/>
                        <w:right w:val="none" w:sz="0" w:space="0" w:color="auto"/>
                      </w:divBdr>
                      <w:divsChild>
                        <w:div w:id="976229474">
                          <w:marLeft w:val="0"/>
                          <w:marRight w:val="0"/>
                          <w:marTop w:val="0"/>
                          <w:marBottom w:val="0"/>
                          <w:divBdr>
                            <w:top w:val="none" w:sz="0" w:space="0" w:color="auto"/>
                            <w:left w:val="none" w:sz="0" w:space="0" w:color="auto"/>
                            <w:bottom w:val="none" w:sz="0" w:space="0" w:color="auto"/>
                            <w:right w:val="none" w:sz="0" w:space="0" w:color="auto"/>
                          </w:divBdr>
                          <w:divsChild>
                            <w:div w:id="256601360">
                              <w:marLeft w:val="0"/>
                              <w:marRight w:val="0"/>
                              <w:marTop w:val="0"/>
                              <w:marBottom w:val="0"/>
                              <w:divBdr>
                                <w:top w:val="none" w:sz="0" w:space="0" w:color="auto"/>
                                <w:left w:val="none" w:sz="0" w:space="0" w:color="auto"/>
                                <w:bottom w:val="none" w:sz="0" w:space="0" w:color="auto"/>
                                <w:right w:val="none" w:sz="0" w:space="0" w:color="auto"/>
                              </w:divBdr>
                              <w:divsChild>
                                <w:div w:id="993752549">
                                  <w:marLeft w:val="0"/>
                                  <w:marRight w:val="0"/>
                                  <w:marTop w:val="0"/>
                                  <w:marBottom w:val="0"/>
                                  <w:divBdr>
                                    <w:top w:val="none" w:sz="0" w:space="0" w:color="auto"/>
                                    <w:left w:val="none" w:sz="0" w:space="0" w:color="auto"/>
                                    <w:bottom w:val="none" w:sz="0" w:space="0" w:color="auto"/>
                                    <w:right w:val="none" w:sz="0" w:space="0" w:color="auto"/>
                                  </w:divBdr>
                                  <w:divsChild>
                                    <w:div w:id="1865628377">
                                      <w:marLeft w:val="0"/>
                                      <w:marRight w:val="0"/>
                                      <w:marTop w:val="0"/>
                                      <w:marBottom w:val="30"/>
                                      <w:divBdr>
                                        <w:top w:val="none" w:sz="0" w:space="0" w:color="auto"/>
                                        <w:left w:val="none" w:sz="0" w:space="0" w:color="auto"/>
                                        <w:bottom w:val="none" w:sz="0" w:space="0" w:color="auto"/>
                                        <w:right w:val="none" w:sz="0" w:space="0" w:color="auto"/>
                                      </w:divBdr>
                                      <w:divsChild>
                                        <w:div w:id="15289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184273">
      <w:bodyDiv w:val="1"/>
      <w:marLeft w:val="0"/>
      <w:marRight w:val="0"/>
      <w:marTop w:val="0"/>
      <w:marBottom w:val="0"/>
      <w:divBdr>
        <w:top w:val="none" w:sz="0" w:space="0" w:color="auto"/>
        <w:left w:val="none" w:sz="0" w:space="0" w:color="auto"/>
        <w:bottom w:val="none" w:sz="0" w:space="0" w:color="auto"/>
        <w:right w:val="none" w:sz="0" w:space="0" w:color="auto"/>
      </w:divBdr>
    </w:div>
    <w:div w:id="681587237">
      <w:bodyDiv w:val="1"/>
      <w:marLeft w:val="0"/>
      <w:marRight w:val="0"/>
      <w:marTop w:val="0"/>
      <w:marBottom w:val="0"/>
      <w:divBdr>
        <w:top w:val="none" w:sz="0" w:space="0" w:color="auto"/>
        <w:left w:val="none" w:sz="0" w:space="0" w:color="auto"/>
        <w:bottom w:val="none" w:sz="0" w:space="0" w:color="auto"/>
        <w:right w:val="none" w:sz="0" w:space="0" w:color="auto"/>
      </w:divBdr>
    </w:div>
    <w:div w:id="689067716">
      <w:bodyDiv w:val="1"/>
      <w:marLeft w:val="0"/>
      <w:marRight w:val="0"/>
      <w:marTop w:val="0"/>
      <w:marBottom w:val="0"/>
      <w:divBdr>
        <w:top w:val="none" w:sz="0" w:space="0" w:color="auto"/>
        <w:left w:val="none" w:sz="0" w:space="0" w:color="auto"/>
        <w:bottom w:val="none" w:sz="0" w:space="0" w:color="auto"/>
        <w:right w:val="none" w:sz="0" w:space="0" w:color="auto"/>
      </w:divBdr>
    </w:div>
    <w:div w:id="725640667">
      <w:bodyDiv w:val="1"/>
      <w:marLeft w:val="0"/>
      <w:marRight w:val="0"/>
      <w:marTop w:val="0"/>
      <w:marBottom w:val="0"/>
      <w:divBdr>
        <w:top w:val="none" w:sz="0" w:space="0" w:color="auto"/>
        <w:left w:val="none" w:sz="0" w:space="0" w:color="auto"/>
        <w:bottom w:val="none" w:sz="0" w:space="0" w:color="auto"/>
        <w:right w:val="none" w:sz="0" w:space="0" w:color="auto"/>
      </w:divBdr>
    </w:div>
    <w:div w:id="727265708">
      <w:bodyDiv w:val="1"/>
      <w:marLeft w:val="0"/>
      <w:marRight w:val="0"/>
      <w:marTop w:val="0"/>
      <w:marBottom w:val="0"/>
      <w:divBdr>
        <w:top w:val="none" w:sz="0" w:space="0" w:color="auto"/>
        <w:left w:val="none" w:sz="0" w:space="0" w:color="auto"/>
        <w:bottom w:val="none" w:sz="0" w:space="0" w:color="auto"/>
        <w:right w:val="none" w:sz="0" w:space="0" w:color="auto"/>
      </w:divBdr>
    </w:div>
    <w:div w:id="739720325">
      <w:bodyDiv w:val="1"/>
      <w:marLeft w:val="0"/>
      <w:marRight w:val="0"/>
      <w:marTop w:val="0"/>
      <w:marBottom w:val="0"/>
      <w:divBdr>
        <w:top w:val="none" w:sz="0" w:space="0" w:color="auto"/>
        <w:left w:val="none" w:sz="0" w:space="0" w:color="auto"/>
        <w:bottom w:val="none" w:sz="0" w:space="0" w:color="auto"/>
        <w:right w:val="none" w:sz="0" w:space="0" w:color="auto"/>
      </w:divBdr>
    </w:div>
    <w:div w:id="748577200">
      <w:bodyDiv w:val="1"/>
      <w:marLeft w:val="0"/>
      <w:marRight w:val="0"/>
      <w:marTop w:val="0"/>
      <w:marBottom w:val="0"/>
      <w:divBdr>
        <w:top w:val="none" w:sz="0" w:space="0" w:color="auto"/>
        <w:left w:val="none" w:sz="0" w:space="0" w:color="auto"/>
        <w:bottom w:val="none" w:sz="0" w:space="0" w:color="auto"/>
        <w:right w:val="none" w:sz="0" w:space="0" w:color="auto"/>
      </w:divBdr>
    </w:div>
    <w:div w:id="788815199">
      <w:bodyDiv w:val="1"/>
      <w:marLeft w:val="0"/>
      <w:marRight w:val="0"/>
      <w:marTop w:val="0"/>
      <w:marBottom w:val="0"/>
      <w:divBdr>
        <w:top w:val="none" w:sz="0" w:space="0" w:color="auto"/>
        <w:left w:val="none" w:sz="0" w:space="0" w:color="auto"/>
        <w:bottom w:val="none" w:sz="0" w:space="0" w:color="auto"/>
        <w:right w:val="none" w:sz="0" w:space="0" w:color="auto"/>
      </w:divBdr>
    </w:div>
    <w:div w:id="790781466">
      <w:bodyDiv w:val="1"/>
      <w:marLeft w:val="0"/>
      <w:marRight w:val="0"/>
      <w:marTop w:val="0"/>
      <w:marBottom w:val="0"/>
      <w:divBdr>
        <w:top w:val="none" w:sz="0" w:space="0" w:color="auto"/>
        <w:left w:val="none" w:sz="0" w:space="0" w:color="auto"/>
        <w:bottom w:val="none" w:sz="0" w:space="0" w:color="auto"/>
        <w:right w:val="none" w:sz="0" w:space="0" w:color="auto"/>
      </w:divBdr>
    </w:div>
    <w:div w:id="796222163">
      <w:bodyDiv w:val="1"/>
      <w:marLeft w:val="0"/>
      <w:marRight w:val="0"/>
      <w:marTop w:val="0"/>
      <w:marBottom w:val="0"/>
      <w:divBdr>
        <w:top w:val="none" w:sz="0" w:space="0" w:color="auto"/>
        <w:left w:val="none" w:sz="0" w:space="0" w:color="auto"/>
        <w:bottom w:val="none" w:sz="0" w:space="0" w:color="auto"/>
        <w:right w:val="none" w:sz="0" w:space="0" w:color="auto"/>
      </w:divBdr>
    </w:div>
    <w:div w:id="799374167">
      <w:bodyDiv w:val="1"/>
      <w:marLeft w:val="0"/>
      <w:marRight w:val="0"/>
      <w:marTop w:val="0"/>
      <w:marBottom w:val="0"/>
      <w:divBdr>
        <w:top w:val="none" w:sz="0" w:space="0" w:color="auto"/>
        <w:left w:val="none" w:sz="0" w:space="0" w:color="auto"/>
        <w:bottom w:val="none" w:sz="0" w:space="0" w:color="auto"/>
        <w:right w:val="none" w:sz="0" w:space="0" w:color="auto"/>
      </w:divBdr>
      <w:divsChild>
        <w:div w:id="1209489571">
          <w:marLeft w:val="-225"/>
          <w:marRight w:val="-225"/>
          <w:marTop w:val="0"/>
          <w:marBottom w:val="525"/>
          <w:divBdr>
            <w:top w:val="none" w:sz="0" w:space="0" w:color="auto"/>
            <w:left w:val="none" w:sz="0" w:space="0" w:color="auto"/>
            <w:bottom w:val="none" w:sz="0" w:space="0" w:color="auto"/>
            <w:right w:val="none" w:sz="0" w:space="0" w:color="auto"/>
          </w:divBdr>
          <w:divsChild>
            <w:div w:id="1076055231">
              <w:marLeft w:val="0"/>
              <w:marRight w:val="0"/>
              <w:marTop w:val="0"/>
              <w:marBottom w:val="0"/>
              <w:divBdr>
                <w:top w:val="none" w:sz="0" w:space="0" w:color="auto"/>
                <w:left w:val="none" w:sz="0" w:space="0" w:color="auto"/>
                <w:bottom w:val="none" w:sz="0" w:space="0" w:color="auto"/>
                <w:right w:val="none" w:sz="0" w:space="0" w:color="auto"/>
              </w:divBdr>
              <w:divsChild>
                <w:div w:id="505368156">
                  <w:marLeft w:val="0"/>
                  <w:marRight w:val="0"/>
                  <w:marTop w:val="0"/>
                  <w:marBottom w:val="0"/>
                  <w:divBdr>
                    <w:top w:val="none" w:sz="0" w:space="0" w:color="auto"/>
                    <w:left w:val="none" w:sz="0" w:space="0" w:color="auto"/>
                    <w:bottom w:val="none" w:sz="0" w:space="0" w:color="auto"/>
                    <w:right w:val="none" w:sz="0" w:space="0" w:color="auto"/>
                  </w:divBdr>
                  <w:divsChild>
                    <w:div w:id="22368446">
                      <w:marLeft w:val="0"/>
                      <w:marRight w:val="0"/>
                      <w:marTop w:val="0"/>
                      <w:marBottom w:val="0"/>
                      <w:divBdr>
                        <w:top w:val="none" w:sz="0" w:space="0" w:color="auto"/>
                        <w:left w:val="none" w:sz="0" w:space="0" w:color="auto"/>
                        <w:bottom w:val="none" w:sz="0" w:space="0" w:color="auto"/>
                        <w:right w:val="none" w:sz="0" w:space="0" w:color="auto"/>
                      </w:divBdr>
                      <w:divsChild>
                        <w:div w:id="9974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912163">
          <w:marLeft w:val="-225"/>
          <w:marRight w:val="-225"/>
          <w:marTop w:val="0"/>
          <w:marBottom w:val="525"/>
          <w:divBdr>
            <w:top w:val="none" w:sz="0" w:space="0" w:color="auto"/>
            <w:left w:val="none" w:sz="0" w:space="0" w:color="auto"/>
            <w:bottom w:val="none" w:sz="0" w:space="0" w:color="auto"/>
            <w:right w:val="none" w:sz="0" w:space="0" w:color="auto"/>
          </w:divBdr>
          <w:divsChild>
            <w:div w:id="1812554905">
              <w:marLeft w:val="0"/>
              <w:marRight w:val="0"/>
              <w:marTop w:val="0"/>
              <w:marBottom w:val="0"/>
              <w:divBdr>
                <w:top w:val="none" w:sz="0" w:space="0" w:color="auto"/>
                <w:left w:val="none" w:sz="0" w:space="0" w:color="auto"/>
                <w:bottom w:val="none" w:sz="0" w:space="0" w:color="auto"/>
                <w:right w:val="none" w:sz="0" w:space="0" w:color="auto"/>
              </w:divBdr>
              <w:divsChild>
                <w:div w:id="149447890">
                  <w:marLeft w:val="0"/>
                  <w:marRight w:val="0"/>
                  <w:marTop w:val="0"/>
                  <w:marBottom w:val="0"/>
                  <w:divBdr>
                    <w:top w:val="none" w:sz="0" w:space="0" w:color="auto"/>
                    <w:left w:val="none" w:sz="0" w:space="0" w:color="auto"/>
                    <w:bottom w:val="none" w:sz="0" w:space="0" w:color="auto"/>
                    <w:right w:val="none" w:sz="0" w:space="0" w:color="auto"/>
                  </w:divBdr>
                  <w:divsChild>
                    <w:div w:id="856306011">
                      <w:marLeft w:val="0"/>
                      <w:marRight w:val="0"/>
                      <w:marTop w:val="0"/>
                      <w:marBottom w:val="0"/>
                      <w:divBdr>
                        <w:top w:val="none" w:sz="0" w:space="0" w:color="auto"/>
                        <w:left w:val="none" w:sz="0" w:space="0" w:color="auto"/>
                        <w:bottom w:val="none" w:sz="0" w:space="0" w:color="auto"/>
                        <w:right w:val="none" w:sz="0" w:space="0" w:color="auto"/>
                      </w:divBdr>
                      <w:divsChild>
                        <w:div w:id="344677781">
                          <w:marLeft w:val="0"/>
                          <w:marRight w:val="0"/>
                          <w:marTop w:val="0"/>
                          <w:marBottom w:val="0"/>
                          <w:divBdr>
                            <w:top w:val="none" w:sz="0" w:space="0" w:color="auto"/>
                            <w:left w:val="none" w:sz="0" w:space="0" w:color="auto"/>
                            <w:bottom w:val="none" w:sz="0" w:space="0" w:color="auto"/>
                            <w:right w:val="none" w:sz="0" w:space="0" w:color="auto"/>
                          </w:divBdr>
                          <w:divsChild>
                            <w:div w:id="86998485">
                              <w:blockQuote w:val="1"/>
                              <w:marLeft w:val="0"/>
                              <w:marRight w:val="0"/>
                              <w:marTop w:val="0"/>
                              <w:marBottom w:val="0"/>
                              <w:divBdr>
                                <w:top w:val="none" w:sz="0" w:space="0" w:color="auto"/>
                                <w:left w:val="none" w:sz="0" w:space="0" w:color="auto"/>
                                <w:bottom w:val="none" w:sz="0" w:space="0" w:color="auto"/>
                                <w:right w:val="none" w:sz="0" w:space="0" w:color="auto"/>
                              </w:divBdr>
                            </w:div>
                            <w:div w:id="744034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403301">
          <w:marLeft w:val="-225"/>
          <w:marRight w:val="-225"/>
          <w:marTop w:val="0"/>
          <w:marBottom w:val="525"/>
          <w:divBdr>
            <w:top w:val="none" w:sz="0" w:space="0" w:color="auto"/>
            <w:left w:val="none" w:sz="0" w:space="0" w:color="auto"/>
            <w:bottom w:val="none" w:sz="0" w:space="0" w:color="auto"/>
            <w:right w:val="none" w:sz="0" w:space="0" w:color="auto"/>
          </w:divBdr>
          <w:divsChild>
            <w:div w:id="646788566">
              <w:marLeft w:val="0"/>
              <w:marRight w:val="0"/>
              <w:marTop w:val="0"/>
              <w:marBottom w:val="0"/>
              <w:divBdr>
                <w:top w:val="none" w:sz="0" w:space="0" w:color="auto"/>
                <w:left w:val="none" w:sz="0" w:space="0" w:color="auto"/>
                <w:bottom w:val="none" w:sz="0" w:space="0" w:color="auto"/>
                <w:right w:val="none" w:sz="0" w:space="0" w:color="auto"/>
              </w:divBdr>
              <w:divsChild>
                <w:div w:id="992760382">
                  <w:marLeft w:val="0"/>
                  <w:marRight w:val="0"/>
                  <w:marTop w:val="0"/>
                  <w:marBottom w:val="0"/>
                  <w:divBdr>
                    <w:top w:val="none" w:sz="0" w:space="0" w:color="auto"/>
                    <w:left w:val="none" w:sz="0" w:space="0" w:color="auto"/>
                    <w:bottom w:val="none" w:sz="0" w:space="0" w:color="auto"/>
                    <w:right w:val="none" w:sz="0" w:space="0" w:color="auto"/>
                  </w:divBdr>
                  <w:divsChild>
                    <w:div w:id="1688211916">
                      <w:marLeft w:val="0"/>
                      <w:marRight w:val="0"/>
                      <w:marTop w:val="0"/>
                      <w:marBottom w:val="0"/>
                      <w:divBdr>
                        <w:top w:val="none" w:sz="0" w:space="0" w:color="auto"/>
                        <w:left w:val="none" w:sz="0" w:space="0" w:color="auto"/>
                        <w:bottom w:val="none" w:sz="0" w:space="0" w:color="auto"/>
                        <w:right w:val="none" w:sz="0" w:space="0" w:color="auto"/>
                      </w:divBdr>
                      <w:divsChild>
                        <w:div w:id="18250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114995">
          <w:marLeft w:val="-225"/>
          <w:marRight w:val="-225"/>
          <w:marTop w:val="0"/>
          <w:marBottom w:val="525"/>
          <w:divBdr>
            <w:top w:val="none" w:sz="0" w:space="0" w:color="auto"/>
            <w:left w:val="none" w:sz="0" w:space="0" w:color="auto"/>
            <w:bottom w:val="none" w:sz="0" w:space="0" w:color="auto"/>
            <w:right w:val="none" w:sz="0" w:space="0" w:color="auto"/>
          </w:divBdr>
          <w:divsChild>
            <w:div w:id="1036001447">
              <w:marLeft w:val="0"/>
              <w:marRight w:val="0"/>
              <w:marTop w:val="0"/>
              <w:marBottom w:val="0"/>
              <w:divBdr>
                <w:top w:val="none" w:sz="0" w:space="0" w:color="auto"/>
                <w:left w:val="none" w:sz="0" w:space="0" w:color="auto"/>
                <w:bottom w:val="none" w:sz="0" w:space="0" w:color="auto"/>
                <w:right w:val="none" w:sz="0" w:space="0" w:color="auto"/>
              </w:divBdr>
              <w:divsChild>
                <w:div w:id="1068915433">
                  <w:marLeft w:val="0"/>
                  <w:marRight w:val="0"/>
                  <w:marTop w:val="0"/>
                  <w:marBottom w:val="0"/>
                  <w:divBdr>
                    <w:top w:val="none" w:sz="0" w:space="0" w:color="auto"/>
                    <w:left w:val="none" w:sz="0" w:space="0" w:color="auto"/>
                    <w:bottom w:val="none" w:sz="0" w:space="0" w:color="auto"/>
                    <w:right w:val="none" w:sz="0" w:space="0" w:color="auto"/>
                  </w:divBdr>
                  <w:divsChild>
                    <w:div w:id="1112437453">
                      <w:marLeft w:val="0"/>
                      <w:marRight w:val="0"/>
                      <w:marTop w:val="0"/>
                      <w:marBottom w:val="0"/>
                      <w:divBdr>
                        <w:top w:val="none" w:sz="0" w:space="0" w:color="auto"/>
                        <w:left w:val="none" w:sz="0" w:space="0" w:color="auto"/>
                        <w:bottom w:val="none" w:sz="0" w:space="0" w:color="auto"/>
                        <w:right w:val="none" w:sz="0" w:space="0" w:color="auto"/>
                      </w:divBdr>
                      <w:divsChild>
                        <w:div w:id="16027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544630">
          <w:marLeft w:val="-225"/>
          <w:marRight w:val="-225"/>
          <w:marTop w:val="0"/>
          <w:marBottom w:val="525"/>
          <w:divBdr>
            <w:top w:val="none" w:sz="0" w:space="0" w:color="auto"/>
            <w:left w:val="none" w:sz="0" w:space="0" w:color="auto"/>
            <w:bottom w:val="none" w:sz="0" w:space="0" w:color="auto"/>
            <w:right w:val="none" w:sz="0" w:space="0" w:color="auto"/>
          </w:divBdr>
          <w:divsChild>
            <w:div w:id="1444349364">
              <w:marLeft w:val="0"/>
              <w:marRight w:val="0"/>
              <w:marTop w:val="0"/>
              <w:marBottom w:val="0"/>
              <w:divBdr>
                <w:top w:val="none" w:sz="0" w:space="0" w:color="auto"/>
                <w:left w:val="none" w:sz="0" w:space="0" w:color="auto"/>
                <w:bottom w:val="none" w:sz="0" w:space="0" w:color="auto"/>
                <w:right w:val="none" w:sz="0" w:space="0" w:color="auto"/>
              </w:divBdr>
              <w:divsChild>
                <w:div w:id="1534879093">
                  <w:marLeft w:val="0"/>
                  <w:marRight w:val="0"/>
                  <w:marTop w:val="0"/>
                  <w:marBottom w:val="0"/>
                  <w:divBdr>
                    <w:top w:val="none" w:sz="0" w:space="0" w:color="auto"/>
                    <w:left w:val="none" w:sz="0" w:space="0" w:color="auto"/>
                    <w:bottom w:val="none" w:sz="0" w:space="0" w:color="auto"/>
                    <w:right w:val="none" w:sz="0" w:space="0" w:color="auto"/>
                  </w:divBdr>
                  <w:divsChild>
                    <w:div w:id="1729449561">
                      <w:marLeft w:val="0"/>
                      <w:marRight w:val="0"/>
                      <w:marTop w:val="0"/>
                      <w:marBottom w:val="0"/>
                      <w:divBdr>
                        <w:top w:val="none" w:sz="0" w:space="0" w:color="auto"/>
                        <w:left w:val="none" w:sz="0" w:space="0" w:color="auto"/>
                        <w:bottom w:val="none" w:sz="0" w:space="0" w:color="auto"/>
                        <w:right w:val="none" w:sz="0" w:space="0" w:color="auto"/>
                      </w:divBdr>
                      <w:divsChild>
                        <w:div w:id="1164276496">
                          <w:marLeft w:val="0"/>
                          <w:marRight w:val="0"/>
                          <w:marTop w:val="0"/>
                          <w:marBottom w:val="0"/>
                          <w:divBdr>
                            <w:top w:val="none" w:sz="0" w:space="0" w:color="auto"/>
                            <w:left w:val="none" w:sz="0" w:space="0" w:color="auto"/>
                            <w:bottom w:val="none" w:sz="0" w:space="0" w:color="auto"/>
                            <w:right w:val="none" w:sz="0" w:space="0" w:color="auto"/>
                          </w:divBdr>
                          <w:divsChild>
                            <w:div w:id="1507575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654272">
          <w:marLeft w:val="-225"/>
          <w:marRight w:val="-225"/>
          <w:marTop w:val="0"/>
          <w:marBottom w:val="525"/>
          <w:divBdr>
            <w:top w:val="none" w:sz="0" w:space="0" w:color="auto"/>
            <w:left w:val="none" w:sz="0" w:space="0" w:color="auto"/>
            <w:bottom w:val="none" w:sz="0" w:space="0" w:color="auto"/>
            <w:right w:val="none" w:sz="0" w:space="0" w:color="auto"/>
          </w:divBdr>
          <w:divsChild>
            <w:div w:id="1311979216">
              <w:marLeft w:val="0"/>
              <w:marRight w:val="0"/>
              <w:marTop w:val="0"/>
              <w:marBottom w:val="0"/>
              <w:divBdr>
                <w:top w:val="none" w:sz="0" w:space="0" w:color="auto"/>
                <w:left w:val="none" w:sz="0" w:space="0" w:color="auto"/>
                <w:bottom w:val="none" w:sz="0" w:space="0" w:color="auto"/>
                <w:right w:val="none" w:sz="0" w:space="0" w:color="auto"/>
              </w:divBdr>
              <w:divsChild>
                <w:div w:id="901141639">
                  <w:marLeft w:val="0"/>
                  <w:marRight w:val="0"/>
                  <w:marTop w:val="0"/>
                  <w:marBottom w:val="0"/>
                  <w:divBdr>
                    <w:top w:val="none" w:sz="0" w:space="0" w:color="auto"/>
                    <w:left w:val="none" w:sz="0" w:space="0" w:color="auto"/>
                    <w:bottom w:val="none" w:sz="0" w:space="0" w:color="auto"/>
                    <w:right w:val="none" w:sz="0" w:space="0" w:color="auto"/>
                  </w:divBdr>
                  <w:divsChild>
                    <w:div w:id="4709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94300">
          <w:marLeft w:val="-225"/>
          <w:marRight w:val="-225"/>
          <w:marTop w:val="0"/>
          <w:marBottom w:val="525"/>
          <w:divBdr>
            <w:top w:val="none" w:sz="0" w:space="0" w:color="auto"/>
            <w:left w:val="none" w:sz="0" w:space="0" w:color="auto"/>
            <w:bottom w:val="none" w:sz="0" w:space="0" w:color="auto"/>
            <w:right w:val="none" w:sz="0" w:space="0" w:color="auto"/>
          </w:divBdr>
          <w:divsChild>
            <w:div w:id="1994528194">
              <w:marLeft w:val="0"/>
              <w:marRight w:val="0"/>
              <w:marTop w:val="0"/>
              <w:marBottom w:val="0"/>
              <w:divBdr>
                <w:top w:val="none" w:sz="0" w:space="0" w:color="auto"/>
                <w:left w:val="none" w:sz="0" w:space="0" w:color="auto"/>
                <w:bottom w:val="none" w:sz="0" w:space="0" w:color="auto"/>
                <w:right w:val="none" w:sz="0" w:space="0" w:color="auto"/>
              </w:divBdr>
              <w:divsChild>
                <w:div w:id="1705666684">
                  <w:marLeft w:val="0"/>
                  <w:marRight w:val="0"/>
                  <w:marTop w:val="0"/>
                  <w:marBottom w:val="0"/>
                  <w:divBdr>
                    <w:top w:val="none" w:sz="0" w:space="0" w:color="auto"/>
                    <w:left w:val="none" w:sz="0" w:space="0" w:color="auto"/>
                    <w:bottom w:val="none" w:sz="0" w:space="0" w:color="auto"/>
                    <w:right w:val="none" w:sz="0" w:space="0" w:color="auto"/>
                  </w:divBdr>
                  <w:divsChild>
                    <w:div w:id="1303731329">
                      <w:marLeft w:val="0"/>
                      <w:marRight w:val="0"/>
                      <w:marTop w:val="0"/>
                      <w:marBottom w:val="0"/>
                      <w:divBdr>
                        <w:top w:val="none" w:sz="0" w:space="0" w:color="auto"/>
                        <w:left w:val="none" w:sz="0" w:space="0" w:color="auto"/>
                        <w:bottom w:val="none" w:sz="0" w:space="0" w:color="auto"/>
                        <w:right w:val="none" w:sz="0" w:space="0" w:color="auto"/>
                      </w:divBdr>
                      <w:divsChild>
                        <w:div w:id="1657104203">
                          <w:marLeft w:val="0"/>
                          <w:marRight w:val="0"/>
                          <w:marTop w:val="0"/>
                          <w:marBottom w:val="0"/>
                          <w:divBdr>
                            <w:top w:val="none" w:sz="0" w:space="0" w:color="auto"/>
                            <w:left w:val="none" w:sz="0" w:space="0" w:color="auto"/>
                            <w:bottom w:val="none" w:sz="0" w:space="0" w:color="auto"/>
                            <w:right w:val="none" w:sz="0" w:space="0" w:color="auto"/>
                          </w:divBdr>
                          <w:divsChild>
                            <w:div w:id="17444508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3767">
          <w:marLeft w:val="-225"/>
          <w:marRight w:val="-225"/>
          <w:marTop w:val="0"/>
          <w:marBottom w:val="525"/>
          <w:divBdr>
            <w:top w:val="none" w:sz="0" w:space="0" w:color="auto"/>
            <w:left w:val="none" w:sz="0" w:space="0" w:color="auto"/>
            <w:bottom w:val="none" w:sz="0" w:space="0" w:color="auto"/>
            <w:right w:val="none" w:sz="0" w:space="0" w:color="auto"/>
          </w:divBdr>
          <w:divsChild>
            <w:div w:id="95518058">
              <w:marLeft w:val="0"/>
              <w:marRight w:val="0"/>
              <w:marTop w:val="0"/>
              <w:marBottom w:val="0"/>
              <w:divBdr>
                <w:top w:val="none" w:sz="0" w:space="0" w:color="auto"/>
                <w:left w:val="none" w:sz="0" w:space="0" w:color="auto"/>
                <w:bottom w:val="none" w:sz="0" w:space="0" w:color="auto"/>
                <w:right w:val="none" w:sz="0" w:space="0" w:color="auto"/>
              </w:divBdr>
              <w:divsChild>
                <w:div w:id="654798832">
                  <w:marLeft w:val="0"/>
                  <w:marRight w:val="0"/>
                  <w:marTop w:val="0"/>
                  <w:marBottom w:val="0"/>
                  <w:divBdr>
                    <w:top w:val="none" w:sz="0" w:space="0" w:color="auto"/>
                    <w:left w:val="none" w:sz="0" w:space="0" w:color="auto"/>
                    <w:bottom w:val="none" w:sz="0" w:space="0" w:color="auto"/>
                    <w:right w:val="none" w:sz="0" w:space="0" w:color="auto"/>
                  </w:divBdr>
                  <w:divsChild>
                    <w:div w:id="1812136052">
                      <w:marLeft w:val="0"/>
                      <w:marRight w:val="0"/>
                      <w:marTop w:val="0"/>
                      <w:marBottom w:val="0"/>
                      <w:divBdr>
                        <w:top w:val="none" w:sz="0" w:space="0" w:color="auto"/>
                        <w:left w:val="none" w:sz="0" w:space="0" w:color="auto"/>
                        <w:bottom w:val="none" w:sz="0" w:space="0" w:color="auto"/>
                        <w:right w:val="none" w:sz="0" w:space="0" w:color="auto"/>
                      </w:divBdr>
                    </w:div>
                    <w:div w:id="1375080356">
                      <w:marLeft w:val="0"/>
                      <w:marRight w:val="0"/>
                      <w:marTop w:val="0"/>
                      <w:marBottom w:val="0"/>
                      <w:divBdr>
                        <w:top w:val="none" w:sz="0" w:space="0" w:color="auto"/>
                        <w:left w:val="none" w:sz="0" w:space="0" w:color="auto"/>
                        <w:bottom w:val="none" w:sz="0" w:space="0" w:color="auto"/>
                        <w:right w:val="none" w:sz="0" w:space="0" w:color="auto"/>
                      </w:divBdr>
                      <w:divsChild>
                        <w:div w:id="1794473234">
                          <w:marLeft w:val="0"/>
                          <w:marRight w:val="0"/>
                          <w:marTop w:val="0"/>
                          <w:marBottom w:val="0"/>
                          <w:divBdr>
                            <w:top w:val="none" w:sz="0" w:space="0" w:color="auto"/>
                            <w:left w:val="none" w:sz="0" w:space="0" w:color="auto"/>
                            <w:bottom w:val="none" w:sz="0" w:space="0" w:color="auto"/>
                            <w:right w:val="none" w:sz="0" w:space="0" w:color="auto"/>
                          </w:divBdr>
                        </w:div>
                      </w:divsChild>
                    </w:div>
                    <w:div w:id="264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2592">
          <w:marLeft w:val="-225"/>
          <w:marRight w:val="-225"/>
          <w:marTop w:val="0"/>
          <w:marBottom w:val="525"/>
          <w:divBdr>
            <w:top w:val="none" w:sz="0" w:space="0" w:color="auto"/>
            <w:left w:val="none" w:sz="0" w:space="0" w:color="auto"/>
            <w:bottom w:val="none" w:sz="0" w:space="0" w:color="auto"/>
            <w:right w:val="none" w:sz="0" w:space="0" w:color="auto"/>
          </w:divBdr>
          <w:divsChild>
            <w:div w:id="2020229175">
              <w:marLeft w:val="0"/>
              <w:marRight w:val="0"/>
              <w:marTop w:val="0"/>
              <w:marBottom w:val="0"/>
              <w:divBdr>
                <w:top w:val="none" w:sz="0" w:space="0" w:color="auto"/>
                <w:left w:val="none" w:sz="0" w:space="0" w:color="auto"/>
                <w:bottom w:val="none" w:sz="0" w:space="0" w:color="auto"/>
                <w:right w:val="none" w:sz="0" w:space="0" w:color="auto"/>
              </w:divBdr>
              <w:divsChild>
                <w:div w:id="179585325">
                  <w:marLeft w:val="0"/>
                  <w:marRight w:val="0"/>
                  <w:marTop w:val="0"/>
                  <w:marBottom w:val="0"/>
                  <w:divBdr>
                    <w:top w:val="none" w:sz="0" w:space="0" w:color="auto"/>
                    <w:left w:val="none" w:sz="0" w:space="0" w:color="auto"/>
                    <w:bottom w:val="none" w:sz="0" w:space="0" w:color="auto"/>
                    <w:right w:val="none" w:sz="0" w:space="0" w:color="auto"/>
                  </w:divBdr>
                  <w:divsChild>
                    <w:div w:id="2029134127">
                      <w:marLeft w:val="0"/>
                      <w:marRight w:val="0"/>
                      <w:marTop w:val="0"/>
                      <w:marBottom w:val="0"/>
                      <w:divBdr>
                        <w:top w:val="none" w:sz="0" w:space="0" w:color="auto"/>
                        <w:left w:val="none" w:sz="0" w:space="0" w:color="auto"/>
                        <w:bottom w:val="none" w:sz="0" w:space="0" w:color="auto"/>
                        <w:right w:val="none" w:sz="0" w:space="0" w:color="auto"/>
                      </w:divBdr>
                      <w:divsChild>
                        <w:div w:id="6598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1671">
          <w:marLeft w:val="-225"/>
          <w:marRight w:val="-225"/>
          <w:marTop w:val="0"/>
          <w:marBottom w:val="525"/>
          <w:divBdr>
            <w:top w:val="none" w:sz="0" w:space="0" w:color="auto"/>
            <w:left w:val="none" w:sz="0" w:space="0" w:color="auto"/>
            <w:bottom w:val="none" w:sz="0" w:space="0" w:color="auto"/>
            <w:right w:val="none" w:sz="0" w:space="0" w:color="auto"/>
          </w:divBdr>
          <w:divsChild>
            <w:div w:id="799765703">
              <w:marLeft w:val="0"/>
              <w:marRight w:val="0"/>
              <w:marTop w:val="0"/>
              <w:marBottom w:val="0"/>
              <w:divBdr>
                <w:top w:val="none" w:sz="0" w:space="0" w:color="auto"/>
                <w:left w:val="none" w:sz="0" w:space="0" w:color="auto"/>
                <w:bottom w:val="none" w:sz="0" w:space="0" w:color="auto"/>
                <w:right w:val="none" w:sz="0" w:space="0" w:color="auto"/>
              </w:divBdr>
              <w:divsChild>
                <w:div w:id="1109542411">
                  <w:marLeft w:val="0"/>
                  <w:marRight w:val="0"/>
                  <w:marTop w:val="0"/>
                  <w:marBottom w:val="0"/>
                  <w:divBdr>
                    <w:top w:val="none" w:sz="0" w:space="0" w:color="auto"/>
                    <w:left w:val="none" w:sz="0" w:space="0" w:color="auto"/>
                    <w:bottom w:val="none" w:sz="0" w:space="0" w:color="auto"/>
                    <w:right w:val="none" w:sz="0" w:space="0" w:color="auto"/>
                  </w:divBdr>
                  <w:divsChild>
                    <w:div w:id="701590227">
                      <w:marLeft w:val="0"/>
                      <w:marRight w:val="0"/>
                      <w:marTop w:val="0"/>
                      <w:marBottom w:val="0"/>
                      <w:divBdr>
                        <w:top w:val="none" w:sz="0" w:space="0" w:color="auto"/>
                        <w:left w:val="none" w:sz="0" w:space="0" w:color="auto"/>
                        <w:bottom w:val="none" w:sz="0" w:space="0" w:color="auto"/>
                        <w:right w:val="none" w:sz="0" w:space="0" w:color="auto"/>
                      </w:divBdr>
                      <w:divsChild>
                        <w:div w:id="719211002">
                          <w:marLeft w:val="0"/>
                          <w:marRight w:val="0"/>
                          <w:marTop w:val="0"/>
                          <w:marBottom w:val="0"/>
                          <w:divBdr>
                            <w:top w:val="none" w:sz="0" w:space="0" w:color="auto"/>
                            <w:left w:val="none" w:sz="0" w:space="0" w:color="auto"/>
                            <w:bottom w:val="none" w:sz="0" w:space="0" w:color="auto"/>
                            <w:right w:val="none" w:sz="0" w:space="0" w:color="auto"/>
                          </w:divBdr>
                          <w:divsChild>
                            <w:div w:id="1618828601">
                              <w:blockQuote w:val="1"/>
                              <w:marLeft w:val="0"/>
                              <w:marRight w:val="0"/>
                              <w:marTop w:val="0"/>
                              <w:marBottom w:val="0"/>
                              <w:divBdr>
                                <w:top w:val="none" w:sz="0" w:space="0" w:color="auto"/>
                                <w:left w:val="none" w:sz="0" w:space="0" w:color="auto"/>
                                <w:bottom w:val="none" w:sz="0" w:space="0" w:color="auto"/>
                                <w:right w:val="none" w:sz="0" w:space="0" w:color="auto"/>
                              </w:divBdr>
                            </w:div>
                            <w:div w:id="21051503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887074">
          <w:marLeft w:val="-225"/>
          <w:marRight w:val="-225"/>
          <w:marTop w:val="0"/>
          <w:marBottom w:val="525"/>
          <w:divBdr>
            <w:top w:val="none" w:sz="0" w:space="0" w:color="auto"/>
            <w:left w:val="none" w:sz="0" w:space="0" w:color="auto"/>
            <w:bottom w:val="none" w:sz="0" w:space="0" w:color="auto"/>
            <w:right w:val="none" w:sz="0" w:space="0" w:color="auto"/>
          </w:divBdr>
          <w:divsChild>
            <w:div w:id="788355796">
              <w:marLeft w:val="0"/>
              <w:marRight w:val="0"/>
              <w:marTop w:val="0"/>
              <w:marBottom w:val="0"/>
              <w:divBdr>
                <w:top w:val="none" w:sz="0" w:space="0" w:color="auto"/>
                <w:left w:val="none" w:sz="0" w:space="0" w:color="auto"/>
                <w:bottom w:val="none" w:sz="0" w:space="0" w:color="auto"/>
                <w:right w:val="none" w:sz="0" w:space="0" w:color="auto"/>
              </w:divBdr>
              <w:divsChild>
                <w:div w:id="889927261">
                  <w:marLeft w:val="0"/>
                  <w:marRight w:val="0"/>
                  <w:marTop w:val="0"/>
                  <w:marBottom w:val="0"/>
                  <w:divBdr>
                    <w:top w:val="none" w:sz="0" w:space="0" w:color="auto"/>
                    <w:left w:val="none" w:sz="0" w:space="0" w:color="auto"/>
                    <w:bottom w:val="none" w:sz="0" w:space="0" w:color="auto"/>
                    <w:right w:val="none" w:sz="0" w:space="0" w:color="auto"/>
                  </w:divBdr>
                  <w:divsChild>
                    <w:div w:id="1745373998">
                      <w:marLeft w:val="0"/>
                      <w:marRight w:val="0"/>
                      <w:marTop w:val="0"/>
                      <w:marBottom w:val="0"/>
                      <w:divBdr>
                        <w:top w:val="none" w:sz="0" w:space="0" w:color="auto"/>
                        <w:left w:val="none" w:sz="0" w:space="0" w:color="auto"/>
                        <w:bottom w:val="none" w:sz="0" w:space="0" w:color="auto"/>
                        <w:right w:val="none" w:sz="0" w:space="0" w:color="auto"/>
                      </w:divBdr>
                      <w:divsChild>
                        <w:div w:id="10083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306597">
          <w:marLeft w:val="-225"/>
          <w:marRight w:val="-225"/>
          <w:marTop w:val="0"/>
          <w:marBottom w:val="525"/>
          <w:divBdr>
            <w:top w:val="none" w:sz="0" w:space="0" w:color="auto"/>
            <w:left w:val="none" w:sz="0" w:space="0" w:color="auto"/>
            <w:bottom w:val="none" w:sz="0" w:space="0" w:color="auto"/>
            <w:right w:val="none" w:sz="0" w:space="0" w:color="auto"/>
          </w:divBdr>
          <w:divsChild>
            <w:div w:id="819423223">
              <w:marLeft w:val="0"/>
              <w:marRight w:val="0"/>
              <w:marTop w:val="0"/>
              <w:marBottom w:val="0"/>
              <w:divBdr>
                <w:top w:val="none" w:sz="0" w:space="0" w:color="auto"/>
                <w:left w:val="none" w:sz="0" w:space="0" w:color="auto"/>
                <w:bottom w:val="none" w:sz="0" w:space="0" w:color="auto"/>
                <w:right w:val="none" w:sz="0" w:space="0" w:color="auto"/>
              </w:divBdr>
              <w:divsChild>
                <w:div w:id="363017408">
                  <w:marLeft w:val="0"/>
                  <w:marRight w:val="0"/>
                  <w:marTop w:val="0"/>
                  <w:marBottom w:val="0"/>
                  <w:divBdr>
                    <w:top w:val="none" w:sz="0" w:space="0" w:color="auto"/>
                    <w:left w:val="none" w:sz="0" w:space="0" w:color="auto"/>
                    <w:bottom w:val="none" w:sz="0" w:space="0" w:color="auto"/>
                    <w:right w:val="none" w:sz="0" w:space="0" w:color="auto"/>
                  </w:divBdr>
                  <w:divsChild>
                    <w:div w:id="1820075098">
                      <w:marLeft w:val="0"/>
                      <w:marRight w:val="0"/>
                      <w:marTop w:val="0"/>
                      <w:marBottom w:val="0"/>
                      <w:divBdr>
                        <w:top w:val="none" w:sz="0" w:space="0" w:color="auto"/>
                        <w:left w:val="none" w:sz="0" w:space="0" w:color="auto"/>
                        <w:bottom w:val="none" w:sz="0" w:space="0" w:color="auto"/>
                        <w:right w:val="none" w:sz="0" w:space="0" w:color="auto"/>
                      </w:divBdr>
                      <w:divsChild>
                        <w:div w:id="9556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025619">
          <w:marLeft w:val="-225"/>
          <w:marRight w:val="-225"/>
          <w:marTop w:val="0"/>
          <w:marBottom w:val="525"/>
          <w:divBdr>
            <w:top w:val="none" w:sz="0" w:space="0" w:color="auto"/>
            <w:left w:val="none" w:sz="0" w:space="0" w:color="auto"/>
            <w:bottom w:val="none" w:sz="0" w:space="0" w:color="auto"/>
            <w:right w:val="none" w:sz="0" w:space="0" w:color="auto"/>
          </w:divBdr>
          <w:divsChild>
            <w:div w:id="984746030">
              <w:marLeft w:val="0"/>
              <w:marRight w:val="0"/>
              <w:marTop w:val="0"/>
              <w:marBottom w:val="0"/>
              <w:divBdr>
                <w:top w:val="none" w:sz="0" w:space="0" w:color="auto"/>
                <w:left w:val="none" w:sz="0" w:space="0" w:color="auto"/>
                <w:bottom w:val="none" w:sz="0" w:space="0" w:color="auto"/>
                <w:right w:val="none" w:sz="0" w:space="0" w:color="auto"/>
              </w:divBdr>
              <w:divsChild>
                <w:div w:id="829322797">
                  <w:marLeft w:val="0"/>
                  <w:marRight w:val="0"/>
                  <w:marTop w:val="0"/>
                  <w:marBottom w:val="0"/>
                  <w:divBdr>
                    <w:top w:val="none" w:sz="0" w:space="0" w:color="auto"/>
                    <w:left w:val="none" w:sz="0" w:space="0" w:color="auto"/>
                    <w:bottom w:val="none" w:sz="0" w:space="0" w:color="auto"/>
                    <w:right w:val="none" w:sz="0" w:space="0" w:color="auto"/>
                  </w:divBdr>
                  <w:divsChild>
                    <w:div w:id="1334920038">
                      <w:marLeft w:val="0"/>
                      <w:marRight w:val="0"/>
                      <w:marTop w:val="0"/>
                      <w:marBottom w:val="0"/>
                      <w:divBdr>
                        <w:top w:val="none" w:sz="0" w:space="0" w:color="auto"/>
                        <w:left w:val="none" w:sz="0" w:space="0" w:color="auto"/>
                        <w:bottom w:val="none" w:sz="0" w:space="0" w:color="auto"/>
                        <w:right w:val="none" w:sz="0" w:space="0" w:color="auto"/>
                      </w:divBdr>
                      <w:divsChild>
                        <w:div w:id="4632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496251">
      <w:bodyDiv w:val="1"/>
      <w:marLeft w:val="0"/>
      <w:marRight w:val="0"/>
      <w:marTop w:val="0"/>
      <w:marBottom w:val="0"/>
      <w:divBdr>
        <w:top w:val="none" w:sz="0" w:space="0" w:color="auto"/>
        <w:left w:val="none" w:sz="0" w:space="0" w:color="auto"/>
        <w:bottom w:val="none" w:sz="0" w:space="0" w:color="auto"/>
        <w:right w:val="none" w:sz="0" w:space="0" w:color="auto"/>
      </w:divBdr>
    </w:div>
    <w:div w:id="899904009">
      <w:bodyDiv w:val="1"/>
      <w:marLeft w:val="0"/>
      <w:marRight w:val="0"/>
      <w:marTop w:val="0"/>
      <w:marBottom w:val="0"/>
      <w:divBdr>
        <w:top w:val="none" w:sz="0" w:space="0" w:color="auto"/>
        <w:left w:val="none" w:sz="0" w:space="0" w:color="auto"/>
        <w:bottom w:val="none" w:sz="0" w:space="0" w:color="auto"/>
        <w:right w:val="none" w:sz="0" w:space="0" w:color="auto"/>
      </w:divBdr>
    </w:div>
    <w:div w:id="919103487">
      <w:bodyDiv w:val="1"/>
      <w:marLeft w:val="0"/>
      <w:marRight w:val="0"/>
      <w:marTop w:val="0"/>
      <w:marBottom w:val="0"/>
      <w:divBdr>
        <w:top w:val="none" w:sz="0" w:space="0" w:color="auto"/>
        <w:left w:val="none" w:sz="0" w:space="0" w:color="auto"/>
        <w:bottom w:val="none" w:sz="0" w:space="0" w:color="auto"/>
        <w:right w:val="none" w:sz="0" w:space="0" w:color="auto"/>
      </w:divBdr>
    </w:div>
    <w:div w:id="965887379">
      <w:bodyDiv w:val="1"/>
      <w:marLeft w:val="0"/>
      <w:marRight w:val="0"/>
      <w:marTop w:val="0"/>
      <w:marBottom w:val="0"/>
      <w:divBdr>
        <w:top w:val="none" w:sz="0" w:space="0" w:color="auto"/>
        <w:left w:val="none" w:sz="0" w:space="0" w:color="auto"/>
        <w:bottom w:val="none" w:sz="0" w:space="0" w:color="auto"/>
        <w:right w:val="none" w:sz="0" w:space="0" w:color="auto"/>
      </w:divBdr>
    </w:div>
    <w:div w:id="987630218">
      <w:bodyDiv w:val="1"/>
      <w:marLeft w:val="0"/>
      <w:marRight w:val="0"/>
      <w:marTop w:val="0"/>
      <w:marBottom w:val="0"/>
      <w:divBdr>
        <w:top w:val="none" w:sz="0" w:space="0" w:color="auto"/>
        <w:left w:val="none" w:sz="0" w:space="0" w:color="auto"/>
        <w:bottom w:val="none" w:sz="0" w:space="0" w:color="auto"/>
        <w:right w:val="none" w:sz="0" w:space="0" w:color="auto"/>
      </w:divBdr>
    </w:div>
    <w:div w:id="989091574">
      <w:bodyDiv w:val="1"/>
      <w:marLeft w:val="0"/>
      <w:marRight w:val="0"/>
      <w:marTop w:val="0"/>
      <w:marBottom w:val="0"/>
      <w:divBdr>
        <w:top w:val="none" w:sz="0" w:space="0" w:color="auto"/>
        <w:left w:val="none" w:sz="0" w:space="0" w:color="auto"/>
        <w:bottom w:val="none" w:sz="0" w:space="0" w:color="auto"/>
        <w:right w:val="none" w:sz="0" w:space="0" w:color="auto"/>
      </w:divBdr>
      <w:divsChild>
        <w:div w:id="1337420484">
          <w:marLeft w:val="0"/>
          <w:marRight w:val="0"/>
          <w:marTop w:val="120"/>
          <w:marBottom w:val="0"/>
          <w:divBdr>
            <w:top w:val="none" w:sz="0" w:space="0" w:color="auto"/>
            <w:left w:val="none" w:sz="0" w:space="0" w:color="auto"/>
            <w:bottom w:val="none" w:sz="0" w:space="0" w:color="auto"/>
            <w:right w:val="none" w:sz="0" w:space="0" w:color="auto"/>
          </w:divBdr>
          <w:divsChild>
            <w:div w:id="443423048">
              <w:marLeft w:val="0"/>
              <w:marRight w:val="150"/>
              <w:marTop w:val="75"/>
              <w:marBottom w:val="75"/>
              <w:divBdr>
                <w:top w:val="none" w:sz="0" w:space="0" w:color="auto"/>
                <w:left w:val="none" w:sz="0" w:space="0" w:color="auto"/>
                <w:bottom w:val="none" w:sz="0" w:space="0" w:color="auto"/>
                <w:right w:val="none" w:sz="0" w:space="0" w:color="auto"/>
              </w:divBdr>
            </w:div>
            <w:div w:id="1793015921">
              <w:marLeft w:val="0"/>
              <w:marRight w:val="0"/>
              <w:marTop w:val="0"/>
              <w:marBottom w:val="0"/>
              <w:divBdr>
                <w:top w:val="none" w:sz="0" w:space="0" w:color="auto"/>
                <w:left w:val="none" w:sz="0" w:space="0" w:color="auto"/>
                <w:bottom w:val="none" w:sz="0" w:space="0" w:color="auto"/>
                <w:right w:val="none" w:sz="0" w:space="0" w:color="auto"/>
              </w:divBdr>
            </w:div>
          </w:divsChild>
        </w:div>
        <w:div w:id="253051393">
          <w:marLeft w:val="0"/>
          <w:marRight w:val="0"/>
          <w:marTop w:val="0"/>
          <w:marBottom w:val="0"/>
          <w:divBdr>
            <w:top w:val="none" w:sz="0" w:space="0" w:color="auto"/>
            <w:left w:val="none" w:sz="0" w:space="0" w:color="auto"/>
            <w:bottom w:val="none" w:sz="0" w:space="0" w:color="auto"/>
            <w:right w:val="none" w:sz="0" w:space="0" w:color="auto"/>
          </w:divBdr>
          <w:divsChild>
            <w:div w:id="1239174807">
              <w:marLeft w:val="0"/>
              <w:marRight w:val="0"/>
              <w:marTop w:val="0"/>
              <w:marBottom w:val="0"/>
              <w:divBdr>
                <w:top w:val="none" w:sz="0" w:space="0" w:color="auto"/>
                <w:left w:val="none" w:sz="0" w:space="0" w:color="auto"/>
                <w:bottom w:val="none" w:sz="0" w:space="0" w:color="auto"/>
                <w:right w:val="none" w:sz="0" w:space="0" w:color="auto"/>
              </w:divBdr>
              <w:divsChild>
                <w:div w:id="1843936386">
                  <w:marLeft w:val="0"/>
                  <w:marRight w:val="0"/>
                  <w:marTop w:val="0"/>
                  <w:marBottom w:val="0"/>
                  <w:divBdr>
                    <w:top w:val="none" w:sz="0" w:space="0" w:color="auto"/>
                    <w:left w:val="none" w:sz="0" w:space="0" w:color="auto"/>
                    <w:bottom w:val="none" w:sz="0" w:space="0" w:color="auto"/>
                    <w:right w:val="none" w:sz="0" w:space="0" w:color="auto"/>
                  </w:divBdr>
                  <w:divsChild>
                    <w:div w:id="2004313158">
                      <w:marLeft w:val="0"/>
                      <w:marRight w:val="0"/>
                      <w:marTop w:val="0"/>
                      <w:marBottom w:val="0"/>
                      <w:divBdr>
                        <w:top w:val="none" w:sz="0" w:space="0" w:color="auto"/>
                        <w:left w:val="none" w:sz="0" w:space="0" w:color="auto"/>
                        <w:bottom w:val="none" w:sz="0" w:space="0" w:color="auto"/>
                        <w:right w:val="none" w:sz="0" w:space="0" w:color="auto"/>
                      </w:divBdr>
                      <w:divsChild>
                        <w:div w:id="616528047">
                          <w:marLeft w:val="0"/>
                          <w:marRight w:val="0"/>
                          <w:marTop w:val="0"/>
                          <w:marBottom w:val="0"/>
                          <w:divBdr>
                            <w:top w:val="none" w:sz="0" w:space="0" w:color="auto"/>
                            <w:left w:val="none" w:sz="0" w:space="0" w:color="auto"/>
                            <w:bottom w:val="none" w:sz="0" w:space="0" w:color="auto"/>
                            <w:right w:val="none" w:sz="0" w:space="0" w:color="auto"/>
                          </w:divBdr>
                          <w:divsChild>
                            <w:div w:id="152334338">
                              <w:marLeft w:val="0"/>
                              <w:marRight w:val="0"/>
                              <w:marTop w:val="0"/>
                              <w:marBottom w:val="150"/>
                              <w:divBdr>
                                <w:top w:val="none" w:sz="0" w:space="0" w:color="auto"/>
                                <w:left w:val="none" w:sz="0" w:space="0" w:color="auto"/>
                                <w:bottom w:val="none" w:sz="0" w:space="0" w:color="auto"/>
                                <w:right w:val="none" w:sz="0" w:space="0" w:color="auto"/>
                              </w:divBdr>
                              <w:divsChild>
                                <w:div w:id="379523505">
                                  <w:marLeft w:val="0"/>
                                  <w:marRight w:val="0"/>
                                  <w:marTop w:val="0"/>
                                  <w:marBottom w:val="0"/>
                                  <w:divBdr>
                                    <w:top w:val="none" w:sz="0" w:space="0" w:color="auto"/>
                                    <w:left w:val="none" w:sz="0" w:space="0" w:color="auto"/>
                                    <w:bottom w:val="none" w:sz="0" w:space="0" w:color="auto"/>
                                    <w:right w:val="none" w:sz="0" w:space="0" w:color="auto"/>
                                  </w:divBdr>
                                </w:div>
                                <w:div w:id="1874032253">
                                  <w:marLeft w:val="0"/>
                                  <w:marRight w:val="0"/>
                                  <w:marTop w:val="0"/>
                                  <w:marBottom w:val="0"/>
                                  <w:divBdr>
                                    <w:top w:val="none" w:sz="0" w:space="0" w:color="auto"/>
                                    <w:left w:val="none" w:sz="0" w:space="0" w:color="auto"/>
                                    <w:bottom w:val="none" w:sz="0" w:space="0" w:color="auto"/>
                                    <w:right w:val="none" w:sz="0" w:space="0" w:color="auto"/>
                                  </w:divBdr>
                                  <w:divsChild>
                                    <w:div w:id="1036613863">
                                      <w:marLeft w:val="0"/>
                                      <w:marRight w:val="0"/>
                                      <w:marTop w:val="0"/>
                                      <w:marBottom w:val="0"/>
                                      <w:divBdr>
                                        <w:top w:val="none" w:sz="0" w:space="0" w:color="auto"/>
                                        <w:left w:val="none" w:sz="0" w:space="0" w:color="auto"/>
                                        <w:bottom w:val="none" w:sz="0" w:space="0" w:color="auto"/>
                                        <w:right w:val="none" w:sz="0" w:space="0" w:color="auto"/>
                                      </w:divBdr>
                                      <w:divsChild>
                                        <w:div w:id="1343049862">
                                          <w:marLeft w:val="0"/>
                                          <w:marRight w:val="0"/>
                                          <w:marTop w:val="0"/>
                                          <w:marBottom w:val="0"/>
                                          <w:divBdr>
                                            <w:top w:val="none" w:sz="0" w:space="0" w:color="auto"/>
                                            <w:left w:val="none" w:sz="0" w:space="0" w:color="auto"/>
                                            <w:bottom w:val="none" w:sz="0" w:space="0" w:color="auto"/>
                                            <w:right w:val="none" w:sz="0" w:space="0" w:color="auto"/>
                                          </w:divBdr>
                                          <w:divsChild>
                                            <w:div w:id="12674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08578">
                  <w:marLeft w:val="0"/>
                  <w:marRight w:val="0"/>
                  <w:marTop w:val="0"/>
                  <w:marBottom w:val="0"/>
                  <w:divBdr>
                    <w:top w:val="none" w:sz="0" w:space="0" w:color="auto"/>
                    <w:left w:val="none" w:sz="0" w:space="0" w:color="auto"/>
                    <w:bottom w:val="none" w:sz="0" w:space="0" w:color="auto"/>
                    <w:right w:val="none" w:sz="0" w:space="0" w:color="auto"/>
                  </w:divBdr>
                  <w:divsChild>
                    <w:div w:id="971054729">
                      <w:marLeft w:val="0"/>
                      <w:marRight w:val="0"/>
                      <w:marTop w:val="0"/>
                      <w:marBottom w:val="0"/>
                      <w:divBdr>
                        <w:top w:val="none" w:sz="0" w:space="0" w:color="auto"/>
                        <w:left w:val="none" w:sz="0" w:space="0" w:color="auto"/>
                        <w:bottom w:val="none" w:sz="0" w:space="0" w:color="auto"/>
                        <w:right w:val="none" w:sz="0" w:space="0" w:color="auto"/>
                      </w:divBdr>
                      <w:divsChild>
                        <w:div w:id="1363899281">
                          <w:marLeft w:val="0"/>
                          <w:marRight w:val="0"/>
                          <w:marTop w:val="0"/>
                          <w:marBottom w:val="0"/>
                          <w:divBdr>
                            <w:top w:val="none" w:sz="0" w:space="0" w:color="auto"/>
                            <w:left w:val="none" w:sz="0" w:space="0" w:color="auto"/>
                            <w:bottom w:val="none" w:sz="0" w:space="0" w:color="auto"/>
                            <w:right w:val="none" w:sz="0" w:space="0" w:color="auto"/>
                          </w:divBdr>
                        </w:div>
                        <w:div w:id="905845207">
                          <w:marLeft w:val="0"/>
                          <w:marRight w:val="0"/>
                          <w:marTop w:val="0"/>
                          <w:marBottom w:val="225"/>
                          <w:divBdr>
                            <w:top w:val="none" w:sz="0" w:space="0" w:color="auto"/>
                            <w:left w:val="none" w:sz="0" w:space="0" w:color="auto"/>
                            <w:bottom w:val="none" w:sz="0" w:space="0" w:color="auto"/>
                            <w:right w:val="none" w:sz="0" w:space="0" w:color="auto"/>
                          </w:divBdr>
                        </w:div>
                        <w:div w:id="1797404194">
                          <w:marLeft w:val="0"/>
                          <w:marRight w:val="0"/>
                          <w:marTop w:val="0"/>
                          <w:marBottom w:val="225"/>
                          <w:divBdr>
                            <w:top w:val="none" w:sz="0" w:space="0" w:color="auto"/>
                            <w:left w:val="none" w:sz="0" w:space="0" w:color="auto"/>
                            <w:bottom w:val="none" w:sz="0" w:space="0" w:color="auto"/>
                            <w:right w:val="none" w:sz="0" w:space="0" w:color="auto"/>
                          </w:divBdr>
                        </w:div>
                        <w:div w:id="1476293109">
                          <w:marLeft w:val="0"/>
                          <w:marRight w:val="0"/>
                          <w:marTop w:val="0"/>
                          <w:marBottom w:val="225"/>
                          <w:divBdr>
                            <w:top w:val="none" w:sz="0" w:space="0" w:color="auto"/>
                            <w:left w:val="none" w:sz="0" w:space="0" w:color="auto"/>
                            <w:bottom w:val="none" w:sz="0" w:space="0" w:color="auto"/>
                            <w:right w:val="none" w:sz="0" w:space="0" w:color="auto"/>
                          </w:divBdr>
                        </w:div>
                        <w:div w:id="1830366759">
                          <w:marLeft w:val="0"/>
                          <w:marRight w:val="0"/>
                          <w:marTop w:val="0"/>
                          <w:marBottom w:val="225"/>
                          <w:divBdr>
                            <w:top w:val="none" w:sz="0" w:space="0" w:color="auto"/>
                            <w:left w:val="none" w:sz="0" w:space="0" w:color="auto"/>
                            <w:bottom w:val="none" w:sz="0" w:space="0" w:color="auto"/>
                            <w:right w:val="none" w:sz="0" w:space="0" w:color="auto"/>
                          </w:divBdr>
                        </w:div>
                        <w:div w:id="2102557493">
                          <w:marLeft w:val="0"/>
                          <w:marRight w:val="0"/>
                          <w:marTop w:val="0"/>
                          <w:marBottom w:val="0"/>
                          <w:divBdr>
                            <w:top w:val="none" w:sz="0" w:space="0" w:color="auto"/>
                            <w:left w:val="none" w:sz="0" w:space="0" w:color="auto"/>
                            <w:bottom w:val="none" w:sz="0" w:space="0" w:color="auto"/>
                            <w:right w:val="none" w:sz="0" w:space="0" w:color="auto"/>
                          </w:divBdr>
                          <w:divsChild>
                            <w:div w:id="694119977">
                              <w:marLeft w:val="0"/>
                              <w:marRight w:val="0"/>
                              <w:marTop w:val="0"/>
                              <w:marBottom w:val="225"/>
                              <w:divBdr>
                                <w:top w:val="none" w:sz="0" w:space="0" w:color="auto"/>
                                <w:left w:val="none" w:sz="0" w:space="0" w:color="auto"/>
                                <w:bottom w:val="none" w:sz="0" w:space="0" w:color="auto"/>
                                <w:right w:val="none" w:sz="0" w:space="0" w:color="auto"/>
                              </w:divBdr>
                            </w:div>
                            <w:div w:id="1109394987">
                              <w:marLeft w:val="0"/>
                              <w:marRight w:val="0"/>
                              <w:marTop w:val="0"/>
                              <w:marBottom w:val="225"/>
                              <w:divBdr>
                                <w:top w:val="none" w:sz="0" w:space="0" w:color="auto"/>
                                <w:left w:val="none" w:sz="0" w:space="0" w:color="auto"/>
                                <w:bottom w:val="none" w:sz="0" w:space="0" w:color="auto"/>
                                <w:right w:val="none" w:sz="0" w:space="0" w:color="auto"/>
                              </w:divBdr>
                            </w:div>
                            <w:div w:id="516500023">
                              <w:marLeft w:val="0"/>
                              <w:marRight w:val="0"/>
                              <w:marTop w:val="0"/>
                              <w:marBottom w:val="225"/>
                              <w:divBdr>
                                <w:top w:val="none" w:sz="0" w:space="0" w:color="auto"/>
                                <w:left w:val="none" w:sz="0" w:space="0" w:color="auto"/>
                                <w:bottom w:val="none" w:sz="0" w:space="0" w:color="auto"/>
                                <w:right w:val="none" w:sz="0" w:space="0" w:color="auto"/>
                              </w:divBdr>
                            </w:div>
                            <w:div w:id="557715352">
                              <w:marLeft w:val="0"/>
                              <w:marRight w:val="0"/>
                              <w:marTop w:val="0"/>
                              <w:marBottom w:val="225"/>
                              <w:divBdr>
                                <w:top w:val="none" w:sz="0" w:space="0" w:color="auto"/>
                                <w:left w:val="none" w:sz="0" w:space="0" w:color="auto"/>
                                <w:bottom w:val="none" w:sz="0" w:space="0" w:color="auto"/>
                                <w:right w:val="none" w:sz="0" w:space="0" w:color="auto"/>
                              </w:divBdr>
                            </w:div>
                            <w:div w:id="870609907">
                              <w:marLeft w:val="0"/>
                              <w:marRight w:val="0"/>
                              <w:marTop w:val="0"/>
                              <w:marBottom w:val="225"/>
                              <w:divBdr>
                                <w:top w:val="none" w:sz="0" w:space="0" w:color="auto"/>
                                <w:left w:val="none" w:sz="0" w:space="0" w:color="auto"/>
                                <w:bottom w:val="none" w:sz="0" w:space="0" w:color="auto"/>
                                <w:right w:val="none" w:sz="0" w:space="0" w:color="auto"/>
                              </w:divBdr>
                            </w:div>
                            <w:div w:id="1351369566">
                              <w:marLeft w:val="0"/>
                              <w:marRight w:val="0"/>
                              <w:marTop w:val="0"/>
                              <w:marBottom w:val="225"/>
                              <w:divBdr>
                                <w:top w:val="none" w:sz="0" w:space="0" w:color="auto"/>
                                <w:left w:val="none" w:sz="0" w:space="0" w:color="auto"/>
                                <w:bottom w:val="none" w:sz="0" w:space="0" w:color="auto"/>
                                <w:right w:val="none" w:sz="0" w:space="0" w:color="auto"/>
                              </w:divBdr>
                            </w:div>
                            <w:div w:id="2019649088">
                              <w:marLeft w:val="0"/>
                              <w:marRight w:val="0"/>
                              <w:marTop w:val="0"/>
                              <w:marBottom w:val="225"/>
                              <w:divBdr>
                                <w:top w:val="none" w:sz="0" w:space="0" w:color="auto"/>
                                <w:left w:val="none" w:sz="0" w:space="0" w:color="auto"/>
                                <w:bottom w:val="none" w:sz="0" w:space="0" w:color="auto"/>
                                <w:right w:val="none" w:sz="0" w:space="0" w:color="auto"/>
                              </w:divBdr>
                            </w:div>
                            <w:div w:id="1163084387">
                              <w:marLeft w:val="0"/>
                              <w:marRight w:val="0"/>
                              <w:marTop w:val="0"/>
                              <w:marBottom w:val="225"/>
                              <w:divBdr>
                                <w:top w:val="none" w:sz="0" w:space="0" w:color="auto"/>
                                <w:left w:val="none" w:sz="0" w:space="0" w:color="auto"/>
                                <w:bottom w:val="none" w:sz="0" w:space="0" w:color="auto"/>
                                <w:right w:val="none" w:sz="0" w:space="0" w:color="auto"/>
                              </w:divBdr>
                            </w:div>
                            <w:div w:id="1805002914">
                              <w:marLeft w:val="0"/>
                              <w:marRight w:val="0"/>
                              <w:marTop w:val="0"/>
                              <w:marBottom w:val="225"/>
                              <w:divBdr>
                                <w:top w:val="none" w:sz="0" w:space="0" w:color="auto"/>
                                <w:left w:val="none" w:sz="0" w:space="0" w:color="auto"/>
                                <w:bottom w:val="none" w:sz="0" w:space="0" w:color="auto"/>
                                <w:right w:val="none" w:sz="0" w:space="0" w:color="auto"/>
                              </w:divBdr>
                            </w:div>
                            <w:div w:id="1631278365">
                              <w:marLeft w:val="0"/>
                              <w:marRight w:val="0"/>
                              <w:marTop w:val="0"/>
                              <w:marBottom w:val="225"/>
                              <w:divBdr>
                                <w:top w:val="none" w:sz="0" w:space="0" w:color="auto"/>
                                <w:left w:val="none" w:sz="0" w:space="0" w:color="auto"/>
                                <w:bottom w:val="none" w:sz="0" w:space="0" w:color="auto"/>
                                <w:right w:val="none" w:sz="0" w:space="0" w:color="auto"/>
                              </w:divBdr>
                            </w:div>
                            <w:div w:id="1824159099">
                              <w:marLeft w:val="0"/>
                              <w:marRight w:val="0"/>
                              <w:marTop w:val="0"/>
                              <w:marBottom w:val="225"/>
                              <w:divBdr>
                                <w:top w:val="none" w:sz="0" w:space="0" w:color="auto"/>
                                <w:left w:val="none" w:sz="0" w:space="0" w:color="auto"/>
                                <w:bottom w:val="none" w:sz="0" w:space="0" w:color="auto"/>
                                <w:right w:val="none" w:sz="0" w:space="0" w:color="auto"/>
                              </w:divBdr>
                            </w:div>
                            <w:div w:id="748770346">
                              <w:marLeft w:val="0"/>
                              <w:marRight w:val="0"/>
                              <w:marTop w:val="0"/>
                              <w:marBottom w:val="225"/>
                              <w:divBdr>
                                <w:top w:val="none" w:sz="0" w:space="0" w:color="auto"/>
                                <w:left w:val="none" w:sz="0" w:space="0" w:color="auto"/>
                                <w:bottom w:val="none" w:sz="0" w:space="0" w:color="auto"/>
                                <w:right w:val="none" w:sz="0" w:space="0" w:color="auto"/>
                              </w:divBdr>
                            </w:div>
                            <w:div w:id="2017658353">
                              <w:marLeft w:val="0"/>
                              <w:marRight w:val="0"/>
                              <w:marTop w:val="0"/>
                              <w:marBottom w:val="225"/>
                              <w:divBdr>
                                <w:top w:val="none" w:sz="0" w:space="0" w:color="auto"/>
                                <w:left w:val="none" w:sz="0" w:space="0" w:color="auto"/>
                                <w:bottom w:val="none" w:sz="0" w:space="0" w:color="auto"/>
                                <w:right w:val="none" w:sz="0" w:space="0" w:color="auto"/>
                              </w:divBdr>
                            </w:div>
                            <w:div w:id="2127314306">
                              <w:marLeft w:val="0"/>
                              <w:marRight w:val="0"/>
                              <w:marTop w:val="0"/>
                              <w:marBottom w:val="225"/>
                              <w:divBdr>
                                <w:top w:val="none" w:sz="0" w:space="0" w:color="auto"/>
                                <w:left w:val="none" w:sz="0" w:space="0" w:color="auto"/>
                                <w:bottom w:val="none" w:sz="0" w:space="0" w:color="auto"/>
                                <w:right w:val="none" w:sz="0" w:space="0" w:color="auto"/>
                              </w:divBdr>
                            </w:div>
                            <w:div w:id="817653808">
                              <w:marLeft w:val="0"/>
                              <w:marRight w:val="0"/>
                              <w:marTop w:val="0"/>
                              <w:marBottom w:val="225"/>
                              <w:divBdr>
                                <w:top w:val="none" w:sz="0" w:space="0" w:color="auto"/>
                                <w:left w:val="none" w:sz="0" w:space="0" w:color="auto"/>
                                <w:bottom w:val="none" w:sz="0" w:space="0" w:color="auto"/>
                                <w:right w:val="none" w:sz="0" w:space="0" w:color="auto"/>
                              </w:divBdr>
                            </w:div>
                            <w:div w:id="1364788806">
                              <w:marLeft w:val="0"/>
                              <w:marRight w:val="0"/>
                              <w:marTop w:val="0"/>
                              <w:marBottom w:val="0"/>
                              <w:divBdr>
                                <w:top w:val="none" w:sz="0" w:space="0" w:color="auto"/>
                                <w:left w:val="none" w:sz="0" w:space="0" w:color="auto"/>
                                <w:bottom w:val="none" w:sz="0" w:space="0" w:color="auto"/>
                                <w:right w:val="none" w:sz="0" w:space="0" w:color="auto"/>
                              </w:divBdr>
                              <w:divsChild>
                                <w:div w:id="408697966">
                                  <w:marLeft w:val="0"/>
                                  <w:marRight w:val="450"/>
                                  <w:marTop w:val="150"/>
                                  <w:marBottom w:val="450"/>
                                  <w:divBdr>
                                    <w:top w:val="none" w:sz="0" w:space="0" w:color="auto"/>
                                    <w:left w:val="none" w:sz="0" w:space="0" w:color="auto"/>
                                    <w:bottom w:val="none" w:sz="0" w:space="0" w:color="auto"/>
                                    <w:right w:val="none" w:sz="0" w:space="0" w:color="auto"/>
                                  </w:divBdr>
                                  <w:divsChild>
                                    <w:div w:id="1406294732">
                                      <w:marLeft w:val="0"/>
                                      <w:marRight w:val="0"/>
                                      <w:marTop w:val="0"/>
                                      <w:marBottom w:val="0"/>
                                      <w:divBdr>
                                        <w:top w:val="none" w:sz="0" w:space="0" w:color="auto"/>
                                        <w:left w:val="none" w:sz="0" w:space="0" w:color="auto"/>
                                        <w:bottom w:val="none" w:sz="0" w:space="0" w:color="auto"/>
                                        <w:right w:val="none" w:sz="0" w:space="0" w:color="auto"/>
                                      </w:divBdr>
                                    </w:div>
                                    <w:div w:id="1574311795">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792477884">
                              <w:marLeft w:val="0"/>
                              <w:marRight w:val="0"/>
                              <w:marTop w:val="0"/>
                              <w:marBottom w:val="225"/>
                              <w:divBdr>
                                <w:top w:val="none" w:sz="0" w:space="0" w:color="auto"/>
                                <w:left w:val="none" w:sz="0" w:space="0" w:color="auto"/>
                                <w:bottom w:val="none" w:sz="0" w:space="0" w:color="auto"/>
                                <w:right w:val="none" w:sz="0" w:space="0" w:color="auto"/>
                              </w:divBdr>
                            </w:div>
                            <w:div w:id="410466658">
                              <w:marLeft w:val="0"/>
                              <w:marRight w:val="0"/>
                              <w:marTop w:val="0"/>
                              <w:marBottom w:val="225"/>
                              <w:divBdr>
                                <w:top w:val="none" w:sz="0" w:space="0" w:color="auto"/>
                                <w:left w:val="none" w:sz="0" w:space="0" w:color="auto"/>
                                <w:bottom w:val="none" w:sz="0" w:space="0" w:color="auto"/>
                                <w:right w:val="none" w:sz="0" w:space="0" w:color="auto"/>
                              </w:divBdr>
                            </w:div>
                            <w:div w:id="1920864001">
                              <w:marLeft w:val="0"/>
                              <w:marRight w:val="0"/>
                              <w:marTop w:val="0"/>
                              <w:marBottom w:val="225"/>
                              <w:divBdr>
                                <w:top w:val="none" w:sz="0" w:space="0" w:color="auto"/>
                                <w:left w:val="none" w:sz="0" w:space="0" w:color="auto"/>
                                <w:bottom w:val="none" w:sz="0" w:space="0" w:color="auto"/>
                                <w:right w:val="none" w:sz="0" w:space="0" w:color="auto"/>
                              </w:divBdr>
                            </w:div>
                            <w:div w:id="595137080">
                              <w:marLeft w:val="0"/>
                              <w:marRight w:val="0"/>
                              <w:marTop w:val="0"/>
                              <w:marBottom w:val="225"/>
                              <w:divBdr>
                                <w:top w:val="none" w:sz="0" w:space="0" w:color="auto"/>
                                <w:left w:val="none" w:sz="0" w:space="0" w:color="auto"/>
                                <w:bottom w:val="none" w:sz="0" w:space="0" w:color="auto"/>
                                <w:right w:val="none" w:sz="0" w:space="0" w:color="auto"/>
                              </w:divBdr>
                            </w:div>
                            <w:div w:id="1915964772">
                              <w:marLeft w:val="0"/>
                              <w:marRight w:val="0"/>
                              <w:marTop w:val="0"/>
                              <w:marBottom w:val="225"/>
                              <w:divBdr>
                                <w:top w:val="none" w:sz="0" w:space="0" w:color="auto"/>
                                <w:left w:val="none" w:sz="0" w:space="0" w:color="auto"/>
                                <w:bottom w:val="none" w:sz="0" w:space="0" w:color="auto"/>
                                <w:right w:val="none" w:sz="0" w:space="0" w:color="auto"/>
                              </w:divBdr>
                            </w:div>
                            <w:div w:id="411119483">
                              <w:marLeft w:val="0"/>
                              <w:marRight w:val="0"/>
                              <w:marTop w:val="0"/>
                              <w:marBottom w:val="225"/>
                              <w:divBdr>
                                <w:top w:val="none" w:sz="0" w:space="0" w:color="auto"/>
                                <w:left w:val="none" w:sz="0" w:space="0" w:color="auto"/>
                                <w:bottom w:val="none" w:sz="0" w:space="0" w:color="auto"/>
                                <w:right w:val="none" w:sz="0" w:space="0" w:color="auto"/>
                              </w:divBdr>
                            </w:div>
                            <w:div w:id="612172509">
                              <w:marLeft w:val="0"/>
                              <w:marRight w:val="0"/>
                              <w:marTop w:val="0"/>
                              <w:marBottom w:val="225"/>
                              <w:divBdr>
                                <w:top w:val="none" w:sz="0" w:space="0" w:color="auto"/>
                                <w:left w:val="none" w:sz="0" w:space="0" w:color="auto"/>
                                <w:bottom w:val="none" w:sz="0" w:space="0" w:color="auto"/>
                                <w:right w:val="none" w:sz="0" w:space="0" w:color="auto"/>
                              </w:divBdr>
                            </w:div>
                            <w:div w:id="783157674">
                              <w:marLeft w:val="0"/>
                              <w:marRight w:val="0"/>
                              <w:marTop w:val="0"/>
                              <w:marBottom w:val="225"/>
                              <w:divBdr>
                                <w:top w:val="none" w:sz="0" w:space="0" w:color="auto"/>
                                <w:left w:val="none" w:sz="0" w:space="0" w:color="auto"/>
                                <w:bottom w:val="none" w:sz="0" w:space="0" w:color="auto"/>
                                <w:right w:val="none" w:sz="0" w:space="0" w:color="auto"/>
                              </w:divBdr>
                            </w:div>
                            <w:div w:id="14699792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513104">
      <w:bodyDiv w:val="1"/>
      <w:marLeft w:val="0"/>
      <w:marRight w:val="0"/>
      <w:marTop w:val="0"/>
      <w:marBottom w:val="0"/>
      <w:divBdr>
        <w:top w:val="none" w:sz="0" w:space="0" w:color="auto"/>
        <w:left w:val="none" w:sz="0" w:space="0" w:color="auto"/>
        <w:bottom w:val="none" w:sz="0" w:space="0" w:color="auto"/>
        <w:right w:val="none" w:sz="0" w:space="0" w:color="auto"/>
      </w:divBdr>
    </w:div>
    <w:div w:id="1036201476">
      <w:bodyDiv w:val="1"/>
      <w:marLeft w:val="0"/>
      <w:marRight w:val="0"/>
      <w:marTop w:val="0"/>
      <w:marBottom w:val="0"/>
      <w:divBdr>
        <w:top w:val="none" w:sz="0" w:space="0" w:color="auto"/>
        <w:left w:val="none" w:sz="0" w:space="0" w:color="auto"/>
        <w:bottom w:val="none" w:sz="0" w:space="0" w:color="auto"/>
        <w:right w:val="none" w:sz="0" w:space="0" w:color="auto"/>
      </w:divBdr>
    </w:div>
    <w:div w:id="1047798669">
      <w:bodyDiv w:val="1"/>
      <w:marLeft w:val="0"/>
      <w:marRight w:val="0"/>
      <w:marTop w:val="0"/>
      <w:marBottom w:val="0"/>
      <w:divBdr>
        <w:top w:val="none" w:sz="0" w:space="0" w:color="auto"/>
        <w:left w:val="none" w:sz="0" w:space="0" w:color="auto"/>
        <w:bottom w:val="none" w:sz="0" w:space="0" w:color="auto"/>
        <w:right w:val="none" w:sz="0" w:space="0" w:color="auto"/>
      </w:divBdr>
    </w:div>
    <w:div w:id="1050418136">
      <w:bodyDiv w:val="1"/>
      <w:marLeft w:val="0"/>
      <w:marRight w:val="0"/>
      <w:marTop w:val="0"/>
      <w:marBottom w:val="0"/>
      <w:divBdr>
        <w:top w:val="none" w:sz="0" w:space="0" w:color="auto"/>
        <w:left w:val="none" w:sz="0" w:space="0" w:color="auto"/>
        <w:bottom w:val="none" w:sz="0" w:space="0" w:color="auto"/>
        <w:right w:val="none" w:sz="0" w:space="0" w:color="auto"/>
      </w:divBdr>
      <w:divsChild>
        <w:div w:id="1008678106">
          <w:marLeft w:val="0"/>
          <w:marRight w:val="0"/>
          <w:marTop w:val="0"/>
          <w:marBottom w:val="0"/>
          <w:divBdr>
            <w:top w:val="none" w:sz="0" w:space="0" w:color="auto"/>
            <w:left w:val="none" w:sz="0" w:space="0" w:color="auto"/>
            <w:bottom w:val="none" w:sz="0" w:space="0" w:color="auto"/>
            <w:right w:val="none" w:sz="0" w:space="0" w:color="auto"/>
          </w:divBdr>
          <w:divsChild>
            <w:div w:id="1008599766">
              <w:marLeft w:val="0"/>
              <w:marRight w:val="0"/>
              <w:marTop w:val="0"/>
              <w:marBottom w:val="300"/>
              <w:divBdr>
                <w:top w:val="none" w:sz="0" w:space="0" w:color="auto"/>
                <w:left w:val="none" w:sz="0" w:space="0" w:color="auto"/>
                <w:bottom w:val="single" w:sz="6" w:space="0" w:color="E0E0E0"/>
                <w:right w:val="none" w:sz="0" w:space="0" w:color="auto"/>
              </w:divBdr>
            </w:div>
            <w:div w:id="1237588345">
              <w:marLeft w:val="0"/>
              <w:marRight w:val="0"/>
              <w:marTop w:val="0"/>
              <w:marBottom w:val="0"/>
              <w:divBdr>
                <w:top w:val="none" w:sz="0" w:space="0" w:color="auto"/>
                <w:left w:val="none" w:sz="0" w:space="0" w:color="auto"/>
                <w:bottom w:val="none" w:sz="0" w:space="0" w:color="auto"/>
                <w:right w:val="none" w:sz="0" w:space="0" w:color="auto"/>
              </w:divBdr>
            </w:div>
          </w:divsChild>
        </w:div>
        <w:div w:id="814567648">
          <w:marLeft w:val="0"/>
          <w:marRight w:val="0"/>
          <w:marTop w:val="0"/>
          <w:marBottom w:val="0"/>
          <w:divBdr>
            <w:top w:val="none" w:sz="0" w:space="0" w:color="auto"/>
            <w:left w:val="none" w:sz="0" w:space="0" w:color="auto"/>
            <w:bottom w:val="none" w:sz="0" w:space="0" w:color="auto"/>
            <w:right w:val="none" w:sz="0" w:space="0" w:color="auto"/>
          </w:divBdr>
          <w:divsChild>
            <w:div w:id="740447462">
              <w:marLeft w:val="0"/>
              <w:marRight w:val="0"/>
              <w:marTop w:val="0"/>
              <w:marBottom w:val="300"/>
              <w:divBdr>
                <w:top w:val="none" w:sz="0" w:space="0" w:color="auto"/>
                <w:left w:val="none" w:sz="0" w:space="0" w:color="auto"/>
                <w:bottom w:val="none" w:sz="0" w:space="0" w:color="auto"/>
                <w:right w:val="none" w:sz="0" w:space="0" w:color="auto"/>
              </w:divBdr>
              <w:divsChild>
                <w:div w:id="734939726">
                  <w:marLeft w:val="-60"/>
                  <w:marRight w:val="0"/>
                  <w:marTop w:val="0"/>
                  <w:marBottom w:val="0"/>
                  <w:divBdr>
                    <w:top w:val="none" w:sz="0" w:space="0" w:color="auto"/>
                    <w:left w:val="none" w:sz="0" w:space="0" w:color="auto"/>
                    <w:bottom w:val="none" w:sz="0" w:space="0" w:color="auto"/>
                    <w:right w:val="none" w:sz="0" w:space="0" w:color="auto"/>
                  </w:divBdr>
                </w:div>
              </w:divsChild>
            </w:div>
            <w:div w:id="360204618">
              <w:marLeft w:val="0"/>
              <w:marRight w:val="0"/>
              <w:marTop w:val="0"/>
              <w:marBottom w:val="0"/>
              <w:divBdr>
                <w:top w:val="none" w:sz="0" w:space="0" w:color="auto"/>
                <w:left w:val="none" w:sz="0" w:space="0" w:color="auto"/>
                <w:bottom w:val="none" w:sz="0" w:space="0" w:color="auto"/>
                <w:right w:val="none" w:sz="0" w:space="0" w:color="auto"/>
              </w:divBdr>
            </w:div>
          </w:divsChild>
        </w:div>
        <w:div w:id="2060665195">
          <w:marLeft w:val="0"/>
          <w:marRight w:val="0"/>
          <w:marTop w:val="0"/>
          <w:marBottom w:val="0"/>
          <w:divBdr>
            <w:top w:val="none" w:sz="0" w:space="0" w:color="auto"/>
            <w:left w:val="none" w:sz="0" w:space="0" w:color="auto"/>
            <w:bottom w:val="none" w:sz="0" w:space="0" w:color="auto"/>
            <w:right w:val="none" w:sz="0" w:space="0" w:color="auto"/>
          </w:divBdr>
          <w:divsChild>
            <w:div w:id="848058154">
              <w:marLeft w:val="0"/>
              <w:marRight w:val="0"/>
              <w:marTop w:val="0"/>
              <w:marBottom w:val="0"/>
              <w:divBdr>
                <w:top w:val="none" w:sz="0" w:space="0" w:color="auto"/>
                <w:left w:val="none" w:sz="0" w:space="0" w:color="auto"/>
                <w:bottom w:val="none" w:sz="0" w:space="0" w:color="auto"/>
                <w:right w:val="none" w:sz="0" w:space="0" w:color="auto"/>
              </w:divBdr>
            </w:div>
            <w:div w:id="2008483266">
              <w:marLeft w:val="0"/>
              <w:marRight w:val="0"/>
              <w:marTop w:val="0"/>
              <w:marBottom w:val="0"/>
              <w:divBdr>
                <w:top w:val="none" w:sz="0" w:space="0" w:color="auto"/>
                <w:left w:val="none" w:sz="0" w:space="0" w:color="auto"/>
                <w:bottom w:val="none" w:sz="0" w:space="0" w:color="auto"/>
                <w:right w:val="none" w:sz="0" w:space="0" w:color="auto"/>
              </w:divBdr>
              <w:divsChild>
                <w:div w:id="1338508301">
                  <w:marLeft w:val="0"/>
                  <w:marRight w:val="0"/>
                  <w:marTop w:val="0"/>
                  <w:marBottom w:val="0"/>
                  <w:divBdr>
                    <w:top w:val="none" w:sz="0" w:space="0" w:color="auto"/>
                    <w:left w:val="none" w:sz="0" w:space="0" w:color="auto"/>
                    <w:bottom w:val="none" w:sz="0" w:space="0" w:color="auto"/>
                    <w:right w:val="none" w:sz="0" w:space="0" w:color="auto"/>
                  </w:divBdr>
                  <w:divsChild>
                    <w:div w:id="556284597">
                      <w:marLeft w:val="0"/>
                      <w:marRight w:val="0"/>
                      <w:marTop w:val="0"/>
                      <w:marBottom w:val="0"/>
                      <w:divBdr>
                        <w:top w:val="none" w:sz="0" w:space="0" w:color="auto"/>
                        <w:left w:val="none" w:sz="0" w:space="0" w:color="auto"/>
                        <w:bottom w:val="none" w:sz="0" w:space="0" w:color="auto"/>
                        <w:right w:val="none" w:sz="0" w:space="0" w:color="auto"/>
                      </w:divBdr>
                    </w:div>
                  </w:divsChild>
                </w:div>
                <w:div w:id="710809548">
                  <w:marLeft w:val="0"/>
                  <w:marRight w:val="0"/>
                  <w:marTop w:val="0"/>
                  <w:marBottom w:val="0"/>
                  <w:divBdr>
                    <w:top w:val="none" w:sz="0" w:space="0" w:color="auto"/>
                    <w:left w:val="none" w:sz="0" w:space="0" w:color="auto"/>
                    <w:bottom w:val="none" w:sz="0" w:space="0" w:color="auto"/>
                    <w:right w:val="none" w:sz="0" w:space="0" w:color="auto"/>
                  </w:divBdr>
                  <w:divsChild>
                    <w:div w:id="693844176">
                      <w:marLeft w:val="0"/>
                      <w:marRight w:val="0"/>
                      <w:marTop w:val="150"/>
                      <w:marBottom w:val="150"/>
                      <w:divBdr>
                        <w:top w:val="none" w:sz="0" w:space="0" w:color="auto"/>
                        <w:left w:val="none" w:sz="0" w:space="0" w:color="auto"/>
                        <w:bottom w:val="none" w:sz="0" w:space="0" w:color="auto"/>
                        <w:right w:val="none" w:sz="0" w:space="0" w:color="auto"/>
                      </w:divBdr>
                      <w:divsChild>
                        <w:div w:id="686979135">
                          <w:marLeft w:val="0"/>
                          <w:marRight w:val="0"/>
                          <w:marTop w:val="0"/>
                          <w:marBottom w:val="0"/>
                          <w:divBdr>
                            <w:top w:val="none" w:sz="0" w:space="0" w:color="auto"/>
                            <w:left w:val="none" w:sz="0" w:space="0" w:color="auto"/>
                            <w:bottom w:val="none" w:sz="0" w:space="0" w:color="auto"/>
                            <w:right w:val="none" w:sz="0" w:space="0" w:color="auto"/>
                          </w:divBdr>
                          <w:divsChild>
                            <w:div w:id="491681968">
                              <w:marLeft w:val="0"/>
                              <w:marRight w:val="0"/>
                              <w:marTop w:val="0"/>
                              <w:marBottom w:val="0"/>
                              <w:divBdr>
                                <w:top w:val="none" w:sz="0" w:space="0" w:color="auto"/>
                                <w:left w:val="none" w:sz="0" w:space="0" w:color="auto"/>
                                <w:bottom w:val="none" w:sz="0" w:space="0" w:color="auto"/>
                                <w:right w:val="none" w:sz="0" w:space="0" w:color="auto"/>
                              </w:divBdr>
                              <w:divsChild>
                                <w:div w:id="1010252663">
                                  <w:marLeft w:val="0"/>
                                  <w:marRight w:val="0"/>
                                  <w:marTop w:val="0"/>
                                  <w:marBottom w:val="0"/>
                                  <w:divBdr>
                                    <w:top w:val="none" w:sz="0" w:space="0" w:color="auto"/>
                                    <w:left w:val="none" w:sz="0" w:space="0" w:color="auto"/>
                                    <w:bottom w:val="none" w:sz="0" w:space="0" w:color="auto"/>
                                    <w:right w:val="none" w:sz="0" w:space="0" w:color="auto"/>
                                  </w:divBdr>
                                  <w:divsChild>
                                    <w:div w:id="2109307942">
                                      <w:marLeft w:val="0"/>
                                      <w:marRight w:val="60"/>
                                      <w:marTop w:val="0"/>
                                      <w:marBottom w:val="0"/>
                                      <w:divBdr>
                                        <w:top w:val="none" w:sz="0" w:space="0" w:color="auto"/>
                                        <w:left w:val="none" w:sz="0" w:space="0" w:color="auto"/>
                                        <w:bottom w:val="none" w:sz="0" w:space="0" w:color="auto"/>
                                        <w:right w:val="none" w:sz="0" w:space="0" w:color="auto"/>
                                      </w:divBdr>
                                    </w:div>
                                    <w:div w:id="1902866081">
                                      <w:marLeft w:val="0"/>
                                      <w:marRight w:val="0"/>
                                      <w:marTop w:val="0"/>
                                      <w:marBottom w:val="0"/>
                                      <w:divBdr>
                                        <w:top w:val="none" w:sz="0" w:space="0" w:color="auto"/>
                                        <w:left w:val="none" w:sz="0" w:space="0" w:color="auto"/>
                                        <w:bottom w:val="none" w:sz="0" w:space="0" w:color="auto"/>
                                        <w:right w:val="none" w:sz="0" w:space="0" w:color="auto"/>
                                      </w:divBdr>
                                    </w:div>
                                  </w:divsChild>
                                </w:div>
                                <w:div w:id="1310283189">
                                  <w:marLeft w:val="0"/>
                                  <w:marRight w:val="0"/>
                                  <w:marTop w:val="0"/>
                                  <w:marBottom w:val="0"/>
                                  <w:divBdr>
                                    <w:top w:val="none" w:sz="0" w:space="0" w:color="auto"/>
                                    <w:left w:val="none" w:sz="0" w:space="0" w:color="auto"/>
                                    <w:bottom w:val="none" w:sz="0" w:space="0" w:color="auto"/>
                                    <w:right w:val="none" w:sz="0" w:space="0" w:color="auto"/>
                                  </w:divBdr>
                                  <w:divsChild>
                                    <w:div w:id="1035160883">
                                      <w:marLeft w:val="0"/>
                                      <w:marRight w:val="0"/>
                                      <w:marTop w:val="0"/>
                                      <w:marBottom w:val="0"/>
                                      <w:divBdr>
                                        <w:top w:val="none" w:sz="0" w:space="0" w:color="auto"/>
                                        <w:left w:val="none" w:sz="0" w:space="0" w:color="auto"/>
                                        <w:bottom w:val="none" w:sz="0" w:space="0" w:color="auto"/>
                                        <w:right w:val="none" w:sz="0" w:space="0" w:color="auto"/>
                                      </w:divBdr>
                                      <w:divsChild>
                                        <w:div w:id="1915387844">
                                          <w:marLeft w:val="0"/>
                                          <w:marRight w:val="0"/>
                                          <w:marTop w:val="0"/>
                                          <w:marBottom w:val="0"/>
                                          <w:divBdr>
                                            <w:top w:val="none" w:sz="0" w:space="0" w:color="auto"/>
                                            <w:left w:val="none" w:sz="0" w:space="0" w:color="auto"/>
                                            <w:bottom w:val="none" w:sz="0" w:space="0" w:color="auto"/>
                                            <w:right w:val="none" w:sz="0" w:space="0" w:color="auto"/>
                                          </w:divBdr>
                                          <w:divsChild>
                                            <w:div w:id="2033333211">
                                              <w:marLeft w:val="0"/>
                                              <w:marRight w:val="0"/>
                                              <w:marTop w:val="0"/>
                                              <w:marBottom w:val="0"/>
                                              <w:divBdr>
                                                <w:top w:val="none" w:sz="0" w:space="0" w:color="auto"/>
                                                <w:left w:val="none" w:sz="0" w:space="0" w:color="auto"/>
                                                <w:bottom w:val="none" w:sz="0" w:space="0" w:color="auto"/>
                                                <w:right w:val="none" w:sz="0" w:space="0" w:color="auto"/>
                                              </w:divBdr>
                                              <w:divsChild>
                                                <w:div w:id="493303278">
                                                  <w:marLeft w:val="0"/>
                                                  <w:marRight w:val="0"/>
                                                  <w:marTop w:val="0"/>
                                                  <w:marBottom w:val="0"/>
                                                  <w:divBdr>
                                                    <w:top w:val="none" w:sz="0" w:space="0" w:color="auto"/>
                                                    <w:left w:val="none" w:sz="0" w:space="0" w:color="auto"/>
                                                    <w:bottom w:val="none" w:sz="0" w:space="0" w:color="auto"/>
                                                    <w:right w:val="none" w:sz="0" w:space="0" w:color="auto"/>
                                                  </w:divBdr>
                                                  <w:divsChild>
                                                    <w:div w:id="1673219455">
                                                      <w:marLeft w:val="0"/>
                                                      <w:marRight w:val="0"/>
                                                      <w:marTop w:val="0"/>
                                                      <w:marBottom w:val="0"/>
                                                      <w:divBdr>
                                                        <w:top w:val="none" w:sz="0" w:space="0" w:color="auto"/>
                                                        <w:left w:val="none" w:sz="0" w:space="0" w:color="auto"/>
                                                        <w:bottom w:val="none" w:sz="0" w:space="0" w:color="auto"/>
                                                        <w:right w:val="none" w:sz="0" w:space="0" w:color="auto"/>
                                                      </w:divBdr>
                                                      <w:divsChild>
                                                        <w:div w:id="831145277">
                                                          <w:marLeft w:val="0"/>
                                                          <w:marRight w:val="0"/>
                                                          <w:marTop w:val="0"/>
                                                          <w:marBottom w:val="0"/>
                                                          <w:divBdr>
                                                            <w:top w:val="none" w:sz="0" w:space="0" w:color="auto"/>
                                                            <w:left w:val="none" w:sz="0" w:space="0" w:color="auto"/>
                                                            <w:bottom w:val="none" w:sz="0" w:space="0" w:color="auto"/>
                                                            <w:right w:val="none" w:sz="0" w:space="0" w:color="auto"/>
                                                          </w:divBdr>
                                                          <w:divsChild>
                                                            <w:div w:id="1571888118">
                                                              <w:marLeft w:val="0"/>
                                                              <w:marRight w:val="0"/>
                                                              <w:marTop w:val="0"/>
                                                              <w:marBottom w:val="0"/>
                                                              <w:divBdr>
                                                                <w:top w:val="none" w:sz="0" w:space="0" w:color="auto"/>
                                                                <w:left w:val="none" w:sz="0" w:space="0" w:color="auto"/>
                                                                <w:bottom w:val="none" w:sz="0" w:space="0" w:color="auto"/>
                                                                <w:right w:val="none" w:sz="0" w:space="0" w:color="auto"/>
                                                              </w:divBdr>
                                                            </w:div>
                                                            <w:div w:id="867377059">
                                                              <w:marLeft w:val="0"/>
                                                              <w:marRight w:val="0"/>
                                                              <w:marTop w:val="0"/>
                                                              <w:marBottom w:val="0"/>
                                                              <w:divBdr>
                                                                <w:top w:val="none" w:sz="0" w:space="0" w:color="auto"/>
                                                                <w:left w:val="none" w:sz="0" w:space="0" w:color="auto"/>
                                                                <w:bottom w:val="none" w:sz="0" w:space="0" w:color="auto"/>
                                                                <w:right w:val="none" w:sz="0" w:space="0" w:color="auto"/>
                                                              </w:divBdr>
                                                            </w:div>
                                                            <w:div w:id="119676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2267881">
      <w:bodyDiv w:val="1"/>
      <w:marLeft w:val="0"/>
      <w:marRight w:val="0"/>
      <w:marTop w:val="0"/>
      <w:marBottom w:val="0"/>
      <w:divBdr>
        <w:top w:val="none" w:sz="0" w:space="0" w:color="auto"/>
        <w:left w:val="none" w:sz="0" w:space="0" w:color="auto"/>
        <w:bottom w:val="none" w:sz="0" w:space="0" w:color="auto"/>
        <w:right w:val="none" w:sz="0" w:space="0" w:color="auto"/>
      </w:divBdr>
    </w:div>
    <w:div w:id="1066994991">
      <w:bodyDiv w:val="1"/>
      <w:marLeft w:val="0"/>
      <w:marRight w:val="0"/>
      <w:marTop w:val="0"/>
      <w:marBottom w:val="0"/>
      <w:divBdr>
        <w:top w:val="none" w:sz="0" w:space="0" w:color="auto"/>
        <w:left w:val="none" w:sz="0" w:space="0" w:color="auto"/>
        <w:bottom w:val="none" w:sz="0" w:space="0" w:color="auto"/>
        <w:right w:val="none" w:sz="0" w:space="0" w:color="auto"/>
      </w:divBdr>
    </w:div>
    <w:div w:id="1080248933">
      <w:bodyDiv w:val="1"/>
      <w:marLeft w:val="0"/>
      <w:marRight w:val="0"/>
      <w:marTop w:val="0"/>
      <w:marBottom w:val="0"/>
      <w:divBdr>
        <w:top w:val="none" w:sz="0" w:space="0" w:color="auto"/>
        <w:left w:val="none" w:sz="0" w:space="0" w:color="auto"/>
        <w:bottom w:val="none" w:sz="0" w:space="0" w:color="auto"/>
        <w:right w:val="none" w:sz="0" w:space="0" w:color="auto"/>
      </w:divBdr>
      <w:divsChild>
        <w:div w:id="1928147420">
          <w:marLeft w:val="0"/>
          <w:marRight w:val="0"/>
          <w:marTop w:val="405"/>
          <w:marBottom w:val="0"/>
          <w:divBdr>
            <w:top w:val="none" w:sz="0" w:space="0" w:color="auto"/>
            <w:left w:val="none" w:sz="0" w:space="0" w:color="auto"/>
            <w:bottom w:val="none" w:sz="0" w:space="0" w:color="auto"/>
            <w:right w:val="none" w:sz="0" w:space="0" w:color="auto"/>
          </w:divBdr>
          <w:divsChild>
            <w:div w:id="917834362">
              <w:marLeft w:val="0"/>
              <w:marRight w:val="0"/>
              <w:marTop w:val="0"/>
              <w:marBottom w:val="0"/>
              <w:divBdr>
                <w:top w:val="none" w:sz="0" w:space="0" w:color="auto"/>
                <w:left w:val="none" w:sz="0" w:space="0" w:color="auto"/>
                <w:bottom w:val="none" w:sz="0" w:space="0" w:color="auto"/>
                <w:right w:val="none" w:sz="0" w:space="0" w:color="auto"/>
              </w:divBdr>
              <w:divsChild>
                <w:div w:id="1659380908">
                  <w:marLeft w:val="0"/>
                  <w:marRight w:val="750"/>
                  <w:marTop w:val="150"/>
                  <w:marBottom w:val="750"/>
                  <w:divBdr>
                    <w:top w:val="single" w:sz="6" w:space="11" w:color="E5E5E5"/>
                    <w:left w:val="none" w:sz="0" w:space="0" w:color="auto"/>
                    <w:bottom w:val="single" w:sz="6" w:space="0" w:color="E5E5E5"/>
                    <w:right w:val="none" w:sz="0" w:space="0" w:color="auto"/>
                  </w:divBdr>
                  <w:divsChild>
                    <w:div w:id="1828980435">
                      <w:marLeft w:val="0"/>
                      <w:marRight w:val="0"/>
                      <w:marTop w:val="0"/>
                      <w:marBottom w:val="0"/>
                      <w:divBdr>
                        <w:top w:val="none" w:sz="0" w:space="0" w:color="auto"/>
                        <w:left w:val="none" w:sz="0" w:space="0" w:color="auto"/>
                        <w:bottom w:val="none" w:sz="0" w:space="0" w:color="auto"/>
                        <w:right w:val="none" w:sz="0" w:space="0" w:color="auto"/>
                      </w:divBdr>
                      <w:divsChild>
                        <w:div w:id="163976498">
                          <w:marLeft w:val="0"/>
                          <w:marRight w:val="0"/>
                          <w:marTop w:val="0"/>
                          <w:marBottom w:val="0"/>
                          <w:divBdr>
                            <w:top w:val="none" w:sz="0" w:space="0" w:color="auto"/>
                            <w:left w:val="none" w:sz="0" w:space="0" w:color="auto"/>
                            <w:bottom w:val="none" w:sz="0" w:space="0" w:color="auto"/>
                            <w:right w:val="none" w:sz="0" w:space="0" w:color="auto"/>
                          </w:divBdr>
                        </w:div>
                        <w:div w:id="1059979307">
                          <w:marLeft w:val="0"/>
                          <w:marRight w:val="0"/>
                          <w:marTop w:val="0"/>
                          <w:marBottom w:val="0"/>
                          <w:divBdr>
                            <w:top w:val="single" w:sz="6" w:space="2" w:color="BBBBBB"/>
                            <w:left w:val="single" w:sz="6" w:space="7" w:color="BBBBBB"/>
                            <w:bottom w:val="single" w:sz="6" w:space="2" w:color="BBBBBB"/>
                            <w:right w:val="single" w:sz="6" w:space="7" w:color="BBBBBB"/>
                          </w:divBdr>
                        </w:div>
                      </w:divsChild>
                    </w:div>
                  </w:divsChild>
                </w:div>
                <w:div w:id="243296364">
                  <w:marLeft w:val="0"/>
                  <w:marRight w:val="0"/>
                  <w:marTop w:val="0"/>
                  <w:marBottom w:val="450"/>
                  <w:divBdr>
                    <w:top w:val="none" w:sz="0" w:space="0" w:color="auto"/>
                    <w:left w:val="none" w:sz="0" w:space="0" w:color="auto"/>
                    <w:bottom w:val="none" w:sz="0" w:space="0" w:color="auto"/>
                    <w:right w:val="none" w:sz="0" w:space="0" w:color="auto"/>
                  </w:divBdr>
                  <w:divsChild>
                    <w:div w:id="297152893">
                      <w:marLeft w:val="0"/>
                      <w:marRight w:val="0"/>
                      <w:marTop w:val="0"/>
                      <w:marBottom w:val="0"/>
                      <w:divBdr>
                        <w:top w:val="none" w:sz="0" w:space="0" w:color="auto"/>
                        <w:left w:val="none" w:sz="0" w:space="0" w:color="auto"/>
                        <w:bottom w:val="none" w:sz="0" w:space="0" w:color="auto"/>
                        <w:right w:val="none" w:sz="0" w:space="0" w:color="auto"/>
                      </w:divBdr>
                      <w:divsChild>
                        <w:div w:id="20910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6794">
                  <w:marLeft w:val="0"/>
                  <w:marRight w:val="0"/>
                  <w:marTop w:val="450"/>
                  <w:marBottom w:val="450"/>
                  <w:divBdr>
                    <w:top w:val="none" w:sz="0" w:space="0" w:color="auto"/>
                    <w:left w:val="none" w:sz="0" w:space="0" w:color="auto"/>
                    <w:bottom w:val="none" w:sz="0" w:space="0" w:color="auto"/>
                    <w:right w:val="none" w:sz="0" w:space="0" w:color="auto"/>
                  </w:divBdr>
                </w:div>
                <w:div w:id="1087575520">
                  <w:marLeft w:val="0"/>
                  <w:marRight w:val="0"/>
                  <w:marTop w:val="0"/>
                  <w:marBottom w:val="0"/>
                  <w:divBdr>
                    <w:top w:val="none" w:sz="0" w:space="0" w:color="auto"/>
                    <w:left w:val="none" w:sz="0" w:space="0" w:color="auto"/>
                    <w:bottom w:val="none" w:sz="0" w:space="0" w:color="auto"/>
                    <w:right w:val="none" w:sz="0" w:space="0" w:color="auto"/>
                  </w:divBdr>
                </w:div>
                <w:div w:id="1037851403">
                  <w:marLeft w:val="0"/>
                  <w:marRight w:val="0"/>
                  <w:marTop w:val="450"/>
                  <w:marBottom w:val="450"/>
                  <w:divBdr>
                    <w:top w:val="none" w:sz="0" w:space="0" w:color="auto"/>
                    <w:left w:val="none" w:sz="0" w:space="0" w:color="auto"/>
                    <w:bottom w:val="none" w:sz="0" w:space="0" w:color="auto"/>
                    <w:right w:val="none" w:sz="0" w:space="0" w:color="auto"/>
                  </w:divBdr>
                </w:div>
                <w:div w:id="1218249686">
                  <w:marLeft w:val="0"/>
                  <w:marRight w:val="0"/>
                  <w:marTop w:val="0"/>
                  <w:marBottom w:val="0"/>
                  <w:divBdr>
                    <w:top w:val="none" w:sz="0" w:space="0" w:color="auto"/>
                    <w:left w:val="none" w:sz="0" w:space="0" w:color="auto"/>
                    <w:bottom w:val="none" w:sz="0" w:space="0" w:color="auto"/>
                    <w:right w:val="none" w:sz="0" w:space="0" w:color="auto"/>
                  </w:divBdr>
                </w:div>
                <w:div w:id="103037334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809276429">
          <w:marLeft w:val="0"/>
          <w:marRight w:val="0"/>
          <w:marTop w:val="0"/>
          <w:marBottom w:val="0"/>
          <w:divBdr>
            <w:top w:val="none" w:sz="0" w:space="0" w:color="auto"/>
            <w:left w:val="none" w:sz="0" w:space="0" w:color="auto"/>
            <w:bottom w:val="none" w:sz="0" w:space="0" w:color="auto"/>
            <w:right w:val="none" w:sz="0" w:space="0" w:color="auto"/>
          </w:divBdr>
          <w:divsChild>
            <w:div w:id="187487936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03499178">
      <w:bodyDiv w:val="1"/>
      <w:marLeft w:val="0"/>
      <w:marRight w:val="0"/>
      <w:marTop w:val="0"/>
      <w:marBottom w:val="0"/>
      <w:divBdr>
        <w:top w:val="none" w:sz="0" w:space="0" w:color="auto"/>
        <w:left w:val="none" w:sz="0" w:space="0" w:color="auto"/>
        <w:bottom w:val="none" w:sz="0" w:space="0" w:color="auto"/>
        <w:right w:val="none" w:sz="0" w:space="0" w:color="auto"/>
      </w:divBdr>
    </w:div>
    <w:div w:id="1113479148">
      <w:bodyDiv w:val="1"/>
      <w:marLeft w:val="0"/>
      <w:marRight w:val="0"/>
      <w:marTop w:val="0"/>
      <w:marBottom w:val="0"/>
      <w:divBdr>
        <w:top w:val="none" w:sz="0" w:space="0" w:color="auto"/>
        <w:left w:val="none" w:sz="0" w:space="0" w:color="auto"/>
        <w:bottom w:val="none" w:sz="0" w:space="0" w:color="auto"/>
        <w:right w:val="none" w:sz="0" w:space="0" w:color="auto"/>
      </w:divBdr>
    </w:div>
    <w:div w:id="1124425758">
      <w:bodyDiv w:val="1"/>
      <w:marLeft w:val="0"/>
      <w:marRight w:val="0"/>
      <w:marTop w:val="0"/>
      <w:marBottom w:val="0"/>
      <w:divBdr>
        <w:top w:val="none" w:sz="0" w:space="0" w:color="auto"/>
        <w:left w:val="none" w:sz="0" w:space="0" w:color="auto"/>
        <w:bottom w:val="none" w:sz="0" w:space="0" w:color="auto"/>
        <w:right w:val="none" w:sz="0" w:space="0" w:color="auto"/>
      </w:divBdr>
    </w:div>
    <w:div w:id="1127355762">
      <w:bodyDiv w:val="1"/>
      <w:marLeft w:val="0"/>
      <w:marRight w:val="0"/>
      <w:marTop w:val="0"/>
      <w:marBottom w:val="0"/>
      <w:divBdr>
        <w:top w:val="none" w:sz="0" w:space="0" w:color="auto"/>
        <w:left w:val="none" w:sz="0" w:space="0" w:color="auto"/>
        <w:bottom w:val="none" w:sz="0" w:space="0" w:color="auto"/>
        <w:right w:val="none" w:sz="0" w:space="0" w:color="auto"/>
      </w:divBdr>
    </w:div>
    <w:div w:id="1157040809">
      <w:bodyDiv w:val="1"/>
      <w:marLeft w:val="0"/>
      <w:marRight w:val="0"/>
      <w:marTop w:val="0"/>
      <w:marBottom w:val="0"/>
      <w:divBdr>
        <w:top w:val="none" w:sz="0" w:space="0" w:color="auto"/>
        <w:left w:val="none" w:sz="0" w:space="0" w:color="auto"/>
        <w:bottom w:val="none" w:sz="0" w:space="0" w:color="auto"/>
        <w:right w:val="none" w:sz="0" w:space="0" w:color="auto"/>
      </w:divBdr>
    </w:div>
    <w:div w:id="1168718138">
      <w:bodyDiv w:val="1"/>
      <w:marLeft w:val="0"/>
      <w:marRight w:val="0"/>
      <w:marTop w:val="0"/>
      <w:marBottom w:val="0"/>
      <w:divBdr>
        <w:top w:val="none" w:sz="0" w:space="0" w:color="auto"/>
        <w:left w:val="none" w:sz="0" w:space="0" w:color="auto"/>
        <w:bottom w:val="none" w:sz="0" w:space="0" w:color="auto"/>
        <w:right w:val="none" w:sz="0" w:space="0" w:color="auto"/>
      </w:divBdr>
      <w:divsChild>
        <w:div w:id="61568646">
          <w:marLeft w:val="0"/>
          <w:marRight w:val="0"/>
          <w:marTop w:val="0"/>
          <w:marBottom w:val="0"/>
          <w:divBdr>
            <w:top w:val="none" w:sz="0" w:space="0" w:color="auto"/>
            <w:left w:val="none" w:sz="0" w:space="0" w:color="auto"/>
            <w:bottom w:val="none" w:sz="0" w:space="0" w:color="auto"/>
            <w:right w:val="none" w:sz="0" w:space="0" w:color="auto"/>
          </w:divBdr>
          <w:divsChild>
            <w:div w:id="22022031">
              <w:marLeft w:val="0"/>
              <w:marRight w:val="0"/>
              <w:marTop w:val="0"/>
              <w:marBottom w:val="0"/>
              <w:divBdr>
                <w:top w:val="none" w:sz="0" w:space="0" w:color="auto"/>
                <w:left w:val="none" w:sz="0" w:space="0" w:color="auto"/>
                <w:bottom w:val="none" w:sz="0" w:space="0" w:color="auto"/>
                <w:right w:val="none" w:sz="0" w:space="0" w:color="auto"/>
              </w:divBdr>
              <w:divsChild>
                <w:div w:id="3942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40005">
          <w:marLeft w:val="0"/>
          <w:marRight w:val="0"/>
          <w:marTop w:val="0"/>
          <w:marBottom w:val="0"/>
          <w:divBdr>
            <w:top w:val="none" w:sz="0" w:space="0" w:color="auto"/>
            <w:left w:val="none" w:sz="0" w:space="0" w:color="auto"/>
            <w:bottom w:val="none" w:sz="0" w:space="0" w:color="auto"/>
            <w:right w:val="none" w:sz="0" w:space="0" w:color="auto"/>
          </w:divBdr>
          <w:divsChild>
            <w:div w:id="1781683141">
              <w:marLeft w:val="0"/>
              <w:marRight w:val="0"/>
              <w:marTop w:val="0"/>
              <w:marBottom w:val="0"/>
              <w:divBdr>
                <w:top w:val="none" w:sz="0" w:space="0" w:color="auto"/>
                <w:left w:val="none" w:sz="0" w:space="0" w:color="auto"/>
                <w:bottom w:val="none" w:sz="0" w:space="0" w:color="auto"/>
                <w:right w:val="none" w:sz="0" w:space="0" w:color="auto"/>
              </w:divBdr>
              <w:divsChild>
                <w:div w:id="7346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3312">
          <w:marLeft w:val="0"/>
          <w:marRight w:val="0"/>
          <w:marTop w:val="270"/>
          <w:marBottom w:val="0"/>
          <w:divBdr>
            <w:top w:val="none" w:sz="0" w:space="0" w:color="auto"/>
            <w:left w:val="none" w:sz="0" w:space="0" w:color="auto"/>
            <w:bottom w:val="none" w:sz="0" w:space="0" w:color="auto"/>
            <w:right w:val="none" w:sz="0" w:space="0" w:color="auto"/>
          </w:divBdr>
          <w:divsChild>
            <w:div w:id="1134711086">
              <w:marLeft w:val="0"/>
              <w:marRight w:val="0"/>
              <w:marTop w:val="0"/>
              <w:marBottom w:val="0"/>
              <w:divBdr>
                <w:top w:val="none" w:sz="0" w:space="0" w:color="auto"/>
                <w:left w:val="none" w:sz="0" w:space="0" w:color="auto"/>
                <w:bottom w:val="none" w:sz="0" w:space="0" w:color="auto"/>
                <w:right w:val="none" w:sz="0" w:space="0" w:color="auto"/>
              </w:divBdr>
              <w:divsChild>
                <w:div w:id="12312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1709">
          <w:marLeft w:val="0"/>
          <w:marRight w:val="0"/>
          <w:marTop w:val="0"/>
          <w:marBottom w:val="0"/>
          <w:divBdr>
            <w:top w:val="none" w:sz="0" w:space="0" w:color="auto"/>
            <w:left w:val="none" w:sz="0" w:space="0" w:color="auto"/>
            <w:bottom w:val="none" w:sz="0" w:space="0" w:color="auto"/>
            <w:right w:val="none" w:sz="0" w:space="0" w:color="auto"/>
          </w:divBdr>
        </w:div>
        <w:div w:id="1136726869">
          <w:marLeft w:val="0"/>
          <w:marRight w:val="0"/>
          <w:marTop w:val="0"/>
          <w:marBottom w:val="0"/>
          <w:divBdr>
            <w:top w:val="none" w:sz="0" w:space="0" w:color="auto"/>
            <w:left w:val="none" w:sz="0" w:space="0" w:color="auto"/>
            <w:bottom w:val="none" w:sz="0" w:space="0" w:color="auto"/>
            <w:right w:val="none" w:sz="0" w:space="0" w:color="auto"/>
          </w:divBdr>
        </w:div>
        <w:div w:id="910386229">
          <w:marLeft w:val="0"/>
          <w:marRight w:val="0"/>
          <w:marTop w:val="0"/>
          <w:marBottom w:val="0"/>
          <w:divBdr>
            <w:top w:val="none" w:sz="0" w:space="0" w:color="auto"/>
            <w:left w:val="none" w:sz="0" w:space="0" w:color="auto"/>
            <w:bottom w:val="none" w:sz="0" w:space="0" w:color="auto"/>
            <w:right w:val="none" w:sz="0" w:space="0" w:color="auto"/>
          </w:divBdr>
        </w:div>
        <w:div w:id="2014647639">
          <w:marLeft w:val="0"/>
          <w:marRight w:val="0"/>
          <w:marTop w:val="0"/>
          <w:marBottom w:val="0"/>
          <w:divBdr>
            <w:top w:val="none" w:sz="0" w:space="0" w:color="auto"/>
            <w:left w:val="none" w:sz="0" w:space="0" w:color="auto"/>
            <w:bottom w:val="none" w:sz="0" w:space="0" w:color="auto"/>
            <w:right w:val="none" w:sz="0" w:space="0" w:color="auto"/>
          </w:divBdr>
        </w:div>
      </w:divsChild>
    </w:div>
    <w:div w:id="1188447467">
      <w:bodyDiv w:val="1"/>
      <w:marLeft w:val="0"/>
      <w:marRight w:val="0"/>
      <w:marTop w:val="0"/>
      <w:marBottom w:val="0"/>
      <w:divBdr>
        <w:top w:val="none" w:sz="0" w:space="0" w:color="auto"/>
        <w:left w:val="none" w:sz="0" w:space="0" w:color="auto"/>
        <w:bottom w:val="none" w:sz="0" w:space="0" w:color="auto"/>
        <w:right w:val="none" w:sz="0" w:space="0" w:color="auto"/>
      </w:divBdr>
    </w:div>
    <w:div w:id="1190797789">
      <w:bodyDiv w:val="1"/>
      <w:marLeft w:val="0"/>
      <w:marRight w:val="0"/>
      <w:marTop w:val="0"/>
      <w:marBottom w:val="0"/>
      <w:divBdr>
        <w:top w:val="none" w:sz="0" w:space="0" w:color="auto"/>
        <w:left w:val="none" w:sz="0" w:space="0" w:color="auto"/>
        <w:bottom w:val="none" w:sz="0" w:space="0" w:color="auto"/>
        <w:right w:val="none" w:sz="0" w:space="0" w:color="auto"/>
      </w:divBdr>
      <w:divsChild>
        <w:div w:id="1761370579">
          <w:marLeft w:val="0"/>
          <w:marRight w:val="0"/>
          <w:marTop w:val="450"/>
          <w:marBottom w:val="450"/>
          <w:divBdr>
            <w:top w:val="none" w:sz="0" w:space="0" w:color="auto"/>
            <w:left w:val="none" w:sz="0" w:space="0" w:color="auto"/>
            <w:bottom w:val="none" w:sz="0" w:space="0" w:color="auto"/>
            <w:right w:val="none" w:sz="0" w:space="0" w:color="auto"/>
          </w:divBdr>
          <w:divsChild>
            <w:div w:id="108819183">
              <w:marLeft w:val="0"/>
              <w:marRight w:val="0"/>
              <w:marTop w:val="600"/>
              <w:marBottom w:val="600"/>
              <w:divBdr>
                <w:top w:val="none" w:sz="0" w:space="0" w:color="auto"/>
                <w:left w:val="none" w:sz="0" w:space="0" w:color="auto"/>
                <w:bottom w:val="none" w:sz="0" w:space="0" w:color="auto"/>
                <w:right w:val="none" w:sz="0" w:space="0" w:color="auto"/>
              </w:divBdr>
              <w:divsChild>
                <w:div w:id="19204016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595842">
          <w:marLeft w:val="0"/>
          <w:marRight w:val="0"/>
          <w:marTop w:val="450"/>
          <w:marBottom w:val="450"/>
          <w:divBdr>
            <w:top w:val="none" w:sz="0" w:space="0" w:color="auto"/>
            <w:left w:val="none" w:sz="0" w:space="0" w:color="auto"/>
            <w:bottom w:val="none" w:sz="0" w:space="0" w:color="auto"/>
            <w:right w:val="none" w:sz="0" w:space="0" w:color="auto"/>
          </w:divBdr>
          <w:divsChild>
            <w:div w:id="277152091">
              <w:marLeft w:val="0"/>
              <w:marRight w:val="0"/>
              <w:marTop w:val="100"/>
              <w:marBottom w:val="100"/>
              <w:divBdr>
                <w:top w:val="none" w:sz="0" w:space="0" w:color="auto"/>
                <w:left w:val="none" w:sz="0" w:space="0" w:color="auto"/>
                <w:bottom w:val="none" w:sz="0" w:space="0" w:color="auto"/>
                <w:right w:val="none" w:sz="0" w:space="0" w:color="auto"/>
              </w:divBdr>
              <w:divsChild>
                <w:div w:id="248001787">
                  <w:marLeft w:val="0"/>
                  <w:marRight w:val="0"/>
                  <w:marTop w:val="0"/>
                  <w:marBottom w:val="0"/>
                  <w:divBdr>
                    <w:top w:val="none" w:sz="0" w:space="0" w:color="auto"/>
                    <w:left w:val="none" w:sz="0" w:space="0" w:color="auto"/>
                    <w:bottom w:val="none" w:sz="0" w:space="0" w:color="auto"/>
                    <w:right w:val="none" w:sz="0" w:space="0" w:color="auto"/>
                  </w:divBdr>
                  <w:divsChild>
                    <w:div w:id="1981494670">
                      <w:marLeft w:val="0"/>
                      <w:marRight w:val="0"/>
                      <w:marTop w:val="0"/>
                      <w:marBottom w:val="0"/>
                      <w:divBdr>
                        <w:top w:val="none" w:sz="0" w:space="0" w:color="auto"/>
                        <w:left w:val="none" w:sz="0" w:space="0" w:color="auto"/>
                        <w:bottom w:val="none" w:sz="0" w:space="0" w:color="auto"/>
                        <w:right w:val="none" w:sz="0" w:space="0" w:color="auto"/>
                      </w:divBdr>
                      <w:divsChild>
                        <w:div w:id="7565087">
                          <w:marLeft w:val="0"/>
                          <w:marRight w:val="0"/>
                          <w:marTop w:val="0"/>
                          <w:marBottom w:val="0"/>
                          <w:divBdr>
                            <w:top w:val="none" w:sz="0" w:space="0" w:color="auto"/>
                            <w:left w:val="none" w:sz="0" w:space="0" w:color="auto"/>
                            <w:bottom w:val="none" w:sz="0" w:space="0" w:color="auto"/>
                            <w:right w:val="none" w:sz="0" w:space="0" w:color="auto"/>
                          </w:divBdr>
                        </w:div>
                        <w:div w:id="8301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75526">
          <w:marLeft w:val="0"/>
          <w:marRight w:val="0"/>
          <w:marTop w:val="450"/>
          <w:marBottom w:val="450"/>
          <w:divBdr>
            <w:top w:val="none" w:sz="0" w:space="0" w:color="auto"/>
            <w:left w:val="none" w:sz="0" w:space="0" w:color="auto"/>
            <w:bottom w:val="none" w:sz="0" w:space="0" w:color="auto"/>
            <w:right w:val="none" w:sz="0" w:space="0" w:color="auto"/>
          </w:divBdr>
          <w:divsChild>
            <w:div w:id="30427284">
              <w:marLeft w:val="0"/>
              <w:marRight w:val="0"/>
              <w:marTop w:val="0"/>
              <w:marBottom w:val="0"/>
              <w:divBdr>
                <w:top w:val="none" w:sz="0" w:space="0" w:color="auto"/>
                <w:left w:val="none" w:sz="0" w:space="0" w:color="auto"/>
                <w:bottom w:val="none" w:sz="0" w:space="0" w:color="auto"/>
                <w:right w:val="none" w:sz="0" w:space="0" w:color="auto"/>
              </w:divBdr>
              <w:divsChild>
                <w:div w:id="854809375">
                  <w:marLeft w:val="0"/>
                  <w:marRight w:val="300"/>
                  <w:marTop w:val="0"/>
                  <w:marBottom w:val="0"/>
                  <w:divBdr>
                    <w:top w:val="none" w:sz="0" w:space="0" w:color="auto"/>
                    <w:left w:val="none" w:sz="0" w:space="0" w:color="auto"/>
                    <w:bottom w:val="none" w:sz="0" w:space="0" w:color="auto"/>
                    <w:right w:val="none" w:sz="0" w:space="0" w:color="auto"/>
                  </w:divBdr>
                </w:div>
                <w:div w:id="573205682">
                  <w:marLeft w:val="0"/>
                  <w:marRight w:val="0"/>
                  <w:marTop w:val="0"/>
                  <w:marBottom w:val="0"/>
                  <w:divBdr>
                    <w:top w:val="none" w:sz="0" w:space="0" w:color="auto"/>
                    <w:left w:val="none" w:sz="0" w:space="0" w:color="auto"/>
                    <w:bottom w:val="none" w:sz="0" w:space="0" w:color="auto"/>
                    <w:right w:val="none" w:sz="0" w:space="0" w:color="auto"/>
                  </w:divBdr>
                  <w:divsChild>
                    <w:div w:id="583883504">
                      <w:marLeft w:val="0"/>
                      <w:marRight w:val="0"/>
                      <w:marTop w:val="0"/>
                      <w:marBottom w:val="0"/>
                      <w:divBdr>
                        <w:top w:val="none" w:sz="0" w:space="0" w:color="auto"/>
                        <w:left w:val="none" w:sz="0" w:space="0" w:color="auto"/>
                        <w:bottom w:val="none" w:sz="0" w:space="0" w:color="auto"/>
                        <w:right w:val="none" w:sz="0" w:space="0" w:color="auto"/>
                      </w:divBdr>
                      <w:divsChild>
                        <w:div w:id="1500463167">
                          <w:marLeft w:val="0"/>
                          <w:marRight w:val="0"/>
                          <w:marTop w:val="0"/>
                          <w:marBottom w:val="150"/>
                          <w:divBdr>
                            <w:top w:val="none" w:sz="0" w:space="0" w:color="auto"/>
                            <w:left w:val="none" w:sz="0" w:space="0" w:color="auto"/>
                            <w:bottom w:val="none" w:sz="0" w:space="0" w:color="auto"/>
                            <w:right w:val="none" w:sz="0" w:space="0" w:color="auto"/>
                          </w:divBdr>
                        </w:div>
                        <w:div w:id="1110078967">
                          <w:marLeft w:val="0"/>
                          <w:marRight w:val="0"/>
                          <w:marTop w:val="0"/>
                          <w:marBottom w:val="0"/>
                          <w:divBdr>
                            <w:top w:val="none" w:sz="0" w:space="0" w:color="auto"/>
                            <w:left w:val="none" w:sz="0" w:space="0" w:color="auto"/>
                            <w:bottom w:val="none" w:sz="0" w:space="0" w:color="auto"/>
                            <w:right w:val="none" w:sz="0" w:space="0" w:color="auto"/>
                          </w:divBdr>
                        </w:div>
                      </w:divsChild>
                    </w:div>
                    <w:div w:id="122560556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32751543">
          <w:marLeft w:val="0"/>
          <w:marRight w:val="0"/>
          <w:marTop w:val="0"/>
          <w:marBottom w:val="0"/>
          <w:divBdr>
            <w:top w:val="none" w:sz="0" w:space="0" w:color="auto"/>
            <w:left w:val="none" w:sz="0" w:space="0" w:color="auto"/>
            <w:bottom w:val="none" w:sz="0" w:space="0" w:color="auto"/>
            <w:right w:val="none" w:sz="0" w:space="0" w:color="auto"/>
          </w:divBdr>
          <w:divsChild>
            <w:div w:id="791554529">
              <w:marLeft w:val="0"/>
              <w:marRight w:val="0"/>
              <w:marTop w:val="300"/>
              <w:marBottom w:val="300"/>
              <w:divBdr>
                <w:top w:val="single" w:sz="6" w:space="4" w:color="D6D6D6"/>
                <w:left w:val="single" w:sz="6" w:space="4" w:color="D6D6D6"/>
                <w:bottom w:val="single" w:sz="6" w:space="4" w:color="D6D6D6"/>
                <w:right w:val="single" w:sz="6" w:space="4" w:color="D6D6D6"/>
              </w:divBdr>
              <w:divsChild>
                <w:div w:id="448283922">
                  <w:marLeft w:val="0"/>
                  <w:marRight w:val="0"/>
                  <w:marTop w:val="0"/>
                  <w:marBottom w:val="0"/>
                  <w:divBdr>
                    <w:top w:val="none" w:sz="0" w:space="0" w:color="auto"/>
                    <w:left w:val="none" w:sz="0" w:space="0" w:color="auto"/>
                    <w:bottom w:val="none" w:sz="0" w:space="0" w:color="auto"/>
                    <w:right w:val="none" w:sz="0" w:space="0" w:color="auto"/>
                  </w:divBdr>
                </w:div>
                <w:div w:id="211432146">
                  <w:marLeft w:val="0"/>
                  <w:marRight w:val="0"/>
                  <w:marTop w:val="0"/>
                  <w:marBottom w:val="0"/>
                  <w:divBdr>
                    <w:top w:val="none" w:sz="0" w:space="0" w:color="auto"/>
                    <w:left w:val="none" w:sz="0" w:space="0" w:color="auto"/>
                    <w:bottom w:val="none" w:sz="0" w:space="0" w:color="auto"/>
                    <w:right w:val="none" w:sz="0" w:space="0" w:color="auto"/>
                  </w:divBdr>
                  <w:divsChild>
                    <w:div w:id="1819762372">
                      <w:marLeft w:val="0"/>
                      <w:marRight w:val="0"/>
                      <w:marTop w:val="0"/>
                      <w:marBottom w:val="0"/>
                      <w:divBdr>
                        <w:top w:val="none" w:sz="0" w:space="0" w:color="auto"/>
                        <w:left w:val="none" w:sz="0" w:space="0" w:color="auto"/>
                        <w:bottom w:val="none" w:sz="0" w:space="0" w:color="auto"/>
                        <w:right w:val="none" w:sz="0" w:space="0" w:color="auto"/>
                      </w:divBdr>
                    </w:div>
                    <w:div w:id="7703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38687">
          <w:marLeft w:val="0"/>
          <w:marRight w:val="0"/>
          <w:marTop w:val="450"/>
          <w:marBottom w:val="450"/>
          <w:divBdr>
            <w:top w:val="none" w:sz="0" w:space="0" w:color="auto"/>
            <w:left w:val="none" w:sz="0" w:space="0" w:color="auto"/>
            <w:bottom w:val="none" w:sz="0" w:space="0" w:color="auto"/>
            <w:right w:val="none" w:sz="0" w:space="0" w:color="auto"/>
          </w:divBdr>
          <w:divsChild>
            <w:div w:id="597982495">
              <w:marLeft w:val="0"/>
              <w:marRight w:val="0"/>
              <w:marTop w:val="0"/>
              <w:marBottom w:val="300"/>
              <w:divBdr>
                <w:top w:val="none" w:sz="0" w:space="0" w:color="auto"/>
                <w:left w:val="none" w:sz="0" w:space="0" w:color="auto"/>
                <w:bottom w:val="none" w:sz="0" w:space="0" w:color="auto"/>
                <w:right w:val="none" w:sz="0" w:space="0" w:color="auto"/>
              </w:divBdr>
              <w:divsChild>
                <w:div w:id="631862516">
                  <w:marLeft w:val="0"/>
                  <w:marRight w:val="0"/>
                  <w:marTop w:val="0"/>
                  <w:marBottom w:val="0"/>
                  <w:divBdr>
                    <w:top w:val="none" w:sz="0" w:space="0" w:color="auto"/>
                    <w:left w:val="none" w:sz="0" w:space="0" w:color="auto"/>
                    <w:bottom w:val="none" w:sz="0" w:space="0" w:color="auto"/>
                    <w:right w:val="none" w:sz="0" w:space="0" w:color="auto"/>
                  </w:divBdr>
                </w:div>
                <w:div w:id="149973033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63968433">
          <w:marLeft w:val="0"/>
          <w:marRight w:val="0"/>
          <w:marTop w:val="450"/>
          <w:marBottom w:val="450"/>
          <w:divBdr>
            <w:top w:val="none" w:sz="0" w:space="0" w:color="auto"/>
            <w:left w:val="none" w:sz="0" w:space="0" w:color="auto"/>
            <w:bottom w:val="none" w:sz="0" w:space="0" w:color="auto"/>
            <w:right w:val="none" w:sz="0" w:space="0" w:color="auto"/>
          </w:divBdr>
          <w:divsChild>
            <w:div w:id="1704940282">
              <w:marLeft w:val="0"/>
              <w:marRight w:val="0"/>
              <w:marTop w:val="0"/>
              <w:marBottom w:val="0"/>
              <w:divBdr>
                <w:top w:val="none" w:sz="0" w:space="0" w:color="auto"/>
                <w:left w:val="none" w:sz="0" w:space="0" w:color="auto"/>
                <w:bottom w:val="none" w:sz="0" w:space="0" w:color="auto"/>
                <w:right w:val="none" w:sz="0" w:space="0" w:color="auto"/>
              </w:divBdr>
              <w:divsChild>
                <w:div w:id="927469772">
                  <w:marLeft w:val="0"/>
                  <w:marRight w:val="300"/>
                  <w:marTop w:val="0"/>
                  <w:marBottom w:val="0"/>
                  <w:divBdr>
                    <w:top w:val="none" w:sz="0" w:space="0" w:color="auto"/>
                    <w:left w:val="none" w:sz="0" w:space="0" w:color="auto"/>
                    <w:bottom w:val="none" w:sz="0" w:space="0" w:color="auto"/>
                    <w:right w:val="none" w:sz="0" w:space="0" w:color="auto"/>
                  </w:divBdr>
                </w:div>
                <w:div w:id="151223034">
                  <w:marLeft w:val="0"/>
                  <w:marRight w:val="0"/>
                  <w:marTop w:val="0"/>
                  <w:marBottom w:val="0"/>
                  <w:divBdr>
                    <w:top w:val="none" w:sz="0" w:space="0" w:color="auto"/>
                    <w:left w:val="none" w:sz="0" w:space="0" w:color="auto"/>
                    <w:bottom w:val="none" w:sz="0" w:space="0" w:color="auto"/>
                    <w:right w:val="none" w:sz="0" w:space="0" w:color="auto"/>
                  </w:divBdr>
                  <w:divsChild>
                    <w:div w:id="1512377950">
                      <w:marLeft w:val="0"/>
                      <w:marRight w:val="0"/>
                      <w:marTop w:val="0"/>
                      <w:marBottom w:val="0"/>
                      <w:divBdr>
                        <w:top w:val="none" w:sz="0" w:space="0" w:color="auto"/>
                        <w:left w:val="none" w:sz="0" w:space="0" w:color="auto"/>
                        <w:bottom w:val="none" w:sz="0" w:space="0" w:color="auto"/>
                        <w:right w:val="none" w:sz="0" w:space="0" w:color="auto"/>
                      </w:divBdr>
                      <w:divsChild>
                        <w:div w:id="1652715470">
                          <w:marLeft w:val="0"/>
                          <w:marRight w:val="0"/>
                          <w:marTop w:val="0"/>
                          <w:marBottom w:val="0"/>
                          <w:divBdr>
                            <w:top w:val="none" w:sz="0" w:space="0" w:color="auto"/>
                            <w:left w:val="none" w:sz="0" w:space="0" w:color="auto"/>
                            <w:bottom w:val="none" w:sz="0" w:space="0" w:color="auto"/>
                            <w:right w:val="none" w:sz="0" w:space="0" w:color="auto"/>
                          </w:divBdr>
                        </w:div>
                      </w:divsChild>
                    </w:div>
                    <w:div w:id="12176185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777070019">
          <w:marLeft w:val="0"/>
          <w:marRight w:val="0"/>
          <w:marTop w:val="450"/>
          <w:marBottom w:val="450"/>
          <w:divBdr>
            <w:top w:val="none" w:sz="0" w:space="0" w:color="auto"/>
            <w:left w:val="none" w:sz="0" w:space="0" w:color="auto"/>
            <w:bottom w:val="none" w:sz="0" w:space="0" w:color="auto"/>
            <w:right w:val="none" w:sz="0" w:space="0" w:color="auto"/>
          </w:divBdr>
          <w:divsChild>
            <w:div w:id="637492078">
              <w:marLeft w:val="0"/>
              <w:marRight w:val="0"/>
              <w:marTop w:val="0"/>
              <w:marBottom w:val="300"/>
              <w:divBdr>
                <w:top w:val="none" w:sz="0" w:space="0" w:color="auto"/>
                <w:left w:val="none" w:sz="0" w:space="0" w:color="auto"/>
                <w:bottom w:val="none" w:sz="0" w:space="0" w:color="auto"/>
                <w:right w:val="none" w:sz="0" w:space="0" w:color="auto"/>
              </w:divBdr>
              <w:divsChild>
                <w:div w:id="788426884">
                  <w:marLeft w:val="0"/>
                  <w:marRight w:val="0"/>
                  <w:marTop w:val="0"/>
                  <w:marBottom w:val="0"/>
                  <w:divBdr>
                    <w:top w:val="none" w:sz="0" w:space="0" w:color="auto"/>
                    <w:left w:val="none" w:sz="0" w:space="0" w:color="auto"/>
                    <w:bottom w:val="none" w:sz="0" w:space="0" w:color="auto"/>
                    <w:right w:val="none" w:sz="0" w:space="0" w:color="auto"/>
                  </w:divBdr>
                </w:div>
                <w:div w:id="46349947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21912">
      <w:bodyDiv w:val="1"/>
      <w:marLeft w:val="0"/>
      <w:marRight w:val="0"/>
      <w:marTop w:val="0"/>
      <w:marBottom w:val="0"/>
      <w:divBdr>
        <w:top w:val="none" w:sz="0" w:space="0" w:color="auto"/>
        <w:left w:val="none" w:sz="0" w:space="0" w:color="auto"/>
        <w:bottom w:val="none" w:sz="0" w:space="0" w:color="auto"/>
        <w:right w:val="none" w:sz="0" w:space="0" w:color="auto"/>
      </w:divBdr>
    </w:div>
    <w:div w:id="1199274507">
      <w:bodyDiv w:val="1"/>
      <w:marLeft w:val="0"/>
      <w:marRight w:val="0"/>
      <w:marTop w:val="0"/>
      <w:marBottom w:val="0"/>
      <w:divBdr>
        <w:top w:val="none" w:sz="0" w:space="0" w:color="auto"/>
        <w:left w:val="none" w:sz="0" w:space="0" w:color="auto"/>
        <w:bottom w:val="none" w:sz="0" w:space="0" w:color="auto"/>
        <w:right w:val="none" w:sz="0" w:space="0" w:color="auto"/>
      </w:divBdr>
      <w:divsChild>
        <w:div w:id="647516276">
          <w:marLeft w:val="0"/>
          <w:marRight w:val="0"/>
          <w:marTop w:val="0"/>
          <w:marBottom w:val="0"/>
          <w:divBdr>
            <w:top w:val="none" w:sz="0" w:space="0" w:color="auto"/>
            <w:left w:val="none" w:sz="0" w:space="0" w:color="auto"/>
            <w:bottom w:val="none" w:sz="0" w:space="0" w:color="auto"/>
            <w:right w:val="none" w:sz="0" w:space="0" w:color="auto"/>
          </w:divBdr>
          <w:divsChild>
            <w:div w:id="1676617171">
              <w:marLeft w:val="0"/>
              <w:marRight w:val="0"/>
              <w:marTop w:val="100"/>
              <w:marBottom w:val="100"/>
              <w:divBdr>
                <w:top w:val="none" w:sz="0" w:space="0" w:color="auto"/>
                <w:left w:val="none" w:sz="0" w:space="0" w:color="auto"/>
                <w:bottom w:val="none" w:sz="0" w:space="0" w:color="auto"/>
                <w:right w:val="none" w:sz="0" w:space="0" w:color="auto"/>
              </w:divBdr>
              <w:divsChild>
                <w:div w:id="1029650468">
                  <w:marLeft w:val="0"/>
                  <w:marRight w:val="0"/>
                  <w:marTop w:val="0"/>
                  <w:marBottom w:val="0"/>
                  <w:divBdr>
                    <w:top w:val="none" w:sz="0" w:space="0" w:color="auto"/>
                    <w:left w:val="none" w:sz="0" w:space="0" w:color="auto"/>
                    <w:bottom w:val="none" w:sz="0" w:space="0" w:color="auto"/>
                    <w:right w:val="none" w:sz="0" w:space="0" w:color="auto"/>
                  </w:divBdr>
                  <w:divsChild>
                    <w:div w:id="1006054472">
                      <w:marLeft w:val="0"/>
                      <w:marRight w:val="0"/>
                      <w:marTop w:val="0"/>
                      <w:marBottom w:val="0"/>
                      <w:divBdr>
                        <w:top w:val="none" w:sz="0" w:space="0" w:color="auto"/>
                        <w:left w:val="none" w:sz="0" w:space="0" w:color="auto"/>
                        <w:bottom w:val="none" w:sz="0" w:space="0" w:color="auto"/>
                        <w:right w:val="none" w:sz="0" w:space="0" w:color="auto"/>
                      </w:divBdr>
                    </w:div>
                    <w:div w:id="1272932013">
                      <w:marLeft w:val="0"/>
                      <w:marRight w:val="0"/>
                      <w:marTop w:val="0"/>
                      <w:marBottom w:val="0"/>
                      <w:divBdr>
                        <w:top w:val="none" w:sz="0" w:space="0" w:color="auto"/>
                        <w:left w:val="none" w:sz="0" w:space="0" w:color="auto"/>
                        <w:bottom w:val="none" w:sz="0" w:space="0" w:color="auto"/>
                        <w:right w:val="none" w:sz="0" w:space="0" w:color="auto"/>
                      </w:divBdr>
                    </w:div>
                    <w:div w:id="6807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52350">
          <w:marLeft w:val="0"/>
          <w:marRight w:val="0"/>
          <w:marTop w:val="100"/>
          <w:marBottom w:val="100"/>
          <w:divBdr>
            <w:top w:val="none" w:sz="0" w:space="0" w:color="auto"/>
            <w:left w:val="none" w:sz="0" w:space="0" w:color="auto"/>
            <w:bottom w:val="none" w:sz="0" w:space="0" w:color="auto"/>
            <w:right w:val="none" w:sz="0" w:space="0" w:color="auto"/>
          </w:divBdr>
          <w:divsChild>
            <w:div w:id="105928426">
              <w:marLeft w:val="150"/>
              <w:marRight w:val="0"/>
              <w:marTop w:val="0"/>
              <w:marBottom w:val="0"/>
              <w:divBdr>
                <w:top w:val="none" w:sz="0" w:space="0" w:color="auto"/>
                <w:left w:val="none" w:sz="0" w:space="0" w:color="auto"/>
                <w:bottom w:val="none" w:sz="0" w:space="0" w:color="auto"/>
                <w:right w:val="none" w:sz="0" w:space="0" w:color="auto"/>
              </w:divBdr>
            </w:div>
            <w:div w:id="1931042191">
              <w:marLeft w:val="150"/>
              <w:marRight w:val="0"/>
              <w:marTop w:val="0"/>
              <w:marBottom w:val="0"/>
              <w:divBdr>
                <w:top w:val="none" w:sz="0" w:space="0" w:color="auto"/>
                <w:left w:val="none" w:sz="0" w:space="0" w:color="auto"/>
                <w:bottom w:val="none" w:sz="0" w:space="0" w:color="auto"/>
                <w:right w:val="none" w:sz="0" w:space="0" w:color="auto"/>
              </w:divBdr>
            </w:div>
            <w:div w:id="1617635774">
              <w:marLeft w:val="0"/>
              <w:marRight w:val="0"/>
              <w:marTop w:val="450"/>
              <w:marBottom w:val="0"/>
              <w:divBdr>
                <w:top w:val="none" w:sz="0" w:space="0" w:color="auto"/>
                <w:left w:val="none" w:sz="0" w:space="0" w:color="auto"/>
                <w:bottom w:val="none" w:sz="0" w:space="0" w:color="auto"/>
                <w:right w:val="none" w:sz="0" w:space="0" w:color="auto"/>
              </w:divBdr>
              <w:divsChild>
                <w:div w:id="1843814838">
                  <w:marLeft w:val="0"/>
                  <w:marRight w:val="0"/>
                  <w:marTop w:val="0"/>
                  <w:marBottom w:val="0"/>
                  <w:divBdr>
                    <w:top w:val="none" w:sz="0" w:space="0" w:color="auto"/>
                    <w:left w:val="none" w:sz="0" w:space="0" w:color="auto"/>
                    <w:bottom w:val="none" w:sz="0" w:space="0" w:color="auto"/>
                    <w:right w:val="none" w:sz="0" w:space="0" w:color="auto"/>
                  </w:divBdr>
                  <w:divsChild>
                    <w:div w:id="546142990">
                      <w:marLeft w:val="0"/>
                      <w:marRight w:val="0"/>
                      <w:marTop w:val="0"/>
                      <w:marBottom w:val="0"/>
                      <w:divBdr>
                        <w:top w:val="none" w:sz="0" w:space="0" w:color="auto"/>
                        <w:left w:val="none" w:sz="0" w:space="0" w:color="auto"/>
                        <w:bottom w:val="none" w:sz="0" w:space="0" w:color="auto"/>
                        <w:right w:val="none" w:sz="0" w:space="0" w:color="auto"/>
                      </w:divBdr>
                      <w:divsChild>
                        <w:div w:id="963000885">
                          <w:marLeft w:val="0"/>
                          <w:marRight w:val="0"/>
                          <w:marTop w:val="0"/>
                          <w:marBottom w:val="0"/>
                          <w:divBdr>
                            <w:top w:val="none" w:sz="0" w:space="0" w:color="auto"/>
                            <w:left w:val="none" w:sz="0" w:space="0" w:color="auto"/>
                            <w:bottom w:val="none" w:sz="0" w:space="0" w:color="auto"/>
                            <w:right w:val="none" w:sz="0" w:space="0" w:color="auto"/>
                          </w:divBdr>
                          <w:divsChild>
                            <w:div w:id="135807082">
                              <w:marLeft w:val="0"/>
                              <w:marRight w:val="0"/>
                              <w:marTop w:val="0"/>
                              <w:marBottom w:val="0"/>
                              <w:divBdr>
                                <w:top w:val="none" w:sz="0" w:space="0" w:color="auto"/>
                                <w:left w:val="none" w:sz="0" w:space="0" w:color="auto"/>
                                <w:bottom w:val="none" w:sz="0" w:space="0" w:color="auto"/>
                                <w:right w:val="none" w:sz="0" w:space="0" w:color="auto"/>
                              </w:divBdr>
                              <w:divsChild>
                                <w:div w:id="1878657106">
                                  <w:marLeft w:val="0"/>
                                  <w:marRight w:val="0"/>
                                  <w:marTop w:val="0"/>
                                  <w:marBottom w:val="0"/>
                                  <w:divBdr>
                                    <w:top w:val="none" w:sz="0" w:space="0" w:color="auto"/>
                                    <w:left w:val="none" w:sz="0" w:space="0" w:color="auto"/>
                                    <w:bottom w:val="none" w:sz="0" w:space="0" w:color="auto"/>
                                    <w:right w:val="none" w:sz="0" w:space="0" w:color="auto"/>
                                  </w:divBdr>
                                  <w:divsChild>
                                    <w:div w:id="985859966">
                                      <w:marLeft w:val="0"/>
                                      <w:marRight w:val="0"/>
                                      <w:marTop w:val="0"/>
                                      <w:marBottom w:val="0"/>
                                      <w:divBdr>
                                        <w:top w:val="none" w:sz="0" w:space="0" w:color="auto"/>
                                        <w:left w:val="none" w:sz="0" w:space="0" w:color="auto"/>
                                        <w:bottom w:val="none" w:sz="0" w:space="0" w:color="auto"/>
                                        <w:right w:val="none" w:sz="0" w:space="0" w:color="auto"/>
                                      </w:divBdr>
                                      <w:divsChild>
                                        <w:div w:id="618613155">
                                          <w:marLeft w:val="0"/>
                                          <w:marRight w:val="0"/>
                                          <w:marTop w:val="0"/>
                                          <w:marBottom w:val="0"/>
                                          <w:divBdr>
                                            <w:top w:val="none" w:sz="0" w:space="0" w:color="auto"/>
                                            <w:left w:val="none" w:sz="0" w:space="0" w:color="auto"/>
                                            <w:bottom w:val="none" w:sz="0" w:space="0" w:color="auto"/>
                                            <w:right w:val="none" w:sz="0" w:space="0" w:color="auto"/>
                                          </w:divBdr>
                                          <w:divsChild>
                                            <w:div w:id="1337803763">
                                              <w:marLeft w:val="0"/>
                                              <w:marRight w:val="0"/>
                                              <w:marTop w:val="100"/>
                                              <w:marBottom w:val="100"/>
                                              <w:divBdr>
                                                <w:top w:val="none" w:sz="0" w:space="0" w:color="auto"/>
                                                <w:left w:val="none" w:sz="0" w:space="0" w:color="auto"/>
                                                <w:bottom w:val="none" w:sz="0" w:space="0" w:color="auto"/>
                                                <w:right w:val="none" w:sz="0" w:space="0" w:color="auto"/>
                                              </w:divBdr>
                                            </w:div>
                                            <w:div w:id="1470971754">
                                              <w:marLeft w:val="0"/>
                                              <w:marRight w:val="0"/>
                                              <w:marTop w:val="0"/>
                                              <w:marBottom w:val="0"/>
                                              <w:divBdr>
                                                <w:top w:val="none" w:sz="0" w:space="0" w:color="auto"/>
                                                <w:left w:val="none" w:sz="0" w:space="0" w:color="auto"/>
                                                <w:bottom w:val="none" w:sz="0" w:space="0" w:color="auto"/>
                                                <w:right w:val="none" w:sz="0" w:space="0" w:color="auto"/>
                                              </w:divBdr>
                                            </w:div>
                                            <w:div w:id="254675831">
                                              <w:marLeft w:val="0"/>
                                              <w:marRight w:val="0"/>
                                              <w:marTop w:val="0"/>
                                              <w:marBottom w:val="0"/>
                                              <w:divBdr>
                                                <w:top w:val="none" w:sz="0" w:space="0" w:color="auto"/>
                                                <w:left w:val="none" w:sz="0" w:space="0" w:color="auto"/>
                                                <w:bottom w:val="none" w:sz="0" w:space="0" w:color="auto"/>
                                                <w:right w:val="none" w:sz="0" w:space="0" w:color="auto"/>
                                              </w:divBdr>
                                              <w:divsChild>
                                                <w:div w:id="1774591522">
                                                  <w:marLeft w:val="0"/>
                                                  <w:marRight w:val="0"/>
                                                  <w:marTop w:val="0"/>
                                                  <w:marBottom w:val="0"/>
                                                  <w:divBdr>
                                                    <w:top w:val="none" w:sz="0" w:space="0" w:color="auto"/>
                                                    <w:left w:val="none" w:sz="0" w:space="0" w:color="auto"/>
                                                    <w:bottom w:val="none" w:sz="0" w:space="0" w:color="auto"/>
                                                    <w:right w:val="none" w:sz="0" w:space="0" w:color="auto"/>
                                                  </w:divBdr>
                                                </w:div>
                                              </w:divsChild>
                                            </w:div>
                                            <w:div w:id="1340041048">
                                              <w:marLeft w:val="0"/>
                                              <w:marRight w:val="0"/>
                                              <w:marTop w:val="0"/>
                                              <w:marBottom w:val="0"/>
                                              <w:divBdr>
                                                <w:top w:val="none" w:sz="0" w:space="0" w:color="auto"/>
                                                <w:left w:val="none" w:sz="0" w:space="0" w:color="auto"/>
                                                <w:bottom w:val="none" w:sz="0" w:space="0" w:color="auto"/>
                                                <w:right w:val="none" w:sz="0" w:space="0" w:color="auto"/>
                                              </w:divBdr>
                                            </w:div>
                                            <w:div w:id="2016834563">
                                              <w:marLeft w:val="0"/>
                                              <w:marRight w:val="0"/>
                                              <w:marTop w:val="0"/>
                                              <w:marBottom w:val="0"/>
                                              <w:divBdr>
                                                <w:top w:val="none" w:sz="0" w:space="0" w:color="auto"/>
                                                <w:left w:val="none" w:sz="0" w:space="0" w:color="auto"/>
                                                <w:bottom w:val="none" w:sz="0" w:space="0" w:color="auto"/>
                                                <w:right w:val="none" w:sz="0" w:space="0" w:color="auto"/>
                                              </w:divBdr>
                                              <w:divsChild>
                                                <w:div w:id="1394693144">
                                                  <w:marLeft w:val="0"/>
                                                  <w:marRight w:val="0"/>
                                                  <w:marTop w:val="0"/>
                                                  <w:marBottom w:val="0"/>
                                                  <w:divBdr>
                                                    <w:top w:val="none" w:sz="0" w:space="0" w:color="auto"/>
                                                    <w:left w:val="none" w:sz="0" w:space="0" w:color="auto"/>
                                                    <w:bottom w:val="none" w:sz="0" w:space="0" w:color="auto"/>
                                                    <w:right w:val="none" w:sz="0" w:space="0" w:color="auto"/>
                                                  </w:divBdr>
                                                </w:div>
                                                <w:div w:id="1130980782">
                                                  <w:marLeft w:val="0"/>
                                                  <w:marRight w:val="0"/>
                                                  <w:marTop w:val="0"/>
                                                  <w:marBottom w:val="0"/>
                                                  <w:divBdr>
                                                    <w:top w:val="none" w:sz="0" w:space="0" w:color="auto"/>
                                                    <w:left w:val="none" w:sz="0" w:space="0" w:color="auto"/>
                                                    <w:bottom w:val="none" w:sz="0" w:space="0" w:color="auto"/>
                                                    <w:right w:val="none" w:sz="0" w:space="0" w:color="auto"/>
                                                  </w:divBdr>
                                                </w:div>
                                              </w:divsChild>
                                            </w:div>
                                            <w:div w:id="1208449174">
                                              <w:marLeft w:val="0"/>
                                              <w:marRight w:val="0"/>
                                              <w:marTop w:val="0"/>
                                              <w:marBottom w:val="0"/>
                                              <w:divBdr>
                                                <w:top w:val="none" w:sz="0" w:space="0" w:color="auto"/>
                                                <w:left w:val="none" w:sz="0" w:space="0" w:color="auto"/>
                                                <w:bottom w:val="none" w:sz="0" w:space="0" w:color="auto"/>
                                                <w:right w:val="none" w:sz="0" w:space="0" w:color="auto"/>
                                              </w:divBdr>
                                            </w:div>
                                            <w:div w:id="1096828443">
                                              <w:marLeft w:val="0"/>
                                              <w:marRight w:val="0"/>
                                              <w:marTop w:val="100"/>
                                              <w:marBottom w:val="100"/>
                                              <w:divBdr>
                                                <w:top w:val="none" w:sz="0" w:space="0" w:color="auto"/>
                                                <w:left w:val="none" w:sz="0" w:space="0" w:color="auto"/>
                                                <w:bottom w:val="none" w:sz="0" w:space="0" w:color="auto"/>
                                                <w:right w:val="none" w:sz="0" w:space="0" w:color="auto"/>
                                              </w:divBdr>
                                            </w:div>
                                          </w:divsChild>
                                        </w:div>
                                        <w:div w:id="2027555091">
                                          <w:marLeft w:val="0"/>
                                          <w:marRight w:val="0"/>
                                          <w:marTop w:val="0"/>
                                          <w:marBottom w:val="0"/>
                                          <w:divBdr>
                                            <w:top w:val="none" w:sz="0" w:space="0" w:color="auto"/>
                                            <w:left w:val="none" w:sz="0" w:space="0" w:color="auto"/>
                                            <w:bottom w:val="none" w:sz="0" w:space="0" w:color="auto"/>
                                            <w:right w:val="none" w:sz="0" w:space="0" w:color="auto"/>
                                          </w:divBdr>
                                          <w:divsChild>
                                            <w:div w:id="56976504">
                                              <w:marLeft w:val="0"/>
                                              <w:marRight w:val="0"/>
                                              <w:marTop w:val="100"/>
                                              <w:marBottom w:val="100"/>
                                              <w:divBdr>
                                                <w:top w:val="none" w:sz="0" w:space="0" w:color="auto"/>
                                                <w:left w:val="none" w:sz="0" w:space="0" w:color="auto"/>
                                                <w:bottom w:val="none" w:sz="0" w:space="0" w:color="auto"/>
                                                <w:right w:val="none" w:sz="0" w:space="0" w:color="auto"/>
                                              </w:divBdr>
                                            </w:div>
                                          </w:divsChild>
                                        </w:div>
                                        <w:div w:id="185599428">
                                          <w:marLeft w:val="0"/>
                                          <w:marRight w:val="0"/>
                                          <w:marTop w:val="0"/>
                                          <w:marBottom w:val="0"/>
                                          <w:divBdr>
                                            <w:top w:val="none" w:sz="0" w:space="0" w:color="auto"/>
                                            <w:left w:val="none" w:sz="0" w:space="0" w:color="auto"/>
                                            <w:bottom w:val="none" w:sz="0" w:space="0" w:color="auto"/>
                                            <w:right w:val="none" w:sz="0" w:space="0" w:color="auto"/>
                                          </w:divBdr>
                                          <w:divsChild>
                                            <w:div w:id="8692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761086">
                  <w:marLeft w:val="0"/>
                  <w:marRight w:val="0"/>
                  <w:marTop w:val="0"/>
                  <w:marBottom w:val="0"/>
                  <w:divBdr>
                    <w:top w:val="none" w:sz="0" w:space="0" w:color="auto"/>
                    <w:left w:val="none" w:sz="0" w:space="0" w:color="auto"/>
                    <w:bottom w:val="none" w:sz="0" w:space="0" w:color="auto"/>
                    <w:right w:val="none" w:sz="0" w:space="0" w:color="auto"/>
                  </w:divBdr>
                </w:div>
              </w:divsChild>
            </w:div>
            <w:div w:id="449670266">
              <w:marLeft w:val="0"/>
              <w:marRight w:val="0"/>
              <w:marTop w:val="450"/>
              <w:marBottom w:val="0"/>
              <w:divBdr>
                <w:top w:val="none" w:sz="0" w:space="0" w:color="auto"/>
                <w:left w:val="none" w:sz="0" w:space="0" w:color="auto"/>
                <w:bottom w:val="none" w:sz="0" w:space="0" w:color="auto"/>
                <w:right w:val="none" w:sz="0" w:space="0" w:color="auto"/>
              </w:divBdr>
              <w:divsChild>
                <w:div w:id="1410271774">
                  <w:marLeft w:val="0"/>
                  <w:marRight w:val="0"/>
                  <w:marTop w:val="0"/>
                  <w:marBottom w:val="0"/>
                  <w:divBdr>
                    <w:top w:val="none" w:sz="0" w:space="0" w:color="auto"/>
                    <w:left w:val="none" w:sz="0" w:space="0" w:color="auto"/>
                    <w:bottom w:val="none" w:sz="0" w:space="0" w:color="auto"/>
                    <w:right w:val="none" w:sz="0" w:space="0" w:color="auto"/>
                  </w:divBdr>
                  <w:divsChild>
                    <w:div w:id="443114792">
                      <w:marLeft w:val="0"/>
                      <w:marRight w:val="0"/>
                      <w:marTop w:val="0"/>
                      <w:marBottom w:val="0"/>
                      <w:divBdr>
                        <w:top w:val="none" w:sz="0" w:space="0" w:color="auto"/>
                        <w:left w:val="none" w:sz="0" w:space="0" w:color="auto"/>
                        <w:bottom w:val="none" w:sz="0" w:space="0" w:color="auto"/>
                        <w:right w:val="none" w:sz="0" w:space="0" w:color="auto"/>
                      </w:divBdr>
                      <w:divsChild>
                        <w:div w:id="1761676059">
                          <w:marLeft w:val="0"/>
                          <w:marRight w:val="0"/>
                          <w:marTop w:val="0"/>
                          <w:marBottom w:val="300"/>
                          <w:divBdr>
                            <w:top w:val="none" w:sz="0" w:space="11" w:color="auto"/>
                            <w:left w:val="none" w:sz="0" w:space="0" w:color="auto"/>
                            <w:bottom w:val="single" w:sz="6" w:space="8" w:color="000000"/>
                            <w:right w:val="none" w:sz="0" w:space="0" w:color="auto"/>
                          </w:divBdr>
                          <w:divsChild>
                            <w:div w:id="1728721285">
                              <w:marLeft w:val="0"/>
                              <w:marRight w:val="0"/>
                              <w:marTop w:val="0"/>
                              <w:marBottom w:val="0"/>
                              <w:divBdr>
                                <w:top w:val="none" w:sz="0" w:space="0" w:color="auto"/>
                                <w:left w:val="none" w:sz="0" w:space="0" w:color="auto"/>
                                <w:bottom w:val="none" w:sz="0" w:space="0" w:color="auto"/>
                                <w:right w:val="none" w:sz="0" w:space="0" w:color="auto"/>
                              </w:divBdr>
                            </w:div>
                            <w:div w:id="1460226110">
                              <w:marLeft w:val="0"/>
                              <w:marRight w:val="0"/>
                              <w:marTop w:val="0"/>
                              <w:marBottom w:val="0"/>
                              <w:divBdr>
                                <w:top w:val="none" w:sz="0" w:space="0" w:color="auto"/>
                                <w:left w:val="none" w:sz="0" w:space="0" w:color="auto"/>
                                <w:bottom w:val="none" w:sz="0" w:space="0" w:color="auto"/>
                                <w:right w:val="none" w:sz="0" w:space="0" w:color="auto"/>
                              </w:divBdr>
                            </w:div>
                            <w:div w:id="437532296">
                              <w:marLeft w:val="0"/>
                              <w:marRight w:val="0"/>
                              <w:marTop w:val="0"/>
                              <w:marBottom w:val="0"/>
                              <w:divBdr>
                                <w:top w:val="none" w:sz="0" w:space="0" w:color="auto"/>
                                <w:left w:val="none" w:sz="0" w:space="0" w:color="auto"/>
                                <w:bottom w:val="none" w:sz="0" w:space="0" w:color="auto"/>
                                <w:right w:val="none" w:sz="0" w:space="0" w:color="auto"/>
                              </w:divBdr>
                            </w:div>
                            <w:div w:id="12852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598722">
      <w:bodyDiv w:val="1"/>
      <w:marLeft w:val="0"/>
      <w:marRight w:val="0"/>
      <w:marTop w:val="0"/>
      <w:marBottom w:val="0"/>
      <w:divBdr>
        <w:top w:val="none" w:sz="0" w:space="0" w:color="auto"/>
        <w:left w:val="none" w:sz="0" w:space="0" w:color="auto"/>
        <w:bottom w:val="none" w:sz="0" w:space="0" w:color="auto"/>
        <w:right w:val="none" w:sz="0" w:space="0" w:color="auto"/>
      </w:divBdr>
    </w:div>
    <w:div w:id="1210990385">
      <w:bodyDiv w:val="1"/>
      <w:marLeft w:val="0"/>
      <w:marRight w:val="0"/>
      <w:marTop w:val="0"/>
      <w:marBottom w:val="0"/>
      <w:divBdr>
        <w:top w:val="none" w:sz="0" w:space="0" w:color="auto"/>
        <w:left w:val="none" w:sz="0" w:space="0" w:color="auto"/>
        <w:bottom w:val="none" w:sz="0" w:space="0" w:color="auto"/>
        <w:right w:val="none" w:sz="0" w:space="0" w:color="auto"/>
      </w:divBdr>
      <w:divsChild>
        <w:div w:id="230116811">
          <w:marLeft w:val="0"/>
          <w:marRight w:val="0"/>
          <w:marTop w:val="0"/>
          <w:marBottom w:val="0"/>
          <w:divBdr>
            <w:top w:val="none" w:sz="0" w:space="0" w:color="auto"/>
            <w:left w:val="none" w:sz="0" w:space="0" w:color="auto"/>
            <w:bottom w:val="none" w:sz="0" w:space="0" w:color="auto"/>
            <w:right w:val="none" w:sz="0" w:space="0" w:color="auto"/>
          </w:divBdr>
        </w:div>
        <w:div w:id="185794671">
          <w:marLeft w:val="0"/>
          <w:marRight w:val="0"/>
          <w:marTop w:val="0"/>
          <w:marBottom w:val="0"/>
          <w:divBdr>
            <w:top w:val="none" w:sz="0" w:space="0" w:color="auto"/>
            <w:left w:val="none" w:sz="0" w:space="0" w:color="auto"/>
            <w:bottom w:val="none" w:sz="0" w:space="0" w:color="auto"/>
            <w:right w:val="none" w:sz="0" w:space="0" w:color="auto"/>
          </w:divBdr>
        </w:div>
        <w:div w:id="825627356">
          <w:marLeft w:val="0"/>
          <w:marRight w:val="0"/>
          <w:marTop w:val="0"/>
          <w:marBottom w:val="0"/>
          <w:divBdr>
            <w:top w:val="none" w:sz="0" w:space="0" w:color="auto"/>
            <w:left w:val="none" w:sz="0" w:space="0" w:color="auto"/>
            <w:bottom w:val="none" w:sz="0" w:space="0" w:color="auto"/>
            <w:right w:val="none" w:sz="0" w:space="0" w:color="auto"/>
          </w:divBdr>
        </w:div>
        <w:div w:id="404881640">
          <w:marLeft w:val="0"/>
          <w:marRight w:val="0"/>
          <w:marTop w:val="0"/>
          <w:marBottom w:val="0"/>
          <w:divBdr>
            <w:top w:val="none" w:sz="0" w:space="0" w:color="auto"/>
            <w:left w:val="none" w:sz="0" w:space="0" w:color="auto"/>
            <w:bottom w:val="none" w:sz="0" w:space="0" w:color="auto"/>
            <w:right w:val="none" w:sz="0" w:space="0" w:color="auto"/>
          </w:divBdr>
        </w:div>
        <w:div w:id="2126997677">
          <w:marLeft w:val="0"/>
          <w:marRight w:val="0"/>
          <w:marTop w:val="0"/>
          <w:marBottom w:val="0"/>
          <w:divBdr>
            <w:top w:val="none" w:sz="0" w:space="0" w:color="auto"/>
            <w:left w:val="none" w:sz="0" w:space="0" w:color="auto"/>
            <w:bottom w:val="none" w:sz="0" w:space="0" w:color="auto"/>
            <w:right w:val="none" w:sz="0" w:space="0" w:color="auto"/>
          </w:divBdr>
          <w:divsChild>
            <w:div w:id="1324971677">
              <w:marLeft w:val="0"/>
              <w:marRight w:val="0"/>
              <w:marTop w:val="0"/>
              <w:marBottom w:val="0"/>
              <w:divBdr>
                <w:top w:val="none" w:sz="0" w:space="0" w:color="auto"/>
                <w:left w:val="none" w:sz="0" w:space="0" w:color="auto"/>
                <w:bottom w:val="none" w:sz="0" w:space="0" w:color="auto"/>
                <w:right w:val="none" w:sz="0" w:space="0" w:color="auto"/>
              </w:divBdr>
              <w:divsChild>
                <w:div w:id="1651861119">
                  <w:marLeft w:val="0"/>
                  <w:marRight w:val="0"/>
                  <w:marTop w:val="0"/>
                  <w:marBottom w:val="0"/>
                  <w:divBdr>
                    <w:top w:val="none" w:sz="0" w:space="0" w:color="auto"/>
                    <w:left w:val="none" w:sz="0" w:space="0" w:color="auto"/>
                    <w:bottom w:val="none" w:sz="0" w:space="0" w:color="auto"/>
                    <w:right w:val="none" w:sz="0" w:space="0" w:color="auto"/>
                  </w:divBdr>
                </w:div>
                <w:div w:id="136537531">
                  <w:marLeft w:val="0"/>
                  <w:marRight w:val="0"/>
                  <w:marTop w:val="0"/>
                  <w:marBottom w:val="0"/>
                  <w:divBdr>
                    <w:top w:val="none" w:sz="0" w:space="0" w:color="auto"/>
                    <w:left w:val="none" w:sz="0" w:space="0" w:color="auto"/>
                    <w:bottom w:val="none" w:sz="0" w:space="0" w:color="auto"/>
                    <w:right w:val="none" w:sz="0" w:space="0" w:color="auto"/>
                  </w:divBdr>
                  <w:divsChild>
                    <w:div w:id="692339904">
                      <w:marLeft w:val="0"/>
                      <w:marRight w:val="0"/>
                      <w:marTop w:val="0"/>
                      <w:marBottom w:val="0"/>
                      <w:divBdr>
                        <w:top w:val="none" w:sz="0" w:space="0" w:color="auto"/>
                        <w:left w:val="none" w:sz="0" w:space="0" w:color="auto"/>
                        <w:bottom w:val="single" w:sz="6" w:space="0" w:color="CCCCCC"/>
                        <w:right w:val="none" w:sz="0" w:space="0" w:color="auto"/>
                      </w:divBdr>
                      <w:divsChild>
                        <w:div w:id="2391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171003">
          <w:marLeft w:val="0"/>
          <w:marRight w:val="0"/>
          <w:marTop w:val="0"/>
          <w:marBottom w:val="0"/>
          <w:divBdr>
            <w:top w:val="none" w:sz="0" w:space="0" w:color="auto"/>
            <w:left w:val="none" w:sz="0" w:space="0" w:color="auto"/>
            <w:bottom w:val="none" w:sz="0" w:space="0" w:color="auto"/>
            <w:right w:val="none" w:sz="0" w:space="0" w:color="auto"/>
          </w:divBdr>
        </w:div>
        <w:div w:id="955596507">
          <w:marLeft w:val="0"/>
          <w:marRight w:val="0"/>
          <w:marTop w:val="0"/>
          <w:marBottom w:val="0"/>
          <w:divBdr>
            <w:top w:val="none" w:sz="0" w:space="0" w:color="auto"/>
            <w:left w:val="none" w:sz="0" w:space="0" w:color="auto"/>
            <w:bottom w:val="none" w:sz="0" w:space="0" w:color="auto"/>
            <w:right w:val="none" w:sz="0" w:space="0" w:color="auto"/>
          </w:divBdr>
        </w:div>
        <w:div w:id="3822541">
          <w:marLeft w:val="0"/>
          <w:marRight w:val="0"/>
          <w:marTop w:val="0"/>
          <w:marBottom w:val="0"/>
          <w:divBdr>
            <w:top w:val="none" w:sz="0" w:space="0" w:color="auto"/>
            <w:left w:val="none" w:sz="0" w:space="0" w:color="auto"/>
            <w:bottom w:val="none" w:sz="0" w:space="0" w:color="auto"/>
            <w:right w:val="none" w:sz="0" w:space="0" w:color="auto"/>
          </w:divBdr>
        </w:div>
        <w:div w:id="1860972572">
          <w:marLeft w:val="0"/>
          <w:marRight w:val="0"/>
          <w:marTop w:val="0"/>
          <w:marBottom w:val="0"/>
          <w:divBdr>
            <w:top w:val="none" w:sz="0" w:space="0" w:color="auto"/>
            <w:left w:val="none" w:sz="0" w:space="0" w:color="auto"/>
            <w:bottom w:val="none" w:sz="0" w:space="0" w:color="auto"/>
            <w:right w:val="none" w:sz="0" w:space="0" w:color="auto"/>
          </w:divBdr>
        </w:div>
        <w:div w:id="140123082">
          <w:marLeft w:val="0"/>
          <w:marRight w:val="0"/>
          <w:marTop w:val="0"/>
          <w:marBottom w:val="0"/>
          <w:divBdr>
            <w:top w:val="none" w:sz="0" w:space="0" w:color="auto"/>
            <w:left w:val="none" w:sz="0" w:space="0" w:color="auto"/>
            <w:bottom w:val="none" w:sz="0" w:space="0" w:color="auto"/>
            <w:right w:val="none" w:sz="0" w:space="0" w:color="auto"/>
          </w:divBdr>
          <w:divsChild>
            <w:div w:id="1393966525">
              <w:marLeft w:val="0"/>
              <w:marRight w:val="0"/>
              <w:marTop w:val="0"/>
              <w:marBottom w:val="0"/>
              <w:divBdr>
                <w:top w:val="none" w:sz="0" w:space="0" w:color="auto"/>
                <w:left w:val="none" w:sz="0" w:space="0" w:color="auto"/>
                <w:bottom w:val="none" w:sz="0" w:space="0" w:color="auto"/>
                <w:right w:val="none" w:sz="0" w:space="0" w:color="auto"/>
              </w:divBdr>
              <w:divsChild>
                <w:div w:id="443378547">
                  <w:marLeft w:val="0"/>
                  <w:marRight w:val="0"/>
                  <w:marTop w:val="0"/>
                  <w:marBottom w:val="0"/>
                  <w:divBdr>
                    <w:top w:val="none" w:sz="0" w:space="0" w:color="auto"/>
                    <w:left w:val="none" w:sz="0" w:space="0" w:color="auto"/>
                    <w:bottom w:val="none" w:sz="0" w:space="0" w:color="auto"/>
                    <w:right w:val="none" w:sz="0" w:space="0" w:color="auto"/>
                  </w:divBdr>
                </w:div>
                <w:div w:id="2056807306">
                  <w:marLeft w:val="0"/>
                  <w:marRight w:val="0"/>
                  <w:marTop w:val="0"/>
                  <w:marBottom w:val="0"/>
                  <w:divBdr>
                    <w:top w:val="none" w:sz="0" w:space="0" w:color="auto"/>
                    <w:left w:val="none" w:sz="0" w:space="0" w:color="auto"/>
                    <w:bottom w:val="none" w:sz="0" w:space="0" w:color="auto"/>
                    <w:right w:val="none" w:sz="0" w:space="0" w:color="auto"/>
                  </w:divBdr>
                  <w:divsChild>
                    <w:div w:id="1151871102">
                      <w:marLeft w:val="0"/>
                      <w:marRight w:val="0"/>
                      <w:marTop w:val="0"/>
                      <w:marBottom w:val="0"/>
                      <w:divBdr>
                        <w:top w:val="none" w:sz="0" w:space="0" w:color="auto"/>
                        <w:left w:val="none" w:sz="0" w:space="0" w:color="auto"/>
                        <w:bottom w:val="single" w:sz="6" w:space="0" w:color="CCCCCC"/>
                        <w:right w:val="none" w:sz="0" w:space="0" w:color="auto"/>
                      </w:divBdr>
                      <w:divsChild>
                        <w:div w:id="3028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8670">
          <w:marLeft w:val="0"/>
          <w:marRight w:val="0"/>
          <w:marTop w:val="0"/>
          <w:marBottom w:val="0"/>
          <w:divBdr>
            <w:top w:val="none" w:sz="0" w:space="0" w:color="auto"/>
            <w:left w:val="none" w:sz="0" w:space="0" w:color="auto"/>
            <w:bottom w:val="none" w:sz="0" w:space="0" w:color="auto"/>
            <w:right w:val="none" w:sz="0" w:space="0" w:color="auto"/>
          </w:divBdr>
        </w:div>
        <w:div w:id="604651734">
          <w:marLeft w:val="0"/>
          <w:marRight w:val="0"/>
          <w:marTop w:val="0"/>
          <w:marBottom w:val="0"/>
          <w:divBdr>
            <w:top w:val="none" w:sz="0" w:space="0" w:color="auto"/>
            <w:left w:val="none" w:sz="0" w:space="0" w:color="auto"/>
            <w:bottom w:val="none" w:sz="0" w:space="0" w:color="auto"/>
            <w:right w:val="none" w:sz="0" w:space="0" w:color="auto"/>
          </w:divBdr>
        </w:div>
        <w:div w:id="132796727">
          <w:marLeft w:val="0"/>
          <w:marRight w:val="0"/>
          <w:marTop w:val="0"/>
          <w:marBottom w:val="0"/>
          <w:divBdr>
            <w:top w:val="none" w:sz="0" w:space="0" w:color="auto"/>
            <w:left w:val="none" w:sz="0" w:space="0" w:color="auto"/>
            <w:bottom w:val="none" w:sz="0" w:space="0" w:color="auto"/>
            <w:right w:val="none" w:sz="0" w:space="0" w:color="auto"/>
          </w:divBdr>
          <w:divsChild>
            <w:div w:id="855114105">
              <w:marLeft w:val="-1800"/>
              <w:marRight w:val="-1800"/>
              <w:marTop w:val="0"/>
              <w:marBottom w:val="0"/>
              <w:divBdr>
                <w:top w:val="none" w:sz="0" w:space="0" w:color="auto"/>
                <w:left w:val="none" w:sz="0" w:space="0" w:color="auto"/>
                <w:bottom w:val="none" w:sz="0" w:space="0" w:color="auto"/>
                <w:right w:val="none" w:sz="0" w:space="0" w:color="auto"/>
              </w:divBdr>
              <w:divsChild>
                <w:div w:id="1955283931">
                  <w:marLeft w:val="0"/>
                  <w:marRight w:val="0"/>
                  <w:marTop w:val="0"/>
                  <w:marBottom w:val="0"/>
                  <w:divBdr>
                    <w:top w:val="none" w:sz="0" w:space="0" w:color="auto"/>
                    <w:left w:val="none" w:sz="0" w:space="0" w:color="auto"/>
                    <w:bottom w:val="none" w:sz="0" w:space="0" w:color="auto"/>
                    <w:right w:val="none" w:sz="0" w:space="0" w:color="auto"/>
                  </w:divBdr>
                  <w:divsChild>
                    <w:div w:id="2021813986">
                      <w:marLeft w:val="0"/>
                      <w:marRight w:val="0"/>
                      <w:marTop w:val="0"/>
                      <w:marBottom w:val="0"/>
                      <w:divBdr>
                        <w:top w:val="none" w:sz="0" w:space="0" w:color="auto"/>
                        <w:left w:val="none" w:sz="0" w:space="0" w:color="auto"/>
                        <w:bottom w:val="none" w:sz="0" w:space="0" w:color="auto"/>
                        <w:right w:val="none" w:sz="0" w:space="0" w:color="auto"/>
                      </w:divBdr>
                      <w:divsChild>
                        <w:div w:id="1425416741">
                          <w:marLeft w:val="0"/>
                          <w:marRight w:val="0"/>
                          <w:marTop w:val="0"/>
                          <w:marBottom w:val="0"/>
                          <w:divBdr>
                            <w:top w:val="none" w:sz="0" w:space="0" w:color="auto"/>
                            <w:left w:val="none" w:sz="0" w:space="0" w:color="auto"/>
                            <w:bottom w:val="none" w:sz="0" w:space="0" w:color="auto"/>
                            <w:right w:val="none" w:sz="0" w:space="0" w:color="auto"/>
                          </w:divBdr>
                          <w:divsChild>
                            <w:div w:id="1800295617">
                              <w:marLeft w:val="0"/>
                              <w:marRight w:val="0"/>
                              <w:marTop w:val="0"/>
                              <w:marBottom w:val="0"/>
                              <w:divBdr>
                                <w:top w:val="none" w:sz="0" w:space="0" w:color="auto"/>
                                <w:left w:val="none" w:sz="0" w:space="0" w:color="auto"/>
                                <w:bottom w:val="none" w:sz="0" w:space="0" w:color="auto"/>
                                <w:right w:val="none" w:sz="0" w:space="0" w:color="auto"/>
                              </w:divBdr>
                            </w:div>
                            <w:div w:id="5482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99958">
          <w:marLeft w:val="0"/>
          <w:marRight w:val="0"/>
          <w:marTop w:val="0"/>
          <w:marBottom w:val="0"/>
          <w:divBdr>
            <w:top w:val="none" w:sz="0" w:space="0" w:color="auto"/>
            <w:left w:val="none" w:sz="0" w:space="0" w:color="auto"/>
            <w:bottom w:val="none" w:sz="0" w:space="0" w:color="auto"/>
            <w:right w:val="none" w:sz="0" w:space="0" w:color="auto"/>
          </w:divBdr>
        </w:div>
        <w:div w:id="1110079861">
          <w:marLeft w:val="0"/>
          <w:marRight w:val="0"/>
          <w:marTop w:val="0"/>
          <w:marBottom w:val="0"/>
          <w:divBdr>
            <w:top w:val="none" w:sz="0" w:space="0" w:color="auto"/>
            <w:left w:val="none" w:sz="0" w:space="0" w:color="auto"/>
            <w:bottom w:val="none" w:sz="0" w:space="0" w:color="auto"/>
            <w:right w:val="none" w:sz="0" w:space="0" w:color="auto"/>
          </w:divBdr>
        </w:div>
        <w:div w:id="2038118292">
          <w:marLeft w:val="0"/>
          <w:marRight w:val="0"/>
          <w:marTop w:val="0"/>
          <w:marBottom w:val="0"/>
          <w:divBdr>
            <w:top w:val="none" w:sz="0" w:space="0" w:color="auto"/>
            <w:left w:val="none" w:sz="0" w:space="0" w:color="auto"/>
            <w:bottom w:val="none" w:sz="0" w:space="0" w:color="auto"/>
            <w:right w:val="none" w:sz="0" w:space="0" w:color="auto"/>
          </w:divBdr>
          <w:divsChild>
            <w:div w:id="363403869">
              <w:marLeft w:val="0"/>
              <w:marRight w:val="0"/>
              <w:marTop w:val="0"/>
              <w:marBottom w:val="0"/>
              <w:divBdr>
                <w:top w:val="none" w:sz="0" w:space="0" w:color="auto"/>
                <w:left w:val="none" w:sz="0" w:space="0" w:color="auto"/>
                <w:bottom w:val="none" w:sz="0" w:space="0" w:color="auto"/>
                <w:right w:val="none" w:sz="0" w:space="0" w:color="auto"/>
              </w:divBdr>
              <w:divsChild>
                <w:div w:id="104078781">
                  <w:marLeft w:val="0"/>
                  <w:marRight w:val="0"/>
                  <w:marTop w:val="0"/>
                  <w:marBottom w:val="0"/>
                  <w:divBdr>
                    <w:top w:val="none" w:sz="0" w:space="0" w:color="auto"/>
                    <w:left w:val="none" w:sz="0" w:space="0" w:color="auto"/>
                    <w:bottom w:val="none" w:sz="0" w:space="0" w:color="auto"/>
                    <w:right w:val="none" w:sz="0" w:space="0" w:color="auto"/>
                  </w:divBdr>
                </w:div>
                <w:div w:id="219874965">
                  <w:marLeft w:val="0"/>
                  <w:marRight w:val="0"/>
                  <w:marTop w:val="0"/>
                  <w:marBottom w:val="0"/>
                  <w:divBdr>
                    <w:top w:val="none" w:sz="0" w:space="0" w:color="auto"/>
                    <w:left w:val="none" w:sz="0" w:space="0" w:color="auto"/>
                    <w:bottom w:val="none" w:sz="0" w:space="0" w:color="auto"/>
                    <w:right w:val="none" w:sz="0" w:space="0" w:color="auto"/>
                  </w:divBdr>
                  <w:divsChild>
                    <w:div w:id="953556514">
                      <w:marLeft w:val="0"/>
                      <w:marRight w:val="0"/>
                      <w:marTop w:val="0"/>
                      <w:marBottom w:val="0"/>
                      <w:divBdr>
                        <w:top w:val="none" w:sz="0" w:space="0" w:color="auto"/>
                        <w:left w:val="none" w:sz="0" w:space="0" w:color="auto"/>
                        <w:bottom w:val="single" w:sz="6" w:space="0" w:color="CCCCCC"/>
                        <w:right w:val="none" w:sz="0" w:space="0" w:color="auto"/>
                      </w:divBdr>
                      <w:divsChild>
                        <w:div w:id="1366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88714">
          <w:marLeft w:val="0"/>
          <w:marRight w:val="0"/>
          <w:marTop w:val="0"/>
          <w:marBottom w:val="0"/>
          <w:divBdr>
            <w:top w:val="none" w:sz="0" w:space="0" w:color="auto"/>
            <w:left w:val="none" w:sz="0" w:space="0" w:color="auto"/>
            <w:bottom w:val="none" w:sz="0" w:space="0" w:color="auto"/>
            <w:right w:val="none" w:sz="0" w:space="0" w:color="auto"/>
          </w:divBdr>
        </w:div>
        <w:div w:id="1628313680">
          <w:marLeft w:val="0"/>
          <w:marRight w:val="0"/>
          <w:marTop w:val="0"/>
          <w:marBottom w:val="0"/>
          <w:divBdr>
            <w:top w:val="none" w:sz="0" w:space="0" w:color="auto"/>
            <w:left w:val="none" w:sz="0" w:space="0" w:color="auto"/>
            <w:bottom w:val="none" w:sz="0" w:space="0" w:color="auto"/>
            <w:right w:val="none" w:sz="0" w:space="0" w:color="auto"/>
          </w:divBdr>
        </w:div>
        <w:div w:id="1413087699">
          <w:marLeft w:val="0"/>
          <w:marRight w:val="0"/>
          <w:marTop w:val="0"/>
          <w:marBottom w:val="0"/>
          <w:divBdr>
            <w:top w:val="none" w:sz="0" w:space="0" w:color="auto"/>
            <w:left w:val="none" w:sz="0" w:space="0" w:color="auto"/>
            <w:bottom w:val="none" w:sz="0" w:space="0" w:color="auto"/>
            <w:right w:val="none" w:sz="0" w:space="0" w:color="auto"/>
          </w:divBdr>
        </w:div>
        <w:div w:id="318851233">
          <w:marLeft w:val="0"/>
          <w:marRight w:val="0"/>
          <w:marTop w:val="0"/>
          <w:marBottom w:val="0"/>
          <w:divBdr>
            <w:top w:val="none" w:sz="0" w:space="0" w:color="auto"/>
            <w:left w:val="none" w:sz="0" w:space="0" w:color="auto"/>
            <w:bottom w:val="none" w:sz="0" w:space="0" w:color="auto"/>
            <w:right w:val="none" w:sz="0" w:space="0" w:color="auto"/>
          </w:divBdr>
        </w:div>
        <w:div w:id="1947343332">
          <w:marLeft w:val="0"/>
          <w:marRight w:val="0"/>
          <w:marTop w:val="0"/>
          <w:marBottom w:val="0"/>
          <w:divBdr>
            <w:top w:val="none" w:sz="0" w:space="0" w:color="auto"/>
            <w:left w:val="none" w:sz="0" w:space="0" w:color="auto"/>
            <w:bottom w:val="none" w:sz="0" w:space="0" w:color="auto"/>
            <w:right w:val="none" w:sz="0" w:space="0" w:color="auto"/>
          </w:divBdr>
        </w:div>
      </w:divsChild>
    </w:div>
    <w:div w:id="1259753078">
      <w:bodyDiv w:val="1"/>
      <w:marLeft w:val="0"/>
      <w:marRight w:val="0"/>
      <w:marTop w:val="0"/>
      <w:marBottom w:val="0"/>
      <w:divBdr>
        <w:top w:val="none" w:sz="0" w:space="0" w:color="auto"/>
        <w:left w:val="none" w:sz="0" w:space="0" w:color="auto"/>
        <w:bottom w:val="none" w:sz="0" w:space="0" w:color="auto"/>
        <w:right w:val="none" w:sz="0" w:space="0" w:color="auto"/>
      </w:divBdr>
      <w:divsChild>
        <w:div w:id="1571425342">
          <w:marLeft w:val="0"/>
          <w:marRight w:val="0"/>
          <w:marTop w:val="0"/>
          <w:marBottom w:val="288"/>
          <w:divBdr>
            <w:top w:val="none" w:sz="0" w:space="0" w:color="auto"/>
            <w:left w:val="none" w:sz="0" w:space="0" w:color="auto"/>
            <w:bottom w:val="none" w:sz="0" w:space="0" w:color="auto"/>
            <w:right w:val="none" w:sz="0" w:space="0" w:color="auto"/>
          </w:divBdr>
          <w:divsChild>
            <w:div w:id="2138914760">
              <w:marLeft w:val="0"/>
              <w:marRight w:val="0"/>
              <w:marTop w:val="0"/>
              <w:marBottom w:val="0"/>
              <w:divBdr>
                <w:top w:val="none" w:sz="0" w:space="0" w:color="auto"/>
                <w:left w:val="none" w:sz="0" w:space="0" w:color="auto"/>
                <w:bottom w:val="none" w:sz="0" w:space="0" w:color="auto"/>
                <w:right w:val="none" w:sz="0" w:space="0" w:color="auto"/>
              </w:divBdr>
              <w:divsChild>
                <w:div w:id="2130661768">
                  <w:marLeft w:val="0"/>
                  <w:marRight w:val="0"/>
                  <w:marTop w:val="0"/>
                  <w:marBottom w:val="288"/>
                  <w:divBdr>
                    <w:top w:val="none" w:sz="0" w:space="0" w:color="auto"/>
                    <w:left w:val="none" w:sz="0" w:space="0" w:color="auto"/>
                    <w:bottom w:val="none" w:sz="0" w:space="0" w:color="auto"/>
                    <w:right w:val="none" w:sz="0" w:space="0" w:color="auto"/>
                  </w:divBdr>
                  <w:divsChild>
                    <w:div w:id="1234586736">
                      <w:marLeft w:val="0"/>
                      <w:marRight w:val="0"/>
                      <w:marTop w:val="100"/>
                      <w:marBottom w:val="100"/>
                      <w:divBdr>
                        <w:top w:val="none" w:sz="0" w:space="0" w:color="auto"/>
                        <w:left w:val="none" w:sz="0" w:space="0" w:color="auto"/>
                        <w:bottom w:val="none" w:sz="0" w:space="0" w:color="auto"/>
                        <w:right w:val="none" w:sz="0" w:space="0" w:color="auto"/>
                      </w:divBdr>
                      <w:divsChild>
                        <w:div w:id="1720284413">
                          <w:marLeft w:val="0"/>
                          <w:marRight w:val="0"/>
                          <w:marTop w:val="0"/>
                          <w:marBottom w:val="0"/>
                          <w:divBdr>
                            <w:top w:val="none" w:sz="0" w:space="0" w:color="auto"/>
                            <w:left w:val="none" w:sz="0" w:space="0" w:color="auto"/>
                            <w:bottom w:val="none" w:sz="0" w:space="0" w:color="auto"/>
                            <w:right w:val="none" w:sz="0" w:space="0" w:color="auto"/>
                          </w:divBdr>
                          <w:divsChild>
                            <w:div w:id="1597208457">
                              <w:marLeft w:val="0"/>
                              <w:marRight w:val="0"/>
                              <w:marTop w:val="0"/>
                              <w:marBottom w:val="0"/>
                              <w:divBdr>
                                <w:top w:val="none" w:sz="0" w:space="0" w:color="auto"/>
                                <w:left w:val="none" w:sz="0" w:space="0" w:color="auto"/>
                                <w:bottom w:val="none" w:sz="0" w:space="0" w:color="auto"/>
                                <w:right w:val="none" w:sz="0" w:space="0" w:color="auto"/>
                              </w:divBdr>
                              <w:divsChild>
                                <w:div w:id="15852659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05248836">
              <w:marLeft w:val="0"/>
              <w:marRight w:val="0"/>
              <w:marTop w:val="0"/>
              <w:marBottom w:val="0"/>
              <w:divBdr>
                <w:top w:val="none" w:sz="0" w:space="0" w:color="auto"/>
                <w:left w:val="none" w:sz="0" w:space="0" w:color="auto"/>
                <w:bottom w:val="none" w:sz="0" w:space="0" w:color="auto"/>
                <w:right w:val="none" w:sz="0" w:space="0" w:color="auto"/>
              </w:divBdr>
              <w:divsChild>
                <w:div w:id="1459910421">
                  <w:marLeft w:val="0"/>
                  <w:marRight w:val="0"/>
                  <w:marTop w:val="0"/>
                  <w:marBottom w:val="0"/>
                  <w:divBdr>
                    <w:top w:val="none" w:sz="0" w:space="0" w:color="auto"/>
                    <w:left w:val="none" w:sz="0" w:space="0" w:color="auto"/>
                    <w:bottom w:val="none" w:sz="0" w:space="0" w:color="auto"/>
                    <w:right w:val="none" w:sz="0" w:space="0" w:color="auto"/>
                  </w:divBdr>
                  <w:divsChild>
                    <w:div w:id="408308790">
                      <w:marLeft w:val="0"/>
                      <w:marRight w:val="0"/>
                      <w:marTop w:val="0"/>
                      <w:marBottom w:val="0"/>
                      <w:divBdr>
                        <w:top w:val="none" w:sz="0" w:space="0" w:color="auto"/>
                        <w:left w:val="none" w:sz="0" w:space="0" w:color="auto"/>
                        <w:bottom w:val="none" w:sz="0" w:space="0" w:color="auto"/>
                        <w:right w:val="none" w:sz="0" w:space="0" w:color="auto"/>
                      </w:divBdr>
                    </w:div>
                    <w:div w:id="1688603483">
                      <w:marLeft w:val="0"/>
                      <w:marRight w:val="0"/>
                      <w:marTop w:val="0"/>
                      <w:marBottom w:val="0"/>
                      <w:divBdr>
                        <w:top w:val="none" w:sz="0" w:space="0" w:color="auto"/>
                        <w:left w:val="none" w:sz="0" w:space="0" w:color="auto"/>
                        <w:bottom w:val="none" w:sz="0" w:space="0" w:color="auto"/>
                        <w:right w:val="none" w:sz="0" w:space="0" w:color="auto"/>
                      </w:divBdr>
                    </w:div>
                    <w:div w:id="833498783">
                      <w:marLeft w:val="0"/>
                      <w:marRight w:val="0"/>
                      <w:marTop w:val="100"/>
                      <w:marBottom w:val="100"/>
                      <w:divBdr>
                        <w:top w:val="none" w:sz="0" w:space="0" w:color="auto"/>
                        <w:left w:val="none" w:sz="0" w:space="0" w:color="auto"/>
                        <w:bottom w:val="none" w:sz="0" w:space="0" w:color="auto"/>
                        <w:right w:val="none" w:sz="0" w:space="0" w:color="auto"/>
                      </w:divBdr>
                      <w:divsChild>
                        <w:div w:id="533619103">
                          <w:marLeft w:val="0"/>
                          <w:marRight w:val="0"/>
                          <w:marTop w:val="0"/>
                          <w:marBottom w:val="0"/>
                          <w:divBdr>
                            <w:top w:val="single" w:sz="24" w:space="9" w:color="655ADE"/>
                            <w:left w:val="none" w:sz="0" w:space="0" w:color="auto"/>
                            <w:bottom w:val="single" w:sz="6" w:space="9" w:color="D3DCE6"/>
                            <w:right w:val="none" w:sz="0" w:space="0" w:color="auto"/>
                          </w:divBdr>
                          <w:divsChild>
                            <w:div w:id="374618574">
                              <w:marLeft w:val="0"/>
                              <w:marRight w:val="0"/>
                              <w:marTop w:val="0"/>
                              <w:marBottom w:val="0"/>
                              <w:divBdr>
                                <w:top w:val="none" w:sz="0" w:space="0" w:color="auto"/>
                                <w:left w:val="none" w:sz="0" w:space="0" w:color="auto"/>
                                <w:bottom w:val="none" w:sz="0" w:space="0" w:color="auto"/>
                                <w:right w:val="none" w:sz="0" w:space="0" w:color="auto"/>
                              </w:divBdr>
                              <w:divsChild>
                                <w:div w:id="936907688">
                                  <w:marLeft w:val="0"/>
                                  <w:marRight w:val="0"/>
                                  <w:marTop w:val="0"/>
                                  <w:marBottom w:val="60"/>
                                  <w:divBdr>
                                    <w:top w:val="none" w:sz="0" w:space="0" w:color="auto"/>
                                    <w:left w:val="none" w:sz="0" w:space="0" w:color="auto"/>
                                    <w:bottom w:val="none" w:sz="0" w:space="0" w:color="auto"/>
                                    <w:right w:val="none" w:sz="0" w:space="0" w:color="auto"/>
                                  </w:divBdr>
                                </w:div>
                                <w:div w:id="6152608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445273497">
                      <w:marLeft w:val="0"/>
                      <w:marRight w:val="0"/>
                      <w:marTop w:val="0"/>
                      <w:marBottom w:val="0"/>
                      <w:divBdr>
                        <w:top w:val="none" w:sz="0" w:space="0" w:color="auto"/>
                        <w:left w:val="none" w:sz="0" w:space="0" w:color="auto"/>
                        <w:bottom w:val="none" w:sz="0" w:space="0" w:color="auto"/>
                        <w:right w:val="none" w:sz="0" w:space="0" w:color="auto"/>
                      </w:divBdr>
                    </w:div>
                    <w:div w:id="20406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74577">
          <w:marLeft w:val="0"/>
          <w:marRight w:val="0"/>
          <w:marTop w:val="0"/>
          <w:marBottom w:val="0"/>
          <w:divBdr>
            <w:top w:val="none" w:sz="0" w:space="0" w:color="auto"/>
            <w:left w:val="none" w:sz="0" w:space="0" w:color="auto"/>
            <w:bottom w:val="none" w:sz="0" w:space="0" w:color="auto"/>
            <w:right w:val="none" w:sz="0" w:space="0" w:color="auto"/>
          </w:divBdr>
          <w:divsChild>
            <w:div w:id="1012293300">
              <w:marLeft w:val="0"/>
              <w:marRight w:val="0"/>
              <w:marTop w:val="0"/>
              <w:marBottom w:val="0"/>
              <w:divBdr>
                <w:top w:val="none" w:sz="0" w:space="0" w:color="auto"/>
                <w:left w:val="none" w:sz="0" w:space="0" w:color="auto"/>
                <w:bottom w:val="none" w:sz="0" w:space="0" w:color="auto"/>
                <w:right w:val="none" w:sz="0" w:space="0" w:color="auto"/>
              </w:divBdr>
              <w:divsChild>
                <w:div w:id="158615615">
                  <w:marLeft w:val="0"/>
                  <w:marRight w:val="0"/>
                  <w:marTop w:val="0"/>
                  <w:marBottom w:val="0"/>
                  <w:divBdr>
                    <w:top w:val="none" w:sz="0" w:space="0" w:color="auto"/>
                    <w:left w:val="none" w:sz="0" w:space="0" w:color="auto"/>
                    <w:bottom w:val="none" w:sz="0" w:space="0" w:color="auto"/>
                    <w:right w:val="none" w:sz="0" w:space="0" w:color="auto"/>
                  </w:divBdr>
                  <w:divsChild>
                    <w:div w:id="10794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69264">
          <w:marLeft w:val="0"/>
          <w:marRight w:val="0"/>
          <w:marTop w:val="288"/>
          <w:marBottom w:val="288"/>
          <w:divBdr>
            <w:top w:val="none" w:sz="0" w:space="0" w:color="auto"/>
            <w:left w:val="none" w:sz="0" w:space="0" w:color="auto"/>
            <w:bottom w:val="none" w:sz="0" w:space="0" w:color="auto"/>
            <w:right w:val="none" w:sz="0" w:space="0" w:color="auto"/>
          </w:divBdr>
          <w:divsChild>
            <w:div w:id="49036692">
              <w:marLeft w:val="0"/>
              <w:marRight w:val="0"/>
              <w:marTop w:val="0"/>
              <w:marBottom w:val="0"/>
              <w:divBdr>
                <w:top w:val="none" w:sz="0" w:space="0" w:color="auto"/>
                <w:left w:val="none" w:sz="0" w:space="0" w:color="auto"/>
                <w:bottom w:val="none" w:sz="0" w:space="0" w:color="auto"/>
                <w:right w:val="none" w:sz="0" w:space="0" w:color="auto"/>
              </w:divBdr>
            </w:div>
          </w:divsChild>
        </w:div>
        <w:div w:id="258173304">
          <w:marLeft w:val="0"/>
          <w:marRight w:val="0"/>
          <w:marTop w:val="288"/>
          <w:marBottom w:val="0"/>
          <w:divBdr>
            <w:top w:val="none" w:sz="0" w:space="0" w:color="auto"/>
            <w:left w:val="none" w:sz="0" w:space="0" w:color="auto"/>
            <w:bottom w:val="none" w:sz="0" w:space="0" w:color="auto"/>
            <w:right w:val="none" w:sz="0" w:space="0" w:color="auto"/>
          </w:divBdr>
          <w:divsChild>
            <w:div w:id="10068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4781">
      <w:bodyDiv w:val="1"/>
      <w:marLeft w:val="0"/>
      <w:marRight w:val="0"/>
      <w:marTop w:val="0"/>
      <w:marBottom w:val="0"/>
      <w:divBdr>
        <w:top w:val="none" w:sz="0" w:space="0" w:color="auto"/>
        <w:left w:val="none" w:sz="0" w:space="0" w:color="auto"/>
        <w:bottom w:val="none" w:sz="0" w:space="0" w:color="auto"/>
        <w:right w:val="none" w:sz="0" w:space="0" w:color="auto"/>
      </w:divBdr>
      <w:divsChild>
        <w:div w:id="1991212061">
          <w:marLeft w:val="0"/>
          <w:marRight w:val="0"/>
          <w:marTop w:val="0"/>
          <w:marBottom w:val="450"/>
          <w:divBdr>
            <w:top w:val="none" w:sz="0" w:space="0" w:color="auto"/>
            <w:left w:val="none" w:sz="0" w:space="0" w:color="auto"/>
            <w:bottom w:val="none" w:sz="0" w:space="0" w:color="auto"/>
            <w:right w:val="none" w:sz="0" w:space="0" w:color="auto"/>
          </w:divBdr>
          <w:divsChild>
            <w:div w:id="605310094">
              <w:marLeft w:val="0"/>
              <w:marRight w:val="0"/>
              <w:marTop w:val="0"/>
              <w:marBottom w:val="0"/>
              <w:divBdr>
                <w:top w:val="single" w:sz="36" w:space="23" w:color="002F6C"/>
                <w:left w:val="none" w:sz="0" w:space="0" w:color="auto"/>
                <w:bottom w:val="dotted" w:sz="6" w:space="0" w:color="9B9B9B"/>
                <w:right w:val="none" w:sz="0" w:space="0" w:color="auto"/>
              </w:divBdr>
              <w:divsChild>
                <w:div w:id="392629516">
                  <w:marLeft w:val="0"/>
                  <w:marRight w:val="0"/>
                  <w:marTop w:val="0"/>
                  <w:marBottom w:val="0"/>
                  <w:divBdr>
                    <w:top w:val="none" w:sz="0" w:space="0" w:color="auto"/>
                    <w:left w:val="none" w:sz="0" w:space="0" w:color="auto"/>
                    <w:bottom w:val="none" w:sz="0" w:space="0" w:color="auto"/>
                    <w:right w:val="none" w:sz="0" w:space="0" w:color="auto"/>
                  </w:divBdr>
                  <w:divsChild>
                    <w:div w:id="2143035775">
                      <w:marLeft w:val="0"/>
                      <w:marRight w:val="0"/>
                      <w:marTop w:val="0"/>
                      <w:marBottom w:val="0"/>
                      <w:divBdr>
                        <w:top w:val="none" w:sz="0" w:space="0" w:color="auto"/>
                        <w:left w:val="none" w:sz="0" w:space="0" w:color="auto"/>
                        <w:bottom w:val="none" w:sz="0" w:space="0" w:color="auto"/>
                        <w:right w:val="none" w:sz="0" w:space="0" w:color="auto"/>
                      </w:divBdr>
                      <w:divsChild>
                        <w:div w:id="19316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640381">
          <w:marLeft w:val="0"/>
          <w:marRight w:val="0"/>
          <w:marTop w:val="0"/>
          <w:marBottom w:val="0"/>
          <w:divBdr>
            <w:top w:val="none" w:sz="0" w:space="0" w:color="auto"/>
            <w:left w:val="none" w:sz="0" w:space="0" w:color="auto"/>
            <w:bottom w:val="none" w:sz="0" w:space="0" w:color="auto"/>
            <w:right w:val="none" w:sz="0" w:space="0" w:color="auto"/>
          </w:divBdr>
          <w:divsChild>
            <w:div w:id="1720015245">
              <w:marLeft w:val="0"/>
              <w:marRight w:val="0"/>
              <w:marTop w:val="0"/>
              <w:marBottom w:val="450"/>
              <w:divBdr>
                <w:top w:val="none" w:sz="0" w:space="0" w:color="auto"/>
                <w:left w:val="none" w:sz="0" w:space="0" w:color="auto"/>
                <w:bottom w:val="none" w:sz="0" w:space="0" w:color="auto"/>
                <w:right w:val="none" w:sz="0" w:space="0" w:color="auto"/>
              </w:divBdr>
              <w:divsChild>
                <w:div w:id="796799876">
                  <w:marLeft w:val="0"/>
                  <w:marRight w:val="0"/>
                  <w:marTop w:val="0"/>
                  <w:marBottom w:val="0"/>
                  <w:divBdr>
                    <w:top w:val="none" w:sz="0" w:space="0" w:color="auto"/>
                    <w:left w:val="none" w:sz="0" w:space="0" w:color="auto"/>
                    <w:bottom w:val="dotted" w:sz="6" w:space="11" w:color="9B9B9B"/>
                    <w:right w:val="none" w:sz="0" w:space="0" w:color="auto"/>
                  </w:divBdr>
                  <w:divsChild>
                    <w:div w:id="384572570">
                      <w:marLeft w:val="0"/>
                      <w:marRight w:val="0"/>
                      <w:marTop w:val="0"/>
                      <w:marBottom w:val="225"/>
                      <w:divBdr>
                        <w:top w:val="none" w:sz="0" w:space="0" w:color="auto"/>
                        <w:left w:val="none" w:sz="0" w:space="0" w:color="auto"/>
                        <w:bottom w:val="none" w:sz="0" w:space="0" w:color="auto"/>
                        <w:right w:val="none" w:sz="0" w:space="0" w:color="auto"/>
                      </w:divBdr>
                      <w:divsChild>
                        <w:div w:id="1075394581">
                          <w:marLeft w:val="0"/>
                          <w:marRight w:val="0"/>
                          <w:marTop w:val="0"/>
                          <w:marBottom w:val="0"/>
                          <w:divBdr>
                            <w:top w:val="none" w:sz="0" w:space="0" w:color="auto"/>
                            <w:left w:val="none" w:sz="0" w:space="0" w:color="auto"/>
                            <w:bottom w:val="none" w:sz="0" w:space="0" w:color="auto"/>
                            <w:right w:val="none" w:sz="0" w:space="0" w:color="auto"/>
                          </w:divBdr>
                          <w:divsChild>
                            <w:div w:id="2717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861">
                      <w:marLeft w:val="0"/>
                      <w:marRight w:val="0"/>
                      <w:marTop w:val="0"/>
                      <w:marBottom w:val="0"/>
                      <w:divBdr>
                        <w:top w:val="none" w:sz="0" w:space="0" w:color="auto"/>
                        <w:left w:val="none" w:sz="0" w:space="0" w:color="auto"/>
                        <w:bottom w:val="none" w:sz="0" w:space="0" w:color="auto"/>
                        <w:right w:val="none" w:sz="0" w:space="0" w:color="auto"/>
                      </w:divBdr>
                      <w:divsChild>
                        <w:div w:id="1355689661">
                          <w:marLeft w:val="0"/>
                          <w:marRight w:val="0"/>
                          <w:marTop w:val="0"/>
                          <w:marBottom w:val="75"/>
                          <w:divBdr>
                            <w:top w:val="none" w:sz="0" w:space="0" w:color="auto"/>
                            <w:left w:val="none" w:sz="0" w:space="0" w:color="auto"/>
                            <w:bottom w:val="none" w:sz="0" w:space="0" w:color="auto"/>
                            <w:right w:val="none" w:sz="0" w:space="0" w:color="auto"/>
                          </w:divBdr>
                        </w:div>
                        <w:div w:id="5680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950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296451831">
      <w:bodyDiv w:val="1"/>
      <w:marLeft w:val="0"/>
      <w:marRight w:val="0"/>
      <w:marTop w:val="0"/>
      <w:marBottom w:val="0"/>
      <w:divBdr>
        <w:top w:val="none" w:sz="0" w:space="0" w:color="auto"/>
        <w:left w:val="none" w:sz="0" w:space="0" w:color="auto"/>
        <w:bottom w:val="none" w:sz="0" w:space="0" w:color="auto"/>
        <w:right w:val="none" w:sz="0" w:space="0" w:color="auto"/>
      </w:divBdr>
    </w:div>
    <w:div w:id="1300916625">
      <w:bodyDiv w:val="1"/>
      <w:marLeft w:val="0"/>
      <w:marRight w:val="0"/>
      <w:marTop w:val="0"/>
      <w:marBottom w:val="0"/>
      <w:divBdr>
        <w:top w:val="none" w:sz="0" w:space="0" w:color="auto"/>
        <w:left w:val="none" w:sz="0" w:space="0" w:color="auto"/>
        <w:bottom w:val="none" w:sz="0" w:space="0" w:color="auto"/>
        <w:right w:val="none" w:sz="0" w:space="0" w:color="auto"/>
      </w:divBdr>
    </w:div>
    <w:div w:id="1315453738">
      <w:bodyDiv w:val="1"/>
      <w:marLeft w:val="0"/>
      <w:marRight w:val="0"/>
      <w:marTop w:val="0"/>
      <w:marBottom w:val="0"/>
      <w:divBdr>
        <w:top w:val="none" w:sz="0" w:space="0" w:color="auto"/>
        <w:left w:val="none" w:sz="0" w:space="0" w:color="auto"/>
        <w:bottom w:val="none" w:sz="0" w:space="0" w:color="auto"/>
        <w:right w:val="none" w:sz="0" w:space="0" w:color="auto"/>
      </w:divBdr>
      <w:divsChild>
        <w:div w:id="751196056">
          <w:marLeft w:val="0"/>
          <w:marRight w:val="0"/>
          <w:marTop w:val="0"/>
          <w:marBottom w:val="0"/>
          <w:divBdr>
            <w:top w:val="none" w:sz="0" w:space="0" w:color="auto"/>
            <w:left w:val="none" w:sz="0" w:space="0" w:color="auto"/>
            <w:bottom w:val="none" w:sz="0" w:space="0" w:color="auto"/>
            <w:right w:val="none" w:sz="0" w:space="0" w:color="auto"/>
          </w:divBdr>
          <w:divsChild>
            <w:div w:id="352808428">
              <w:marLeft w:val="0"/>
              <w:marRight w:val="0"/>
              <w:marTop w:val="0"/>
              <w:marBottom w:val="0"/>
              <w:divBdr>
                <w:top w:val="none" w:sz="0" w:space="0" w:color="auto"/>
                <w:left w:val="none" w:sz="0" w:space="0" w:color="auto"/>
                <w:bottom w:val="none" w:sz="0" w:space="0" w:color="auto"/>
                <w:right w:val="none" w:sz="0" w:space="0" w:color="auto"/>
              </w:divBdr>
            </w:div>
          </w:divsChild>
        </w:div>
        <w:div w:id="595943573">
          <w:marLeft w:val="0"/>
          <w:marRight w:val="0"/>
          <w:marTop w:val="0"/>
          <w:marBottom w:val="0"/>
          <w:divBdr>
            <w:top w:val="none" w:sz="0" w:space="0" w:color="auto"/>
            <w:left w:val="none" w:sz="0" w:space="0" w:color="auto"/>
            <w:bottom w:val="none" w:sz="0" w:space="0" w:color="auto"/>
            <w:right w:val="none" w:sz="0" w:space="0" w:color="auto"/>
          </w:divBdr>
          <w:divsChild>
            <w:div w:id="563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20275">
      <w:bodyDiv w:val="1"/>
      <w:marLeft w:val="0"/>
      <w:marRight w:val="0"/>
      <w:marTop w:val="0"/>
      <w:marBottom w:val="0"/>
      <w:divBdr>
        <w:top w:val="none" w:sz="0" w:space="0" w:color="auto"/>
        <w:left w:val="none" w:sz="0" w:space="0" w:color="auto"/>
        <w:bottom w:val="none" w:sz="0" w:space="0" w:color="auto"/>
        <w:right w:val="none" w:sz="0" w:space="0" w:color="auto"/>
      </w:divBdr>
    </w:div>
    <w:div w:id="1322274698">
      <w:bodyDiv w:val="1"/>
      <w:marLeft w:val="0"/>
      <w:marRight w:val="0"/>
      <w:marTop w:val="0"/>
      <w:marBottom w:val="0"/>
      <w:divBdr>
        <w:top w:val="none" w:sz="0" w:space="0" w:color="auto"/>
        <w:left w:val="none" w:sz="0" w:space="0" w:color="auto"/>
        <w:bottom w:val="none" w:sz="0" w:space="0" w:color="auto"/>
        <w:right w:val="none" w:sz="0" w:space="0" w:color="auto"/>
      </w:divBdr>
      <w:divsChild>
        <w:div w:id="1835105798">
          <w:marLeft w:val="0"/>
          <w:marRight w:val="0"/>
          <w:marTop w:val="300"/>
          <w:marBottom w:val="300"/>
          <w:divBdr>
            <w:top w:val="none" w:sz="0" w:space="0" w:color="auto"/>
            <w:left w:val="none" w:sz="0" w:space="0" w:color="auto"/>
            <w:bottom w:val="none" w:sz="0" w:space="0" w:color="auto"/>
            <w:right w:val="none" w:sz="0" w:space="0" w:color="auto"/>
          </w:divBdr>
          <w:divsChild>
            <w:div w:id="525677391">
              <w:marLeft w:val="0"/>
              <w:marRight w:val="0"/>
              <w:marTop w:val="0"/>
              <w:marBottom w:val="0"/>
              <w:divBdr>
                <w:top w:val="none" w:sz="0" w:space="0" w:color="auto"/>
                <w:left w:val="none" w:sz="0" w:space="0" w:color="auto"/>
                <w:bottom w:val="none" w:sz="0" w:space="0" w:color="auto"/>
                <w:right w:val="none" w:sz="0" w:space="0" w:color="auto"/>
              </w:divBdr>
              <w:divsChild>
                <w:div w:id="149835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59300">
      <w:bodyDiv w:val="1"/>
      <w:marLeft w:val="0"/>
      <w:marRight w:val="0"/>
      <w:marTop w:val="0"/>
      <w:marBottom w:val="0"/>
      <w:divBdr>
        <w:top w:val="none" w:sz="0" w:space="0" w:color="auto"/>
        <w:left w:val="none" w:sz="0" w:space="0" w:color="auto"/>
        <w:bottom w:val="none" w:sz="0" w:space="0" w:color="auto"/>
        <w:right w:val="none" w:sz="0" w:space="0" w:color="auto"/>
      </w:divBdr>
    </w:div>
    <w:div w:id="1356421172">
      <w:bodyDiv w:val="1"/>
      <w:marLeft w:val="0"/>
      <w:marRight w:val="0"/>
      <w:marTop w:val="0"/>
      <w:marBottom w:val="0"/>
      <w:divBdr>
        <w:top w:val="none" w:sz="0" w:space="0" w:color="auto"/>
        <w:left w:val="none" w:sz="0" w:space="0" w:color="auto"/>
        <w:bottom w:val="none" w:sz="0" w:space="0" w:color="auto"/>
        <w:right w:val="none" w:sz="0" w:space="0" w:color="auto"/>
      </w:divBdr>
    </w:div>
    <w:div w:id="1375737520">
      <w:bodyDiv w:val="1"/>
      <w:marLeft w:val="0"/>
      <w:marRight w:val="0"/>
      <w:marTop w:val="0"/>
      <w:marBottom w:val="0"/>
      <w:divBdr>
        <w:top w:val="none" w:sz="0" w:space="0" w:color="auto"/>
        <w:left w:val="none" w:sz="0" w:space="0" w:color="auto"/>
        <w:bottom w:val="none" w:sz="0" w:space="0" w:color="auto"/>
        <w:right w:val="none" w:sz="0" w:space="0" w:color="auto"/>
      </w:divBdr>
      <w:divsChild>
        <w:div w:id="2084449293">
          <w:marLeft w:val="0"/>
          <w:marRight w:val="0"/>
          <w:marTop w:val="0"/>
          <w:marBottom w:val="120"/>
          <w:divBdr>
            <w:top w:val="none" w:sz="0" w:space="0" w:color="auto"/>
            <w:left w:val="none" w:sz="0" w:space="0" w:color="auto"/>
            <w:bottom w:val="none" w:sz="0" w:space="0" w:color="auto"/>
            <w:right w:val="none" w:sz="0" w:space="0" w:color="auto"/>
          </w:divBdr>
        </w:div>
        <w:div w:id="1979722994">
          <w:marLeft w:val="0"/>
          <w:marRight w:val="810"/>
          <w:marTop w:val="0"/>
          <w:marBottom w:val="0"/>
          <w:divBdr>
            <w:top w:val="none" w:sz="0" w:space="0" w:color="auto"/>
            <w:left w:val="none" w:sz="0" w:space="0" w:color="auto"/>
            <w:bottom w:val="none" w:sz="0" w:space="0" w:color="auto"/>
            <w:right w:val="none" w:sz="0" w:space="0" w:color="auto"/>
          </w:divBdr>
        </w:div>
      </w:divsChild>
    </w:div>
    <w:div w:id="1378385121">
      <w:bodyDiv w:val="1"/>
      <w:marLeft w:val="0"/>
      <w:marRight w:val="0"/>
      <w:marTop w:val="0"/>
      <w:marBottom w:val="0"/>
      <w:divBdr>
        <w:top w:val="none" w:sz="0" w:space="0" w:color="auto"/>
        <w:left w:val="none" w:sz="0" w:space="0" w:color="auto"/>
        <w:bottom w:val="none" w:sz="0" w:space="0" w:color="auto"/>
        <w:right w:val="none" w:sz="0" w:space="0" w:color="auto"/>
      </w:divBdr>
    </w:div>
    <w:div w:id="1409500171">
      <w:bodyDiv w:val="1"/>
      <w:marLeft w:val="0"/>
      <w:marRight w:val="0"/>
      <w:marTop w:val="0"/>
      <w:marBottom w:val="0"/>
      <w:divBdr>
        <w:top w:val="none" w:sz="0" w:space="0" w:color="auto"/>
        <w:left w:val="none" w:sz="0" w:space="0" w:color="auto"/>
        <w:bottom w:val="none" w:sz="0" w:space="0" w:color="auto"/>
        <w:right w:val="none" w:sz="0" w:space="0" w:color="auto"/>
      </w:divBdr>
    </w:div>
    <w:div w:id="1452671101">
      <w:bodyDiv w:val="1"/>
      <w:marLeft w:val="0"/>
      <w:marRight w:val="0"/>
      <w:marTop w:val="0"/>
      <w:marBottom w:val="0"/>
      <w:divBdr>
        <w:top w:val="none" w:sz="0" w:space="0" w:color="auto"/>
        <w:left w:val="none" w:sz="0" w:space="0" w:color="auto"/>
        <w:bottom w:val="none" w:sz="0" w:space="0" w:color="auto"/>
        <w:right w:val="none" w:sz="0" w:space="0" w:color="auto"/>
      </w:divBdr>
    </w:div>
    <w:div w:id="1461218491">
      <w:bodyDiv w:val="1"/>
      <w:marLeft w:val="0"/>
      <w:marRight w:val="0"/>
      <w:marTop w:val="0"/>
      <w:marBottom w:val="0"/>
      <w:divBdr>
        <w:top w:val="none" w:sz="0" w:space="0" w:color="auto"/>
        <w:left w:val="none" w:sz="0" w:space="0" w:color="auto"/>
        <w:bottom w:val="none" w:sz="0" w:space="0" w:color="auto"/>
        <w:right w:val="none" w:sz="0" w:space="0" w:color="auto"/>
      </w:divBdr>
    </w:div>
    <w:div w:id="1532691285">
      <w:bodyDiv w:val="1"/>
      <w:marLeft w:val="0"/>
      <w:marRight w:val="0"/>
      <w:marTop w:val="0"/>
      <w:marBottom w:val="0"/>
      <w:divBdr>
        <w:top w:val="none" w:sz="0" w:space="0" w:color="auto"/>
        <w:left w:val="none" w:sz="0" w:space="0" w:color="auto"/>
        <w:bottom w:val="none" w:sz="0" w:space="0" w:color="auto"/>
        <w:right w:val="none" w:sz="0" w:space="0" w:color="auto"/>
      </w:divBdr>
      <w:divsChild>
        <w:div w:id="464616753">
          <w:marLeft w:val="0"/>
          <w:marRight w:val="0"/>
          <w:marTop w:val="0"/>
          <w:marBottom w:val="0"/>
          <w:divBdr>
            <w:top w:val="none" w:sz="0" w:space="0" w:color="auto"/>
            <w:left w:val="none" w:sz="0" w:space="0" w:color="auto"/>
            <w:bottom w:val="none" w:sz="0" w:space="0" w:color="auto"/>
            <w:right w:val="none" w:sz="0" w:space="0" w:color="auto"/>
          </w:divBdr>
        </w:div>
      </w:divsChild>
    </w:div>
    <w:div w:id="1538543103">
      <w:bodyDiv w:val="1"/>
      <w:marLeft w:val="0"/>
      <w:marRight w:val="0"/>
      <w:marTop w:val="0"/>
      <w:marBottom w:val="0"/>
      <w:divBdr>
        <w:top w:val="none" w:sz="0" w:space="0" w:color="auto"/>
        <w:left w:val="none" w:sz="0" w:space="0" w:color="auto"/>
        <w:bottom w:val="none" w:sz="0" w:space="0" w:color="auto"/>
        <w:right w:val="none" w:sz="0" w:space="0" w:color="auto"/>
      </w:divBdr>
      <w:divsChild>
        <w:div w:id="659042640">
          <w:marLeft w:val="0"/>
          <w:marRight w:val="0"/>
          <w:marTop w:val="0"/>
          <w:marBottom w:val="225"/>
          <w:divBdr>
            <w:top w:val="none" w:sz="0" w:space="0" w:color="auto"/>
            <w:left w:val="none" w:sz="0" w:space="0" w:color="auto"/>
            <w:bottom w:val="none" w:sz="0" w:space="0" w:color="auto"/>
            <w:right w:val="none" w:sz="0" w:space="0" w:color="auto"/>
          </w:divBdr>
          <w:divsChild>
            <w:div w:id="2142110068">
              <w:marLeft w:val="0"/>
              <w:marRight w:val="0"/>
              <w:marTop w:val="45"/>
              <w:marBottom w:val="0"/>
              <w:divBdr>
                <w:top w:val="none" w:sz="0" w:space="0" w:color="auto"/>
                <w:left w:val="none" w:sz="0" w:space="0" w:color="auto"/>
                <w:bottom w:val="none" w:sz="0" w:space="0" w:color="auto"/>
                <w:right w:val="none" w:sz="0" w:space="0" w:color="auto"/>
              </w:divBdr>
              <w:divsChild>
                <w:div w:id="1427506984">
                  <w:marLeft w:val="0"/>
                  <w:marRight w:val="0"/>
                  <w:marTop w:val="0"/>
                  <w:marBottom w:val="45"/>
                  <w:divBdr>
                    <w:top w:val="none" w:sz="0" w:space="0" w:color="auto"/>
                    <w:left w:val="none" w:sz="0" w:space="0" w:color="auto"/>
                    <w:bottom w:val="none" w:sz="0" w:space="0" w:color="auto"/>
                    <w:right w:val="none" w:sz="0" w:space="0" w:color="auto"/>
                  </w:divBdr>
                </w:div>
                <w:div w:id="89081627">
                  <w:marLeft w:val="0"/>
                  <w:marRight w:val="0"/>
                  <w:marTop w:val="0"/>
                  <w:marBottom w:val="0"/>
                  <w:divBdr>
                    <w:top w:val="none" w:sz="0" w:space="0" w:color="auto"/>
                    <w:left w:val="none" w:sz="0" w:space="0" w:color="auto"/>
                    <w:bottom w:val="none" w:sz="0" w:space="0" w:color="auto"/>
                    <w:right w:val="none" w:sz="0" w:space="0" w:color="auto"/>
                  </w:divBdr>
                </w:div>
              </w:divsChild>
            </w:div>
            <w:div w:id="1551258654">
              <w:marLeft w:val="0"/>
              <w:marRight w:val="0"/>
              <w:marTop w:val="90"/>
              <w:marBottom w:val="0"/>
              <w:divBdr>
                <w:top w:val="none" w:sz="0" w:space="0" w:color="auto"/>
                <w:left w:val="none" w:sz="0" w:space="0" w:color="auto"/>
                <w:bottom w:val="none" w:sz="0" w:space="0" w:color="auto"/>
                <w:right w:val="none" w:sz="0" w:space="0" w:color="auto"/>
              </w:divBdr>
              <w:divsChild>
                <w:div w:id="1037238905">
                  <w:marLeft w:val="0"/>
                  <w:marRight w:val="0"/>
                  <w:marTop w:val="0"/>
                  <w:marBottom w:val="0"/>
                  <w:divBdr>
                    <w:top w:val="none" w:sz="0" w:space="0" w:color="auto"/>
                    <w:left w:val="none" w:sz="0" w:space="0" w:color="auto"/>
                    <w:bottom w:val="none" w:sz="0" w:space="0" w:color="auto"/>
                    <w:right w:val="none" w:sz="0" w:space="0" w:color="auto"/>
                  </w:divBdr>
                  <w:divsChild>
                    <w:div w:id="1575817957">
                      <w:marLeft w:val="0"/>
                      <w:marRight w:val="0"/>
                      <w:marTop w:val="0"/>
                      <w:marBottom w:val="0"/>
                      <w:divBdr>
                        <w:top w:val="none" w:sz="0" w:space="0" w:color="auto"/>
                        <w:left w:val="none" w:sz="0" w:space="0" w:color="auto"/>
                        <w:bottom w:val="none" w:sz="0" w:space="0" w:color="auto"/>
                        <w:right w:val="none" w:sz="0" w:space="0" w:color="auto"/>
                      </w:divBdr>
                      <w:divsChild>
                        <w:div w:id="101267002">
                          <w:marLeft w:val="0"/>
                          <w:marRight w:val="0"/>
                          <w:marTop w:val="0"/>
                          <w:marBottom w:val="0"/>
                          <w:divBdr>
                            <w:top w:val="none" w:sz="0" w:space="0" w:color="auto"/>
                            <w:left w:val="none" w:sz="0" w:space="0" w:color="auto"/>
                            <w:bottom w:val="none" w:sz="0" w:space="0" w:color="auto"/>
                            <w:right w:val="none" w:sz="0" w:space="0" w:color="auto"/>
                          </w:divBdr>
                        </w:div>
                      </w:divsChild>
                    </w:div>
                    <w:div w:id="1839347138">
                      <w:marLeft w:val="0"/>
                      <w:marRight w:val="0"/>
                      <w:marTop w:val="0"/>
                      <w:marBottom w:val="0"/>
                      <w:divBdr>
                        <w:top w:val="none" w:sz="0" w:space="0" w:color="auto"/>
                        <w:left w:val="none" w:sz="0" w:space="0" w:color="auto"/>
                        <w:bottom w:val="none" w:sz="0" w:space="0" w:color="auto"/>
                        <w:right w:val="none" w:sz="0" w:space="0" w:color="auto"/>
                      </w:divBdr>
                      <w:divsChild>
                        <w:div w:id="2070032527">
                          <w:marLeft w:val="0"/>
                          <w:marRight w:val="0"/>
                          <w:marTop w:val="0"/>
                          <w:marBottom w:val="0"/>
                          <w:divBdr>
                            <w:top w:val="none" w:sz="0" w:space="0" w:color="auto"/>
                            <w:left w:val="none" w:sz="0" w:space="0" w:color="auto"/>
                            <w:bottom w:val="none" w:sz="0" w:space="0" w:color="auto"/>
                            <w:right w:val="none" w:sz="0" w:space="0" w:color="auto"/>
                          </w:divBdr>
                        </w:div>
                      </w:divsChild>
                    </w:div>
                    <w:div w:id="991064179">
                      <w:marLeft w:val="0"/>
                      <w:marRight w:val="0"/>
                      <w:marTop w:val="0"/>
                      <w:marBottom w:val="0"/>
                      <w:divBdr>
                        <w:top w:val="none" w:sz="0" w:space="0" w:color="auto"/>
                        <w:left w:val="none" w:sz="0" w:space="0" w:color="auto"/>
                        <w:bottom w:val="none" w:sz="0" w:space="0" w:color="auto"/>
                        <w:right w:val="none" w:sz="0" w:space="0" w:color="auto"/>
                      </w:divBdr>
                      <w:divsChild>
                        <w:div w:id="372392723">
                          <w:marLeft w:val="0"/>
                          <w:marRight w:val="0"/>
                          <w:marTop w:val="0"/>
                          <w:marBottom w:val="0"/>
                          <w:divBdr>
                            <w:top w:val="none" w:sz="0" w:space="0" w:color="auto"/>
                            <w:left w:val="none" w:sz="0" w:space="0" w:color="auto"/>
                            <w:bottom w:val="none" w:sz="0" w:space="0" w:color="auto"/>
                            <w:right w:val="none" w:sz="0" w:space="0" w:color="auto"/>
                          </w:divBdr>
                        </w:div>
                      </w:divsChild>
                    </w:div>
                    <w:div w:id="25763816">
                      <w:marLeft w:val="0"/>
                      <w:marRight w:val="0"/>
                      <w:marTop w:val="0"/>
                      <w:marBottom w:val="0"/>
                      <w:divBdr>
                        <w:top w:val="none" w:sz="0" w:space="0" w:color="auto"/>
                        <w:left w:val="none" w:sz="0" w:space="0" w:color="auto"/>
                        <w:bottom w:val="none" w:sz="0" w:space="0" w:color="auto"/>
                        <w:right w:val="none" w:sz="0" w:space="0" w:color="auto"/>
                      </w:divBdr>
                      <w:divsChild>
                        <w:div w:id="1865552931">
                          <w:marLeft w:val="0"/>
                          <w:marRight w:val="0"/>
                          <w:marTop w:val="0"/>
                          <w:marBottom w:val="0"/>
                          <w:divBdr>
                            <w:top w:val="none" w:sz="0" w:space="0" w:color="auto"/>
                            <w:left w:val="none" w:sz="0" w:space="0" w:color="auto"/>
                            <w:bottom w:val="none" w:sz="0" w:space="0" w:color="auto"/>
                            <w:right w:val="none" w:sz="0" w:space="0" w:color="auto"/>
                          </w:divBdr>
                        </w:div>
                      </w:divsChild>
                    </w:div>
                    <w:div w:id="2136752861">
                      <w:marLeft w:val="0"/>
                      <w:marRight w:val="0"/>
                      <w:marTop w:val="0"/>
                      <w:marBottom w:val="0"/>
                      <w:divBdr>
                        <w:top w:val="none" w:sz="0" w:space="0" w:color="auto"/>
                        <w:left w:val="none" w:sz="0" w:space="0" w:color="auto"/>
                        <w:bottom w:val="none" w:sz="0" w:space="0" w:color="auto"/>
                        <w:right w:val="none" w:sz="0" w:space="0" w:color="auto"/>
                      </w:divBdr>
                      <w:divsChild>
                        <w:div w:id="1910192309">
                          <w:marLeft w:val="0"/>
                          <w:marRight w:val="0"/>
                          <w:marTop w:val="0"/>
                          <w:marBottom w:val="0"/>
                          <w:divBdr>
                            <w:top w:val="none" w:sz="0" w:space="0" w:color="auto"/>
                            <w:left w:val="none" w:sz="0" w:space="0" w:color="auto"/>
                            <w:bottom w:val="none" w:sz="0" w:space="0" w:color="auto"/>
                            <w:right w:val="none" w:sz="0" w:space="0" w:color="auto"/>
                          </w:divBdr>
                        </w:div>
                      </w:divsChild>
                    </w:div>
                    <w:div w:id="838040236">
                      <w:marLeft w:val="0"/>
                      <w:marRight w:val="0"/>
                      <w:marTop w:val="0"/>
                      <w:marBottom w:val="0"/>
                      <w:divBdr>
                        <w:top w:val="none" w:sz="0" w:space="0" w:color="auto"/>
                        <w:left w:val="none" w:sz="0" w:space="0" w:color="auto"/>
                        <w:bottom w:val="none" w:sz="0" w:space="0" w:color="auto"/>
                        <w:right w:val="none" w:sz="0" w:space="0" w:color="auto"/>
                      </w:divBdr>
                      <w:divsChild>
                        <w:div w:id="92484703">
                          <w:marLeft w:val="0"/>
                          <w:marRight w:val="0"/>
                          <w:marTop w:val="0"/>
                          <w:marBottom w:val="0"/>
                          <w:divBdr>
                            <w:top w:val="none" w:sz="0" w:space="0" w:color="auto"/>
                            <w:left w:val="none" w:sz="0" w:space="0" w:color="auto"/>
                            <w:bottom w:val="none" w:sz="0" w:space="0" w:color="auto"/>
                            <w:right w:val="none" w:sz="0" w:space="0" w:color="auto"/>
                          </w:divBdr>
                        </w:div>
                      </w:divsChild>
                    </w:div>
                    <w:div w:id="1361083490">
                      <w:marLeft w:val="0"/>
                      <w:marRight w:val="0"/>
                      <w:marTop w:val="0"/>
                      <w:marBottom w:val="0"/>
                      <w:divBdr>
                        <w:top w:val="none" w:sz="0" w:space="0" w:color="auto"/>
                        <w:left w:val="none" w:sz="0" w:space="0" w:color="auto"/>
                        <w:bottom w:val="none" w:sz="0" w:space="0" w:color="auto"/>
                        <w:right w:val="none" w:sz="0" w:space="0" w:color="auto"/>
                      </w:divBdr>
                      <w:divsChild>
                        <w:div w:id="10880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853633">
          <w:marLeft w:val="0"/>
          <w:marRight w:val="0"/>
          <w:marTop w:val="0"/>
          <w:marBottom w:val="225"/>
          <w:divBdr>
            <w:top w:val="none" w:sz="0" w:space="0" w:color="auto"/>
            <w:left w:val="none" w:sz="0" w:space="0" w:color="auto"/>
            <w:bottom w:val="none" w:sz="0" w:space="0" w:color="auto"/>
            <w:right w:val="none" w:sz="0" w:space="0" w:color="auto"/>
          </w:divBdr>
          <w:divsChild>
            <w:div w:id="1316103116">
              <w:marLeft w:val="0"/>
              <w:marRight w:val="0"/>
              <w:marTop w:val="0"/>
              <w:marBottom w:val="0"/>
              <w:divBdr>
                <w:top w:val="none" w:sz="0" w:space="0" w:color="auto"/>
                <w:left w:val="none" w:sz="0" w:space="0" w:color="auto"/>
                <w:bottom w:val="none" w:sz="0" w:space="0" w:color="auto"/>
                <w:right w:val="none" w:sz="0" w:space="0" w:color="auto"/>
              </w:divBdr>
              <w:divsChild>
                <w:div w:id="1838305390">
                  <w:marLeft w:val="0"/>
                  <w:marRight w:val="0"/>
                  <w:marTop w:val="0"/>
                  <w:marBottom w:val="210"/>
                  <w:divBdr>
                    <w:top w:val="none" w:sz="0" w:space="0" w:color="auto"/>
                    <w:left w:val="none" w:sz="0" w:space="0" w:color="auto"/>
                    <w:bottom w:val="none" w:sz="0" w:space="0" w:color="auto"/>
                    <w:right w:val="none" w:sz="0" w:space="0" w:color="auto"/>
                  </w:divBdr>
                </w:div>
                <w:div w:id="835338018">
                  <w:marLeft w:val="0"/>
                  <w:marRight w:val="0"/>
                  <w:marTop w:val="0"/>
                  <w:marBottom w:val="225"/>
                  <w:divBdr>
                    <w:top w:val="none" w:sz="0" w:space="0" w:color="auto"/>
                    <w:left w:val="none" w:sz="0" w:space="0" w:color="auto"/>
                    <w:bottom w:val="none" w:sz="0" w:space="0" w:color="auto"/>
                    <w:right w:val="none" w:sz="0" w:space="0" w:color="auto"/>
                  </w:divBdr>
                  <w:divsChild>
                    <w:div w:id="1253245730">
                      <w:marLeft w:val="0"/>
                      <w:marRight w:val="0"/>
                      <w:marTop w:val="0"/>
                      <w:marBottom w:val="0"/>
                      <w:divBdr>
                        <w:top w:val="none" w:sz="0" w:space="0" w:color="auto"/>
                        <w:left w:val="none" w:sz="0" w:space="0" w:color="auto"/>
                        <w:bottom w:val="none" w:sz="0" w:space="0" w:color="auto"/>
                        <w:right w:val="none" w:sz="0" w:space="0" w:color="auto"/>
                      </w:divBdr>
                      <w:divsChild>
                        <w:div w:id="750277279">
                          <w:marLeft w:val="0"/>
                          <w:marRight w:val="0"/>
                          <w:marTop w:val="0"/>
                          <w:marBottom w:val="0"/>
                          <w:divBdr>
                            <w:top w:val="single" w:sz="6" w:space="4" w:color="D4D4D4"/>
                            <w:left w:val="none" w:sz="0" w:space="0" w:color="auto"/>
                            <w:bottom w:val="single" w:sz="6" w:space="0" w:color="D4D4D4"/>
                            <w:right w:val="none" w:sz="0" w:space="0" w:color="auto"/>
                          </w:divBdr>
                          <w:divsChild>
                            <w:div w:id="360977450">
                              <w:marLeft w:val="0"/>
                              <w:marRight w:val="0"/>
                              <w:marTop w:val="0"/>
                              <w:marBottom w:val="0"/>
                              <w:divBdr>
                                <w:top w:val="none" w:sz="0" w:space="0" w:color="auto"/>
                                <w:left w:val="none" w:sz="0" w:space="0" w:color="auto"/>
                                <w:bottom w:val="none" w:sz="0" w:space="0" w:color="auto"/>
                                <w:right w:val="none" w:sz="0" w:space="0" w:color="auto"/>
                              </w:divBdr>
                              <w:divsChild>
                                <w:div w:id="9204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30626">
                  <w:marLeft w:val="0"/>
                  <w:marRight w:val="0"/>
                  <w:marTop w:val="0"/>
                  <w:marBottom w:val="210"/>
                  <w:divBdr>
                    <w:top w:val="none" w:sz="0" w:space="0" w:color="auto"/>
                    <w:left w:val="none" w:sz="0" w:space="0" w:color="auto"/>
                    <w:bottom w:val="none" w:sz="0" w:space="0" w:color="auto"/>
                    <w:right w:val="none" w:sz="0" w:space="0" w:color="auto"/>
                  </w:divBdr>
                </w:div>
                <w:div w:id="1663772466">
                  <w:marLeft w:val="0"/>
                  <w:marRight w:val="0"/>
                  <w:marTop w:val="0"/>
                  <w:marBottom w:val="225"/>
                  <w:divBdr>
                    <w:top w:val="none" w:sz="0" w:space="0" w:color="auto"/>
                    <w:left w:val="none" w:sz="0" w:space="0" w:color="auto"/>
                    <w:bottom w:val="none" w:sz="0" w:space="0" w:color="auto"/>
                    <w:right w:val="none" w:sz="0" w:space="0" w:color="auto"/>
                  </w:divBdr>
                </w:div>
                <w:div w:id="915360142">
                  <w:marLeft w:val="0"/>
                  <w:marRight w:val="0"/>
                  <w:marTop w:val="0"/>
                  <w:marBottom w:val="210"/>
                  <w:divBdr>
                    <w:top w:val="none" w:sz="0" w:space="0" w:color="auto"/>
                    <w:left w:val="none" w:sz="0" w:space="0" w:color="auto"/>
                    <w:bottom w:val="none" w:sz="0" w:space="0" w:color="auto"/>
                    <w:right w:val="none" w:sz="0" w:space="0" w:color="auto"/>
                  </w:divBdr>
                </w:div>
                <w:div w:id="1827362103">
                  <w:marLeft w:val="0"/>
                  <w:marRight w:val="0"/>
                  <w:marTop w:val="0"/>
                  <w:marBottom w:val="225"/>
                  <w:divBdr>
                    <w:top w:val="none" w:sz="0" w:space="0" w:color="auto"/>
                    <w:left w:val="none" w:sz="0" w:space="0" w:color="auto"/>
                    <w:bottom w:val="none" w:sz="0" w:space="0" w:color="auto"/>
                    <w:right w:val="none" w:sz="0" w:space="0" w:color="auto"/>
                  </w:divBdr>
                </w:div>
                <w:div w:id="1158040579">
                  <w:marLeft w:val="375"/>
                  <w:marRight w:val="0"/>
                  <w:marTop w:val="0"/>
                  <w:marBottom w:val="225"/>
                  <w:divBdr>
                    <w:top w:val="none" w:sz="0" w:space="0" w:color="auto"/>
                    <w:left w:val="none" w:sz="0" w:space="0" w:color="auto"/>
                    <w:bottom w:val="none" w:sz="0" w:space="0" w:color="auto"/>
                    <w:right w:val="none" w:sz="0" w:space="0" w:color="auto"/>
                  </w:divBdr>
                  <w:divsChild>
                    <w:div w:id="1380393748">
                      <w:blockQuote w:val="1"/>
                      <w:marLeft w:val="0"/>
                      <w:marRight w:val="0"/>
                      <w:marTop w:val="0"/>
                      <w:marBottom w:val="0"/>
                      <w:divBdr>
                        <w:top w:val="single" w:sz="6" w:space="19" w:color="D4D4D4"/>
                        <w:left w:val="none" w:sz="0" w:space="15" w:color="auto"/>
                        <w:bottom w:val="single" w:sz="6" w:space="19" w:color="D4D4D4"/>
                        <w:right w:val="none" w:sz="0" w:space="31" w:color="auto"/>
                      </w:divBdr>
                    </w:div>
                  </w:divsChild>
                </w:div>
                <w:div w:id="688022633">
                  <w:marLeft w:val="0"/>
                  <w:marRight w:val="0"/>
                  <w:marTop w:val="0"/>
                  <w:marBottom w:val="225"/>
                  <w:divBdr>
                    <w:top w:val="none" w:sz="0" w:space="0" w:color="auto"/>
                    <w:left w:val="none" w:sz="0" w:space="0" w:color="auto"/>
                    <w:bottom w:val="none" w:sz="0" w:space="0" w:color="auto"/>
                    <w:right w:val="none" w:sz="0" w:space="0" w:color="auto"/>
                  </w:divBdr>
                </w:div>
                <w:div w:id="781458955">
                  <w:marLeft w:val="0"/>
                  <w:marRight w:val="0"/>
                  <w:marTop w:val="0"/>
                  <w:marBottom w:val="0"/>
                  <w:divBdr>
                    <w:top w:val="none" w:sz="0" w:space="0" w:color="auto"/>
                    <w:left w:val="none" w:sz="0" w:space="0" w:color="auto"/>
                    <w:bottom w:val="none" w:sz="0" w:space="0" w:color="auto"/>
                    <w:right w:val="none" w:sz="0" w:space="0" w:color="auto"/>
                  </w:divBdr>
                </w:div>
                <w:div w:id="1698782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39583156">
      <w:bodyDiv w:val="1"/>
      <w:marLeft w:val="0"/>
      <w:marRight w:val="0"/>
      <w:marTop w:val="0"/>
      <w:marBottom w:val="0"/>
      <w:divBdr>
        <w:top w:val="none" w:sz="0" w:space="0" w:color="auto"/>
        <w:left w:val="none" w:sz="0" w:space="0" w:color="auto"/>
        <w:bottom w:val="none" w:sz="0" w:space="0" w:color="auto"/>
        <w:right w:val="none" w:sz="0" w:space="0" w:color="auto"/>
      </w:divBdr>
    </w:div>
    <w:div w:id="1583950542">
      <w:bodyDiv w:val="1"/>
      <w:marLeft w:val="0"/>
      <w:marRight w:val="0"/>
      <w:marTop w:val="0"/>
      <w:marBottom w:val="0"/>
      <w:divBdr>
        <w:top w:val="none" w:sz="0" w:space="0" w:color="auto"/>
        <w:left w:val="none" w:sz="0" w:space="0" w:color="auto"/>
        <w:bottom w:val="none" w:sz="0" w:space="0" w:color="auto"/>
        <w:right w:val="none" w:sz="0" w:space="0" w:color="auto"/>
      </w:divBdr>
      <w:divsChild>
        <w:div w:id="334764643">
          <w:marLeft w:val="0"/>
          <w:marRight w:val="0"/>
          <w:marTop w:val="0"/>
          <w:marBottom w:val="0"/>
          <w:divBdr>
            <w:top w:val="none" w:sz="0" w:space="0" w:color="auto"/>
            <w:left w:val="none" w:sz="0" w:space="0" w:color="auto"/>
            <w:bottom w:val="none" w:sz="0" w:space="0" w:color="auto"/>
            <w:right w:val="none" w:sz="0" w:space="0" w:color="auto"/>
          </w:divBdr>
        </w:div>
        <w:div w:id="1225683445">
          <w:marLeft w:val="0"/>
          <w:marRight w:val="0"/>
          <w:marTop w:val="0"/>
          <w:marBottom w:val="0"/>
          <w:divBdr>
            <w:top w:val="none" w:sz="0" w:space="0" w:color="auto"/>
            <w:left w:val="none" w:sz="0" w:space="0" w:color="auto"/>
            <w:bottom w:val="none" w:sz="0" w:space="0" w:color="auto"/>
            <w:right w:val="none" w:sz="0" w:space="0" w:color="auto"/>
          </w:divBdr>
          <w:divsChild>
            <w:div w:id="162354003">
              <w:marLeft w:val="0"/>
              <w:marRight w:val="0"/>
              <w:marTop w:val="0"/>
              <w:marBottom w:val="300"/>
              <w:divBdr>
                <w:top w:val="none" w:sz="0" w:space="0" w:color="auto"/>
                <w:left w:val="none" w:sz="0" w:space="0" w:color="auto"/>
                <w:bottom w:val="none" w:sz="0" w:space="0" w:color="auto"/>
                <w:right w:val="none" w:sz="0" w:space="0" w:color="auto"/>
              </w:divBdr>
              <w:divsChild>
                <w:div w:id="714356440">
                  <w:marLeft w:val="0"/>
                  <w:marRight w:val="0"/>
                  <w:marTop w:val="0"/>
                  <w:marBottom w:val="0"/>
                  <w:divBdr>
                    <w:top w:val="none" w:sz="0" w:space="0" w:color="auto"/>
                    <w:left w:val="none" w:sz="0" w:space="0" w:color="auto"/>
                    <w:bottom w:val="none" w:sz="0" w:space="0" w:color="auto"/>
                    <w:right w:val="none" w:sz="0" w:space="0" w:color="auto"/>
                  </w:divBdr>
                  <w:divsChild>
                    <w:div w:id="2059476191">
                      <w:marLeft w:val="0"/>
                      <w:marRight w:val="0"/>
                      <w:marTop w:val="0"/>
                      <w:marBottom w:val="0"/>
                      <w:divBdr>
                        <w:top w:val="none" w:sz="0" w:space="0" w:color="auto"/>
                        <w:left w:val="none" w:sz="0" w:space="0" w:color="auto"/>
                        <w:bottom w:val="none" w:sz="0" w:space="0" w:color="auto"/>
                        <w:right w:val="none" w:sz="0" w:space="0" w:color="auto"/>
                      </w:divBdr>
                      <w:divsChild>
                        <w:div w:id="1167867775">
                          <w:marLeft w:val="0"/>
                          <w:marRight w:val="0"/>
                          <w:marTop w:val="0"/>
                          <w:marBottom w:val="0"/>
                          <w:divBdr>
                            <w:top w:val="none" w:sz="0" w:space="0" w:color="auto"/>
                            <w:left w:val="none" w:sz="0" w:space="0" w:color="auto"/>
                            <w:bottom w:val="none" w:sz="0" w:space="0" w:color="auto"/>
                            <w:right w:val="none" w:sz="0" w:space="0" w:color="auto"/>
                          </w:divBdr>
                          <w:divsChild>
                            <w:div w:id="1831947251">
                              <w:marLeft w:val="0"/>
                              <w:marRight w:val="0"/>
                              <w:marTop w:val="0"/>
                              <w:marBottom w:val="0"/>
                              <w:divBdr>
                                <w:top w:val="none" w:sz="0" w:space="0" w:color="auto"/>
                                <w:left w:val="none" w:sz="0" w:space="0" w:color="auto"/>
                                <w:bottom w:val="none" w:sz="0" w:space="0" w:color="auto"/>
                                <w:right w:val="none" w:sz="0" w:space="0" w:color="auto"/>
                              </w:divBdr>
                              <w:divsChild>
                                <w:div w:id="1851990298">
                                  <w:marLeft w:val="0"/>
                                  <w:marRight w:val="0"/>
                                  <w:marTop w:val="0"/>
                                  <w:marBottom w:val="0"/>
                                  <w:divBdr>
                                    <w:top w:val="none" w:sz="0" w:space="0" w:color="auto"/>
                                    <w:left w:val="none" w:sz="0" w:space="0" w:color="auto"/>
                                    <w:bottom w:val="none" w:sz="0" w:space="0" w:color="auto"/>
                                    <w:right w:val="none" w:sz="0" w:space="0" w:color="auto"/>
                                  </w:divBdr>
                                  <w:divsChild>
                                    <w:div w:id="2089572688">
                                      <w:marLeft w:val="0"/>
                                      <w:marRight w:val="0"/>
                                      <w:marTop w:val="0"/>
                                      <w:marBottom w:val="0"/>
                                      <w:divBdr>
                                        <w:top w:val="none" w:sz="0" w:space="0" w:color="auto"/>
                                        <w:left w:val="none" w:sz="0" w:space="0" w:color="auto"/>
                                        <w:bottom w:val="none" w:sz="0" w:space="0" w:color="auto"/>
                                        <w:right w:val="none" w:sz="0" w:space="0" w:color="auto"/>
                                      </w:divBdr>
                                      <w:divsChild>
                                        <w:div w:id="1331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899178">
              <w:marLeft w:val="0"/>
              <w:marRight w:val="0"/>
              <w:marTop w:val="0"/>
              <w:marBottom w:val="375"/>
              <w:divBdr>
                <w:top w:val="single" w:sz="12" w:space="11" w:color="F4F5F6"/>
                <w:left w:val="none" w:sz="0" w:space="0" w:color="auto"/>
                <w:bottom w:val="single" w:sz="12" w:space="11" w:color="F4F5F6"/>
                <w:right w:val="none" w:sz="0" w:space="0" w:color="auto"/>
              </w:divBdr>
              <w:divsChild>
                <w:div w:id="843010482">
                  <w:marLeft w:val="75"/>
                  <w:marRight w:val="150"/>
                  <w:marTop w:val="0"/>
                  <w:marBottom w:val="0"/>
                  <w:divBdr>
                    <w:top w:val="none" w:sz="0" w:space="0" w:color="auto"/>
                    <w:left w:val="none" w:sz="0" w:space="0" w:color="auto"/>
                    <w:bottom w:val="none" w:sz="0" w:space="0" w:color="auto"/>
                    <w:right w:val="none" w:sz="0" w:space="0" w:color="auto"/>
                  </w:divBdr>
                </w:div>
              </w:divsChild>
            </w:div>
            <w:div w:id="226262554">
              <w:marLeft w:val="0"/>
              <w:marRight w:val="0"/>
              <w:marTop w:val="0"/>
              <w:marBottom w:val="375"/>
              <w:divBdr>
                <w:top w:val="none" w:sz="0" w:space="0" w:color="auto"/>
                <w:left w:val="none" w:sz="0" w:space="0" w:color="auto"/>
                <w:bottom w:val="none" w:sz="0" w:space="0" w:color="auto"/>
                <w:right w:val="none" w:sz="0" w:space="0" w:color="auto"/>
              </w:divBdr>
            </w:div>
            <w:div w:id="772285251">
              <w:marLeft w:val="0"/>
              <w:marRight w:val="0"/>
              <w:marTop w:val="0"/>
              <w:marBottom w:val="0"/>
              <w:divBdr>
                <w:top w:val="none" w:sz="0" w:space="0" w:color="auto"/>
                <w:left w:val="none" w:sz="0" w:space="0" w:color="auto"/>
                <w:bottom w:val="none" w:sz="0" w:space="0" w:color="auto"/>
                <w:right w:val="none" w:sz="0" w:space="0" w:color="auto"/>
              </w:divBdr>
              <w:divsChild>
                <w:div w:id="1217594047">
                  <w:marLeft w:val="0"/>
                  <w:marRight w:val="0"/>
                  <w:marTop w:val="100"/>
                  <w:marBottom w:val="100"/>
                  <w:divBdr>
                    <w:top w:val="none" w:sz="0" w:space="0" w:color="auto"/>
                    <w:left w:val="none" w:sz="0" w:space="0" w:color="auto"/>
                    <w:bottom w:val="none" w:sz="0" w:space="0" w:color="auto"/>
                    <w:right w:val="none" w:sz="0" w:space="0" w:color="auto"/>
                  </w:divBdr>
                </w:div>
                <w:div w:id="1696689494">
                  <w:marLeft w:val="0"/>
                  <w:marRight w:val="0"/>
                  <w:marTop w:val="100"/>
                  <w:marBottom w:val="100"/>
                  <w:divBdr>
                    <w:top w:val="none" w:sz="0" w:space="0" w:color="auto"/>
                    <w:left w:val="none" w:sz="0" w:space="0" w:color="auto"/>
                    <w:bottom w:val="none" w:sz="0" w:space="0" w:color="auto"/>
                    <w:right w:val="none" w:sz="0" w:space="0" w:color="auto"/>
                  </w:divBdr>
                </w:div>
                <w:div w:id="585726706">
                  <w:marLeft w:val="0"/>
                  <w:marRight w:val="0"/>
                  <w:marTop w:val="0"/>
                  <w:marBottom w:val="300"/>
                  <w:divBdr>
                    <w:top w:val="none" w:sz="0" w:space="0" w:color="auto"/>
                    <w:left w:val="none" w:sz="0" w:space="0" w:color="auto"/>
                    <w:bottom w:val="none" w:sz="0" w:space="0" w:color="auto"/>
                    <w:right w:val="none" w:sz="0" w:space="0" w:color="auto"/>
                  </w:divBdr>
                  <w:divsChild>
                    <w:div w:id="1803307915">
                      <w:marLeft w:val="0"/>
                      <w:marRight w:val="0"/>
                      <w:marTop w:val="0"/>
                      <w:marBottom w:val="0"/>
                      <w:divBdr>
                        <w:top w:val="none" w:sz="0" w:space="0" w:color="auto"/>
                        <w:left w:val="none" w:sz="0" w:space="0" w:color="auto"/>
                        <w:bottom w:val="none" w:sz="0" w:space="0" w:color="auto"/>
                        <w:right w:val="none" w:sz="0" w:space="0" w:color="auto"/>
                      </w:divBdr>
                      <w:divsChild>
                        <w:div w:id="529879709">
                          <w:marLeft w:val="0"/>
                          <w:marRight w:val="0"/>
                          <w:marTop w:val="0"/>
                          <w:marBottom w:val="0"/>
                          <w:divBdr>
                            <w:top w:val="single" w:sz="2" w:space="0" w:color="auto"/>
                            <w:left w:val="single" w:sz="2" w:space="0" w:color="auto"/>
                            <w:bottom w:val="single" w:sz="2" w:space="0" w:color="auto"/>
                            <w:right w:val="single" w:sz="2" w:space="0" w:color="auto"/>
                          </w:divBdr>
                          <w:divsChild>
                            <w:div w:id="1882864112">
                              <w:marLeft w:val="0"/>
                              <w:marRight w:val="0"/>
                              <w:marTop w:val="0"/>
                              <w:marBottom w:val="0"/>
                              <w:divBdr>
                                <w:top w:val="none" w:sz="0" w:space="0" w:color="auto"/>
                                <w:left w:val="none" w:sz="0" w:space="0" w:color="auto"/>
                                <w:bottom w:val="none" w:sz="0" w:space="0" w:color="auto"/>
                                <w:right w:val="none" w:sz="0" w:space="0" w:color="auto"/>
                              </w:divBdr>
                              <w:divsChild>
                                <w:div w:id="735468590">
                                  <w:marLeft w:val="0"/>
                                  <w:marRight w:val="150"/>
                                  <w:marTop w:val="0"/>
                                  <w:marBottom w:val="30"/>
                                  <w:divBdr>
                                    <w:top w:val="none" w:sz="0" w:space="0" w:color="auto"/>
                                    <w:left w:val="none" w:sz="0" w:space="0" w:color="auto"/>
                                    <w:bottom w:val="none" w:sz="0" w:space="0" w:color="auto"/>
                                    <w:right w:val="none" w:sz="0" w:space="0" w:color="auto"/>
                                  </w:divBdr>
                                </w:div>
                              </w:divsChild>
                            </w:div>
                            <w:div w:id="1170676951">
                              <w:marLeft w:val="55"/>
                              <w:marRight w:val="55"/>
                              <w:marTop w:val="0"/>
                              <w:marBottom w:val="0"/>
                              <w:divBdr>
                                <w:top w:val="single" w:sz="6" w:space="0" w:color="E9E9E9"/>
                                <w:left w:val="none" w:sz="0" w:space="0" w:color="auto"/>
                                <w:bottom w:val="none" w:sz="0" w:space="0" w:color="auto"/>
                                <w:right w:val="none" w:sz="0" w:space="0" w:color="auto"/>
                              </w:divBdr>
                              <w:divsChild>
                                <w:div w:id="1147237349">
                                  <w:marLeft w:val="0"/>
                                  <w:marRight w:val="0"/>
                                  <w:marTop w:val="0"/>
                                  <w:marBottom w:val="0"/>
                                  <w:divBdr>
                                    <w:top w:val="none" w:sz="0" w:space="0" w:color="auto"/>
                                    <w:left w:val="none" w:sz="0" w:space="0" w:color="auto"/>
                                    <w:bottom w:val="none" w:sz="0" w:space="0" w:color="auto"/>
                                    <w:right w:val="none" w:sz="0" w:space="0" w:color="auto"/>
                                  </w:divBdr>
                                  <w:divsChild>
                                    <w:div w:id="110824859">
                                      <w:marLeft w:val="0"/>
                                      <w:marRight w:val="150"/>
                                      <w:marTop w:val="0"/>
                                      <w:marBottom w:val="0"/>
                                      <w:divBdr>
                                        <w:top w:val="none" w:sz="0" w:space="0" w:color="auto"/>
                                        <w:left w:val="none" w:sz="0" w:space="0" w:color="auto"/>
                                        <w:bottom w:val="none" w:sz="0" w:space="0" w:color="auto"/>
                                        <w:right w:val="none" w:sz="0" w:space="0" w:color="auto"/>
                                      </w:divBdr>
                                      <w:divsChild>
                                        <w:div w:id="1024213120">
                                          <w:marLeft w:val="0"/>
                                          <w:marRight w:val="0"/>
                                          <w:marTop w:val="0"/>
                                          <w:marBottom w:val="0"/>
                                          <w:divBdr>
                                            <w:top w:val="none" w:sz="0" w:space="0" w:color="auto"/>
                                            <w:left w:val="none" w:sz="0" w:space="0" w:color="auto"/>
                                            <w:bottom w:val="none" w:sz="0" w:space="0" w:color="auto"/>
                                            <w:right w:val="none" w:sz="0" w:space="0" w:color="auto"/>
                                          </w:divBdr>
                                        </w:div>
                                      </w:divsChild>
                                    </w:div>
                                    <w:div w:id="248664141">
                                      <w:marLeft w:val="0"/>
                                      <w:marRight w:val="0"/>
                                      <w:marTop w:val="0"/>
                                      <w:marBottom w:val="0"/>
                                      <w:divBdr>
                                        <w:top w:val="none" w:sz="0" w:space="0" w:color="auto"/>
                                        <w:left w:val="none" w:sz="0" w:space="0" w:color="auto"/>
                                        <w:bottom w:val="none" w:sz="0" w:space="0" w:color="auto"/>
                                        <w:right w:val="none" w:sz="0" w:space="0" w:color="auto"/>
                                      </w:divBdr>
                                      <w:divsChild>
                                        <w:div w:id="20198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22724">
                              <w:marLeft w:val="55"/>
                              <w:marRight w:val="55"/>
                              <w:marTop w:val="0"/>
                              <w:marBottom w:val="0"/>
                              <w:divBdr>
                                <w:top w:val="single" w:sz="6" w:space="0" w:color="E9E9E9"/>
                                <w:left w:val="none" w:sz="0" w:space="0" w:color="auto"/>
                                <w:bottom w:val="none" w:sz="0" w:space="0" w:color="auto"/>
                                <w:right w:val="none" w:sz="0" w:space="0" w:color="auto"/>
                              </w:divBdr>
                              <w:divsChild>
                                <w:div w:id="1721855803">
                                  <w:marLeft w:val="0"/>
                                  <w:marRight w:val="0"/>
                                  <w:marTop w:val="0"/>
                                  <w:marBottom w:val="0"/>
                                  <w:divBdr>
                                    <w:top w:val="none" w:sz="0" w:space="0" w:color="auto"/>
                                    <w:left w:val="none" w:sz="0" w:space="0" w:color="auto"/>
                                    <w:bottom w:val="none" w:sz="0" w:space="0" w:color="auto"/>
                                    <w:right w:val="none" w:sz="0" w:space="0" w:color="auto"/>
                                  </w:divBdr>
                                  <w:divsChild>
                                    <w:div w:id="1081176565">
                                      <w:marLeft w:val="0"/>
                                      <w:marRight w:val="150"/>
                                      <w:marTop w:val="0"/>
                                      <w:marBottom w:val="0"/>
                                      <w:divBdr>
                                        <w:top w:val="none" w:sz="0" w:space="0" w:color="auto"/>
                                        <w:left w:val="none" w:sz="0" w:space="0" w:color="auto"/>
                                        <w:bottom w:val="none" w:sz="0" w:space="0" w:color="auto"/>
                                        <w:right w:val="none" w:sz="0" w:space="0" w:color="auto"/>
                                      </w:divBdr>
                                      <w:divsChild>
                                        <w:div w:id="540940058">
                                          <w:marLeft w:val="0"/>
                                          <w:marRight w:val="0"/>
                                          <w:marTop w:val="0"/>
                                          <w:marBottom w:val="0"/>
                                          <w:divBdr>
                                            <w:top w:val="none" w:sz="0" w:space="0" w:color="auto"/>
                                            <w:left w:val="none" w:sz="0" w:space="0" w:color="auto"/>
                                            <w:bottom w:val="none" w:sz="0" w:space="0" w:color="auto"/>
                                            <w:right w:val="none" w:sz="0" w:space="0" w:color="auto"/>
                                          </w:divBdr>
                                        </w:div>
                                      </w:divsChild>
                                    </w:div>
                                    <w:div w:id="1109935382">
                                      <w:marLeft w:val="0"/>
                                      <w:marRight w:val="0"/>
                                      <w:marTop w:val="0"/>
                                      <w:marBottom w:val="0"/>
                                      <w:divBdr>
                                        <w:top w:val="none" w:sz="0" w:space="0" w:color="auto"/>
                                        <w:left w:val="none" w:sz="0" w:space="0" w:color="auto"/>
                                        <w:bottom w:val="none" w:sz="0" w:space="0" w:color="auto"/>
                                        <w:right w:val="none" w:sz="0" w:space="0" w:color="auto"/>
                                      </w:divBdr>
                                      <w:divsChild>
                                        <w:div w:id="18767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72612">
                              <w:marLeft w:val="55"/>
                              <w:marRight w:val="55"/>
                              <w:marTop w:val="0"/>
                              <w:marBottom w:val="0"/>
                              <w:divBdr>
                                <w:top w:val="single" w:sz="6" w:space="0" w:color="E9E9E9"/>
                                <w:left w:val="none" w:sz="0" w:space="0" w:color="auto"/>
                                <w:bottom w:val="single" w:sz="6" w:space="0" w:color="E9E9E9"/>
                                <w:right w:val="none" w:sz="0" w:space="0" w:color="auto"/>
                              </w:divBdr>
                              <w:divsChild>
                                <w:div w:id="88165200">
                                  <w:marLeft w:val="0"/>
                                  <w:marRight w:val="0"/>
                                  <w:marTop w:val="0"/>
                                  <w:marBottom w:val="0"/>
                                  <w:divBdr>
                                    <w:top w:val="none" w:sz="0" w:space="0" w:color="auto"/>
                                    <w:left w:val="none" w:sz="0" w:space="0" w:color="auto"/>
                                    <w:bottom w:val="none" w:sz="0" w:space="0" w:color="auto"/>
                                    <w:right w:val="none" w:sz="0" w:space="0" w:color="auto"/>
                                  </w:divBdr>
                                  <w:divsChild>
                                    <w:div w:id="1348755729">
                                      <w:marLeft w:val="0"/>
                                      <w:marRight w:val="150"/>
                                      <w:marTop w:val="0"/>
                                      <w:marBottom w:val="0"/>
                                      <w:divBdr>
                                        <w:top w:val="none" w:sz="0" w:space="0" w:color="auto"/>
                                        <w:left w:val="none" w:sz="0" w:space="0" w:color="auto"/>
                                        <w:bottom w:val="none" w:sz="0" w:space="0" w:color="auto"/>
                                        <w:right w:val="none" w:sz="0" w:space="0" w:color="auto"/>
                                      </w:divBdr>
                                      <w:divsChild>
                                        <w:div w:id="1088579096">
                                          <w:marLeft w:val="0"/>
                                          <w:marRight w:val="0"/>
                                          <w:marTop w:val="0"/>
                                          <w:marBottom w:val="0"/>
                                          <w:divBdr>
                                            <w:top w:val="none" w:sz="0" w:space="0" w:color="auto"/>
                                            <w:left w:val="none" w:sz="0" w:space="0" w:color="auto"/>
                                            <w:bottom w:val="none" w:sz="0" w:space="0" w:color="auto"/>
                                            <w:right w:val="none" w:sz="0" w:space="0" w:color="auto"/>
                                          </w:divBdr>
                                        </w:div>
                                      </w:divsChild>
                                    </w:div>
                                    <w:div w:id="102653602">
                                      <w:marLeft w:val="0"/>
                                      <w:marRight w:val="0"/>
                                      <w:marTop w:val="0"/>
                                      <w:marBottom w:val="0"/>
                                      <w:divBdr>
                                        <w:top w:val="none" w:sz="0" w:space="0" w:color="auto"/>
                                        <w:left w:val="none" w:sz="0" w:space="0" w:color="auto"/>
                                        <w:bottom w:val="none" w:sz="0" w:space="0" w:color="auto"/>
                                        <w:right w:val="none" w:sz="0" w:space="0" w:color="auto"/>
                                      </w:divBdr>
                                      <w:divsChild>
                                        <w:div w:id="1397321582">
                                          <w:marLeft w:val="0"/>
                                          <w:marRight w:val="0"/>
                                          <w:marTop w:val="0"/>
                                          <w:marBottom w:val="0"/>
                                          <w:divBdr>
                                            <w:top w:val="none" w:sz="0" w:space="0" w:color="auto"/>
                                            <w:left w:val="none" w:sz="0" w:space="0" w:color="auto"/>
                                            <w:bottom w:val="none" w:sz="0" w:space="0" w:color="auto"/>
                                            <w:right w:val="none" w:sz="0" w:space="0" w:color="auto"/>
                                          </w:divBdr>
                                          <w:divsChild>
                                            <w:div w:id="159589633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525758103">
                              <w:marLeft w:val="55"/>
                              <w:marRight w:val="55"/>
                              <w:marTop w:val="0"/>
                              <w:marBottom w:val="0"/>
                              <w:divBdr>
                                <w:top w:val="single" w:sz="6" w:space="0" w:color="E9E9E9"/>
                                <w:left w:val="none" w:sz="0" w:space="0" w:color="auto"/>
                                <w:bottom w:val="single" w:sz="6" w:space="0" w:color="E9E9E9"/>
                                <w:right w:val="none" w:sz="0" w:space="0" w:color="auto"/>
                              </w:divBdr>
                              <w:divsChild>
                                <w:div w:id="1012992518">
                                  <w:marLeft w:val="0"/>
                                  <w:marRight w:val="0"/>
                                  <w:marTop w:val="0"/>
                                  <w:marBottom w:val="0"/>
                                  <w:divBdr>
                                    <w:top w:val="none" w:sz="0" w:space="0" w:color="auto"/>
                                    <w:left w:val="none" w:sz="0" w:space="0" w:color="auto"/>
                                    <w:bottom w:val="none" w:sz="0" w:space="0" w:color="auto"/>
                                    <w:right w:val="none" w:sz="0" w:space="0" w:color="auto"/>
                                  </w:divBdr>
                                  <w:divsChild>
                                    <w:div w:id="1254779870">
                                      <w:marLeft w:val="0"/>
                                      <w:marRight w:val="150"/>
                                      <w:marTop w:val="0"/>
                                      <w:marBottom w:val="0"/>
                                      <w:divBdr>
                                        <w:top w:val="none" w:sz="0" w:space="0" w:color="auto"/>
                                        <w:left w:val="none" w:sz="0" w:space="0" w:color="auto"/>
                                        <w:bottom w:val="none" w:sz="0" w:space="0" w:color="auto"/>
                                        <w:right w:val="none" w:sz="0" w:space="0" w:color="auto"/>
                                      </w:divBdr>
                                      <w:divsChild>
                                        <w:div w:id="1933514065">
                                          <w:marLeft w:val="0"/>
                                          <w:marRight w:val="0"/>
                                          <w:marTop w:val="0"/>
                                          <w:marBottom w:val="0"/>
                                          <w:divBdr>
                                            <w:top w:val="none" w:sz="0" w:space="0" w:color="auto"/>
                                            <w:left w:val="none" w:sz="0" w:space="0" w:color="auto"/>
                                            <w:bottom w:val="none" w:sz="0" w:space="0" w:color="auto"/>
                                            <w:right w:val="none" w:sz="0" w:space="0" w:color="auto"/>
                                          </w:divBdr>
                                        </w:div>
                                      </w:divsChild>
                                    </w:div>
                                    <w:div w:id="1146431886">
                                      <w:marLeft w:val="0"/>
                                      <w:marRight w:val="0"/>
                                      <w:marTop w:val="0"/>
                                      <w:marBottom w:val="0"/>
                                      <w:divBdr>
                                        <w:top w:val="none" w:sz="0" w:space="0" w:color="auto"/>
                                        <w:left w:val="none" w:sz="0" w:space="0" w:color="auto"/>
                                        <w:bottom w:val="none" w:sz="0" w:space="0" w:color="auto"/>
                                        <w:right w:val="none" w:sz="0" w:space="0" w:color="auto"/>
                                      </w:divBdr>
                                      <w:divsChild>
                                        <w:div w:id="11290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95961">
                              <w:marLeft w:val="55"/>
                              <w:marRight w:val="55"/>
                              <w:marTop w:val="0"/>
                              <w:marBottom w:val="0"/>
                              <w:divBdr>
                                <w:top w:val="single" w:sz="6" w:space="0" w:color="E9E9E9"/>
                                <w:left w:val="none" w:sz="0" w:space="0" w:color="auto"/>
                                <w:bottom w:val="none" w:sz="0" w:space="0" w:color="auto"/>
                                <w:right w:val="none" w:sz="0" w:space="0" w:color="auto"/>
                              </w:divBdr>
                              <w:divsChild>
                                <w:div w:id="522937239">
                                  <w:marLeft w:val="0"/>
                                  <w:marRight w:val="0"/>
                                  <w:marTop w:val="0"/>
                                  <w:marBottom w:val="0"/>
                                  <w:divBdr>
                                    <w:top w:val="none" w:sz="0" w:space="0" w:color="auto"/>
                                    <w:left w:val="none" w:sz="0" w:space="0" w:color="auto"/>
                                    <w:bottom w:val="none" w:sz="0" w:space="0" w:color="auto"/>
                                    <w:right w:val="none" w:sz="0" w:space="0" w:color="auto"/>
                                  </w:divBdr>
                                  <w:divsChild>
                                    <w:div w:id="1668635051">
                                      <w:marLeft w:val="0"/>
                                      <w:marRight w:val="150"/>
                                      <w:marTop w:val="0"/>
                                      <w:marBottom w:val="0"/>
                                      <w:divBdr>
                                        <w:top w:val="none" w:sz="0" w:space="0" w:color="auto"/>
                                        <w:left w:val="none" w:sz="0" w:space="0" w:color="auto"/>
                                        <w:bottom w:val="none" w:sz="0" w:space="0" w:color="auto"/>
                                        <w:right w:val="none" w:sz="0" w:space="0" w:color="auto"/>
                                      </w:divBdr>
                                      <w:divsChild>
                                        <w:div w:id="684285461">
                                          <w:marLeft w:val="0"/>
                                          <w:marRight w:val="0"/>
                                          <w:marTop w:val="0"/>
                                          <w:marBottom w:val="0"/>
                                          <w:divBdr>
                                            <w:top w:val="none" w:sz="0" w:space="0" w:color="auto"/>
                                            <w:left w:val="none" w:sz="0" w:space="0" w:color="auto"/>
                                            <w:bottom w:val="none" w:sz="0" w:space="0" w:color="auto"/>
                                            <w:right w:val="none" w:sz="0" w:space="0" w:color="auto"/>
                                          </w:divBdr>
                                        </w:div>
                                      </w:divsChild>
                                    </w:div>
                                    <w:div w:id="1397702791">
                                      <w:marLeft w:val="0"/>
                                      <w:marRight w:val="0"/>
                                      <w:marTop w:val="0"/>
                                      <w:marBottom w:val="0"/>
                                      <w:divBdr>
                                        <w:top w:val="none" w:sz="0" w:space="0" w:color="auto"/>
                                        <w:left w:val="none" w:sz="0" w:space="0" w:color="auto"/>
                                        <w:bottom w:val="none" w:sz="0" w:space="0" w:color="auto"/>
                                        <w:right w:val="none" w:sz="0" w:space="0" w:color="auto"/>
                                      </w:divBdr>
                                      <w:divsChild>
                                        <w:div w:id="2135828652">
                                          <w:marLeft w:val="0"/>
                                          <w:marRight w:val="0"/>
                                          <w:marTop w:val="0"/>
                                          <w:marBottom w:val="0"/>
                                          <w:divBdr>
                                            <w:top w:val="none" w:sz="0" w:space="0" w:color="auto"/>
                                            <w:left w:val="none" w:sz="0" w:space="0" w:color="auto"/>
                                            <w:bottom w:val="none" w:sz="0" w:space="0" w:color="auto"/>
                                            <w:right w:val="none" w:sz="0" w:space="0" w:color="auto"/>
                                          </w:divBdr>
                                          <w:divsChild>
                                            <w:div w:id="49299167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681905037">
                              <w:marLeft w:val="55"/>
                              <w:marRight w:val="55"/>
                              <w:marTop w:val="0"/>
                              <w:marBottom w:val="0"/>
                              <w:divBdr>
                                <w:top w:val="single" w:sz="6" w:space="0" w:color="E9E9E9"/>
                                <w:left w:val="none" w:sz="0" w:space="0" w:color="auto"/>
                                <w:bottom w:val="none" w:sz="0" w:space="0" w:color="auto"/>
                                <w:right w:val="none" w:sz="0" w:space="0" w:color="auto"/>
                              </w:divBdr>
                              <w:divsChild>
                                <w:div w:id="1525047417">
                                  <w:marLeft w:val="0"/>
                                  <w:marRight w:val="0"/>
                                  <w:marTop w:val="0"/>
                                  <w:marBottom w:val="0"/>
                                  <w:divBdr>
                                    <w:top w:val="none" w:sz="0" w:space="0" w:color="auto"/>
                                    <w:left w:val="none" w:sz="0" w:space="0" w:color="auto"/>
                                    <w:bottom w:val="none" w:sz="0" w:space="0" w:color="auto"/>
                                    <w:right w:val="none" w:sz="0" w:space="0" w:color="auto"/>
                                  </w:divBdr>
                                  <w:divsChild>
                                    <w:div w:id="1812014995">
                                      <w:marLeft w:val="0"/>
                                      <w:marRight w:val="150"/>
                                      <w:marTop w:val="0"/>
                                      <w:marBottom w:val="0"/>
                                      <w:divBdr>
                                        <w:top w:val="none" w:sz="0" w:space="0" w:color="auto"/>
                                        <w:left w:val="none" w:sz="0" w:space="0" w:color="auto"/>
                                        <w:bottom w:val="none" w:sz="0" w:space="0" w:color="auto"/>
                                        <w:right w:val="none" w:sz="0" w:space="0" w:color="auto"/>
                                      </w:divBdr>
                                      <w:divsChild>
                                        <w:div w:id="1936863498">
                                          <w:marLeft w:val="0"/>
                                          <w:marRight w:val="0"/>
                                          <w:marTop w:val="0"/>
                                          <w:marBottom w:val="0"/>
                                          <w:divBdr>
                                            <w:top w:val="none" w:sz="0" w:space="0" w:color="auto"/>
                                            <w:left w:val="none" w:sz="0" w:space="0" w:color="auto"/>
                                            <w:bottom w:val="none" w:sz="0" w:space="0" w:color="auto"/>
                                            <w:right w:val="none" w:sz="0" w:space="0" w:color="auto"/>
                                          </w:divBdr>
                                        </w:div>
                                      </w:divsChild>
                                    </w:div>
                                    <w:div w:id="194537278">
                                      <w:marLeft w:val="0"/>
                                      <w:marRight w:val="0"/>
                                      <w:marTop w:val="0"/>
                                      <w:marBottom w:val="0"/>
                                      <w:divBdr>
                                        <w:top w:val="none" w:sz="0" w:space="0" w:color="auto"/>
                                        <w:left w:val="none" w:sz="0" w:space="0" w:color="auto"/>
                                        <w:bottom w:val="none" w:sz="0" w:space="0" w:color="auto"/>
                                        <w:right w:val="none" w:sz="0" w:space="0" w:color="auto"/>
                                      </w:divBdr>
                                      <w:divsChild>
                                        <w:div w:id="1622108338">
                                          <w:marLeft w:val="0"/>
                                          <w:marRight w:val="0"/>
                                          <w:marTop w:val="0"/>
                                          <w:marBottom w:val="0"/>
                                          <w:divBdr>
                                            <w:top w:val="none" w:sz="0" w:space="0" w:color="auto"/>
                                            <w:left w:val="none" w:sz="0" w:space="0" w:color="auto"/>
                                            <w:bottom w:val="none" w:sz="0" w:space="0" w:color="auto"/>
                                            <w:right w:val="none" w:sz="0" w:space="0" w:color="auto"/>
                                          </w:divBdr>
                                          <w:divsChild>
                                            <w:div w:id="114832433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844953">
                  <w:marLeft w:val="0"/>
                  <w:marRight w:val="0"/>
                  <w:marTop w:val="0"/>
                  <w:marBottom w:val="300"/>
                  <w:divBdr>
                    <w:top w:val="none" w:sz="0" w:space="0" w:color="auto"/>
                    <w:left w:val="none" w:sz="0" w:space="0" w:color="auto"/>
                    <w:bottom w:val="none" w:sz="0" w:space="0" w:color="auto"/>
                    <w:right w:val="none" w:sz="0" w:space="0" w:color="auto"/>
                  </w:divBdr>
                  <w:divsChild>
                    <w:div w:id="1612401146">
                      <w:marLeft w:val="0"/>
                      <w:marRight w:val="0"/>
                      <w:marTop w:val="0"/>
                      <w:marBottom w:val="0"/>
                      <w:divBdr>
                        <w:top w:val="none" w:sz="0" w:space="0" w:color="auto"/>
                        <w:left w:val="none" w:sz="0" w:space="0" w:color="auto"/>
                        <w:bottom w:val="none" w:sz="0" w:space="0" w:color="auto"/>
                        <w:right w:val="none" w:sz="0" w:space="0" w:color="auto"/>
                      </w:divBdr>
                      <w:divsChild>
                        <w:div w:id="1988244042">
                          <w:marLeft w:val="0"/>
                          <w:marRight w:val="0"/>
                          <w:marTop w:val="0"/>
                          <w:marBottom w:val="0"/>
                          <w:divBdr>
                            <w:top w:val="none" w:sz="0" w:space="0" w:color="auto"/>
                            <w:left w:val="none" w:sz="0" w:space="0" w:color="auto"/>
                            <w:bottom w:val="none" w:sz="0" w:space="0" w:color="auto"/>
                            <w:right w:val="none" w:sz="0" w:space="0" w:color="auto"/>
                          </w:divBdr>
                          <w:divsChild>
                            <w:div w:id="1480225973">
                              <w:marLeft w:val="0"/>
                              <w:marRight w:val="450"/>
                              <w:marTop w:val="300"/>
                              <w:marBottom w:val="0"/>
                              <w:divBdr>
                                <w:top w:val="none" w:sz="0" w:space="0" w:color="auto"/>
                                <w:left w:val="none" w:sz="0" w:space="0" w:color="auto"/>
                                <w:bottom w:val="none" w:sz="0" w:space="0" w:color="auto"/>
                                <w:right w:val="none" w:sz="0" w:space="0" w:color="auto"/>
                              </w:divBdr>
                              <w:divsChild>
                                <w:div w:id="12248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170985">
      <w:bodyDiv w:val="1"/>
      <w:marLeft w:val="0"/>
      <w:marRight w:val="0"/>
      <w:marTop w:val="0"/>
      <w:marBottom w:val="0"/>
      <w:divBdr>
        <w:top w:val="none" w:sz="0" w:space="0" w:color="auto"/>
        <w:left w:val="none" w:sz="0" w:space="0" w:color="auto"/>
        <w:bottom w:val="none" w:sz="0" w:space="0" w:color="auto"/>
        <w:right w:val="none" w:sz="0" w:space="0" w:color="auto"/>
      </w:divBdr>
      <w:divsChild>
        <w:div w:id="1185095599">
          <w:marLeft w:val="0"/>
          <w:marRight w:val="0"/>
          <w:marTop w:val="0"/>
          <w:marBottom w:val="0"/>
          <w:divBdr>
            <w:top w:val="none" w:sz="0" w:space="0" w:color="auto"/>
            <w:left w:val="none" w:sz="0" w:space="0" w:color="auto"/>
            <w:bottom w:val="none" w:sz="0" w:space="0" w:color="auto"/>
            <w:right w:val="none" w:sz="0" w:space="0" w:color="auto"/>
          </w:divBdr>
        </w:div>
        <w:div w:id="113601940">
          <w:marLeft w:val="0"/>
          <w:marRight w:val="0"/>
          <w:marTop w:val="0"/>
          <w:marBottom w:val="0"/>
          <w:divBdr>
            <w:top w:val="none" w:sz="0" w:space="0" w:color="auto"/>
            <w:left w:val="none" w:sz="0" w:space="0" w:color="auto"/>
            <w:bottom w:val="none" w:sz="0" w:space="0" w:color="auto"/>
            <w:right w:val="none" w:sz="0" w:space="0" w:color="auto"/>
          </w:divBdr>
          <w:divsChild>
            <w:div w:id="381561697">
              <w:marLeft w:val="0"/>
              <w:marRight w:val="0"/>
              <w:marTop w:val="0"/>
              <w:marBottom w:val="0"/>
              <w:divBdr>
                <w:top w:val="none" w:sz="0" w:space="0" w:color="auto"/>
                <w:left w:val="none" w:sz="0" w:space="0" w:color="auto"/>
                <w:bottom w:val="none" w:sz="0" w:space="0" w:color="auto"/>
                <w:right w:val="none" w:sz="0" w:space="0" w:color="auto"/>
              </w:divBdr>
              <w:divsChild>
                <w:div w:id="493767669">
                  <w:marLeft w:val="0"/>
                  <w:marRight w:val="0"/>
                  <w:marTop w:val="0"/>
                  <w:marBottom w:val="0"/>
                  <w:divBdr>
                    <w:top w:val="none" w:sz="0" w:space="0" w:color="auto"/>
                    <w:left w:val="none" w:sz="0" w:space="0" w:color="auto"/>
                    <w:bottom w:val="none" w:sz="0" w:space="0" w:color="auto"/>
                    <w:right w:val="none" w:sz="0" w:space="0" w:color="auto"/>
                  </w:divBdr>
                  <w:divsChild>
                    <w:div w:id="125122469">
                      <w:marLeft w:val="0"/>
                      <w:marRight w:val="0"/>
                      <w:marTop w:val="0"/>
                      <w:marBottom w:val="0"/>
                      <w:divBdr>
                        <w:top w:val="none" w:sz="0" w:space="0" w:color="auto"/>
                        <w:left w:val="none" w:sz="0" w:space="0" w:color="auto"/>
                        <w:bottom w:val="none" w:sz="0" w:space="0" w:color="auto"/>
                        <w:right w:val="none" w:sz="0" w:space="0" w:color="auto"/>
                      </w:divBdr>
                    </w:div>
                    <w:div w:id="182673599">
                      <w:marLeft w:val="0"/>
                      <w:marRight w:val="0"/>
                      <w:marTop w:val="0"/>
                      <w:marBottom w:val="0"/>
                      <w:divBdr>
                        <w:top w:val="none" w:sz="0" w:space="0" w:color="auto"/>
                        <w:left w:val="none" w:sz="0" w:space="0" w:color="auto"/>
                        <w:bottom w:val="none" w:sz="0" w:space="0" w:color="auto"/>
                        <w:right w:val="none" w:sz="0" w:space="0" w:color="auto"/>
                      </w:divBdr>
                      <w:divsChild>
                        <w:div w:id="1750346098">
                          <w:marLeft w:val="0"/>
                          <w:marRight w:val="0"/>
                          <w:marTop w:val="0"/>
                          <w:marBottom w:val="0"/>
                          <w:divBdr>
                            <w:top w:val="none" w:sz="0" w:space="0" w:color="auto"/>
                            <w:left w:val="none" w:sz="0" w:space="0" w:color="auto"/>
                            <w:bottom w:val="none" w:sz="0" w:space="0" w:color="auto"/>
                            <w:right w:val="none" w:sz="0" w:space="0" w:color="auto"/>
                          </w:divBdr>
                          <w:divsChild>
                            <w:div w:id="189220228">
                              <w:marLeft w:val="0"/>
                              <w:marRight w:val="0"/>
                              <w:marTop w:val="0"/>
                              <w:marBottom w:val="0"/>
                              <w:divBdr>
                                <w:top w:val="none" w:sz="0" w:space="0" w:color="auto"/>
                                <w:left w:val="none" w:sz="0" w:space="0" w:color="auto"/>
                                <w:bottom w:val="none" w:sz="0" w:space="0" w:color="auto"/>
                                <w:right w:val="none" w:sz="0" w:space="0" w:color="auto"/>
                              </w:divBdr>
                              <w:divsChild>
                                <w:div w:id="1244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95570">
              <w:marLeft w:val="0"/>
              <w:marRight w:val="0"/>
              <w:marTop w:val="0"/>
              <w:marBottom w:val="0"/>
              <w:divBdr>
                <w:top w:val="none" w:sz="0" w:space="0" w:color="auto"/>
                <w:left w:val="none" w:sz="0" w:space="0" w:color="auto"/>
                <w:bottom w:val="none" w:sz="0" w:space="0" w:color="auto"/>
                <w:right w:val="none" w:sz="0" w:space="0" w:color="auto"/>
              </w:divBdr>
              <w:divsChild>
                <w:div w:id="10002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085">
          <w:marLeft w:val="0"/>
          <w:marRight w:val="0"/>
          <w:marTop w:val="0"/>
          <w:marBottom w:val="300"/>
          <w:divBdr>
            <w:top w:val="none" w:sz="0" w:space="0" w:color="auto"/>
            <w:left w:val="none" w:sz="0" w:space="0" w:color="auto"/>
            <w:bottom w:val="none" w:sz="0" w:space="0" w:color="auto"/>
            <w:right w:val="none" w:sz="0" w:space="0" w:color="auto"/>
          </w:divBdr>
          <w:divsChild>
            <w:div w:id="1923709991">
              <w:marLeft w:val="0"/>
              <w:marRight w:val="0"/>
              <w:marTop w:val="0"/>
              <w:marBottom w:val="0"/>
              <w:divBdr>
                <w:top w:val="none" w:sz="0" w:space="0" w:color="auto"/>
                <w:left w:val="none" w:sz="0" w:space="0" w:color="auto"/>
                <w:bottom w:val="none" w:sz="0" w:space="0" w:color="auto"/>
                <w:right w:val="none" w:sz="0" w:space="0" w:color="auto"/>
              </w:divBdr>
              <w:divsChild>
                <w:div w:id="1699043882">
                  <w:marLeft w:val="0"/>
                  <w:marRight w:val="0"/>
                  <w:marTop w:val="0"/>
                  <w:marBottom w:val="225"/>
                  <w:divBdr>
                    <w:top w:val="none" w:sz="0" w:space="0" w:color="auto"/>
                    <w:left w:val="none" w:sz="0" w:space="0" w:color="auto"/>
                    <w:bottom w:val="none" w:sz="0" w:space="0" w:color="auto"/>
                    <w:right w:val="none" w:sz="0" w:space="0" w:color="auto"/>
                  </w:divBdr>
                  <w:divsChild>
                    <w:div w:id="2047950238">
                      <w:marLeft w:val="0"/>
                      <w:marRight w:val="0"/>
                      <w:marTop w:val="0"/>
                      <w:marBottom w:val="0"/>
                      <w:divBdr>
                        <w:top w:val="none" w:sz="0" w:space="0" w:color="auto"/>
                        <w:left w:val="none" w:sz="0" w:space="0" w:color="auto"/>
                        <w:bottom w:val="none" w:sz="0" w:space="0" w:color="auto"/>
                        <w:right w:val="none" w:sz="0" w:space="0" w:color="auto"/>
                      </w:divBdr>
                    </w:div>
                  </w:divsChild>
                </w:div>
                <w:div w:id="1637485115">
                  <w:marLeft w:val="0"/>
                  <w:marRight w:val="0"/>
                  <w:marTop w:val="0"/>
                  <w:marBottom w:val="0"/>
                  <w:divBdr>
                    <w:top w:val="none" w:sz="0" w:space="0" w:color="auto"/>
                    <w:left w:val="none" w:sz="0" w:space="0" w:color="auto"/>
                    <w:bottom w:val="none" w:sz="0" w:space="0" w:color="auto"/>
                    <w:right w:val="none" w:sz="0" w:space="0" w:color="auto"/>
                  </w:divBdr>
                  <w:divsChild>
                    <w:div w:id="7209799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421224370">
          <w:marLeft w:val="0"/>
          <w:marRight w:val="0"/>
          <w:marTop w:val="0"/>
          <w:marBottom w:val="0"/>
          <w:divBdr>
            <w:top w:val="none" w:sz="0" w:space="0" w:color="auto"/>
            <w:left w:val="none" w:sz="0" w:space="0" w:color="auto"/>
            <w:bottom w:val="none" w:sz="0" w:space="0" w:color="auto"/>
            <w:right w:val="none" w:sz="0" w:space="0" w:color="auto"/>
          </w:divBdr>
          <w:divsChild>
            <w:div w:id="1050347533">
              <w:marLeft w:val="0"/>
              <w:marRight w:val="0"/>
              <w:marTop w:val="0"/>
              <w:marBottom w:val="0"/>
              <w:divBdr>
                <w:top w:val="none" w:sz="0" w:space="0" w:color="auto"/>
                <w:left w:val="none" w:sz="0" w:space="0" w:color="auto"/>
                <w:bottom w:val="none" w:sz="0" w:space="0" w:color="auto"/>
                <w:right w:val="none" w:sz="0" w:space="0" w:color="auto"/>
              </w:divBdr>
            </w:div>
            <w:div w:id="1747416750">
              <w:marLeft w:val="0"/>
              <w:marRight w:val="0"/>
              <w:marTop w:val="375"/>
              <w:marBottom w:val="0"/>
              <w:divBdr>
                <w:top w:val="none" w:sz="0" w:space="0" w:color="auto"/>
                <w:left w:val="none" w:sz="0" w:space="0" w:color="auto"/>
                <w:bottom w:val="none" w:sz="0" w:space="0" w:color="auto"/>
                <w:right w:val="none" w:sz="0" w:space="0" w:color="auto"/>
              </w:divBdr>
              <w:divsChild>
                <w:div w:id="1466772566">
                  <w:marLeft w:val="0"/>
                  <w:marRight w:val="0"/>
                  <w:marTop w:val="0"/>
                  <w:marBottom w:val="0"/>
                  <w:divBdr>
                    <w:top w:val="none" w:sz="0" w:space="0" w:color="auto"/>
                    <w:left w:val="none" w:sz="0" w:space="0" w:color="auto"/>
                    <w:bottom w:val="none" w:sz="0" w:space="0" w:color="auto"/>
                    <w:right w:val="none" w:sz="0" w:space="0" w:color="auto"/>
                  </w:divBdr>
                  <w:divsChild>
                    <w:div w:id="533423140">
                      <w:marLeft w:val="0"/>
                      <w:marRight w:val="0"/>
                      <w:marTop w:val="0"/>
                      <w:marBottom w:val="0"/>
                      <w:divBdr>
                        <w:top w:val="none" w:sz="0" w:space="0" w:color="auto"/>
                        <w:left w:val="none" w:sz="0" w:space="0" w:color="auto"/>
                        <w:bottom w:val="none" w:sz="0" w:space="0" w:color="auto"/>
                        <w:right w:val="none" w:sz="0" w:space="0" w:color="auto"/>
                      </w:divBdr>
                      <w:divsChild>
                        <w:div w:id="1650741976">
                          <w:marLeft w:val="0"/>
                          <w:marRight w:val="0"/>
                          <w:marTop w:val="0"/>
                          <w:marBottom w:val="0"/>
                          <w:divBdr>
                            <w:top w:val="none" w:sz="0" w:space="0" w:color="auto"/>
                            <w:left w:val="none" w:sz="0" w:space="0" w:color="auto"/>
                            <w:bottom w:val="none" w:sz="0" w:space="0" w:color="auto"/>
                            <w:right w:val="none" w:sz="0" w:space="0" w:color="auto"/>
                          </w:divBdr>
                        </w:div>
                        <w:div w:id="1711606782">
                          <w:marLeft w:val="0"/>
                          <w:marRight w:val="0"/>
                          <w:marTop w:val="0"/>
                          <w:marBottom w:val="0"/>
                          <w:divBdr>
                            <w:top w:val="none" w:sz="0" w:space="0" w:color="auto"/>
                            <w:left w:val="none" w:sz="0" w:space="0" w:color="auto"/>
                            <w:bottom w:val="none" w:sz="0" w:space="0" w:color="auto"/>
                            <w:right w:val="none" w:sz="0" w:space="0" w:color="auto"/>
                          </w:divBdr>
                          <w:divsChild>
                            <w:div w:id="15323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3336">
          <w:marLeft w:val="0"/>
          <w:marRight w:val="0"/>
          <w:marTop w:val="0"/>
          <w:marBottom w:val="0"/>
          <w:divBdr>
            <w:top w:val="none" w:sz="0" w:space="0" w:color="auto"/>
            <w:left w:val="none" w:sz="0" w:space="0" w:color="auto"/>
            <w:bottom w:val="none" w:sz="0" w:space="0" w:color="auto"/>
            <w:right w:val="none" w:sz="0" w:space="0" w:color="auto"/>
          </w:divBdr>
          <w:divsChild>
            <w:div w:id="292567953">
              <w:marLeft w:val="0"/>
              <w:marRight w:val="0"/>
              <w:marTop w:val="0"/>
              <w:marBottom w:val="0"/>
              <w:divBdr>
                <w:top w:val="none" w:sz="0" w:space="0" w:color="auto"/>
                <w:left w:val="none" w:sz="0" w:space="0" w:color="auto"/>
                <w:bottom w:val="none" w:sz="0" w:space="0" w:color="auto"/>
                <w:right w:val="none" w:sz="0" w:space="0" w:color="auto"/>
              </w:divBdr>
              <w:divsChild>
                <w:div w:id="549077844">
                  <w:marLeft w:val="0"/>
                  <w:marRight w:val="0"/>
                  <w:marTop w:val="375"/>
                  <w:marBottom w:val="375"/>
                  <w:divBdr>
                    <w:top w:val="none" w:sz="0" w:space="0" w:color="auto"/>
                    <w:left w:val="none" w:sz="0" w:space="0" w:color="auto"/>
                    <w:bottom w:val="none" w:sz="0" w:space="0" w:color="auto"/>
                    <w:right w:val="none" w:sz="0" w:space="0" w:color="auto"/>
                  </w:divBdr>
                  <w:divsChild>
                    <w:div w:id="11911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31968">
              <w:marLeft w:val="0"/>
              <w:marRight w:val="0"/>
              <w:marTop w:val="0"/>
              <w:marBottom w:val="0"/>
              <w:divBdr>
                <w:top w:val="none" w:sz="0" w:space="0" w:color="auto"/>
                <w:left w:val="none" w:sz="0" w:space="0" w:color="auto"/>
                <w:bottom w:val="none" w:sz="0" w:space="0" w:color="auto"/>
                <w:right w:val="none" w:sz="0" w:space="0" w:color="auto"/>
              </w:divBdr>
              <w:divsChild>
                <w:div w:id="1118795567">
                  <w:marLeft w:val="0"/>
                  <w:marRight w:val="0"/>
                  <w:marTop w:val="0"/>
                  <w:marBottom w:val="0"/>
                  <w:divBdr>
                    <w:top w:val="none" w:sz="0" w:space="0" w:color="auto"/>
                    <w:left w:val="none" w:sz="0" w:space="0" w:color="auto"/>
                    <w:bottom w:val="none" w:sz="0" w:space="0" w:color="auto"/>
                    <w:right w:val="none" w:sz="0" w:space="0" w:color="auto"/>
                  </w:divBdr>
                </w:div>
                <w:div w:id="18069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5611">
          <w:marLeft w:val="0"/>
          <w:marRight w:val="0"/>
          <w:marTop w:val="0"/>
          <w:marBottom w:val="0"/>
          <w:divBdr>
            <w:top w:val="none" w:sz="0" w:space="0" w:color="auto"/>
            <w:left w:val="none" w:sz="0" w:space="0" w:color="auto"/>
            <w:bottom w:val="none" w:sz="0" w:space="0" w:color="auto"/>
            <w:right w:val="none" w:sz="0" w:space="0" w:color="auto"/>
          </w:divBdr>
          <w:divsChild>
            <w:div w:id="967009075">
              <w:marLeft w:val="0"/>
              <w:marRight w:val="0"/>
              <w:marTop w:val="0"/>
              <w:marBottom w:val="0"/>
              <w:divBdr>
                <w:top w:val="none" w:sz="0" w:space="0" w:color="auto"/>
                <w:left w:val="none" w:sz="0" w:space="0" w:color="auto"/>
                <w:bottom w:val="none" w:sz="0" w:space="0" w:color="auto"/>
                <w:right w:val="none" w:sz="0" w:space="0" w:color="auto"/>
              </w:divBdr>
              <w:divsChild>
                <w:div w:id="743919816">
                  <w:marLeft w:val="0"/>
                  <w:marRight w:val="0"/>
                  <w:marTop w:val="0"/>
                  <w:marBottom w:val="0"/>
                  <w:divBdr>
                    <w:top w:val="none" w:sz="0" w:space="0" w:color="auto"/>
                    <w:left w:val="none" w:sz="0" w:space="0" w:color="auto"/>
                    <w:bottom w:val="none" w:sz="0" w:space="0" w:color="auto"/>
                    <w:right w:val="none" w:sz="0" w:space="0" w:color="auto"/>
                  </w:divBdr>
                  <w:divsChild>
                    <w:div w:id="948393934">
                      <w:marLeft w:val="0"/>
                      <w:marRight w:val="0"/>
                      <w:marTop w:val="0"/>
                      <w:marBottom w:val="0"/>
                      <w:divBdr>
                        <w:top w:val="none" w:sz="0" w:space="0" w:color="auto"/>
                        <w:left w:val="none" w:sz="0" w:space="0" w:color="auto"/>
                        <w:bottom w:val="none" w:sz="0" w:space="0" w:color="auto"/>
                        <w:right w:val="none" w:sz="0" w:space="0" w:color="auto"/>
                      </w:divBdr>
                      <w:divsChild>
                        <w:div w:id="1207450526">
                          <w:marLeft w:val="0"/>
                          <w:marRight w:val="0"/>
                          <w:marTop w:val="0"/>
                          <w:marBottom w:val="0"/>
                          <w:divBdr>
                            <w:top w:val="none" w:sz="0" w:space="0" w:color="auto"/>
                            <w:left w:val="none" w:sz="0" w:space="0" w:color="auto"/>
                            <w:bottom w:val="none" w:sz="0" w:space="0" w:color="auto"/>
                            <w:right w:val="none" w:sz="0" w:space="0" w:color="auto"/>
                          </w:divBdr>
                          <w:divsChild>
                            <w:div w:id="1928925894">
                              <w:marLeft w:val="0"/>
                              <w:marRight w:val="0"/>
                              <w:marTop w:val="0"/>
                              <w:marBottom w:val="0"/>
                              <w:divBdr>
                                <w:top w:val="none" w:sz="0" w:space="0" w:color="auto"/>
                                <w:left w:val="none" w:sz="0" w:space="0" w:color="auto"/>
                                <w:bottom w:val="none" w:sz="0" w:space="0" w:color="auto"/>
                                <w:right w:val="none" w:sz="0" w:space="0" w:color="auto"/>
                              </w:divBdr>
                              <w:divsChild>
                                <w:div w:id="60376369">
                                  <w:marLeft w:val="0"/>
                                  <w:marRight w:val="0"/>
                                  <w:marTop w:val="0"/>
                                  <w:marBottom w:val="0"/>
                                  <w:divBdr>
                                    <w:top w:val="none" w:sz="0" w:space="0" w:color="auto"/>
                                    <w:left w:val="none" w:sz="0" w:space="0" w:color="auto"/>
                                    <w:bottom w:val="none" w:sz="0" w:space="0" w:color="auto"/>
                                    <w:right w:val="none" w:sz="0" w:space="0" w:color="auto"/>
                                  </w:divBdr>
                                  <w:divsChild>
                                    <w:div w:id="540410003">
                                      <w:marLeft w:val="0"/>
                                      <w:marRight w:val="0"/>
                                      <w:marTop w:val="0"/>
                                      <w:marBottom w:val="0"/>
                                      <w:divBdr>
                                        <w:top w:val="none" w:sz="0" w:space="0" w:color="auto"/>
                                        <w:left w:val="none" w:sz="0" w:space="0" w:color="auto"/>
                                        <w:bottom w:val="none" w:sz="0" w:space="0" w:color="auto"/>
                                        <w:right w:val="none" w:sz="0" w:space="0" w:color="auto"/>
                                      </w:divBdr>
                                      <w:divsChild>
                                        <w:div w:id="1380398271">
                                          <w:marLeft w:val="0"/>
                                          <w:marRight w:val="0"/>
                                          <w:marTop w:val="0"/>
                                          <w:marBottom w:val="0"/>
                                          <w:divBdr>
                                            <w:top w:val="none" w:sz="0" w:space="0" w:color="auto"/>
                                            <w:left w:val="none" w:sz="0" w:space="0" w:color="auto"/>
                                            <w:bottom w:val="none" w:sz="0" w:space="0" w:color="auto"/>
                                            <w:right w:val="none" w:sz="0" w:space="0" w:color="auto"/>
                                          </w:divBdr>
                                          <w:divsChild>
                                            <w:div w:id="1794253335">
                                              <w:marLeft w:val="0"/>
                                              <w:marRight w:val="0"/>
                                              <w:marTop w:val="0"/>
                                              <w:marBottom w:val="0"/>
                                              <w:divBdr>
                                                <w:top w:val="none" w:sz="0" w:space="0" w:color="auto"/>
                                                <w:left w:val="none" w:sz="0" w:space="0" w:color="auto"/>
                                                <w:bottom w:val="none" w:sz="0" w:space="0" w:color="auto"/>
                                                <w:right w:val="none" w:sz="0" w:space="0" w:color="auto"/>
                                              </w:divBdr>
                                              <w:divsChild>
                                                <w:div w:id="710036788">
                                                  <w:marLeft w:val="0"/>
                                                  <w:marRight w:val="0"/>
                                                  <w:marTop w:val="0"/>
                                                  <w:marBottom w:val="0"/>
                                                  <w:divBdr>
                                                    <w:top w:val="none" w:sz="0" w:space="0" w:color="auto"/>
                                                    <w:left w:val="none" w:sz="0" w:space="0" w:color="auto"/>
                                                    <w:bottom w:val="none" w:sz="0" w:space="0" w:color="auto"/>
                                                    <w:right w:val="none" w:sz="0" w:space="0" w:color="auto"/>
                                                  </w:divBdr>
                                                  <w:divsChild>
                                                    <w:div w:id="11653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562460">
          <w:marLeft w:val="0"/>
          <w:marRight w:val="0"/>
          <w:marTop w:val="0"/>
          <w:marBottom w:val="0"/>
          <w:divBdr>
            <w:top w:val="none" w:sz="0" w:space="0" w:color="auto"/>
            <w:left w:val="none" w:sz="0" w:space="0" w:color="auto"/>
            <w:bottom w:val="none" w:sz="0" w:space="0" w:color="auto"/>
            <w:right w:val="none" w:sz="0" w:space="0" w:color="auto"/>
          </w:divBdr>
          <w:divsChild>
            <w:div w:id="894119293">
              <w:marLeft w:val="0"/>
              <w:marRight w:val="0"/>
              <w:marTop w:val="0"/>
              <w:marBottom w:val="0"/>
              <w:divBdr>
                <w:top w:val="none" w:sz="0" w:space="0" w:color="auto"/>
                <w:left w:val="none" w:sz="0" w:space="0" w:color="auto"/>
                <w:bottom w:val="none" w:sz="0" w:space="0" w:color="auto"/>
                <w:right w:val="none" w:sz="0" w:space="0" w:color="auto"/>
              </w:divBdr>
            </w:div>
          </w:divsChild>
        </w:div>
        <w:div w:id="1590894546">
          <w:marLeft w:val="0"/>
          <w:marRight w:val="0"/>
          <w:marTop w:val="0"/>
          <w:marBottom w:val="0"/>
          <w:divBdr>
            <w:top w:val="none" w:sz="0" w:space="0" w:color="auto"/>
            <w:left w:val="none" w:sz="0" w:space="0" w:color="auto"/>
            <w:bottom w:val="none" w:sz="0" w:space="0" w:color="auto"/>
            <w:right w:val="none" w:sz="0" w:space="0" w:color="auto"/>
          </w:divBdr>
          <w:divsChild>
            <w:div w:id="3404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311">
      <w:bodyDiv w:val="1"/>
      <w:marLeft w:val="0"/>
      <w:marRight w:val="0"/>
      <w:marTop w:val="0"/>
      <w:marBottom w:val="0"/>
      <w:divBdr>
        <w:top w:val="none" w:sz="0" w:space="0" w:color="auto"/>
        <w:left w:val="none" w:sz="0" w:space="0" w:color="auto"/>
        <w:bottom w:val="none" w:sz="0" w:space="0" w:color="auto"/>
        <w:right w:val="none" w:sz="0" w:space="0" w:color="auto"/>
      </w:divBdr>
      <w:divsChild>
        <w:div w:id="1470588345">
          <w:marLeft w:val="1470"/>
          <w:marRight w:val="0"/>
          <w:marTop w:val="0"/>
          <w:marBottom w:val="0"/>
          <w:divBdr>
            <w:top w:val="none" w:sz="0" w:space="0" w:color="auto"/>
            <w:left w:val="none" w:sz="0" w:space="0" w:color="auto"/>
            <w:bottom w:val="none" w:sz="0" w:space="0" w:color="auto"/>
            <w:right w:val="none" w:sz="0" w:space="0" w:color="auto"/>
          </w:divBdr>
          <w:divsChild>
            <w:div w:id="1900359632">
              <w:marLeft w:val="0"/>
              <w:marRight w:val="0"/>
              <w:marTop w:val="0"/>
              <w:marBottom w:val="0"/>
              <w:divBdr>
                <w:top w:val="none" w:sz="0" w:space="0" w:color="auto"/>
                <w:left w:val="none" w:sz="0" w:space="0" w:color="auto"/>
                <w:bottom w:val="none" w:sz="0" w:space="0" w:color="auto"/>
                <w:right w:val="none" w:sz="0" w:space="0" w:color="auto"/>
              </w:divBdr>
              <w:divsChild>
                <w:div w:id="19933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58310">
          <w:marLeft w:val="0"/>
          <w:marRight w:val="0"/>
          <w:marTop w:val="0"/>
          <w:marBottom w:val="0"/>
          <w:divBdr>
            <w:top w:val="none" w:sz="0" w:space="0" w:color="auto"/>
            <w:left w:val="none" w:sz="0" w:space="0" w:color="auto"/>
            <w:bottom w:val="none" w:sz="0" w:space="0" w:color="auto"/>
            <w:right w:val="none" w:sz="0" w:space="0" w:color="auto"/>
          </w:divBdr>
          <w:divsChild>
            <w:div w:id="550073840">
              <w:marLeft w:val="0"/>
              <w:marRight w:val="0"/>
              <w:marTop w:val="0"/>
              <w:marBottom w:val="0"/>
              <w:divBdr>
                <w:top w:val="none" w:sz="0" w:space="0" w:color="auto"/>
                <w:left w:val="none" w:sz="0" w:space="0" w:color="auto"/>
                <w:bottom w:val="none" w:sz="0" w:space="0" w:color="auto"/>
                <w:right w:val="none" w:sz="0" w:space="0" w:color="auto"/>
              </w:divBdr>
            </w:div>
          </w:divsChild>
        </w:div>
        <w:div w:id="1617054308">
          <w:marLeft w:val="1470"/>
          <w:marRight w:val="0"/>
          <w:marTop w:val="0"/>
          <w:marBottom w:val="0"/>
          <w:divBdr>
            <w:top w:val="none" w:sz="0" w:space="0" w:color="auto"/>
            <w:left w:val="none" w:sz="0" w:space="0" w:color="auto"/>
            <w:bottom w:val="none" w:sz="0" w:space="0" w:color="auto"/>
            <w:right w:val="none" w:sz="0" w:space="0" w:color="auto"/>
          </w:divBdr>
          <w:divsChild>
            <w:div w:id="2039308998">
              <w:marLeft w:val="0"/>
              <w:marRight w:val="0"/>
              <w:marTop w:val="0"/>
              <w:marBottom w:val="0"/>
              <w:divBdr>
                <w:top w:val="none" w:sz="0" w:space="0" w:color="auto"/>
                <w:left w:val="none" w:sz="0" w:space="0" w:color="auto"/>
                <w:bottom w:val="none" w:sz="0" w:space="0" w:color="auto"/>
                <w:right w:val="none" w:sz="0" w:space="0" w:color="auto"/>
              </w:divBdr>
              <w:divsChild>
                <w:div w:id="1931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5019">
          <w:marLeft w:val="1470"/>
          <w:marRight w:val="0"/>
          <w:marTop w:val="0"/>
          <w:marBottom w:val="0"/>
          <w:divBdr>
            <w:top w:val="none" w:sz="0" w:space="0" w:color="auto"/>
            <w:left w:val="none" w:sz="0" w:space="0" w:color="auto"/>
            <w:bottom w:val="none" w:sz="0" w:space="0" w:color="auto"/>
            <w:right w:val="none" w:sz="0" w:space="0" w:color="auto"/>
          </w:divBdr>
          <w:divsChild>
            <w:div w:id="480850410">
              <w:marLeft w:val="0"/>
              <w:marRight w:val="0"/>
              <w:marTop w:val="0"/>
              <w:marBottom w:val="0"/>
              <w:divBdr>
                <w:top w:val="none" w:sz="0" w:space="0" w:color="auto"/>
                <w:left w:val="none" w:sz="0" w:space="0" w:color="auto"/>
                <w:bottom w:val="none" w:sz="0" w:space="0" w:color="auto"/>
                <w:right w:val="none" w:sz="0" w:space="0" w:color="auto"/>
              </w:divBdr>
              <w:divsChild>
                <w:div w:id="1119759464">
                  <w:marLeft w:val="0"/>
                  <w:marRight w:val="0"/>
                  <w:marTop w:val="0"/>
                  <w:marBottom w:val="0"/>
                  <w:divBdr>
                    <w:top w:val="single" w:sz="2" w:space="0" w:color="CCCCCC"/>
                    <w:left w:val="none" w:sz="0" w:space="0" w:color="auto"/>
                    <w:bottom w:val="single" w:sz="2" w:space="0" w:color="CCCCCC"/>
                    <w:right w:val="none" w:sz="0" w:space="0" w:color="auto"/>
                  </w:divBdr>
                </w:div>
              </w:divsChild>
            </w:div>
          </w:divsChild>
        </w:div>
        <w:div w:id="783620027">
          <w:marLeft w:val="1470"/>
          <w:marRight w:val="0"/>
          <w:marTop w:val="0"/>
          <w:marBottom w:val="0"/>
          <w:divBdr>
            <w:top w:val="none" w:sz="0" w:space="0" w:color="auto"/>
            <w:left w:val="none" w:sz="0" w:space="0" w:color="auto"/>
            <w:bottom w:val="none" w:sz="0" w:space="0" w:color="auto"/>
            <w:right w:val="none" w:sz="0" w:space="0" w:color="auto"/>
          </w:divBdr>
          <w:divsChild>
            <w:div w:id="1911192102">
              <w:marLeft w:val="0"/>
              <w:marRight w:val="0"/>
              <w:marTop w:val="0"/>
              <w:marBottom w:val="0"/>
              <w:divBdr>
                <w:top w:val="none" w:sz="0" w:space="0" w:color="auto"/>
                <w:left w:val="none" w:sz="0" w:space="0" w:color="auto"/>
                <w:bottom w:val="none" w:sz="0" w:space="0" w:color="auto"/>
                <w:right w:val="none" w:sz="0" w:space="0" w:color="auto"/>
              </w:divBdr>
              <w:divsChild>
                <w:div w:id="161941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5420">
      <w:bodyDiv w:val="1"/>
      <w:marLeft w:val="0"/>
      <w:marRight w:val="0"/>
      <w:marTop w:val="0"/>
      <w:marBottom w:val="0"/>
      <w:divBdr>
        <w:top w:val="none" w:sz="0" w:space="0" w:color="auto"/>
        <w:left w:val="none" w:sz="0" w:space="0" w:color="auto"/>
        <w:bottom w:val="none" w:sz="0" w:space="0" w:color="auto"/>
        <w:right w:val="none" w:sz="0" w:space="0" w:color="auto"/>
      </w:divBdr>
      <w:divsChild>
        <w:div w:id="1527791759">
          <w:marLeft w:val="0"/>
          <w:marRight w:val="0"/>
          <w:marTop w:val="0"/>
          <w:marBottom w:val="300"/>
          <w:divBdr>
            <w:top w:val="single" w:sz="6" w:space="0" w:color="000000"/>
            <w:left w:val="none" w:sz="0" w:space="0" w:color="auto"/>
            <w:bottom w:val="single" w:sz="6" w:space="13" w:color="000000"/>
            <w:right w:val="none" w:sz="0" w:space="0" w:color="auto"/>
          </w:divBdr>
          <w:divsChild>
            <w:div w:id="1293562068">
              <w:marLeft w:val="0"/>
              <w:marRight w:val="0"/>
              <w:marTop w:val="100"/>
              <w:marBottom w:val="100"/>
              <w:divBdr>
                <w:top w:val="none" w:sz="0" w:space="0" w:color="auto"/>
                <w:left w:val="none" w:sz="0" w:space="0" w:color="auto"/>
                <w:bottom w:val="none" w:sz="0" w:space="0" w:color="auto"/>
                <w:right w:val="none" w:sz="0" w:space="0" w:color="auto"/>
              </w:divBdr>
              <w:divsChild>
                <w:div w:id="1471023013">
                  <w:marLeft w:val="0"/>
                  <w:marRight w:val="0"/>
                  <w:marTop w:val="0"/>
                  <w:marBottom w:val="0"/>
                  <w:divBdr>
                    <w:top w:val="none" w:sz="0" w:space="0" w:color="auto"/>
                    <w:left w:val="none" w:sz="0" w:space="0" w:color="auto"/>
                    <w:bottom w:val="none" w:sz="0" w:space="0" w:color="auto"/>
                    <w:right w:val="none" w:sz="0" w:space="0" w:color="auto"/>
                  </w:divBdr>
                  <w:divsChild>
                    <w:div w:id="2091585262">
                      <w:marLeft w:val="0"/>
                      <w:marRight w:val="0"/>
                      <w:marTop w:val="0"/>
                      <w:marBottom w:val="0"/>
                      <w:divBdr>
                        <w:top w:val="none" w:sz="0" w:space="0" w:color="auto"/>
                        <w:left w:val="none" w:sz="0" w:space="0" w:color="auto"/>
                        <w:bottom w:val="none" w:sz="0" w:space="0" w:color="auto"/>
                        <w:right w:val="none" w:sz="0" w:space="0" w:color="auto"/>
                      </w:divBdr>
                      <w:divsChild>
                        <w:div w:id="1532302296">
                          <w:marLeft w:val="0"/>
                          <w:marRight w:val="0"/>
                          <w:marTop w:val="0"/>
                          <w:marBottom w:val="0"/>
                          <w:divBdr>
                            <w:top w:val="none" w:sz="0" w:space="0" w:color="auto"/>
                            <w:left w:val="none" w:sz="0" w:space="0" w:color="auto"/>
                            <w:bottom w:val="none" w:sz="0" w:space="0" w:color="auto"/>
                            <w:right w:val="none" w:sz="0" w:space="0" w:color="auto"/>
                          </w:divBdr>
                        </w:div>
                        <w:div w:id="162086159">
                          <w:marLeft w:val="0"/>
                          <w:marRight w:val="0"/>
                          <w:marTop w:val="0"/>
                          <w:marBottom w:val="0"/>
                          <w:divBdr>
                            <w:top w:val="none" w:sz="0" w:space="0" w:color="auto"/>
                            <w:left w:val="none" w:sz="0" w:space="0" w:color="auto"/>
                            <w:bottom w:val="none" w:sz="0" w:space="0" w:color="auto"/>
                            <w:right w:val="none" w:sz="0" w:space="0" w:color="auto"/>
                          </w:divBdr>
                          <w:divsChild>
                            <w:div w:id="1203832385">
                              <w:marLeft w:val="0"/>
                              <w:marRight w:val="0"/>
                              <w:marTop w:val="0"/>
                              <w:marBottom w:val="0"/>
                              <w:divBdr>
                                <w:top w:val="none" w:sz="0" w:space="0" w:color="auto"/>
                                <w:left w:val="none" w:sz="0" w:space="0" w:color="auto"/>
                                <w:bottom w:val="none" w:sz="0" w:space="0" w:color="auto"/>
                                <w:right w:val="none" w:sz="0" w:space="0" w:color="auto"/>
                              </w:divBdr>
                            </w:div>
                            <w:div w:id="1029335348">
                              <w:marLeft w:val="0"/>
                              <w:marRight w:val="0"/>
                              <w:marTop w:val="0"/>
                              <w:marBottom w:val="0"/>
                              <w:divBdr>
                                <w:top w:val="none" w:sz="0" w:space="0" w:color="auto"/>
                                <w:left w:val="none" w:sz="0" w:space="0" w:color="auto"/>
                                <w:bottom w:val="none" w:sz="0" w:space="0" w:color="auto"/>
                                <w:right w:val="none" w:sz="0" w:space="0" w:color="auto"/>
                              </w:divBdr>
                              <w:divsChild>
                                <w:div w:id="231082235">
                                  <w:marLeft w:val="0"/>
                                  <w:marRight w:val="0"/>
                                  <w:marTop w:val="0"/>
                                  <w:marBottom w:val="0"/>
                                  <w:divBdr>
                                    <w:top w:val="none" w:sz="0" w:space="0" w:color="auto"/>
                                    <w:left w:val="none" w:sz="0" w:space="0" w:color="auto"/>
                                    <w:bottom w:val="none" w:sz="0" w:space="0" w:color="auto"/>
                                    <w:right w:val="none" w:sz="0" w:space="0" w:color="auto"/>
                                  </w:divBdr>
                                  <w:divsChild>
                                    <w:div w:id="1827820647">
                                      <w:marLeft w:val="0"/>
                                      <w:marRight w:val="0"/>
                                      <w:marTop w:val="0"/>
                                      <w:marBottom w:val="0"/>
                                      <w:divBdr>
                                        <w:top w:val="none" w:sz="0" w:space="0" w:color="auto"/>
                                        <w:left w:val="none" w:sz="0" w:space="0" w:color="auto"/>
                                        <w:bottom w:val="none" w:sz="0" w:space="0" w:color="auto"/>
                                        <w:right w:val="none" w:sz="0" w:space="0" w:color="auto"/>
                                      </w:divBdr>
                                    </w:div>
                                  </w:divsChild>
                                </w:div>
                                <w:div w:id="930161788">
                                  <w:marLeft w:val="0"/>
                                  <w:marRight w:val="0"/>
                                  <w:marTop w:val="0"/>
                                  <w:marBottom w:val="0"/>
                                  <w:divBdr>
                                    <w:top w:val="none" w:sz="0" w:space="0" w:color="auto"/>
                                    <w:left w:val="none" w:sz="0" w:space="0" w:color="auto"/>
                                    <w:bottom w:val="none" w:sz="0" w:space="0" w:color="auto"/>
                                    <w:right w:val="none" w:sz="0" w:space="0" w:color="auto"/>
                                  </w:divBdr>
                                  <w:divsChild>
                                    <w:div w:id="499009906">
                                      <w:marLeft w:val="0"/>
                                      <w:marRight w:val="0"/>
                                      <w:marTop w:val="0"/>
                                      <w:marBottom w:val="0"/>
                                      <w:divBdr>
                                        <w:top w:val="none" w:sz="0" w:space="0" w:color="auto"/>
                                        <w:left w:val="none" w:sz="0" w:space="0" w:color="auto"/>
                                        <w:bottom w:val="none" w:sz="0" w:space="0" w:color="auto"/>
                                        <w:right w:val="none" w:sz="0" w:space="0" w:color="auto"/>
                                      </w:divBdr>
                                    </w:div>
                                  </w:divsChild>
                                </w:div>
                                <w:div w:id="394939139">
                                  <w:marLeft w:val="0"/>
                                  <w:marRight w:val="0"/>
                                  <w:marTop w:val="0"/>
                                  <w:marBottom w:val="0"/>
                                  <w:divBdr>
                                    <w:top w:val="none" w:sz="0" w:space="0" w:color="auto"/>
                                    <w:left w:val="none" w:sz="0" w:space="0" w:color="auto"/>
                                    <w:bottom w:val="none" w:sz="0" w:space="0" w:color="auto"/>
                                    <w:right w:val="none" w:sz="0" w:space="0" w:color="auto"/>
                                  </w:divBdr>
                                  <w:divsChild>
                                    <w:div w:id="10442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0828">
                              <w:marLeft w:val="0"/>
                              <w:marRight w:val="0"/>
                              <w:marTop w:val="0"/>
                              <w:marBottom w:val="0"/>
                              <w:divBdr>
                                <w:top w:val="none" w:sz="0" w:space="0" w:color="auto"/>
                                <w:left w:val="none" w:sz="0" w:space="0" w:color="auto"/>
                                <w:bottom w:val="none" w:sz="0" w:space="0" w:color="auto"/>
                                <w:right w:val="none" w:sz="0" w:space="0" w:color="auto"/>
                              </w:divBdr>
                              <w:divsChild>
                                <w:div w:id="2010324305">
                                  <w:marLeft w:val="0"/>
                                  <w:marRight w:val="0"/>
                                  <w:marTop w:val="0"/>
                                  <w:marBottom w:val="0"/>
                                  <w:divBdr>
                                    <w:top w:val="single" w:sz="36" w:space="0" w:color="auto"/>
                                    <w:left w:val="none" w:sz="0" w:space="0" w:color="auto"/>
                                    <w:bottom w:val="single" w:sz="36" w:space="0" w:color="auto"/>
                                    <w:right w:val="none" w:sz="0" w:space="0" w:color="auto"/>
                                  </w:divBdr>
                                  <w:divsChild>
                                    <w:div w:id="515460114">
                                      <w:marLeft w:val="-696"/>
                                      <w:marRight w:val="0"/>
                                      <w:marTop w:val="0"/>
                                      <w:marBottom w:val="0"/>
                                      <w:divBdr>
                                        <w:top w:val="none" w:sz="0" w:space="0" w:color="auto"/>
                                        <w:left w:val="none" w:sz="0" w:space="0" w:color="auto"/>
                                        <w:bottom w:val="none" w:sz="0" w:space="0" w:color="auto"/>
                                        <w:right w:val="none" w:sz="0" w:space="0" w:color="auto"/>
                                      </w:divBdr>
                                    </w:div>
                                  </w:divsChild>
                                </w:div>
                              </w:divsChild>
                            </w:div>
                            <w:div w:id="596795699">
                              <w:marLeft w:val="0"/>
                              <w:marRight w:val="0"/>
                              <w:marTop w:val="0"/>
                              <w:marBottom w:val="0"/>
                              <w:divBdr>
                                <w:top w:val="none" w:sz="0" w:space="0" w:color="auto"/>
                                <w:left w:val="none" w:sz="0" w:space="0" w:color="auto"/>
                                <w:bottom w:val="none" w:sz="0" w:space="0" w:color="auto"/>
                                <w:right w:val="none" w:sz="0" w:space="0" w:color="auto"/>
                              </w:divBdr>
                              <w:divsChild>
                                <w:div w:id="1939943119">
                                  <w:marLeft w:val="0"/>
                                  <w:marRight w:val="0"/>
                                  <w:marTop w:val="0"/>
                                  <w:marBottom w:val="0"/>
                                  <w:divBdr>
                                    <w:top w:val="none" w:sz="0" w:space="0" w:color="auto"/>
                                    <w:left w:val="none" w:sz="0" w:space="0" w:color="auto"/>
                                    <w:bottom w:val="none" w:sz="0" w:space="0" w:color="auto"/>
                                    <w:right w:val="none" w:sz="0" w:space="0" w:color="auto"/>
                                  </w:divBdr>
                                  <w:divsChild>
                                    <w:div w:id="1056588974">
                                      <w:marLeft w:val="0"/>
                                      <w:marRight w:val="0"/>
                                      <w:marTop w:val="0"/>
                                      <w:marBottom w:val="0"/>
                                      <w:divBdr>
                                        <w:top w:val="none" w:sz="0" w:space="0" w:color="auto"/>
                                        <w:left w:val="none" w:sz="0" w:space="0" w:color="auto"/>
                                        <w:bottom w:val="none" w:sz="0" w:space="0" w:color="auto"/>
                                        <w:right w:val="none" w:sz="0" w:space="0" w:color="auto"/>
                                      </w:divBdr>
                                      <w:divsChild>
                                        <w:div w:id="1051540290">
                                          <w:marLeft w:val="0"/>
                                          <w:marRight w:val="0"/>
                                          <w:marTop w:val="0"/>
                                          <w:marBottom w:val="0"/>
                                          <w:divBdr>
                                            <w:top w:val="none" w:sz="0" w:space="0" w:color="auto"/>
                                            <w:left w:val="none" w:sz="0" w:space="0" w:color="auto"/>
                                            <w:bottom w:val="none" w:sz="0" w:space="0" w:color="auto"/>
                                            <w:right w:val="none" w:sz="0" w:space="0" w:color="auto"/>
                                          </w:divBdr>
                                        </w:div>
                                        <w:div w:id="20358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2678">
          <w:marLeft w:val="0"/>
          <w:marRight w:val="0"/>
          <w:marTop w:val="0"/>
          <w:marBottom w:val="0"/>
          <w:divBdr>
            <w:top w:val="none" w:sz="0" w:space="0" w:color="auto"/>
            <w:left w:val="none" w:sz="0" w:space="0" w:color="auto"/>
            <w:bottom w:val="none" w:sz="0" w:space="0" w:color="auto"/>
            <w:right w:val="none" w:sz="0" w:space="0" w:color="auto"/>
          </w:divBdr>
        </w:div>
        <w:div w:id="1399205480">
          <w:blockQuote w:val="1"/>
          <w:marLeft w:val="0"/>
          <w:marRight w:val="180"/>
          <w:marTop w:val="0"/>
          <w:marBottom w:val="0"/>
          <w:divBdr>
            <w:top w:val="none" w:sz="0" w:space="0" w:color="auto"/>
            <w:left w:val="single" w:sz="18" w:space="15" w:color="BBBBBB"/>
            <w:bottom w:val="none" w:sz="0" w:space="0" w:color="auto"/>
            <w:right w:val="none" w:sz="0" w:space="0" w:color="auto"/>
          </w:divBdr>
        </w:div>
      </w:divsChild>
    </w:div>
    <w:div w:id="1687055680">
      <w:bodyDiv w:val="1"/>
      <w:marLeft w:val="0"/>
      <w:marRight w:val="0"/>
      <w:marTop w:val="0"/>
      <w:marBottom w:val="0"/>
      <w:divBdr>
        <w:top w:val="none" w:sz="0" w:space="0" w:color="auto"/>
        <w:left w:val="none" w:sz="0" w:space="0" w:color="auto"/>
        <w:bottom w:val="none" w:sz="0" w:space="0" w:color="auto"/>
        <w:right w:val="none" w:sz="0" w:space="0" w:color="auto"/>
      </w:divBdr>
    </w:div>
    <w:div w:id="1689453056">
      <w:bodyDiv w:val="1"/>
      <w:marLeft w:val="0"/>
      <w:marRight w:val="0"/>
      <w:marTop w:val="0"/>
      <w:marBottom w:val="0"/>
      <w:divBdr>
        <w:top w:val="none" w:sz="0" w:space="0" w:color="auto"/>
        <w:left w:val="none" w:sz="0" w:space="0" w:color="auto"/>
        <w:bottom w:val="none" w:sz="0" w:space="0" w:color="auto"/>
        <w:right w:val="none" w:sz="0" w:space="0" w:color="auto"/>
      </w:divBdr>
    </w:div>
    <w:div w:id="1726752722">
      <w:bodyDiv w:val="1"/>
      <w:marLeft w:val="0"/>
      <w:marRight w:val="0"/>
      <w:marTop w:val="0"/>
      <w:marBottom w:val="0"/>
      <w:divBdr>
        <w:top w:val="none" w:sz="0" w:space="0" w:color="auto"/>
        <w:left w:val="none" w:sz="0" w:space="0" w:color="auto"/>
        <w:bottom w:val="none" w:sz="0" w:space="0" w:color="auto"/>
        <w:right w:val="none" w:sz="0" w:space="0" w:color="auto"/>
      </w:divBdr>
      <w:divsChild>
        <w:div w:id="477305442">
          <w:marLeft w:val="0"/>
          <w:marRight w:val="0"/>
          <w:marTop w:val="0"/>
          <w:marBottom w:val="0"/>
          <w:divBdr>
            <w:top w:val="none" w:sz="0" w:space="0" w:color="auto"/>
            <w:left w:val="none" w:sz="0" w:space="0" w:color="auto"/>
            <w:bottom w:val="none" w:sz="0" w:space="0" w:color="auto"/>
            <w:right w:val="none" w:sz="0" w:space="0" w:color="auto"/>
          </w:divBdr>
          <w:divsChild>
            <w:div w:id="191118918">
              <w:marLeft w:val="0"/>
              <w:marRight w:val="0"/>
              <w:marTop w:val="0"/>
              <w:marBottom w:val="0"/>
              <w:divBdr>
                <w:top w:val="none" w:sz="0" w:space="0" w:color="auto"/>
                <w:left w:val="none" w:sz="0" w:space="0" w:color="auto"/>
                <w:bottom w:val="none" w:sz="0" w:space="0" w:color="auto"/>
                <w:right w:val="none" w:sz="0" w:space="0" w:color="auto"/>
              </w:divBdr>
              <w:divsChild>
                <w:div w:id="2138334288">
                  <w:marLeft w:val="0"/>
                  <w:marRight w:val="0"/>
                  <w:marTop w:val="0"/>
                  <w:marBottom w:val="0"/>
                  <w:divBdr>
                    <w:top w:val="none" w:sz="0" w:space="0" w:color="auto"/>
                    <w:left w:val="none" w:sz="0" w:space="0" w:color="auto"/>
                    <w:bottom w:val="none" w:sz="0" w:space="0" w:color="auto"/>
                    <w:right w:val="none" w:sz="0" w:space="0" w:color="auto"/>
                  </w:divBdr>
                  <w:divsChild>
                    <w:div w:id="2014990431">
                      <w:marLeft w:val="0"/>
                      <w:marRight w:val="0"/>
                      <w:marTop w:val="0"/>
                      <w:marBottom w:val="0"/>
                      <w:divBdr>
                        <w:top w:val="none" w:sz="0" w:space="0" w:color="auto"/>
                        <w:left w:val="none" w:sz="0" w:space="0" w:color="auto"/>
                        <w:bottom w:val="none" w:sz="0" w:space="0" w:color="auto"/>
                        <w:right w:val="none" w:sz="0" w:space="0" w:color="auto"/>
                      </w:divBdr>
                    </w:div>
                  </w:divsChild>
                </w:div>
                <w:div w:id="311326742">
                  <w:marLeft w:val="0"/>
                  <w:marRight w:val="0"/>
                  <w:marTop w:val="0"/>
                  <w:marBottom w:val="0"/>
                  <w:divBdr>
                    <w:top w:val="none" w:sz="0" w:space="0" w:color="auto"/>
                    <w:left w:val="none" w:sz="0" w:space="0" w:color="auto"/>
                    <w:bottom w:val="none" w:sz="0" w:space="0" w:color="auto"/>
                    <w:right w:val="none" w:sz="0" w:space="0" w:color="auto"/>
                  </w:divBdr>
                  <w:divsChild>
                    <w:div w:id="1743722985">
                      <w:marLeft w:val="0"/>
                      <w:marRight w:val="0"/>
                      <w:marTop w:val="0"/>
                      <w:marBottom w:val="0"/>
                      <w:divBdr>
                        <w:top w:val="none" w:sz="0" w:space="0" w:color="auto"/>
                        <w:left w:val="none" w:sz="0" w:space="0" w:color="auto"/>
                        <w:bottom w:val="none" w:sz="0" w:space="0" w:color="auto"/>
                        <w:right w:val="none" w:sz="0" w:space="0" w:color="auto"/>
                      </w:divBdr>
                      <w:divsChild>
                        <w:div w:id="2045934003">
                          <w:marLeft w:val="0"/>
                          <w:marRight w:val="0"/>
                          <w:marTop w:val="0"/>
                          <w:marBottom w:val="0"/>
                          <w:divBdr>
                            <w:top w:val="none" w:sz="0" w:space="0" w:color="auto"/>
                            <w:left w:val="none" w:sz="0" w:space="0" w:color="auto"/>
                            <w:bottom w:val="none" w:sz="0" w:space="0" w:color="auto"/>
                            <w:right w:val="none" w:sz="0" w:space="0" w:color="auto"/>
                          </w:divBdr>
                        </w:div>
                        <w:div w:id="1404718542">
                          <w:marLeft w:val="0"/>
                          <w:marRight w:val="0"/>
                          <w:marTop w:val="0"/>
                          <w:marBottom w:val="0"/>
                          <w:divBdr>
                            <w:top w:val="none" w:sz="0" w:space="0" w:color="auto"/>
                            <w:left w:val="none" w:sz="0" w:space="0" w:color="auto"/>
                            <w:bottom w:val="none" w:sz="0" w:space="0" w:color="auto"/>
                            <w:right w:val="none" w:sz="0" w:space="0" w:color="auto"/>
                          </w:divBdr>
                          <w:divsChild>
                            <w:div w:id="1670593159">
                              <w:marLeft w:val="0"/>
                              <w:marRight w:val="0"/>
                              <w:marTop w:val="0"/>
                              <w:marBottom w:val="0"/>
                              <w:divBdr>
                                <w:top w:val="none" w:sz="0" w:space="0" w:color="auto"/>
                                <w:left w:val="none" w:sz="0" w:space="0" w:color="auto"/>
                                <w:bottom w:val="none" w:sz="0" w:space="0" w:color="auto"/>
                                <w:right w:val="none" w:sz="0" w:space="0" w:color="auto"/>
                              </w:divBdr>
                              <w:divsChild>
                                <w:div w:id="20906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93566">
          <w:marLeft w:val="0"/>
          <w:marRight w:val="0"/>
          <w:marTop w:val="0"/>
          <w:marBottom w:val="0"/>
          <w:divBdr>
            <w:top w:val="none" w:sz="0" w:space="0" w:color="auto"/>
            <w:left w:val="none" w:sz="0" w:space="0" w:color="auto"/>
            <w:bottom w:val="none" w:sz="0" w:space="0" w:color="auto"/>
            <w:right w:val="none" w:sz="0" w:space="0" w:color="auto"/>
          </w:divBdr>
          <w:divsChild>
            <w:div w:id="792557904">
              <w:marLeft w:val="1283"/>
              <w:marRight w:val="0"/>
              <w:marTop w:val="0"/>
              <w:marBottom w:val="0"/>
              <w:divBdr>
                <w:top w:val="none" w:sz="0" w:space="0" w:color="auto"/>
                <w:left w:val="none" w:sz="0" w:space="0" w:color="auto"/>
                <w:bottom w:val="none" w:sz="0" w:space="0" w:color="auto"/>
                <w:right w:val="none" w:sz="0" w:space="0" w:color="auto"/>
              </w:divBdr>
              <w:divsChild>
                <w:div w:id="1952204549">
                  <w:marLeft w:val="0"/>
                  <w:marRight w:val="0"/>
                  <w:marTop w:val="0"/>
                  <w:marBottom w:val="0"/>
                  <w:divBdr>
                    <w:top w:val="none" w:sz="0" w:space="0" w:color="auto"/>
                    <w:left w:val="none" w:sz="0" w:space="0" w:color="auto"/>
                    <w:bottom w:val="none" w:sz="0" w:space="0" w:color="auto"/>
                    <w:right w:val="none" w:sz="0" w:space="0" w:color="auto"/>
                  </w:divBdr>
                  <w:divsChild>
                    <w:div w:id="2128347983">
                      <w:marLeft w:val="0"/>
                      <w:marRight w:val="0"/>
                      <w:marTop w:val="0"/>
                      <w:marBottom w:val="0"/>
                      <w:divBdr>
                        <w:top w:val="none" w:sz="0" w:space="0" w:color="auto"/>
                        <w:left w:val="none" w:sz="0" w:space="0" w:color="auto"/>
                        <w:bottom w:val="none" w:sz="0" w:space="0" w:color="auto"/>
                        <w:right w:val="none" w:sz="0" w:space="0" w:color="auto"/>
                      </w:divBdr>
                      <w:divsChild>
                        <w:div w:id="232854236">
                          <w:marLeft w:val="0"/>
                          <w:marRight w:val="0"/>
                          <w:marTop w:val="0"/>
                          <w:marBottom w:val="0"/>
                          <w:divBdr>
                            <w:top w:val="none" w:sz="0" w:space="0" w:color="auto"/>
                            <w:left w:val="none" w:sz="0" w:space="0" w:color="auto"/>
                            <w:bottom w:val="none" w:sz="0" w:space="0" w:color="auto"/>
                            <w:right w:val="none" w:sz="0" w:space="0" w:color="auto"/>
                          </w:divBdr>
                          <w:divsChild>
                            <w:div w:id="7217745">
                              <w:marLeft w:val="0"/>
                              <w:marRight w:val="0"/>
                              <w:marTop w:val="0"/>
                              <w:marBottom w:val="0"/>
                              <w:divBdr>
                                <w:top w:val="none" w:sz="0" w:space="0" w:color="auto"/>
                                <w:left w:val="none" w:sz="0" w:space="0" w:color="auto"/>
                                <w:bottom w:val="none" w:sz="0" w:space="0" w:color="auto"/>
                                <w:right w:val="none" w:sz="0" w:space="0" w:color="auto"/>
                              </w:divBdr>
                              <w:divsChild>
                                <w:div w:id="1147817389">
                                  <w:marLeft w:val="0"/>
                                  <w:marRight w:val="0"/>
                                  <w:marTop w:val="0"/>
                                  <w:marBottom w:val="0"/>
                                  <w:divBdr>
                                    <w:top w:val="none" w:sz="0" w:space="0" w:color="auto"/>
                                    <w:left w:val="none" w:sz="0" w:space="0" w:color="auto"/>
                                    <w:bottom w:val="none" w:sz="0" w:space="0" w:color="auto"/>
                                    <w:right w:val="none" w:sz="0" w:space="0" w:color="auto"/>
                                  </w:divBdr>
                                  <w:divsChild>
                                    <w:div w:id="544564716">
                                      <w:marLeft w:val="0"/>
                                      <w:marRight w:val="0"/>
                                      <w:marTop w:val="0"/>
                                      <w:marBottom w:val="0"/>
                                      <w:divBdr>
                                        <w:top w:val="none" w:sz="0" w:space="0" w:color="auto"/>
                                        <w:left w:val="none" w:sz="0" w:space="0" w:color="auto"/>
                                        <w:bottom w:val="none" w:sz="0" w:space="0" w:color="auto"/>
                                        <w:right w:val="none" w:sz="0" w:space="0" w:color="auto"/>
                                      </w:divBdr>
                                      <w:divsChild>
                                        <w:div w:id="1123888977">
                                          <w:marLeft w:val="0"/>
                                          <w:marRight w:val="0"/>
                                          <w:marTop w:val="0"/>
                                          <w:marBottom w:val="0"/>
                                          <w:divBdr>
                                            <w:top w:val="none" w:sz="0" w:space="0" w:color="auto"/>
                                            <w:left w:val="none" w:sz="0" w:space="0" w:color="auto"/>
                                            <w:bottom w:val="none" w:sz="0" w:space="0" w:color="auto"/>
                                            <w:right w:val="none" w:sz="0" w:space="0" w:color="auto"/>
                                          </w:divBdr>
                                        </w:div>
                                        <w:div w:id="1513258973">
                                          <w:marLeft w:val="0"/>
                                          <w:marRight w:val="0"/>
                                          <w:marTop w:val="0"/>
                                          <w:marBottom w:val="0"/>
                                          <w:divBdr>
                                            <w:top w:val="none" w:sz="0" w:space="0" w:color="auto"/>
                                            <w:left w:val="none" w:sz="0" w:space="0" w:color="auto"/>
                                            <w:bottom w:val="none" w:sz="0" w:space="0" w:color="auto"/>
                                            <w:right w:val="none" w:sz="0" w:space="0" w:color="auto"/>
                                          </w:divBdr>
                                        </w:div>
                                        <w:div w:id="658774955">
                                          <w:marLeft w:val="0"/>
                                          <w:marRight w:val="0"/>
                                          <w:marTop w:val="0"/>
                                          <w:marBottom w:val="0"/>
                                          <w:divBdr>
                                            <w:top w:val="none" w:sz="0" w:space="0" w:color="auto"/>
                                            <w:left w:val="none" w:sz="0" w:space="0" w:color="auto"/>
                                            <w:bottom w:val="none" w:sz="0" w:space="0" w:color="auto"/>
                                            <w:right w:val="none" w:sz="0" w:space="0" w:color="auto"/>
                                          </w:divBdr>
                                        </w:div>
                                        <w:div w:id="1428504180">
                                          <w:marLeft w:val="0"/>
                                          <w:marRight w:val="0"/>
                                          <w:marTop w:val="0"/>
                                          <w:marBottom w:val="0"/>
                                          <w:divBdr>
                                            <w:top w:val="none" w:sz="0" w:space="0" w:color="auto"/>
                                            <w:left w:val="none" w:sz="0" w:space="0" w:color="auto"/>
                                            <w:bottom w:val="none" w:sz="0" w:space="0" w:color="auto"/>
                                            <w:right w:val="none" w:sz="0" w:space="0" w:color="auto"/>
                                          </w:divBdr>
                                        </w:div>
                                        <w:div w:id="1040284674">
                                          <w:marLeft w:val="0"/>
                                          <w:marRight w:val="0"/>
                                          <w:marTop w:val="0"/>
                                          <w:marBottom w:val="0"/>
                                          <w:divBdr>
                                            <w:top w:val="none" w:sz="0" w:space="0" w:color="auto"/>
                                            <w:left w:val="none" w:sz="0" w:space="0" w:color="auto"/>
                                            <w:bottom w:val="none" w:sz="0" w:space="0" w:color="auto"/>
                                            <w:right w:val="none" w:sz="0" w:space="0" w:color="auto"/>
                                          </w:divBdr>
                                        </w:div>
                                        <w:div w:id="204218540">
                                          <w:marLeft w:val="0"/>
                                          <w:marRight w:val="0"/>
                                          <w:marTop w:val="0"/>
                                          <w:marBottom w:val="0"/>
                                          <w:divBdr>
                                            <w:top w:val="none" w:sz="0" w:space="0" w:color="auto"/>
                                            <w:left w:val="none" w:sz="0" w:space="0" w:color="auto"/>
                                            <w:bottom w:val="none" w:sz="0" w:space="0" w:color="auto"/>
                                            <w:right w:val="none" w:sz="0" w:space="0" w:color="auto"/>
                                          </w:divBdr>
                                        </w:div>
                                        <w:div w:id="726997357">
                                          <w:marLeft w:val="0"/>
                                          <w:marRight w:val="0"/>
                                          <w:marTop w:val="0"/>
                                          <w:marBottom w:val="0"/>
                                          <w:divBdr>
                                            <w:top w:val="none" w:sz="0" w:space="0" w:color="auto"/>
                                            <w:left w:val="none" w:sz="0" w:space="0" w:color="auto"/>
                                            <w:bottom w:val="none" w:sz="0" w:space="0" w:color="auto"/>
                                            <w:right w:val="none" w:sz="0" w:space="0" w:color="auto"/>
                                          </w:divBdr>
                                        </w:div>
                                        <w:div w:id="1255938780">
                                          <w:marLeft w:val="0"/>
                                          <w:marRight w:val="0"/>
                                          <w:marTop w:val="0"/>
                                          <w:marBottom w:val="0"/>
                                          <w:divBdr>
                                            <w:top w:val="none" w:sz="0" w:space="0" w:color="auto"/>
                                            <w:left w:val="none" w:sz="0" w:space="0" w:color="auto"/>
                                            <w:bottom w:val="none" w:sz="0" w:space="0" w:color="auto"/>
                                            <w:right w:val="none" w:sz="0" w:space="0" w:color="auto"/>
                                          </w:divBdr>
                                        </w:div>
                                        <w:div w:id="753353563">
                                          <w:marLeft w:val="0"/>
                                          <w:marRight w:val="0"/>
                                          <w:marTop w:val="0"/>
                                          <w:marBottom w:val="0"/>
                                          <w:divBdr>
                                            <w:top w:val="none" w:sz="0" w:space="0" w:color="auto"/>
                                            <w:left w:val="none" w:sz="0" w:space="0" w:color="auto"/>
                                            <w:bottom w:val="none" w:sz="0" w:space="0" w:color="auto"/>
                                            <w:right w:val="none" w:sz="0" w:space="0" w:color="auto"/>
                                          </w:divBdr>
                                        </w:div>
                                        <w:div w:id="568225836">
                                          <w:marLeft w:val="0"/>
                                          <w:marRight w:val="0"/>
                                          <w:marTop w:val="0"/>
                                          <w:marBottom w:val="0"/>
                                          <w:divBdr>
                                            <w:top w:val="none" w:sz="0" w:space="0" w:color="auto"/>
                                            <w:left w:val="none" w:sz="0" w:space="0" w:color="auto"/>
                                            <w:bottom w:val="none" w:sz="0" w:space="0" w:color="auto"/>
                                            <w:right w:val="none" w:sz="0" w:space="0" w:color="auto"/>
                                          </w:divBdr>
                                        </w:div>
                                        <w:div w:id="1629317238">
                                          <w:marLeft w:val="0"/>
                                          <w:marRight w:val="0"/>
                                          <w:marTop w:val="0"/>
                                          <w:marBottom w:val="0"/>
                                          <w:divBdr>
                                            <w:top w:val="none" w:sz="0" w:space="0" w:color="auto"/>
                                            <w:left w:val="none" w:sz="0" w:space="0" w:color="auto"/>
                                            <w:bottom w:val="none" w:sz="0" w:space="0" w:color="auto"/>
                                            <w:right w:val="none" w:sz="0" w:space="0" w:color="auto"/>
                                          </w:divBdr>
                                        </w:div>
                                        <w:div w:id="1053885">
                                          <w:marLeft w:val="0"/>
                                          <w:marRight w:val="0"/>
                                          <w:marTop w:val="0"/>
                                          <w:marBottom w:val="0"/>
                                          <w:divBdr>
                                            <w:top w:val="none" w:sz="0" w:space="0" w:color="auto"/>
                                            <w:left w:val="none" w:sz="0" w:space="0" w:color="auto"/>
                                            <w:bottom w:val="none" w:sz="0" w:space="0" w:color="auto"/>
                                            <w:right w:val="none" w:sz="0" w:space="0" w:color="auto"/>
                                          </w:divBdr>
                                        </w:div>
                                        <w:div w:id="2039578022">
                                          <w:marLeft w:val="0"/>
                                          <w:marRight w:val="0"/>
                                          <w:marTop w:val="0"/>
                                          <w:marBottom w:val="0"/>
                                          <w:divBdr>
                                            <w:top w:val="none" w:sz="0" w:space="0" w:color="auto"/>
                                            <w:left w:val="none" w:sz="0" w:space="0" w:color="auto"/>
                                            <w:bottom w:val="none" w:sz="0" w:space="0" w:color="auto"/>
                                            <w:right w:val="none" w:sz="0" w:space="0" w:color="auto"/>
                                          </w:divBdr>
                                        </w:div>
                                        <w:div w:id="1254556220">
                                          <w:marLeft w:val="0"/>
                                          <w:marRight w:val="0"/>
                                          <w:marTop w:val="0"/>
                                          <w:marBottom w:val="0"/>
                                          <w:divBdr>
                                            <w:top w:val="none" w:sz="0" w:space="0" w:color="auto"/>
                                            <w:left w:val="none" w:sz="0" w:space="0" w:color="auto"/>
                                            <w:bottom w:val="none" w:sz="0" w:space="0" w:color="auto"/>
                                            <w:right w:val="none" w:sz="0" w:space="0" w:color="auto"/>
                                          </w:divBdr>
                                        </w:div>
                                        <w:div w:id="868421821">
                                          <w:marLeft w:val="0"/>
                                          <w:marRight w:val="0"/>
                                          <w:marTop w:val="0"/>
                                          <w:marBottom w:val="0"/>
                                          <w:divBdr>
                                            <w:top w:val="none" w:sz="0" w:space="0" w:color="auto"/>
                                            <w:left w:val="none" w:sz="0" w:space="0" w:color="auto"/>
                                            <w:bottom w:val="none" w:sz="0" w:space="0" w:color="auto"/>
                                            <w:right w:val="none" w:sz="0" w:space="0" w:color="auto"/>
                                          </w:divBdr>
                                        </w:div>
                                        <w:div w:id="1031610695">
                                          <w:marLeft w:val="0"/>
                                          <w:marRight w:val="0"/>
                                          <w:marTop w:val="0"/>
                                          <w:marBottom w:val="0"/>
                                          <w:divBdr>
                                            <w:top w:val="none" w:sz="0" w:space="0" w:color="auto"/>
                                            <w:left w:val="none" w:sz="0" w:space="0" w:color="auto"/>
                                            <w:bottom w:val="none" w:sz="0" w:space="0" w:color="auto"/>
                                            <w:right w:val="none" w:sz="0" w:space="0" w:color="auto"/>
                                          </w:divBdr>
                                        </w:div>
                                        <w:div w:id="1493183117">
                                          <w:marLeft w:val="0"/>
                                          <w:marRight w:val="0"/>
                                          <w:marTop w:val="0"/>
                                          <w:marBottom w:val="0"/>
                                          <w:divBdr>
                                            <w:top w:val="none" w:sz="0" w:space="0" w:color="auto"/>
                                            <w:left w:val="none" w:sz="0" w:space="0" w:color="auto"/>
                                            <w:bottom w:val="none" w:sz="0" w:space="0" w:color="auto"/>
                                            <w:right w:val="none" w:sz="0" w:space="0" w:color="auto"/>
                                          </w:divBdr>
                                        </w:div>
                                        <w:div w:id="2104569906">
                                          <w:marLeft w:val="0"/>
                                          <w:marRight w:val="0"/>
                                          <w:marTop w:val="0"/>
                                          <w:marBottom w:val="0"/>
                                          <w:divBdr>
                                            <w:top w:val="none" w:sz="0" w:space="0" w:color="auto"/>
                                            <w:left w:val="none" w:sz="0" w:space="0" w:color="auto"/>
                                            <w:bottom w:val="none" w:sz="0" w:space="0" w:color="auto"/>
                                            <w:right w:val="none" w:sz="0" w:space="0" w:color="auto"/>
                                          </w:divBdr>
                                        </w:div>
                                        <w:div w:id="237714657">
                                          <w:marLeft w:val="0"/>
                                          <w:marRight w:val="0"/>
                                          <w:marTop w:val="0"/>
                                          <w:marBottom w:val="0"/>
                                          <w:divBdr>
                                            <w:top w:val="none" w:sz="0" w:space="0" w:color="auto"/>
                                            <w:left w:val="none" w:sz="0" w:space="0" w:color="auto"/>
                                            <w:bottom w:val="none" w:sz="0" w:space="0" w:color="auto"/>
                                            <w:right w:val="none" w:sz="0" w:space="0" w:color="auto"/>
                                          </w:divBdr>
                                        </w:div>
                                        <w:div w:id="10305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98686">
              <w:marLeft w:val="0"/>
              <w:marRight w:val="0"/>
              <w:marTop w:val="0"/>
              <w:marBottom w:val="0"/>
              <w:divBdr>
                <w:top w:val="none" w:sz="0" w:space="0" w:color="auto"/>
                <w:left w:val="none" w:sz="0" w:space="0" w:color="auto"/>
                <w:bottom w:val="none" w:sz="0" w:space="0" w:color="auto"/>
                <w:right w:val="none" w:sz="0" w:space="0" w:color="auto"/>
              </w:divBdr>
              <w:divsChild>
                <w:div w:id="507522475">
                  <w:marLeft w:val="0"/>
                  <w:marRight w:val="0"/>
                  <w:marTop w:val="0"/>
                  <w:marBottom w:val="0"/>
                  <w:divBdr>
                    <w:top w:val="none" w:sz="0" w:space="0" w:color="auto"/>
                    <w:left w:val="none" w:sz="0" w:space="0" w:color="auto"/>
                    <w:bottom w:val="none" w:sz="0" w:space="0" w:color="auto"/>
                    <w:right w:val="none" w:sz="0" w:space="0" w:color="auto"/>
                  </w:divBdr>
                  <w:divsChild>
                    <w:div w:id="1089888053">
                      <w:marLeft w:val="0"/>
                      <w:marRight w:val="0"/>
                      <w:marTop w:val="0"/>
                      <w:marBottom w:val="0"/>
                      <w:divBdr>
                        <w:top w:val="none" w:sz="0" w:space="0" w:color="auto"/>
                        <w:left w:val="none" w:sz="0" w:space="0" w:color="auto"/>
                        <w:bottom w:val="none" w:sz="0" w:space="0" w:color="auto"/>
                        <w:right w:val="none" w:sz="0" w:space="0" w:color="auto"/>
                      </w:divBdr>
                      <w:divsChild>
                        <w:div w:id="742603335">
                          <w:marLeft w:val="0"/>
                          <w:marRight w:val="0"/>
                          <w:marTop w:val="100"/>
                          <w:marBottom w:val="100"/>
                          <w:divBdr>
                            <w:top w:val="none" w:sz="0" w:space="0" w:color="auto"/>
                            <w:left w:val="none" w:sz="0" w:space="0" w:color="auto"/>
                            <w:bottom w:val="none" w:sz="0" w:space="0" w:color="auto"/>
                            <w:right w:val="none" w:sz="0" w:space="0" w:color="auto"/>
                          </w:divBdr>
                          <w:divsChild>
                            <w:div w:id="3428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929219">
                  <w:marLeft w:val="0"/>
                  <w:marRight w:val="0"/>
                  <w:marTop w:val="0"/>
                  <w:marBottom w:val="0"/>
                  <w:divBdr>
                    <w:top w:val="none" w:sz="0" w:space="0" w:color="auto"/>
                    <w:left w:val="none" w:sz="0" w:space="0" w:color="auto"/>
                    <w:bottom w:val="none" w:sz="0" w:space="0" w:color="auto"/>
                    <w:right w:val="none" w:sz="0" w:space="0" w:color="auto"/>
                  </w:divBdr>
                  <w:divsChild>
                    <w:div w:id="123238918">
                      <w:marLeft w:val="0"/>
                      <w:marRight w:val="0"/>
                      <w:marTop w:val="0"/>
                      <w:marBottom w:val="0"/>
                      <w:divBdr>
                        <w:top w:val="none" w:sz="0" w:space="0" w:color="auto"/>
                        <w:left w:val="none" w:sz="0" w:space="0" w:color="auto"/>
                        <w:bottom w:val="none" w:sz="0" w:space="0" w:color="auto"/>
                        <w:right w:val="none" w:sz="0" w:space="0" w:color="auto"/>
                      </w:divBdr>
                      <w:divsChild>
                        <w:div w:id="1862476119">
                          <w:marLeft w:val="0"/>
                          <w:marRight w:val="0"/>
                          <w:marTop w:val="0"/>
                          <w:marBottom w:val="0"/>
                          <w:divBdr>
                            <w:top w:val="none" w:sz="0" w:space="0" w:color="auto"/>
                            <w:left w:val="none" w:sz="0" w:space="0" w:color="auto"/>
                            <w:bottom w:val="none" w:sz="0" w:space="0" w:color="auto"/>
                            <w:right w:val="none" w:sz="0" w:space="0" w:color="auto"/>
                          </w:divBdr>
                          <w:divsChild>
                            <w:div w:id="663314932">
                              <w:marLeft w:val="0"/>
                              <w:marRight w:val="0"/>
                              <w:marTop w:val="0"/>
                              <w:marBottom w:val="0"/>
                              <w:divBdr>
                                <w:top w:val="none" w:sz="0" w:space="0" w:color="auto"/>
                                <w:left w:val="none" w:sz="0" w:space="0" w:color="auto"/>
                                <w:bottom w:val="none" w:sz="0" w:space="0" w:color="auto"/>
                                <w:right w:val="none" w:sz="0" w:space="0" w:color="auto"/>
                              </w:divBdr>
                              <w:divsChild>
                                <w:div w:id="1355496613">
                                  <w:marLeft w:val="0"/>
                                  <w:marRight w:val="0"/>
                                  <w:marTop w:val="0"/>
                                  <w:marBottom w:val="0"/>
                                  <w:divBdr>
                                    <w:top w:val="none" w:sz="0" w:space="0" w:color="auto"/>
                                    <w:left w:val="none" w:sz="0" w:space="0" w:color="auto"/>
                                    <w:bottom w:val="none" w:sz="0" w:space="0" w:color="auto"/>
                                    <w:right w:val="none" w:sz="0" w:space="0" w:color="auto"/>
                                  </w:divBdr>
                                  <w:divsChild>
                                    <w:div w:id="20794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73663">
                      <w:marLeft w:val="0"/>
                      <w:marRight w:val="0"/>
                      <w:marTop w:val="0"/>
                      <w:marBottom w:val="0"/>
                      <w:divBdr>
                        <w:top w:val="none" w:sz="0" w:space="0" w:color="auto"/>
                        <w:left w:val="none" w:sz="0" w:space="0" w:color="auto"/>
                        <w:bottom w:val="none" w:sz="0" w:space="0" w:color="auto"/>
                        <w:right w:val="none" w:sz="0" w:space="0" w:color="auto"/>
                      </w:divBdr>
                      <w:divsChild>
                        <w:div w:id="1539077083">
                          <w:marLeft w:val="0"/>
                          <w:marRight w:val="0"/>
                          <w:marTop w:val="0"/>
                          <w:marBottom w:val="0"/>
                          <w:divBdr>
                            <w:top w:val="none" w:sz="0" w:space="0" w:color="auto"/>
                            <w:left w:val="none" w:sz="0" w:space="0" w:color="auto"/>
                            <w:bottom w:val="none" w:sz="0" w:space="0" w:color="auto"/>
                            <w:right w:val="none" w:sz="0" w:space="0" w:color="auto"/>
                          </w:divBdr>
                          <w:divsChild>
                            <w:div w:id="714084289">
                              <w:marLeft w:val="0"/>
                              <w:marRight w:val="0"/>
                              <w:marTop w:val="0"/>
                              <w:marBottom w:val="0"/>
                              <w:divBdr>
                                <w:top w:val="none" w:sz="0" w:space="0" w:color="auto"/>
                                <w:left w:val="none" w:sz="0" w:space="0" w:color="auto"/>
                                <w:bottom w:val="none" w:sz="0" w:space="0" w:color="auto"/>
                                <w:right w:val="none" w:sz="0" w:space="0" w:color="auto"/>
                              </w:divBdr>
                              <w:divsChild>
                                <w:div w:id="1118187251">
                                  <w:marLeft w:val="0"/>
                                  <w:marRight w:val="0"/>
                                  <w:marTop w:val="0"/>
                                  <w:marBottom w:val="0"/>
                                  <w:divBdr>
                                    <w:top w:val="none" w:sz="0" w:space="0" w:color="auto"/>
                                    <w:left w:val="none" w:sz="0" w:space="0" w:color="auto"/>
                                    <w:bottom w:val="none" w:sz="0" w:space="0" w:color="auto"/>
                                    <w:right w:val="none" w:sz="0" w:space="0" w:color="auto"/>
                                  </w:divBdr>
                                  <w:divsChild>
                                    <w:div w:id="1054891543">
                                      <w:marLeft w:val="0"/>
                                      <w:marRight w:val="0"/>
                                      <w:marTop w:val="0"/>
                                      <w:marBottom w:val="0"/>
                                      <w:divBdr>
                                        <w:top w:val="none" w:sz="0" w:space="0" w:color="auto"/>
                                        <w:left w:val="none" w:sz="0" w:space="0" w:color="auto"/>
                                        <w:bottom w:val="none" w:sz="0" w:space="0" w:color="auto"/>
                                        <w:right w:val="none" w:sz="0" w:space="0" w:color="auto"/>
                                      </w:divBdr>
                                      <w:divsChild>
                                        <w:div w:id="1322656325">
                                          <w:marLeft w:val="0"/>
                                          <w:marRight w:val="0"/>
                                          <w:marTop w:val="0"/>
                                          <w:marBottom w:val="0"/>
                                          <w:divBdr>
                                            <w:top w:val="none" w:sz="0" w:space="0" w:color="auto"/>
                                            <w:left w:val="none" w:sz="0" w:space="0" w:color="auto"/>
                                            <w:bottom w:val="none" w:sz="0" w:space="0" w:color="auto"/>
                                            <w:right w:val="none" w:sz="0" w:space="0" w:color="auto"/>
                                          </w:divBdr>
                                          <w:divsChild>
                                            <w:div w:id="2034108952">
                                              <w:marLeft w:val="0"/>
                                              <w:marRight w:val="0"/>
                                              <w:marTop w:val="0"/>
                                              <w:marBottom w:val="0"/>
                                              <w:divBdr>
                                                <w:top w:val="none" w:sz="0" w:space="0" w:color="auto"/>
                                                <w:left w:val="none" w:sz="0" w:space="0" w:color="auto"/>
                                                <w:bottom w:val="none" w:sz="0" w:space="0" w:color="auto"/>
                                                <w:right w:val="none" w:sz="0" w:space="0" w:color="auto"/>
                                              </w:divBdr>
                                              <w:divsChild>
                                                <w:div w:id="13464844">
                                                  <w:marLeft w:val="0"/>
                                                  <w:marRight w:val="0"/>
                                                  <w:marTop w:val="0"/>
                                                  <w:marBottom w:val="0"/>
                                                  <w:divBdr>
                                                    <w:top w:val="none" w:sz="0" w:space="0" w:color="auto"/>
                                                    <w:left w:val="none" w:sz="0" w:space="0" w:color="auto"/>
                                                    <w:bottom w:val="none" w:sz="0" w:space="0" w:color="auto"/>
                                                    <w:right w:val="none" w:sz="0" w:space="0" w:color="auto"/>
                                                  </w:divBdr>
                                                  <w:divsChild>
                                                    <w:div w:id="1587764553">
                                                      <w:marLeft w:val="0"/>
                                                      <w:marRight w:val="0"/>
                                                      <w:marTop w:val="0"/>
                                                      <w:marBottom w:val="0"/>
                                                      <w:divBdr>
                                                        <w:top w:val="none" w:sz="0" w:space="0" w:color="auto"/>
                                                        <w:left w:val="none" w:sz="0" w:space="0" w:color="auto"/>
                                                        <w:bottom w:val="none" w:sz="0" w:space="0" w:color="auto"/>
                                                        <w:right w:val="none" w:sz="0" w:space="0" w:color="auto"/>
                                                      </w:divBdr>
                                                    </w:div>
                                                    <w:div w:id="1638491076">
                                                      <w:marLeft w:val="0"/>
                                                      <w:marRight w:val="0"/>
                                                      <w:marTop w:val="0"/>
                                                      <w:marBottom w:val="0"/>
                                                      <w:divBdr>
                                                        <w:top w:val="none" w:sz="0" w:space="0" w:color="auto"/>
                                                        <w:left w:val="none" w:sz="0" w:space="0" w:color="auto"/>
                                                        <w:bottom w:val="none" w:sz="0" w:space="0" w:color="auto"/>
                                                        <w:right w:val="none" w:sz="0" w:space="0" w:color="auto"/>
                                                      </w:divBdr>
                                                    </w:div>
                                                    <w:div w:id="199251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3575">
                                              <w:marLeft w:val="0"/>
                                              <w:marRight w:val="0"/>
                                              <w:marTop w:val="0"/>
                                              <w:marBottom w:val="0"/>
                                              <w:divBdr>
                                                <w:top w:val="none" w:sz="0" w:space="0" w:color="auto"/>
                                                <w:left w:val="none" w:sz="0" w:space="0" w:color="auto"/>
                                                <w:bottom w:val="none" w:sz="0" w:space="0" w:color="auto"/>
                                                <w:right w:val="none" w:sz="0" w:space="0" w:color="auto"/>
                                              </w:divBdr>
                                            </w:div>
                                            <w:div w:id="1600093461">
                                              <w:marLeft w:val="0"/>
                                              <w:marRight w:val="0"/>
                                              <w:marTop w:val="0"/>
                                              <w:marBottom w:val="0"/>
                                              <w:divBdr>
                                                <w:top w:val="none" w:sz="0" w:space="0" w:color="auto"/>
                                                <w:left w:val="none" w:sz="0" w:space="0" w:color="auto"/>
                                                <w:bottom w:val="none" w:sz="0" w:space="0" w:color="auto"/>
                                                <w:right w:val="none" w:sz="0" w:space="0" w:color="auto"/>
                                              </w:divBdr>
                                              <w:divsChild>
                                                <w:div w:id="1602647174">
                                                  <w:marLeft w:val="0"/>
                                                  <w:marRight w:val="0"/>
                                                  <w:marTop w:val="0"/>
                                                  <w:marBottom w:val="0"/>
                                                  <w:divBdr>
                                                    <w:top w:val="none" w:sz="0" w:space="0" w:color="auto"/>
                                                    <w:left w:val="none" w:sz="0" w:space="0" w:color="auto"/>
                                                    <w:bottom w:val="none" w:sz="0" w:space="0" w:color="auto"/>
                                                    <w:right w:val="none" w:sz="0" w:space="0" w:color="auto"/>
                                                  </w:divBdr>
                                                  <w:divsChild>
                                                    <w:div w:id="407651662">
                                                      <w:marLeft w:val="0"/>
                                                      <w:marRight w:val="0"/>
                                                      <w:marTop w:val="0"/>
                                                      <w:marBottom w:val="0"/>
                                                      <w:divBdr>
                                                        <w:top w:val="none" w:sz="0" w:space="0" w:color="auto"/>
                                                        <w:left w:val="none" w:sz="0" w:space="0" w:color="auto"/>
                                                        <w:bottom w:val="none" w:sz="0" w:space="0" w:color="auto"/>
                                                        <w:right w:val="none" w:sz="0" w:space="0" w:color="auto"/>
                                                      </w:divBdr>
                                                      <w:divsChild>
                                                        <w:div w:id="1764260606">
                                                          <w:marLeft w:val="0"/>
                                                          <w:marRight w:val="0"/>
                                                          <w:marTop w:val="0"/>
                                                          <w:marBottom w:val="0"/>
                                                          <w:divBdr>
                                                            <w:top w:val="none" w:sz="0" w:space="0" w:color="auto"/>
                                                            <w:left w:val="none" w:sz="0" w:space="0" w:color="auto"/>
                                                            <w:bottom w:val="none" w:sz="0" w:space="0" w:color="auto"/>
                                                            <w:right w:val="none" w:sz="0" w:space="0" w:color="auto"/>
                                                          </w:divBdr>
                                                          <w:divsChild>
                                                            <w:div w:id="753404189">
                                                              <w:marLeft w:val="0"/>
                                                              <w:marRight w:val="0"/>
                                                              <w:marTop w:val="0"/>
                                                              <w:marBottom w:val="0"/>
                                                              <w:divBdr>
                                                                <w:top w:val="none" w:sz="0" w:space="0" w:color="auto"/>
                                                                <w:left w:val="none" w:sz="0" w:space="0" w:color="auto"/>
                                                                <w:bottom w:val="none" w:sz="0" w:space="0" w:color="auto"/>
                                                                <w:right w:val="none" w:sz="0" w:space="0" w:color="auto"/>
                                                              </w:divBdr>
                                                            </w:div>
                                                            <w:div w:id="58677754">
                                                              <w:marLeft w:val="0"/>
                                                              <w:marRight w:val="0"/>
                                                              <w:marTop w:val="0"/>
                                                              <w:marBottom w:val="0"/>
                                                              <w:divBdr>
                                                                <w:top w:val="none" w:sz="0" w:space="0" w:color="auto"/>
                                                                <w:left w:val="none" w:sz="0" w:space="0" w:color="auto"/>
                                                                <w:bottom w:val="none" w:sz="0" w:space="0" w:color="auto"/>
                                                                <w:right w:val="none" w:sz="0" w:space="0" w:color="auto"/>
                                                              </w:divBdr>
                                                              <w:divsChild>
                                                                <w:div w:id="1854996934">
                                                                  <w:marLeft w:val="0"/>
                                                                  <w:marRight w:val="0"/>
                                                                  <w:marTop w:val="0"/>
                                                                  <w:marBottom w:val="0"/>
                                                                  <w:divBdr>
                                                                    <w:top w:val="none" w:sz="0" w:space="0" w:color="auto"/>
                                                                    <w:left w:val="none" w:sz="0" w:space="0" w:color="auto"/>
                                                                    <w:bottom w:val="none" w:sz="0" w:space="0" w:color="auto"/>
                                                                    <w:right w:val="none" w:sz="0" w:space="0" w:color="auto"/>
                                                                  </w:divBdr>
                                                                  <w:divsChild>
                                                                    <w:div w:id="68814212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sChild>
                                                    </w:div>
                                                  </w:divsChild>
                                                </w:div>
                                              </w:divsChild>
                                            </w:div>
                                          </w:divsChild>
                                        </w:div>
                                      </w:divsChild>
                                    </w:div>
                                  </w:divsChild>
                                </w:div>
                              </w:divsChild>
                            </w:div>
                            <w:div w:id="1128819503">
                              <w:marLeft w:val="0"/>
                              <w:marRight w:val="0"/>
                              <w:marTop w:val="0"/>
                              <w:marBottom w:val="0"/>
                              <w:divBdr>
                                <w:top w:val="none" w:sz="0" w:space="0" w:color="auto"/>
                                <w:left w:val="none" w:sz="0" w:space="0" w:color="auto"/>
                                <w:bottom w:val="none" w:sz="0" w:space="0" w:color="auto"/>
                                <w:right w:val="none" w:sz="0" w:space="0" w:color="auto"/>
                              </w:divBdr>
                              <w:divsChild>
                                <w:div w:id="1509825633">
                                  <w:marLeft w:val="0"/>
                                  <w:marRight w:val="0"/>
                                  <w:marTop w:val="0"/>
                                  <w:marBottom w:val="0"/>
                                  <w:divBdr>
                                    <w:top w:val="none" w:sz="0" w:space="0" w:color="auto"/>
                                    <w:left w:val="none" w:sz="0" w:space="0" w:color="auto"/>
                                    <w:bottom w:val="none" w:sz="0" w:space="0" w:color="auto"/>
                                    <w:right w:val="none" w:sz="0" w:space="0" w:color="auto"/>
                                  </w:divBdr>
                                  <w:divsChild>
                                    <w:div w:id="1997417384">
                                      <w:marLeft w:val="0"/>
                                      <w:marRight w:val="0"/>
                                      <w:marTop w:val="0"/>
                                      <w:marBottom w:val="0"/>
                                      <w:divBdr>
                                        <w:top w:val="none" w:sz="0" w:space="0" w:color="auto"/>
                                        <w:left w:val="none" w:sz="0" w:space="0" w:color="auto"/>
                                        <w:bottom w:val="none" w:sz="0" w:space="0" w:color="auto"/>
                                        <w:right w:val="none" w:sz="0" w:space="0" w:color="auto"/>
                                      </w:divBdr>
                                      <w:divsChild>
                                        <w:div w:id="1231379302">
                                          <w:marLeft w:val="0"/>
                                          <w:marRight w:val="0"/>
                                          <w:marTop w:val="0"/>
                                          <w:marBottom w:val="0"/>
                                          <w:divBdr>
                                            <w:top w:val="none" w:sz="0" w:space="0" w:color="auto"/>
                                            <w:left w:val="none" w:sz="0" w:space="0" w:color="auto"/>
                                            <w:bottom w:val="none" w:sz="0" w:space="0" w:color="auto"/>
                                            <w:right w:val="none" w:sz="0" w:space="0" w:color="auto"/>
                                          </w:divBdr>
                                          <w:divsChild>
                                            <w:div w:id="1626355079">
                                              <w:marLeft w:val="0"/>
                                              <w:marRight w:val="0"/>
                                              <w:marTop w:val="0"/>
                                              <w:marBottom w:val="0"/>
                                              <w:divBdr>
                                                <w:top w:val="none" w:sz="0" w:space="0" w:color="auto"/>
                                                <w:left w:val="none" w:sz="0" w:space="0" w:color="auto"/>
                                                <w:bottom w:val="none" w:sz="0" w:space="0" w:color="auto"/>
                                                <w:right w:val="none" w:sz="0" w:space="0" w:color="auto"/>
                                              </w:divBdr>
                                            </w:div>
                                            <w:div w:id="347681802">
                                              <w:marLeft w:val="0"/>
                                              <w:marRight w:val="0"/>
                                              <w:marTop w:val="0"/>
                                              <w:marBottom w:val="0"/>
                                              <w:divBdr>
                                                <w:top w:val="none" w:sz="0" w:space="0" w:color="auto"/>
                                                <w:left w:val="none" w:sz="0" w:space="0" w:color="auto"/>
                                                <w:bottom w:val="none" w:sz="0" w:space="0" w:color="auto"/>
                                                <w:right w:val="none" w:sz="0" w:space="0" w:color="auto"/>
                                              </w:divBdr>
                                            </w:div>
                                            <w:div w:id="756438780">
                                              <w:marLeft w:val="0"/>
                                              <w:marRight w:val="0"/>
                                              <w:marTop w:val="0"/>
                                              <w:marBottom w:val="0"/>
                                              <w:divBdr>
                                                <w:top w:val="none" w:sz="0" w:space="0" w:color="auto"/>
                                                <w:left w:val="none" w:sz="0" w:space="0" w:color="auto"/>
                                                <w:bottom w:val="none" w:sz="0" w:space="0" w:color="auto"/>
                                                <w:right w:val="none" w:sz="0" w:space="0" w:color="auto"/>
                                              </w:divBdr>
                                              <w:divsChild>
                                                <w:div w:id="1733190384">
                                                  <w:marLeft w:val="0"/>
                                                  <w:marRight w:val="0"/>
                                                  <w:marTop w:val="0"/>
                                                  <w:marBottom w:val="0"/>
                                                  <w:divBdr>
                                                    <w:top w:val="none" w:sz="0" w:space="0" w:color="auto"/>
                                                    <w:left w:val="none" w:sz="0" w:space="0" w:color="auto"/>
                                                    <w:bottom w:val="none" w:sz="0" w:space="0" w:color="auto"/>
                                                    <w:right w:val="none" w:sz="0" w:space="0" w:color="auto"/>
                                                  </w:divBdr>
                                                  <w:divsChild>
                                                    <w:div w:id="541749889">
                                                      <w:marLeft w:val="0"/>
                                                      <w:marRight w:val="0"/>
                                                      <w:marTop w:val="0"/>
                                                      <w:marBottom w:val="0"/>
                                                      <w:divBdr>
                                                        <w:top w:val="none" w:sz="0" w:space="0" w:color="auto"/>
                                                        <w:left w:val="none" w:sz="0" w:space="0" w:color="auto"/>
                                                        <w:bottom w:val="none" w:sz="0" w:space="0" w:color="auto"/>
                                                        <w:right w:val="none" w:sz="0" w:space="0" w:color="auto"/>
                                                      </w:divBdr>
                                                      <w:divsChild>
                                                        <w:div w:id="1420786434">
                                                          <w:marLeft w:val="0"/>
                                                          <w:marRight w:val="0"/>
                                                          <w:marTop w:val="0"/>
                                                          <w:marBottom w:val="0"/>
                                                          <w:divBdr>
                                                            <w:top w:val="none" w:sz="0" w:space="0" w:color="auto"/>
                                                            <w:left w:val="none" w:sz="0" w:space="0" w:color="auto"/>
                                                            <w:bottom w:val="none" w:sz="0" w:space="0" w:color="auto"/>
                                                            <w:right w:val="none" w:sz="0" w:space="0" w:color="auto"/>
                                                          </w:divBdr>
                                                          <w:divsChild>
                                                            <w:div w:id="1911116371">
                                                              <w:marLeft w:val="0"/>
                                                              <w:marRight w:val="0"/>
                                                              <w:marTop w:val="0"/>
                                                              <w:marBottom w:val="0"/>
                                                              <w:divBdr>
                                                                <w:top w:val="none" w:sz="0" w:space="0" w:color="auto"/>
                                                                <w:left w:val="none" w:sz="0" w:space="0" w:color="auto"/>
                                                                <w:bottom w:val="none" w:sz="0" w:space="0" w:color="auto"/>
                                                                <w:right w:val="none" w:sz="0" w:space="0" w:color="auto"/>
                                                              </w:divBdr>
                                                            </w:div>
                                                            <w:div w:id="647437943">
                                                              <w:marLeft w:val="0"/>
                                                              <w:marRight w:val="0"/>
                                                              <w:marTop w:val="0"/>
                                                              <w:marBottom w:val="0"/>
                                                              <w:divBdr>
                                                                <w:top w:val="none" w:sz="0" w:space="0" w:color="auto"/>
                                                                <w:left w:val="none" w:sz="0" w:space="0" w:color="auto"/>
                                                                <w:bottom w:val="none" w:sz="0" w:space="0" w:color="auto"/>
                                                                <w:right w:val="none" w:sz="0" w:space="0" w:color="auto"/>
                                                              </w:divBdr>
                                                              <w:divsChild>
                                                                <w:div w:id="698823751">
                                                                  <w:marLeft w:val="0"/>
                                                                  <w:marRight w:val="0"/>
                                                                  <w:marTop w:val="0"/>
                                                                  <w:marBottom w:val="0"/>
                                                                  <w:divBdr>
                                                                    <w:top w:val="none" w:sz="0" w:space="0" w:color="auto"/>
                                                                    <w:left w:val="none" w:sz="0" w:space="0" w:color="auto"/>
                                                                    <w:bottom w:val="none" w:sz="0" w:space="0" w:color="auto"/>
                                                                    <w:right w:val="none" w:sz="0" w:space="0" w:color="auto"/>
                                                                  </w:divBdr>
                                                                  <w:divsChild>
                                                                    <w:div w:id="151298814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sChild>
                                                    </w:div>
                                                  </w:divsChild>
                                                </w:div>
                                              </w:divsChild>
                                            </w:div>
                                            <w:div w:id="524296132">
                                              <w:marLeft w:val="0"/>
                                              <w:marRight w:val="0"/>
                                              <w:marTop w:val="0"/>
                                              <w:marBottom w:val="0"/>
                                              <w:divBdr>
                                                <w:top w:val="none" w:sz="0" w:space="0" w:color="auto"/>
                                                <w:left w:val="none" w:sz="0" w:space="0" w:color="auto"/>
                                                <w:bottom w:val="none" w:sz="0" w:space="0" w:color="auto"/>
                                                <w:right w:val="none" w:sz="0" w:space="0" w:color="auto"/>
                                              </w:divBdr>
                                              <w:divsChild>
                                                <w:div w:id="1388141538">
                                                  <w:marLeft w:val="0"/>
                                                  <w:marRight w:val="0"/>
                                                  <w:marTop w:val="0"/>
                                                  <w:marBottom w:val="0"/>
                                                  <w:divBdr>
                                                    <w:top w:val="none" w:sz="0" w:space="0" w:color="auto"/>
                                                    <w:left w:val="none" w:sz="0" w:space="0" w:color="auto"/>
                                                    <w:bottom w:val="none" w:sz="0" w:space="0" w:color="auto"/>
                                                    <w:right w:val="none" w:sz="0" w:space="0" w:color="auto"/>
                                                  </w:divBdr>
                                                  <w:divsChild>
                                                    <w:div w:id="9075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90444">
                                              <w:marLeft w:val="0"/>
                                              <w:marRight w:val="0"/>
                                              <w:marTop w:val="0"/>
                                              <w:marBottom w:val="0"/>
                                              <w:divBdr>
                                                <w:top w:val="none" w:sz="0" w:space="0" w:color="auto"/>
                                                <w:left w:val="none" w:sz="0" w:space="0" w:color="auto"/>
                                                <w:bottom w:val="none" w:sz="0" w:space="0" w:color="auto"/>
                                                <w:right w:val="none" w:sz="0" w:space="0" w:color="auto"/>
                                              </w:divBdr>
                                              <w:divsChild>
                                                <w:div w:id="2094429283">
                                                  <w:marLeft w:val="0"/>
                                                  <w:marRight w:val="0"/>
                                                  <w:marTop w:val="0"/>
                                                  <w:marBottom w:val="0"/>
                                                  <w:divBdr>
                                                    <w:top w:val="none" w:sz="0" w:space="0" w:color="auto"/>
                                                    <w:left w:val="none" w:sz="0" w:space="0" w:color="auto"/>
                                                    <w:bottom w:val="none" w:sz="0" w:space="0" w:color="auto"/>
                                                    <w:right w:val="none" w:sz="0" w:space="0" w:color="auto"/>
                                                  </w:divBdr>
                                                  <w:divsChild>
                                                    <w:div w:id="1871529061">
                                                      <w:marLeft w:val="0"/>
                                                      <w:marRight w:val="0"/>
                                                      <w:marTop w:val="0"/>
                                                      <w:marBottom w:val="0"/>
                                                      <w:divBdr>
                                                        <w:top w:val="none" w:sz="0" w:space="0" w:color="auto"/>
                                                        <w:left w:val="none" w:sz="0" w:space="0" w:color="auto"/>
                                                        <w:bottom w:val="none" w:sz="0" w:space="0" w:color="auto"/>
                                                        <w:right w:val="none" w:sz="0" w:space="0" w:color="auto"/>
                                                      </w:divBdr>
                                                      <w:divsChild>
                                                        <w:div w:id="372458584">
                                                          <w:marLeft w:val="0"/>
                                                          <w:marRight w:val="0"/>
                                                          <w:marTop w:val="0"/>
                                                          <w:marBottom w:val="0"/>
                                                          <w:divBdr>
                                                            <w:top w:val="none" w:sz="0" w:space="0" w:color="auto"/>
                                                            <w:left w:val="none" w:sz="0" w:space="0" w:color="auto"/>
                                                            <w:bottom w:val="none" w:sz="0" w:space="0" w:color="auto"/>
                                                            <w:right w:val="none" w:sz="0" w:space="0" w:color="auto"/>
                                                          </w:divBdr>
                                                          <w:divsChild>
                                                            <w:div w:id="877739543">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813323403">
                                              <w:marLeft w:val="0"/>
                                              <w:marRight w:val="0"/>
                                              <w:marTop w:val="0"/>
                                              <w:marBottom w:val="0"/>
                                              <w:divBdr>
                                                <w:top w:val="none" w:sz="0" w:space="0" w:color="auto"/>
                                                <w:left w:val="none" w:sz="0" w:space="0" w:color="auto"/>
                                                <w:bottom w:val="none" w:sz="0" w:space="0" w:color="auto"/>
                                                <w:right w:val="none" w:sz="0" w:space="0" w:color="auto"/>
                                              </w:divBdr>
                                              <w:divsChild>
                                                <w:div w:id="103038706">
                                                  <w:marLeft w:val="0"/>
                                                  <w:marRight w:val="0"/>
                                                  <w:marTop w:val="0"/>
                                                  <w:marBottom w:val="0"/>
                                                  <w:divBdr>
                                                    <w:top w:val="none" w:sz="0" w:space="0" w:color="auto"/>
                                                    <w:left w:val="none" w:sz="0" w:space="0" w:color="auto"/>
                                                    <w:bottom w:val="none" w:sz="0" w:space="0" w:color="auto"/>
                                                    <w:right w:val="none" w:sz="0" w:space="0" w:color="auto"/>
                                                  </w:divBdr>
                                                  <w:divsChild>
                                                    <w:div w:id="5515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7987">
                                              <w:marLeft w:val="0"/>
                                              <w:marRight w:val="0"/>
                                              <w:marTop w:val="0"/>
                                              <w:marBottom w:val="0"/>
                                              <w:divBdr>
                                                <w:top w:val="none" w:sz="0" w:space="0" w:color="auto"/>
                                                <w:left w:val="none" w:sz="0" w:space="0" w:color="auto"/>
                                                <w:bottom w:val="none" w:sz="0" w:space="0" w:color="auto"/>
                                                <w:right w:val="none" w:sz="0" w:space="0" w:color="auto"/>
                                              </w:divBdr>
                                              <w:divsChild>
                                                <w:div w:id="95758804">
                                                  <w:marLeft w:val="0"/>
                                                  <w:marRight w:val="0"/>
                                                  <w:marTop w:val="0"/>
                                                  <w:marBottom w:val="0"/>
                                                  <w:divBdr>
                                                    <w:top w:val="none" w:sz="0" w:space="0" w:color="auto"/>
                                                    <w:left w:val="none" w:sz="0" w:space="0" w:color="auto"/>
                                                    <w:bottom w:val="none" w:sz="0" w:space="0" w:color="auto"/>
                                                    <w:right w:val="none" w:sz="0" w:space="0" w:color="auto"/>
                                                  </w:divBdr>
                                                  <w:divsChild>
                                                    <w:div w:id="2127456597">
                                                      <w:marLeft w:val="0"/>
                                                      <w:marRight w:val="0"/>
                                                      <w:marTop w:val="0"/>
                                                      <w:marBottom w:val="0"/>
                                                      <w:divBdr>
                                                        <w:top w:val="none" w:sz="0" w:space="0" w:color="auto"/>
                                                        <w:left w:val="none" w:sz="0" w:space="0" w:color="auto"/>
                                                        <w:bottom w:val="none" w:sz="0" w:space="0" w:color="auto"/>
                                                        <w:right w:val="none" w:sz="0" w:space="0" w:color="auto"/>
                                                      </w:divBdr>
                                                      <w:divsChild>
                                                        <w:div w:id="7347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79415">
                                              <w:marLeft w:val="0"/>
                                              <w:marRight w:val="0"/>
                                              <w:marTop w:val="0"/>
                                              <w:marBottom w:val="0"/>
                                              <w:divBdr>
                                                <w:top w:val="none" w:sz="0" w:space="0" w:color="auto"/>
                                                <w:left w:val="none" w:sz="0" w:space="0" w:color="auto"/>
                                                <w:bottom w:val="none" w:sz="0" w:space="0" w:color="auto"/>
                                                <w:right w:val="none" w:sz="0" w:space="0" w:color="auto"/>
                                              </w:divBdr>
                                              <w:divsChild>
                                                <w:div w:id="1823110627">
                                                  <w:marLeft w:val="0"/>
                                                  <w:marRight w:val="0"/>
                                                  <w:marTop w:val="0"/>
                                                  <w:marBottom w:val="0"/>
                                                  <w:divBdr>
                                                    <w:top w:val="none" w:sz="0" w:space="0" w:color="auto"/>
                                                    <w:left w:val="none" w:sz="0" w:space="0" w:color="auto"/>
                                                    <w:bottom w:val="none" w:sz="0" w:space="0" w:color="auto"/>
                                                    <w:right w:val="none" w:sz="0" w:space="0" w:color="auto"/>
                                                  </w:divBdr>
                                                  <w:divsChild>
                                                    <w:div w:id="277179062">
                                                      <w:marLeft w:val="0"/>
                                                      <w:marRight w:val="0"/>
                                                      <w:marTop w:val="0"/>
                                                      <w:marBottom w:val="0"/>
                                                      <w:divBdr>
                                                        <w:top w:val="none" w:sz="0" w:space="0" w:color="auto"/>
                                                        <w:left w:val="none" w:sz="0" w:space="0" w:color="auto"/>
                                                        <w:bottom w:val="none" w:sz="0" w:space="0" w:color="auto"/>
                                                        <w:right w:val="none" w:sz="0" w:space="0" w:color="auto"/>
                                                      </w:divBdr>
                                                    </w:div>
                                                    <w:div w:id="16418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0574">
                                              <w:marLeft w:val="0"/>
                                              <w:marRight w:val="0"/>
                                              <w:marTop w:val="0"/>
                                              <w:marBottom w:val="0"/>
                                              <w:divBdr>
                                                <w:top w:val="none" w:sz="0" w:space="0" w:color="auto"/>
                                                <w:left w:val="none" w:sz="0" w:space="0" w:color="auto"/>
                                                <w:bottom w:val="none" w:sz="0" w:space="0" w:color="auto"/>
                                                <w:right w:val="none" w:sz="0" w:space="0" w:color="auto"/>
                                              </w:divBdr>
                                            </w:div>
                                            <w:div w:id="1819297972">
                                              <w:marLeft w:val="0"/>
                                              <w:marRight w:val="0"/>
                                              <w:marTop w:val="0"/>
                                              <w:marBottom w:val="0"/>
                                              <w:divBdr>
                                                <w:top w:val="none" w:sz="0" w:space="0" w:color="auto"/>
                                                <w:left w:val="none" w:sz="0" w:space="0" w:color="auto"/>
                                                <w:bottom w:val="none" w:sz="0" w:space="0" w:color="auto"/>
                                                <w:right w:val="none" w:sz="0" w:space="0" w:color="auto"/>
                                              </w:divBdr>
                                              <w:divsChild>
                                                <w:div w:id="1898008324">
                                                  <w:marLeft w:val="0"/>
                                                  <w:marRight w:val="0"/>
                                                  <w:marTop w:val="0"/>
                                                  <w:marBottom w:val="0"/>
                                                  <w:divBdr>
                                                    <w:top w:val="none" w:sz="0" w:space="0" w:color="auto"/>
                                                    <w:left w:val="none" w:sz="0" w:space="0" w:color="auto"/>
                                                    <w:bottom w:val="none" w:sz="0" w:space="0" w:color="auto"/>
                                                    <w:right w:val="none" w:sz="0" w:space="0" w:color="auto"/>
                                                  </w:divBdr>
                                                  <w:divsChild>
                                                    <w:div w:id="2096435534">
                                                      <w:marLeft w:val="0"/>
                                                      <w:marRight w:val="0"/>
                                                      <w:marTop w:val="0"/>
                                                      <w:marBottom w:val="0"/>
                                                      <w:divBdr>
                                                        <w:top w:val="none" w:sz="0" w:space="0" w:color="auto"/>
                                                        <w:left w:val="none" w:sz="0" w:space="0" w:color="auto"/>
                                                        <w:bottom w:val="none" w:sz="0" w:space="0" w:color="auto"/>
                                                        <w:right w:val="none" w:sz="0" w:space="0" w:color="auto"/>
                                                      </w:divBdr>
                                                      <w:divsChild>
                                                        <w:div w:id="1594244761">
                                                          <w:marLeft w:val="0"/>
                                                          <w:marRight w:val="0"/>
                                                          <w:marTop w:val="0"/>
                                                          <w:marBottom w:val="0"/>
                                                          <w:divBdr>
                                                            <w:top w:val="none" w:sz="0" w:space="0" w:color="auto"/>
                                                            <w:left w:val="none" w:sz="0" w:space="0" w:color="auto"/>
                                                            <w:bottom w:val="none" w:sz="0" w:space="0" w:color="auto"/>
                                                            <w:right w:val="none" w:sz="0" w:space="0" w:color="auto"/>
                                                          </w:divBdr>
                                                          <w:divsChild>
                                                            <w:div w:id="493301404">
                                                              <w:marLeft w:val="0"/>
                                                              <w:marRight w:val="0"/>
                                                              <w:marTop w:val="0"/>
                                                              <w:marBottom w:val="0"/>
                                                              <w:divBdr>
                                                                <w:top w:val="none" w:sz="0" w:space="0" w:color="auto"/>
                                                                <w:left w:val="none" w:sz="0" w:space="0" w:color="auto"/>
                                                                <w:bottom w:val="none" w:sz="0" w:space="0" w:color="auto"/>
                                                                <w:right w:val="none" w:sz="0" w:space="0" w:color="auto"/>
                                                              </w:divBdr>
                                                            </w:div>
                                                            <w:div w:id="925772115">
                                                              <w:marLeft w:val="0"/>
                                                              <w:marRight w:val="0"/>
                                                              <w:marTop w:val="0"/>
                                                              <w:marBottom w:val="0"/>
                                                              <w:divBdr>
                                                                <w:top w:val="none" w:sz="0" w:space="0" w:color="auto"/>
                                                                <w:left w:val="none" w:sz="0" w:space="0" w:color="auto"/>
                                                                <w:bottom w:val="none" w:sz="0" w:space="0" w:color="auto"/>
                                                                <w:right w:val="none" w:sz="0" w:space="0" w:color="auto"/>
                                                              </w:divBdr>
                                                              <w:divsChild>
                                                                <w:div w:id="980384448">
                                                                  <w:marLeft w:val="0"/>
                                                                  <w:marRight w:val="0"/>
                                                                  <w:marTop w:val="0"/>
                                                                  <w:marBottom w:val="0"/>
                                                                  <w:divBdr>
                                                                    <w:top w:val="none" w:sz="0" w:space="0" w:color="auto"/>
                                                                    <w:left w:val="none" w:sz="0" w:space="0" w:color="auto"/>
                                                                    <w:bottom w:val="none" w:sz="0" w:space="0" w:color="auto"/>
                                                                    <w:right w:val="none" w:sz="0" w:space="0" w:color="auto"/>
                                                                  </w:divBdr>
                                                                  <w:divsChild>
                                                                    <w:div w:id="56919579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sChild>
                                                    </w:div>
                                                  </w:divsChild>
                                                </w:div>
                                              </w:divsChild>
                                            </w:div>
                                          </w:divsChild>
                                        </w:div>
                                      </w:divsChild>
                                    </w:div>
                                  </w:divsChild>
                                </w:div>
                              </w:divsChild>
                            </w:div>
                            <w:div w:id="732892013">
                              <w:marLeft w:val="0"/>
                              <w:marRight w:val="0"/>
                              <w:marTop w:val="0"/>
                              <w:marBottom w:val="0"/>
                              <w:divBdr>
                                <w:top w:val="none" w:sz="0" w:space="0" w:color="auto"/>
                                <w:left w:val="none" w:sz="0" w:space="0" w:color="auto"/>
                                <w:bottom w:val="none" w:sz="0" w:space="0" w:color="auto"/>
                                <w:right w:val="none" w:sz="0" w:space="0" w:color="auto"/>
                              </w:divBdr>
                              <w:divsChild>
                                <w:div w:id="1977055171">
                                  <w:marLeft w:val="0"/>
                                  <w:marRight w:val="0"/>
                                  <w:marTop w:val="0"/>
                                  <w:marBottom w:val="0"/>
                                  <w:divBdr>
                                    <w:top w:val="none" w:sz="0" w:space="0" w:color="auto"/>
                                    <w:left w:val="none" w:sz="0" w:space="0" w:color="auto"/>
                                    <w:bottom w:val="none" w:sz="0" w:space="0" w:color="auto"/>
                                    <w:right w:val="none" w:sz="0" w:space="0" w:color="auto"/>
                                  </w:divBdr>
                                  <w:divsChild>
                                    <w:div w:id="503519227">
                                      <w:marLeft w:val="0"/>
                                      <w:marRight w:val="0"/>
                                      <w:marTop w:val="0"/>
                                      <w:marBottom w:val="0"/>
                                      <w:divBdr>
                                        <w:top w:val="none" w:sz="0" w:space="0" w:color="auto"/>
                                        <w:left w:val="none" w:sz="0" w:space="0" w:color="auto"/>
                                        <w:bottom w:val="none" w:sz="0" w:space="0" w:color="auto"/>
                                        <w:right w:val="none" w:sz="0" w:space="0" w:color="auto"/>
                                      </w:divBdr>
                                      <w:divsChild>
                                        <w:div w:id="2878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685625">
      <w:bodyDiv w:val="1"/>
      <w:marLeft w:val="0"/>
      <w:marRight w:val="0"/>
      <w:marTop w:val="0"/>
      <w:marBottom w:val="0"/>
      <w:divBdr>
        <w:top w:val="none" w:sz="0" w:space="0" w:color="auto"/>
        <w:left w:val="none" w:sz="0" w:space="0" w:color="auto"/>
        <w:bottom w:val="none" w:sz="0" w:space="0" w:color="auto"/>
        <w:right w:val="none" w:sz="0" w:space="0" w:color="auto"/>
      </w:divBdr>
      <w:divsChild>
        <w:div w:id="1566797464">
          <w:marLeft w:val="0"/>
          <w:marRight w:val="0"/>
          <w:marTop w:val="0"/>
          <w:marBottom w:val="0"/>
          <w:divBdr>
            <w:top w:val="none" w:sz="0" w:space="0" w:color="auto"/>
            <w:left w:val="none" w:sz="0" w:space="0" w:color="auto"/>
            <w:bottom w:val="none" w:sz="0" w:space="0" w:color="auto"/>
            <w:right w:val="none" w:sz="0" w:space="0" w:color="auto"/>
          </w:divBdr>
          <w:divsChild>
            <w:div w:id="172495469">
              <w:marLeft w:val="0"/>
              <w:marRight w:val="0"/>
              <w:marTop w:val="0"/>
              <w:marBottom w:val="0"/>
              <w:divBdr>
                <w:top w:val="none" w:sz="0" w:space="0" w:color="auto"/>
                <w:left w:val="none" w:sz="0" w:space="0" w:color="auto"/>
                <w:bottom w:val="none" w:sz="0" w:space="0" w:color="auto"/>
                <w:right w:val="none" w:sz="0" w:space="0" w:color="auto"/>
              </w:divBdr>
              <w:divsChild>
                <w:div w:id="1822387808">
                  <w:marLeft w:val="684"/>
                  <w:marRight w:val="0"/>
                  <w:marTop w:val="0"/>
                  <w:marBottom w:val="0"/>
                  <w:divBdr>
                    <w:top w:val="none" w:sz="0" w:space="0" w:color="auto"/>
                    <w:left w:val="none" w:sz="0" w:space="0" w:color="auto"/>
                    <w:bottom w:val="none" w:sz="0" w:space="0" w:color="auto"/>
                    <w:right w:val="none" w:sz="0" w:space="0" w:color="auto"/>
                  </w:divBdr>
                </w:div>
              </w:divsChild>
            </w:div>
          </w:divsChild>
        </w:div>
        <w:div w:id="577206263">
          <w:marLeft w:val="0"/>
          <w:marRight w:val="0"/>
          <w:marTop w:val="0"/>
          <w:marBottom w:val="0"/>
          <w:divBdr>
            <w:top w:val="none" w:sz="0" w:space="0" w:color="auto"/>
            <w:left w:val="none" w:sz="0" w:space="0" w:color="auto"/>
            <w:bottom w:val="none" w:sz="0" w:space="0" w:color="auto"/>
            <w:right w:val="none" w:sz="0" w:space="0" w:color="auto"/>
          </w:divBdr>
          <w:divsChild>
            <w:div w:id="1408452229">
              <w:marLeft w:val="0"/>
              <w:marRight w:val="0"/>
              <w:marTop w:val="0"/>
              <w:marBottom w:val="0"/>
              <w:divBdr>
                <w:top w:val="none" w:sz="0" w:space="0" w:color="auto"/>
                <w:left w:val="none" w:sz="0" w:space="0" w:color="auto"/>
                <w:bottom w:val="none" w:sz="0" w:space="0" w:color="auto"/>
                <w:right w:val="none" w:sz="0" w:space="0" w:color="auto"/>
              </w:divBdr>
              <w:divsChild>
                <w:div w:id="1225482022">
                  <w:marLeft w:val="684"/>
                  <w:marRight w:val="0"/>
                  <w:marTop w:val="171"/>
                  <w:marBottom w:val="0"/>
                  <w:divBdr>
                    <w:top w:val="none" w:sz="0" w:space="0" w:color="auto"/>
                    <w:left w:val="none" w:sz="0" w:space="0" w:color="auto"/>
                    <w:bottom w:val="none" w:sz="0" w:space="0" w:color="auto"/>
                    <w:right w:val="none" w:sz="0" w:space="0" w:color="auto"/>
                  </w:divBdr>
                  <w:divsChild>
                    <w:div w:id="1440753969">
                      <w:marLeft w:val="0"/>
                      <w:marRight w:val="0"/>
                      <w:marTop w:val="300"/>
                      <w:marBottom w:val="750"/>
                      <w:divBdr>
                        <w:top w:val="none" w:sz="0" w:space="0" w:color="auto"/>
                        <w:left w:val="none" w:sz="0" w:space="0" w:color="auto"/>
                        <w:bottom w:val="none" w:sz="0" w:space="0" w:color="auto"/>
                        <w:right w:val="none" w:sz="0" w:space="0" w:color="auto"/>
                      </w:divBdr>
                      <w:divsChild>
                        <w:div w:id="1462965785">
                          <w:marLeft w:val="0"/>
                          <w:marRight w:val="0"/>
                          <w:marTop w:val="300"/>
                          <w:marBottom w:val="300"/>
                          <w:divBdr>
                            <w:top w:val="none" w:sz="0" w:space="0" w:color="auto"/>
                            <w:left w:val="none" w:sz="0" w:space="0" w:color="auto"/>
                            <w:bottom w:val="none" w:sz="0" w:space="0" w:color="auto"/>
                            <w:right w:val="none" w:sz="0" w:space="0" w:color="auto"/>
                          </w:divBdr>
                          <w:divsChild>
                            <w:div w:id="19977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66604">
              <w:marLeft w:val="0"/>
              <w:marRight w:val="0"/>
              <w:marTop w:val="0"/>
              <w:marBottom w:val="0"/>
              <w:divBdr>
                <w:top w:val="none" w:sz="0" w:space="0" w:color="auto"/>
                <w:left w:val="none" w:sz="0" w:space="0" w:color="auto"/>
                <w:bottom w:val="none" w:sz="0" w:space="0" w:color="auto"/>
                <w:right w:val="none" w:sz="0" w:space="0" w:color="auto"/>
              </w:divBdr>
              <w:divsChild>
                <w:div w:id="1820075956">
                  <w:marLeft w:val="684"/>
                  <w:marRight w:val="0"/>
                  <w:marTop w:val="15"/>
                  <w:marBottom w:val="0"/>
                  <w:divBdr>
                    <w:top w:val="none" w:sz="0" w:space="0" w:color="auto"/>
                    <w:left w:val="none" w:sz="0" w:space="0" w:color="auto"/>
                    <w:bottom w:val="none" w:sz="0" w:space="0" w:color="auto"/>
                    <w:right w:val="none" w:sz="0" w:space="0" w:color="auto"/>
                  </w:divBdr>
                </w:div>
                <w:div w:id="697003248">
                  <w:marLeft w:val="684"/>
                  <w:marRight w:val="0"/>
                  <w:marTop w:val="150"/>
                  <w:marBottom w:val="0"/>
                  <w:divBdr>
                    <w:top w:val="none" w:sz="0" w:space="0" w:color="auto"/>
                    <w:left w:val="none" w:sz="0" w:space="0" w:color="auto"/>
                    <w:bottom w:val="none" w:sz="0" w:space="0" w:color="auto"/>
                    <w:right w:val="none" w:sz="0" w:space="0" w:color="auto"/>
                  </w:divBdr>
                </w:div>
              </w:divsChild>
            </w:div>
            <w:div w:id="221644631">
              <w:marLeft w:val="0"/>
              <w:marRight w:val="0"/>
              <w:marTop w:val="0"/>
              <w:marBottom w:val="0"/>
              <w:divBdr>
                <w:top w:val="none" w:sz="0" w:space="0" w:color="auto"/>
                <w:left w:val="none" w:sz="0" w:space="0" w:color="auto"/>
                <w:bottom w:val="none" w:sz="0" w:space="0" w:color="auto"/>
                <w:right w:val="none" w:sz="0" w:space="0" w:color="auto"/>
              </w:divBdr>
              <w:divsChild>
                <w:div w:id="224074257">
                  <w:marLeft w:val="684"/>
                  <w:marRight w:val="0"/>
                  <w:marTop w:val="15"/>
                  <w:marBottom w:val="0"/>
                  <w:divBdr>
                    <w:top w:val="none" w:sz="0" w:space="0" w:color="auto"/>
                    <w:left w:val="none" w:sz="0" w:space="0" w:color="auto"/>
                    <w:bottom w:val="none" w:sz="0" w:space="0" w:color="auto"/>
                    <w:right w:val="none" w:sz="0" w:space="0" w:color="auto"/>
                  </w:divBdr>
                </w:div>
              </w:divsChild>
            </w:div>
          </w:divsChild>
        </w:div>
        <w:div w:id="2093623711">
          <w:marLeft w:val="0"/>
          <w:marRight w:val="0"/>
          <w:marTop w:val="0"/>
          <w:marBottom w:val="0"/>
          <w:divBdr>
            <w:top w:val="none" w:sz="0" w:space="0" w:color="auto"/>
            <w:left w:val="none" w:sz="0" w:space="0" w:color="auto"/>
            <w:bottom w:val="none" w:sz="0" w:space="0" w:color="auto"/>
            <w:right w:val="none" w:sz="0" w:space="0" w:color="auto"/>
          </w:divBdr>
        </w:div>
        <w:div w:id="1903906942">
          <w:marLeft w:val="0"/>
          <w:marRight w:val="0"/>
          <w:marTop w:val="0"/>
          <w:marBottom w:val="0"/>
          <w:divBdr>
            <w:top w:val="none" w:sz="0" w:space="0" w:color="auto"/>
            <w:left w:val="none" w:sz="0" w:space="0" w:color="auto"/>
            <w:bottom w:val="none" w:sz="0" w:space="0" w:color="auto"/>
            <w:right w:val="none" w:sz="0" w:space="0" w:color="auto"/>
          </w:divBdr>
          <w:divsChild>
            <w:div w:id="2063870208">
              <w:marLeft w:val="0"/>
              <w:marRight w:val="0"/>
              <w:marTop w:val="0"/>
              <w:marBottom w:val="0"/>
              <w:divBdr>
                <w:top w:val="none" w:sz="0" w:space="0" w:color="auto"/>
                <w:left w:val="none" w:sz="0" w:space="0" w:color="auto"/>
                <w:bottom w:val="none" w:sz="0" w:space="0" w:color="auto"/>
                <w:right w:val="none" w:sz="0" w:space="0" w:color="auto"/>
              </w:divBdr>
              <w:divsChild>
                <w:div w:id="1480458493">
                  <w:marLeft w:val="684"/>
                  <w:marRight w:val="0"/>
                  <w:marTop w:val="15"/>
                  <w:marBottom w:val="0"/>
                  <w:divBdr>
                    <w:top w:val="none" w:sz="0" w:space="0" w:color="auto"/>
                    <w:left w:val="none" w:sz="0" w:space="0" w:color="auto"/>
                    <w:bottom w:val="none" w:sz="0" w:space="0" w:color="auto"/>
                    <w:right w:val="none" w:sz="0" w:space="0" w:color="auto"/>
                  </w:divBdr>
                </w:div>
              </w:divsChild>
            </w:div>
          </w:divsChild>
        </w:div>
        <w:div w:id="361129229">
          <w:marLeft w:val="0"/>
          <w:marRight w:val="0"/>
          <w:marTop w:val="0"/>
          <w:marBottom w:val="0"/>
          <w:divBdr>
            <w:top w:val="none" w:sz="0" w:space="0" w:color="auto"/>
            <w:left w:val="none" w:sz="0" w:space="0" w:color="auto"/>
            <w:bottom w:val="none" w:sz="0" w:space="0" w:color="auto"/>
            <w:right w:val="none" w:sz="0" w:space="0" w:color="auto"/>
          </w:divBdr>
        </w:div>
        <w:div w:id="1343894724">
          <w:marLeft w:val="0"/>
          <w:marRight w:val="0"/>
          <w:marTop w:val="0"/>
          <w:marBottom w:val="0"/>
          <w:divBdr>
            <w:top w:val="none" w:sz="0" w:space="0" w:color="auto"/>
            <w:left w:val="none" w:sz="0" w:space="0" w:color="auto"/>
            <w:bottom w:val="none" w:sz="0" w:space="0" w:color="auto"/>
            <w:right w:val="none" w:sz="0" w:space="0" w:color="auto"/>
          </w:divBdr>
          <w:divsChild>
            <w:div w:id="1841309714">
              <w:marLeft w:val="0"/>
              <w:marRight w:val="0"/>
              <w:marTop w:val="0"/>
              <w:marBottom w:val="0"/>
              <w:divBdr>
                <w:top w:val="none" w:sz="0" w:space="0" w:color="auto"/>
                <w:left w:val="none" w:sz="0" w:space="0" w:color="auto"/>
                <w:bottom w:val="none" w:sz="0" w:space="0" w:color="auto"/>
                <w:right w:val="none" w:sz="0" w:space="0" w:color="auto"/>
              </w:divBdr>
              <w:divsChild>
                <w:div w:id="993335518">
                  <w:marLeft w:val="684"/>
                  <w:marRight w:val="0"/>
                  <w:marTop w:val="15"/>
                  <w:marBottom w:val="0"/>
                  <w:divBdr>
                    <w:top w:val="none" w:sz="0" w:space="0" w:color="auto"/>
                    <w:left w:val="none" w:sz="0" w:space="0" w:color="auto"/>
                    <w:bottom w:val="none" w:sz="0" w:space="0" w:color="auto"/>
                    <w:right w:val="none" w:sz="0" w:space="0" w:color="auto"/>
                  </w:divBdr>
                </w:div>
                <w:div w:id="308756414">
                  <w:marLeft w:val="684"/>
                  <w:marRight w:val="0"/>
                  <w:marTop w:val="15"/>
                  <w:marBottom w:val="0"/>
                  <w:divBdr>
                    <w:top w:val="none" w:sz="0" w:space="0" w:color="auto"/>
                    <w:left w:val="none" w:sz="0" w:space="0" w:color="auto"/>
                    <w:bottom w:val="none" w:sz="0" w:space="0" w:color="auto"/>
                    <w:right w:val="none" w:sz="0" w:space="0" w:color="auto"/>
                  </w:divBdr>
                  <w:divsChild>
                    <w:div w:id="3117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5561">
          <w:marLeft w:val="0"/>
          <w:marRight w:val="0"/>
          <w:marTop w:val="0"/>
          <w:marBottom w:val="0"/>
          <w:divBdr>
            <w:top w:val="none" w:sz="0" w:space="0" w:color="auto"/>
            <w:left w:val="none" w:sz="0" w:space="0" w:color="auto"/>
            <w:bottom w:val="none" w:sz="0" w:space="0" w:color="auto"/>
            <w:right w:val="none" w:sz="0" w:space="0" w:color="auto"/>
          </w:divBdr>
        </w:div>
        <w:div w:id="46998953">
          <w:marLeft w:val="0"/>
          <w:marRight w:val="0"/>
          <w:marTop w:val="0"/>
          <w:marBottom w:val="0"/>
          <w:divBdr>
            <w:top w:val="none" w:sz="0" w:space="0" w:color="auto"/>
            <w:left w:val="none" w:sz="0" w:space="0" w:color="auto"/>
            <w:bottom w:val="none" w:sz="0" w:space="0" w:color="auto"/>
            <w:right w:val="none" w:sz="0" w:space="0" w:color="auto"/>
          </w:divBdr>
          <w:divsChild>
            <w:div w:id="1964726148">
              <w:marLeft w:val="0"/>
              <w:marRight w:val="0"/>
              <w:marTop w:val="0"/>
              <w:marBottom w:val="0"/>
              <w:divBdr>
                <w:top w:val="none" w:sz="0" w:space="0" w:color="auto"/>
                <w:left w:val="none" w:sz="0" w:space="0" w:color="auto"/>
                <w:bottom w:val="none" w:sz="0" w:space="0" w:color="auto"/>
                <w:right w:val="none" w:sz="0" w:space="0" w:color="auto"/>
              </w:divBdr>
              <w:divsChild>
                <w:div w:id="346178892">
                  <w:marLeft w:val="684"/>
                  <w:marRight w:val="0"/>
                  <w:marTop w:val="15"/>
                  <w:marBottom w:val="0"/>
                  <w:divBdr>
                    <w:top w:val="none" w:sz="0" w:space="0" w:color="auto"/>
                    <w:left w:val="none" w:sz="0" w:space="0" w:color="auto"/>
                    <w:bottom w:val="none" w:sz="0" w:space="0" w:color="auto"/>
                    <w:right w:val="none" w:sz="0" w:space="0" w:color="auto"/>
                  </w:divBdr>
                </w:div>
                <w:div w:id="1596594514">
                  <w:marLeft w:val="684"/>
                  <w:marRight w:val="0"/>
                  <w:marTop w:val="15"/>
                  <w:marBottom w:val="0"/>
                  <w:divBdr>
                    <w:top w:val="none" w:sz="0" w:space="0" w:color="auto"/>
                    <w:left w:val="none" w:sz="0" w:space="0" w:color="auto"/>
                    <w:bottom w:val="none" w:sz="0" w:space="0" w:color="auto"/>
                    <w:right w:val="none" w:sz="0" w:space="0" w:color="auto"/>
                  </w:divBdr>
                  <w:divsChild>
                    <w:div w:id="6094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565651">
          <w:marLeft w:val="0"/>
          <w:marRight w:val="0"/>
          <w:marTop w:val="0"/>
          <w:marBottom w:val="0"/>
          <w:divBdr>
            <w:top w:val="none" w:sz="0" w:space="0" w:color="auto"/>
            <w:left w:val="none" w:sz="0" w:space="0" w:color="auto"/>
            <w:bottom w:val="none" w:sz="0" w:space="0" w:color="auto"/>
            <w:right w:val="none" w:sz="0" w:space="0" w:color="auto"/>
          </w:divBdr>
        </w:div>
        <w:div w:id="1687252358">
          <w:marLeft w:val="0"/>
          <w:marRight w:val="0"/>
          <w:marTop w:val="0"/>
          <w:marBottom w:val="0"/>
          <w:divBdr>
            <w:top w:val="none" w:sz="0" w:space="0" w:color="auto"/>
            <w:left w:val="none" w:sz="0" w:space="0" w:color="auto"/>
            <w:bottom w:val="none" w:sz="0" w:space="0" w:color="auto"/>
            <w:right w:val="none" w:sz="0" w:space="0" w:color="auto"/>
          </w:divBdr>
          <w:divsChild>
            <w:div w:id="1969043699">
              <w:marLeft w:val="0"/>
              <w:marRight w:val="0"/>
              <w:marTop w:val="0"/>
              <w:marBottom w:val="0"/>
              <w:divBdr>
                <w:top w:val="none" w:sz="0" w:space="0" w:color="auto"/>
                <w:left w:val="none" w:sz="0" w:space="0" w:color="auto"/>
                <w:bottom w:val="none" w:sz="0" w:space="0" w:color="auto"/>
                <w:right w:val="none" w:sz="0" w:space="0" w:color="auto"/>
              </w:divBdr>
              <w:divsChild>
                <w:div w:id="59640212">
                  <w:marLeft w:val="684"/>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 w:id="1734428694">
      <w:bodyDiv w:val="1"/>
      <w:marLeft w:val="0"/>
      <w:marRight w:val="0"/>
      <w:marTop w:val="0"/>
      <w:marBottom w:val="0"/>
      <w:divBdr>
        <w:top w:val="none" w:sz="0" w:space="0" w:color="auto"/>
        <w:left w:val="none" w:sz="0" w:space="0" w:color="auto"/>
        <w:bottom w:val="none" w:sz="0" w:space="0" w:color="auto"/>
        <w:right w:val="none" w:sz="0" w:space="0" w:color="auto"/>
      </w:divBdr>
    </w:div>
    <w:div w:id="1753046548">
      <w:bodyDiv w:val="1"/>
      <w:marLeft w:val="0"/>
      <w:marRight w:val="0"/>
      <w:marTop w:val="0"/>
      <w:marBottom w:val="0"/>
      <w:divBdr>
        <w:top w:val="none" w:sz="0" w:space="0" w:color="auto"/>
        <w:left w:val="none" w:sz="0" w:space="0" w:color="auto"/>
        <w:bottom w:val="none" w:sz="0" w:space="0" w:color="auto"/>
        <w:right w:val="none" w:sz="0" w:space="0" w:color="auto"/>
      </w:divBdr>
    </w:div>
    <w:div w:id="1780486557">
      <w:bodyDiv w:val="1"/>
      <w:marLeft w:val="0"/>
      <w:marRight w:val="0"/>
      <w:marTop w:val="0"/>
      <w:marBottom w:val="0"/>
      <w:divBdr>
        <w:top w:val="none" w:sz="0" w:space="0" w:color="auto"/>
        <w:left w:val="none" w:sz="0" w:space="0" w:color="auto"/>
        <w:bottom w:val="none" w:sz="0" w:space="0" w:color="auto"/>
        <w:right w:val="none" w:sz="0" w:space="0" w:color="auto"/>
      </w:divBdr>
      <w:divsChild>
        <w:div w:id="39793769">
          <w:marLeft w:val="0"/>
          <w:marRight w:val="0"/>
          <w:marTop w:val="0"/>
          <w:marBottom w:val="0"/>
          <w:divBdr>
            <w:top w:val="none" w:sz="0" w:space="0" w:color="auto"/>
            <w:left w:val="none" w:sz="0" w:space="0" w:color="auto"/>
            <w:bottom w:val="none" w:sz="0" w:space="0" w:color="auto"/>
            <w:right w:val="none" w:sz="0" w:space="0" w:color="auto"/>
          </w:divBdr>
        </w:div>
        <w:div w:id="1016810089">
          <w:marLeft w:val="0"/>
          <w:marRight w:val="0"/>
          <w:marTop w:val="0"/>
          <w:marBottom w:val="0"/>
          <w:divBdr>
            <w:top w:val="none" w:sz="0" w:space="0" w:color="auto"/>
            <w:left w:val="none" w:sz="0" w:space="0" w:color="auto"/>
            <w:bottom w:val="none" w:sz="0" w:space="0" w:color="auto"/>
            <w:right w:val="none" w:sz="0" w:space="0" w:color="auto"/>
          </w:divBdr>
        </w:div>
        <w:div w:id="973407114">
          <w:marLeft w:val="0"/>
          <w:marRight w:val="0"/>
          <w:marTop w:val="0"/>
          <w:marBottom w:val="0"/>
          <w:divBdr>
            <w:top w:val="none" w:sz="0" w:space="0" w:color="auto"/>
            <w:left w:val="none" w:sz="0" w:space="0" w:color="auto"/>
            <w:bottom w:val="none" w:sz="0" w:space="0" w:color="auto"/>
            <w:right w:val="none" w:sz="0" w:space="0" w:color="auto"/>
          </w:divBdr>
        </w:div>
        <w:div w:id="1313022325">
          <w:marLeft w:val="0"/>
          <w:marRight w:val="0"/>
          <w:marTop w:val="0"/>
          <w:marBottom w:val="0"/>
          <w:divBdr>
            <w:top w:val="none" w:sz="0" w:space="0" w:color="auto"/>
            <w:left w:val="none" w:sz="0" w:space="0" w:color="auto"/>
            <w:bottom w:val="none" w:sz="0" w:space="0" w:color="auto"/>
            <w:right w:val="none" w:sz="0" w:space="0" w:color="auto"/>
          </w:divBdr>
        </w:div>
        <w:div w:id="315646007">
          <w:marLeft w:val="0"/>
          <w:marRight w:val="0"/>
          <w:marTop w:val="0"/>
          <w:marBottom w:val="0"/>
          <w:divBdr>
            <w:top w:val="none" w:sz="0" w:space="0" w:color="auto"/>
            <w:left w:val="none" w:sz="0" w:space="0" w:color="auto"/>
            <w:bottom w:val="none" w:sz="0" w:space="0" w:color="auto"/>
            <w:right w:val="none" w:sz="0" w:space="0" w:color="auto"/>
          </w:divBdr>
        </w:div>
        <w:div w:id="1334869537">
          <w:marLeft w:val="0"/>
          <w:marRight w:val="0"/>
          <w:marTop w:val="0"/>
          <w:marBottom w:val="0"/>
          <w:divBdr>
            <w:top w:val="none" w:sz="0" w:space="0" w:color="auto"/>
            <w:left w:val="none" w:sz="0" w:space="0" w:color="auto"/>
            <w:bottom w:val="none" w:sz="0" w:space="0" w:color="auto"/>
            <w:right w:val="none" w:sz="0" w:space="0" w:color="auto"/>
          </w:divBdr>
        </w:div>
        <w:div w:id="1520316427">
          <w:marLeft w:val="0"/>
          <w:marRight w:val="0"/>
          <w:marTop w:val="0"/>
          <w:marBottom w:val="0"/>
          <w:divBdr>
            <w:top w:val="none" w:sz="0" w:space="0" w:color="auto"/>
            <w:left w:val="none" w:sz="0" w:space="0" w:color="auto"/>
            <w:bottom w:val="none" w:sz="0" w:space="0" w:color="auto"/>
            <w:right w:val="none" w:sz="0" w:space="0" w:color="auto"/>
          </w:divBdr>
        </w:div>
        <w:div w:id="756100047">
          <w:marLeft w:val="0"/>
          <w:marRight w:val="0"/>
          <w:marTop w:val="0"/>
          <w:marBottom w:val="0"/>
          <w:divBdr>
            <w:top w:val="none" w:sz="0" w:space="0" w:color="auto"/>
            <w:left w:val="none" w:sz="0" w:space="0" w:color="auto"/>
            <w:bottom w:val="none" w:sz="0" w:space="0" w:color="auto"/>
            <w:right w:val="none" w:sz="0" w:space="0" w:color="auto"/>
          </w:divBdr>
        </w:div>
        <w:div w:id="1103769606">
          <w:marLeft w:val="0"/>
          <w:marRight w:val="0"/>
          <w:marTop w:val="0"/>
          <w:marBottom w:val="0"/>
          <w:divBdr>
            <w:top w:val="none" w:sz="0" w:space="0" w:color="auto"/>
            <w:left w:val="none" w:sz="0" w:space="0" w:color="auto"/>
            <w:bottom w:val="none" w:sz="0" w:space="0" w:color="auto"/>
            <w:right w:val="none" w:sz="0" w:space="0" w:color="auto"/>
          </w:divBdr>
        </w:div>
      </w:divsChild>
    </w:div>
    <w:div w:id="1817605797">
      <w:bodyDiv w:val="1"/>
      <w:marLeft w:val="0"/>
      <w:marRight w:val="0"/>
      <w:marTop w:val="0"/>
      <w:marBottom w:val="0"/>
      <w:divBdr>
        <w:top w:val="none" w:sz="0" w:space="0" w:color="auto"/>
        <w:left w:val="none" w:sz="0" w:space="0" w:color="auto"/>
        <w:bottom w:val="none" w:sz="0" w:space="0" w:color="auto"/>
        <w:right w:val="none" w:sz="0" w:space="0" w:color="auto"/>
      </w:divBdr>
    </w:div>
    <w:div w:id="1842967165">
      <w:bodyDiv w:val="1"/>
      <w:marLeft w:val="0"/>
      <w:marRight w:val="0"/>
      <w:marTop w:val="0"/>
      <w:marBottom w:val="0"/>
      <w:divBdr>
        <w:top w:val="none" w:sz="0" w:space="0" w:color="auto"/>
        <w:left w:val="none" w:sz="0" w:space="0" w:color="auto"/>
        <w:bottom w:val="none" w:sz="0" w:space="0" w:color="auto"/>
        <w:right w:val="none" w:sz="0" w:space="0" w:color="auto"/>
      </w:divBdr>
      <w:divsChild>
        <w:div w:id="1120997313">
          <w:marLeft w:val="0"/>
          <w:marRight w:val="0"/>
          <w:marTop w:val="0"/>
          <w:marBottom w:val="0"/>
          <w:divBdr>
            <w:top w:val="none" w:sz="0" w:space="0" w:color="auto"/>
            <w:left w:val="none" w:sz="0" w:space="0" w:color="auto"/>
            <w:bottom w:val="none" w:sz="0" w:space="0" w:color="auto"/>
            <w:right w:val="none" w:sz="0" w:space="0" w:color="auto"/>
          </w:divBdr>
        </w:div>
      </w:divsChild>
    </w:div>
    <w:div w:id="1849438750">
      <w:bodyDiv w:val="1"/>
      <w:marLeft w:val="0"/>
      <w:marRight w:val="0"/>
      <w:marTop w:val="0"/>
      <w:marBottom w:val="0"/>
      <w:divBdr>
        <w:top w:val="none" w:sz="0" w:space="0" w:color="auto"/>
        <w:left w:val="none" w:sz="0" w:space="0" w:color="auto"/>
        <w:bottom w:val="none" w:sz="0" w:space="0" w:color="auto"/>
        <w:right w:val="none" w:sz="0" w:space="0" w:color="auto"/>
      </w:divBdr>
    </w:div>
    <w:div w:id="1868828790">
      <w:bodyDiv w:val="1"/>
      <w:marLeft w:val="0"/>
      <w:marRight w:val="0"/>
      <w:marTop w:val="0"/>
      <w:marBottom w:val="0"/>
      <w:divBdr>
        <w:top w:val="none" w:sz="0" w:space="0" w:color="auto"/>
        <w:left w:val="none" w:sz="0" w:space="0" w:color="auto"/>
        <w:bottom w:val="none" w:sz="0" w:space="0" w:color="auto"/>
        <w:right w:val="none" w:sz="0" w:space="0" w:color="auto"/>
      </w:divBdr>
    </w:div>
    <w:div w:id="1877348241">
      <w:bodyDiv w:val="1"/>
      <w:marLeft w:val="0"/>
      <w:marRight w:val="0"/>
      <w:marTop w:val="0"/>
      <w:marBottom w:val="0"/>
      <w:divBdr>
        <w:top w:val="none" w:sz="0" w:space="0" w:color="auto"/>
        <w:left w:val="none" w:sz="0" w:space="0" w:color="auto"/>
        <w:bottom w:val="none" w:sz="0" w:space="0" w:color="auto"/>
        <w:right w:val="none" w:sz="0" w:space="0" w:color="auto"/>
      </w:divBdr>
      <w:divsChild>
        <w:div w:id="1223566847">
          <w:marLeft w:val="0"/>
          <w:marRight w:val="0"/>
          <w:marTop w:val="0"/>
          <w:marBottom w:val="0"/>
          <w:divBdr>
            <w:top w:val="none" w:sz="0" w:space="0" w:color="auto"/>
            <w:left w:val="none" w:sz="0" w:space="0" w:color="auto"/>
            <w:bottom w:val="none" w:sz="0" w:space="0" w:color="auto"/>
            <w:right w:val="none" w:sz="0" w:space="0" w:color="auto"/>
          </w:divBdr>
          <w:divsChild>
            <w:div w:id="1794056776">
              <w:marLeft w:val="0"/>
              <w:marRight w:val="0"/>
              <w:marTop w:val="0"/>
              <w:marBottom w:val="0"/>
              <w:divBdr>
                <w:top w:val="none" w:sz="0" w:space="0" w:color="auto"/>
                <w:left w:val="none" w:sz="0" w:space="0" w:color="auto"/>
                <w:bottom w:val="none" w:sz="0" w:space="0" w:color="auto"/>
                <w:right w:val="none" w:sz="0" w:space="0" w:color="auto"/>
              </w:divBdr>
              <w:divsChild>
                <w:div w:id="66195378">
                  <w:marLeft w:val="0"/>
                  <w:marRight w:val="0"/>
                  <w:marTop w:val="0"/>
                  <w:marBottom w:val="0"/>
                  <w:divBdr>
                    <w:top w:val="none" w:sz="0" w:space="0" w:color="auto"/>
                    <w:left w:val="none" w:sz="0" w:space="0" w:color="auto"/>
                    <w:bottom w:val="none" w:sz="0" w:space="0" w:color="auto"/>
                    <w:right w:val="none" w:sz="0" w:space="0" w:color="auto"/>
                  </w:divBdr>
                  <w:divsChild>
                    <w:div w:id="470902404">
                      <w:marLeft w:val="0"/>
                      <w:marRight w:val="0"/>
                      <w:marTop w:val="0"/>
                      <w:marBottom w:val="0"/>
                      <w:divBdr>
                        <w:top w:val="none" w:sz="0" w:space="0" w:color="auto"/>
                        <w:left w:val="none" w:sz="0" w:space="0" w:color="auto"/>
                        <w:bottom w:val="none" w:sz="0" w:space="0" w:color="auto"/>
                        <w:right w:val="none" w:sz="0" w:space="0" w:color="auto"/>
                      </w:divBdr>
                      <w:divsChild>
                        <w:div w:id="718045102">
                          <w:marLeft w:val="0"/>
                          <w:marRight w:val="0"/>
                          <w:marTop w:val="0"/>
                          <w:marBottom w:val="0"/>
                          <w:divBdr>
                            <w:top w:val="none" w:sz="0" w:space="0" w:color="auto"/>
                            <w:left w:val="none" w:sz="0" w:space="0" w:color="auto"/>
                            <w:bottom w:val="none" w:sz="0" w:space="0" w:color="auto"/>
                            <w:right w:val="none" w:sz="0" w:space="0" w:color="auto"/>
                          </w:divBdr>
                          <w:divsChild>
                            <w:div w:id="1632859365">
                              <w:marLeft w:val="0"/>
                              <w:marRight w:val="0"/>
                              <w:marTop w:val="0"/>
                              <w:marBottom w:val="0"/>
                              <w:divBdr>
                                <w:top w:val="none" w:sz="0" w:space="0" w:color="auto"/>
                                <w:left w:val="none" w:sz="0" w:space="0" w:color="auto"/>
                                <w:bottom w:val="none" w:sz="0" w:space="0" w:color="auto"/>
                                <w:right w:val="none" w:sz="0" w:space="0" w:color="auto"/>
                              </w:divBdr>
                            </w:div>
                          </w:divsChild>
                        </w:div>
                        <w:div w:id="1199052884">
                          <w:marLeft w:val="0"/>
                          <w:marRight w:val="0"/>
                          <w:marTop w:val="0"/>
                          <w:marBottom w:val="0"/>
                          <w:divBdr>
                            <w:top w:val="none" w:sz="0" w:space="0" w:color="auto"/>
                            <w:left w:val="none" w:sz="0" w:space="0" w:color="auto"/>
                            <w:bottom w:val="none" w:sz="0" w:space="0" w:color="auto"/>
                            <w:right w:val="none" w:sz="0" w:space="0" w:color="auto"/>
                          </w:divBdr>
                          <w:divsChild>
                            <w:div w:id="1880512987">
                              <w:marLeft w:val="0"/>
                              <w:marRight w:val="0"/>
                              <w:marTop w:val="0"/>
                              <w:marBottom w:val="0"/>
                              <w:divBdr>
                                <w:top w:val="none" w:sz="0" w:space="0" w:color="auto"/>
                                <w:left w:val="none" w:sz="0" w:space="0" w:color="auto"/>
                                <w:bottom w:val="none" w:sz="0" w:space="0" w:color="auto"/>
                                <w:right w:val="none" w:sz="0" w:space="0" w:color="auto"/>
                              </w:divBdr>
                            </w:div>
                          </w:divsChild>
                        </w:div>
                        <w:div w:id="1816599709">
                          <w:marLeft w:val="0"/>
                          <w:marRight w:val="0"/>
                          <w:marTop w:val="0"/>
                          <w:marBottom w:val="0"/>
                          <w:divBdr>
                            <w:top w:val="none" w:sz="0" w:space="0" w:color="auto"/>
                            <w:left w:val="none" w:sz="0" w:space="0" w:color="auto"/>
                            <w:bottom w:val="none" w:sz="0" w:space="0" w:color="auto"/>
                            <w:right w:val="none" w:sz="0" w:space="0" w:color="auto"/>
                          </w:divBdr>
                          <w:divsChild>
                            <w:div w:id="1393848270">
                              <w:marLeft w:val="0"/>
                              <w:marRight w:val="0"/>
                              <w:marTop w:val="0"/>
                              <w:marBottom w:val="0"/>
                              <w:divBdr>
                                <w:top w:val="none" w:sz="0" w:space="0" w:color="auto"/>
                                <w:left w:val="none" w:sz="0" w:space="0" w:color="auto"/>
                                <w:bottom w:val="none" w:sz="0" w:space="0" w:color="auto"/>
                                <w:right w:val="none" w:sz="0" w:space="0" w:color="auto"/>
                              </w:divBdr>
                              <w:divsChild>
                                <w:div w:id="1873767145">
                                  <w:marLeft w:val="0"/>
                                  <w:marRight w:val="0"/>
                                  <w:marTop w:val="0"/>
                                  <w:marBottom w:val="0"/>
                                  <w:divBdr>
                                    <w:top w:val="none" w:sz="0" w:space="0" w:color="auto"/>
                                    <w:left w:val="none" w:sz="0" w:space="0" w:color="auto"/>
                                    <w:bottom w:val="none" w:sz="0" w:space="0" w:color="auto"/>
                                    <w:right w:val="none" w:sz="0" w:space="0" w:color="auto"/>
                                  </w:divBdr>
                                </w:div>
                                <w:div w:id="4038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4956">
                          <w:marLeft w:val="0"/>
                          <w:marRight w:val="0"/>
                          <w:marTop w:val="0"/>
                          <w:marBottom w:val="0"/>
                          <w:divBdr>
                            <w:top w:val="none" w:sz="0" w:space="0" w:color="auto"/>
                            <w:left w:val="none" w:sz="0" w:space="0" w:color="auto"/>
                            <w:bottom w:val="none" w:sz="0" w:space="0" w:color="auto"/>
                            <w:right w:val="none" w:sz="0" w:space="0" w:color="auto"/>
                          </w:divBdr>
                          <w:divsChild>
                            <w:div w:id="904725858">
                              <w:marLeft w:val="0"/>
                              <w:marRight w:val="0"/>
                              <w:marTop w:val="0"/>
                              <w:marBottom w:val="0"/>
                              <w:divBdr>
                                <w:top w:val="none" w:sz="0" w:space="0" w:color="auto"/>
                                <w:left w:val="none" w:sz="0" w:space="0" w:color="auto"/>
                                <w:bottom w:val="none" w:sz="0" w:space="0" w:color="auto"/>
                                <w:right w:val="none" w:sz="0" w:space="0" w:color="auto"/>
                              </w:divBdr>
                            </w:div>
                          </w:divsChild>
                        </w:div>
                        <w:div w:id="616371900">
                          <w:marLeft w:val="0"/>
                          <w:marRight w:val="0"/>
                          <w:marTop w:val="0"/>
                          <w:marBottom w:val="0"/>
                          <w:divBdr>
                            <w:top w:val="none" w:sz="0" w:space="0" w:color="auto"/>
                            <w:left w:val="none" w:sz="0" w:space="0" w:color="auto"/>
                            <w:bottom w:val="none" w:sz="0" w:space="0" w:color="auto"/>
                            <w:right w:val="none" w:sz="0" w:space="0" w:color="auto"/>
                          </w:divBdr>
                          <w:divsChild>
                            <w:div w:id="677317146">
                              <w:marLeft w:val="0"/>
                              <w:marRight w:val="0"/>
                              <w:marTop w:val="0"/>
                              <w:marBottom w:val="0"/>
                              <w:divBdr>
                                <w:top w:val="none" w:sz="0" w:space="0" w:color="auto"/>
                                <w:left w:val="none" w:sz="0" w:space="0" w:color="auto"/>
                                <w:bottom w:val="none" w:sz="0" w:space="0" w:color="auto"/>
                                <w:right w:val="none" w:sz="0" w:space="0" w:color="auto"/>
                              </w:divBdr>
                            </w:div>
                          </w:divsChild>
                        </w:div>
                        <w:div w:id="564873674">
                          <w:marLeft w:val="0"/>
                          <w:marRight w:val="0"/>
                          <w:marTop w:val="240"/>
                          <w:marBottom w:val="330"/>
                          <w:divBdr>
                            <w:top w:val="none" w:sz="0" w:space="0" w:color="auto"/>
                            <w:left w:val="none" w:sz="0" w:space="0" w:color="auto"/>
                            <w:bottom w:val="none" w:sz="0" w:space="0" w:color="auto"/>
                            <w:right w:val="none" w:sz="0" w:space="0" w:color="auto"/>
                          </w:divBdr>
                          <w:divsChild>
                            <w:div w:id="1547638653">
                              <w:marLeft w:val="0"/>
                              <w:marRight w:val="0"/>
                              <w:marTop w:val="0"/>
                              <w:marBottom w:val="0"/>
                              <w:divBdr>
                                <w:top w:val="none" w:sz="0" w:space="0" w:color="auto"/>
                                <w:left w:val="none" w:sz="0" w:space="0" w:color="auto"/>
                                <w:bottom w:val="none" w:sz="0" w:space="0" w:color="auto"/>
                                <w:right w:val="none" w:sz="0" w:space="0" w:color="auto"/>
                              </w:divBdr>
                              <w:divsChild>
                                <w:div w:id="1169255827">
                                  <w:marLeft w:val="0"/>
                                  <w:marRight w:val="0"/>
                                  <w:marTop w:val="0"/>
                                  <w:marBottom w:val="0"/>
                                  <w:divBdr>
                                    <w:top w:val="none" w:sz="0" w:space="0" w:color="auto"/>
                                    <w:left w:val="none" w:sz="0" w:space="0" w:color="auto"/>
                                    <w:bottom w:val="none" w:sz="0" w:space="0" w:color="auto"/>
                                    <w:right w:val="none" w:sz="0" w:space="0" w:color="auto"/>
                                  </w:divBdr>
                                  <w:divsChild>
                                    <w:div w:id="645859077">
                                      <w:marLeft w:val="0"/>
                                      <w:marRight w:val="0"/>
                                      <w:marTop w:val="0"/>
                                      <w:marBottom w:val="0"/>
                                      <w:divBdr>
                                        <w:top w:val="none" w:sz="0" w:space="0" w:color="auto"/>
                                        <w:left w:val="none" w:sz="0" w:space="0" w:color="auto"/>
                                        <w:bottom w:val="single" w:sz="6" w:space="9" w:color="CCCCCC"/>
                                        <w:right w:val="none" w:sz="0" w:space="0" w:color="auto"/>
                                      </w:divBdr>
                                    </w:div>
                                    <w:div w:id="37316197">
                                      <w:marLeft w:val="0"/>
                                      <w:marRight w:val="0"/>
                                      <w:marTop w:val="0"/>
                                      <w:marBottom w:val="0"/>
                                      <w:divBdr>
                                        <w:top w:val="none" w:sz="0" w:space="0" w:color="auto"/>
                                        <w:left w:val="none" w:sz="0" w:space="0" w:color="auto"/>
                                        <w:bottom w:val="none" w:sz="0" w:space="0" w:color="auto"/>
                                        <w:right w:val="none" w:sz="0" w:space="0" w:color="auto"/>
                                      </w:divBdr>
                                      <w:divsChild>
                                        <w:div w:id="1414013054">
                                          <w:marLeft w:val="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57961">
                          <w:marLeft w:val="0"/>
                          <w:marRight w:val="0"/>
                          <w:marTop w:val="0"/>
                          <w:marBottom w:val="0"/>
                          <w:divBdr>
                            <w:top w:val="none" w:sz="0" w:space="0" w:color="auto"/>
                            <w:left w:val="none" w:sz="0" w:space="0" w:color="auto"/>
                            <w:bottom w:val="none" w:sz="0" w:space="0" w:color="auto"/>
                            <w:right w:val="none" w:sz="0" w:space="0" w:color="auto"/>
                          </w:divBdr>
                          <w:divsChild>
                            <w:div w:id="1472862141">
                              <w:marLeft w:val="0"/>
                              <w:marRight w:val="0"/>
                              <w:marTop w:val="0"/>
                              <w:marBottom w:val="0"/>
                              <w:divBdr>
                                <w:top w:val="none" w:sz="0" w:space="0" w:color="auto"/>
                                <w:left w:val="none" w:sz="0" w:space="0" w:color="auto"/>
                                <w:bottom w:val="none" w:sz="0" w:space="0" w:color="auto"/>
                                <w:right w:val="none" w:sz="0" w:space="0" w:color="auto"/>
                              </w:divBdr>
                            </w:div>
                          </w:divsChild>
                        </w:div>
                        <w:div w:id="1143889444">
                          <w:marLeft w:val="0"/>
                          <w:marRight w:val="0"/>
                          <w:marTop w:val="0"/>
                          <w:marBottom w:val="0"/>
                          <w:divBdr>
                            <w:top w:val="none" w:sz="0" w:space="0" w:color="auto"/>
                            <w:left w:val="none" w:sz="0" w:space="0" w:color="auto"/>
                            <w:bottom w:val="none" w:sz="0" w:space="0" w:color="auto"/>
                            <w:right w:val="none" w:sz="0" w:space="0" w:color="auto"/>
                          </w:divBdr>
                          <w:divsChild>
                            <w:div w:id="1895386079">
                              <w:marLeft w:val="0"/>
                              <w:marRight w:val="0"/>
                              <w:marTop w:val="0"/>
                              <w:marBottom w:val="0"/>
                              <w:divBdr>
                                <w:top w:val="none" w:sz="0" w:space="0" w:color="auto"/>
                                <w:left w:val="none" w:sz="0" w:space="0" w:color="auto"/>
                                <w:bottom w:val="none" w:sz="0" w:space="0" w:color="auto"/>
                                <w:right w:val="none" w:sz="0" w:space="0" w:color="auto"/>
                              </w:divBdr>
                            </w:div>
                          </w:divsChild>
                        </w:div>
                        <w:div w:id="1079905488">
                          <w:marLeft w:val="0"/>
                          <w:marRight w:val="0"/>
                          <w:marTop w:val="0"/>
                          <w:marBottom w:val="0"/>
                          <w:divBdr>
                            <w:top w:val="none" w:sz="0" w:space="0" w:color="auto"/>
                            <w:left w:val="none" w:sz="0" w:space="0" w:color="auto"/>
                            <w:bottom w:val="none" w:sz="0" w:space="0" w:color="auto"/>
                            <w:right w:val="none" w:sz="0" w:space="0" w:color="auto"/>
                          </w:divBdr>
                          <w:divsChild>
                            <w:div w:id="820582747">
                              <w:marLeft w:val="0"/>
                              <w:marRight w:val="0"/>
                              <w:marTop w:val="0"/>
                              <w:marBottom w:val="0"/>
                              <w:divBdr>
                                <w:top w:val="none" w:sz="0" w:space="0" w:color="auto"/>
                                <w:left w:val="none" w:sz="0" w:space="0" w:color="auto"/>
                                <w:bottom w:val="none" w:sz="0" w:space="0" w:color="auto"/>
                                <w:right w:val="none" w:sz="0" w:space="0" w:color="auto"/>
                              </w:divBdr>
                            </w:div>
                          </w:divsChild>
                        </w:div>
                        <w:div w:id="1820534228">
                          <w:marLeft w:val="0"/>
                          <w:marRight w:val="0"/>
                          <w:marTop w:val="0"/>
                          <w:marBottom w:val="0"/>
                          <w:divBdr>
                            <w:top w:val="none" w:sz="0" w:space="0" w:color="auto"/>
                            <w:left w:val="none" w:sz="0" w:space="0" w:color="auto"/>
                            <w:bottom w:val="none" w:sz="0" w:space="0" w:color="auto"/>
                            <w:right w:val="none" w:sz="0" w:space="0" w:color="auto"/>
                          </w:divBdr>
                          <w:divsChild>
                            <w:div w:id="385107098">
                              <w:marLeft w:val="0"/>
                              <w:marRight w:val="0"/>
                              <w:marTop w:val="0"/>
                              <w:marBottom w:val="0"/>
                              <w:divBdr>
                                <w:top w:val="none" w:sz="0" w:space="0" w:color="auto"/>
                                <w:left w:val="none" w:sz="0" w:space="0" w:color="auto"/>
                                <w:bottom w:val="none" w:sz="0" w:space="0" w:color="auto"/>
                                <w:right w:val="none" w:sz="0" w:space="0" w:color="auto"/>
                              </w:divBdr>
                            </w:div>
                          </w:divsChild>
                        </w:div>
                        <w:div w:id="1416896458">
                          <w:marLeft w:val="0"/>
                          <w:marRight w:val="0"/>
                          <w:marTop w:val="0"/>
                          <w:marBottom w:val="0"/>
                          <w:divBdr>
                            <w:top w:val="none" w:sz="0" w:space="0" w:color="auto"/>
                            <w:left w:val="none" w:sz="0" w:space="0" w:color="auto"/>
                            <w:bottom w:val="none" w:sz="0" w:space="0" w:color="auto"/>
                            <w:right w:val="none" w:sz="0" w:space="0" w:color="auto"/>
                          </w:divBdr>
                          <w:divsChild>
                            <w:div w:id="1073819430">
                              <w:marLeft w:val="0"/>
                              <w:marRight w:val="0"/>
                              <w:marTop w:val="0"/>
                              <w:marBottom w:val="0"/>
                              <w:divBdr>
                                <w:top w:val="none" w:sz="0" w:space="0" w:color="auto"/>
                                <w:left w:val="none" w:sz="0" w:space="0" w:color="auto"/>
                                <w:bottom w:val="none" w:sz="0" w:space="0" w:color="auto"/>
                                <w:right w:val="none" w:sz="0" w:space="0" w:color="auto"/>
                              </w:divBdr>
                            </w:div>
                          </w:divsChild>
                        </w:div>
                        <w:div w:id="733890770">
                          <w:marLeft w:val="0"/>
                          <w:marRight w:val="0"/>
                          <w:marTop w:val="0"/>
                          <w:marBottom w:val="0"/>
                          <w:divBdr>
                            <w:top w:val="none" w:sz="0" w:space="0" w:color="auto"/>
                            <w:left w:val="none" w:sz="0" w:space="0" w:color="auto"/>
                            <w:bottom w:val="none" w:sz="0" w:space="0" w:color="auto"/>
                            <w:right w:val="none" w:sz="0" w:space="0" w:color="auto"/>
                          </w:divBdr>
                          <w:divsChild>
                            <w:div w:id="701636071">
                              <w:marLeft w:val="0"/>
                              <w:marRight w:val="0"/>
                              <w:marTop w:val="0"/>
                              <w:marBottom w:val="0"/>
                              <w:divBdr>
                                <w:top w:val="none" w:sz="0" w:space="0" w:color="auto"/>
                                <w:left w:val="none" w:sz="0" w:space="0" w:color="auto"/>
                                <w:bottom w:val="none" w:sz="0" w:space="0" w:color="auto"/>
                                <w:right w:val="none" w:sz="0" w:space="0" w:color="auto"/>
                              </w:divBdr>
                            </w:div>
                          </w:divsChild>
                        </w:div>
                        <w:div w:id="199558741">
                          <w:marLeft w:val="0"/>
                          <w:marRight w:val="0"/>
                          <w:marTop w:val="0"/>
                          <w:marBottom w:val="0"/>
                          <w:divBdr>
                            <w:top w:val="none" w:sz="0" w:space="0" w:color="auto"/>
                            <w:left w:val="none" w:sz="0" w:space="0" w:color="auto"/>
                            <w:bottom w:val="none" w:sz="0" w:space="0" w:color="auto"/>
                            <w:right w:val="none" w:sz="0" w:space="0" w:color="auto"/>
                          </w:divBdr>
                          <w:divsChild>
                            <w:div w:id="865412356">
                              <w:marLeft w:val="0"/>
                              <w:marRight w:val="0"/>
                              <w:marTop w:val="0"/>
                              <w:marBottom w:val="0"/>
                              <w:divBdr>
                                <w:top w:val="none" w:sz="0" w:space="0" w:color="auto"/>
                                <w:left w:val="none" w:sz="0" w:space="0" w:color="auto"/>
                                <w:bottom w:val="none" w:sz="0" w:space="0" w:color="auto"/>
                                <w:right w:val="none" w:sz="0" w:space="0" w:color="auto"/>
                              </w:divBdr>
                            </w:div>
                          </w:divsChild>
                        </w:div>
                        <w:div w:id="414909901">
                          <w:marLeft w:val="0"/>
                          <w:marRight w:val="0"/>
                          <w:marTop w:val="0"/>
                          <w:marBottom w:val="0"/>
                          <w:divBdr>
                            <w:top w:val="none" w:sz="0" w:space="0" w:color="auto"/>
                            <w:left w:val="none" w:sz="0" w:space="0" w:color="auto"/>
                            <w:bottom w:val="none" w:sz="0" w:space="0" w:color="auto"/>
                            <w:right w:val="none" w:sz="0" w:space="0" w:color="auto"/>
                          </w:divBdr>
                          <w:divsChild>
                            <w:div w:id="2129931571">
                              <w:marLeft w:val="0"/>
                              <w:marRight w:val="0"/>
                              <w:marTop w:val="0"/>
                              <w:marBottom w:val="0"/>
                              <w:divBdr>
                                <w:top w:val="none" w:sz="0" w:space="0" w:color="auto"/>
                                <w:left w:val="none" w:sz="0" w:space="0" w:color="auto"/>
                                <w:bottom w:val="none" w:sz="0" w:space="0" w:color="auto"/>
                                <w:right w:val="none" w:sz="0" w:space="0" w:color="auto"/>
                              </w:divBdr>
                              <w:divsChild>
                                <w:div w:id="2098479364">
                                  <w:marLeft w:val="0"/>
                                  <w:marRight w:val="0"/>
                                  <w:marTop w:val="0"/>
                                  <w:marBottom w:val="0"/>
                                  <w:divBdr>
                                    <w:top w:val="none" w:sz="0" w:space="0" w:color="auto"/>
                                    <w:left w:val="none" w:sz="0" w:space="0" w:color="auto"/>
                                    <w:bottom w:val="none" w:sz="0" w:space="0" w:color="auto"/>
                                    <w:right w:val="none" w:sz="0" w:space="0" w:color="auto"/>
                                  </w:divBdr>
                                </w:div>
                                <w:div w:id="16520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9825">
                          <w:marLeft w:val="0"/>
                          <w:marRight w:val="0"/>
                          <w:marTop w:val="0"/>
                          <w:marBottom w:val="0"/>
                          <w:divBdr>
                            <w:top w:val="none" w:sz="0" w:space="0" w:color="auto"/>
                            <w:left w:val="none" w:sz="0" w:space="0" w:color="auto"/>
                            <w:bottom w:val="none" w:sz="0" w:space="0" w:color="auto"/>
                            <w:right w:val="none" w:sz="0" w:space="0" w:color="auto"/>
                          </w:divBdr>
                          <w:divsChild>
                            <w:div w:id="472913401">
                              <w:marLeft w:val="0"/>
                              <w:marRight w:val="0"/>
                              <w:marTop w:val="0"/>
                              <w:marBottom w:val="0"/>
                              <w:divBdr>
                                <w:top w:val="none" w:sz="0" w:space="0" w:color="auto"/>
                                <w:left w:val="none" w:sz="0" w:space="0" w:color="auto"/>
                                <w:bottom w:val="none" w:sz="0" w:space="0" w:color="auto"/>
                                <w:right w:val="none" w:sz="0" w:space="0" w:color="auto"/>
                              </w:divBdr>
                            </w:div>
                          </w:divsChild>
                        </w:div>
                        <w:div w:id="163859720">
                          <w:marLeft w:val="0"/>
                          <w:marRight w:val="0"/>
                          <w:marTop w:val="0"/>
                          <w:marBottom w:val="0"/>
                          <w:divBdr>
                            <w:top w:val="none" w:sz="0" w:space="0" w:color="auto"/>
                            <w:left w:val="none" w:sz="0" w:space="0" w:color="auto"/>
                            <w:bottom w:val="none" w:sz="0" w:space="0" w:color="auto"/>
                            <w:right w:val="none" w:sz="0" w:space="0" w:color="auto"/>
                          </w:divBdr>
                          <w:divsChild>
                            <w:div w:id="1835411309">
                              <w:marLeft w:val="0"/>
                              <w:marRight w:val="0"/>
                              <w:marTop w:val="0"/>
                              <w:marBottom w:val="0"/>
                              <w:divBdr>
                                <w:top w:val="none" w:sz="0" w:space="0" w:color="auto"/>
                                <w:left w:val="none" w:sz="0" w:space="0" w:color="auto"/>
                                <w:bottom w:val="none" w:sz="0" w:space="0" w:color="auto"/>
                                <w:right w:val="none" w:sz="0" w:space="0" w:color="auto"/>
                              </w:divBdr>
                            </w:div>
                          </w:divsChild>
                        </w:div>
                        <w:div w:id="1505900330">
                          <w:marLeft w:val="0"/>
                          <w:marRight w:val="0"/>
                          <w:marTop w:val="0"/>
                          <w:marBottom w:val="0"/>
                          <w:divBdr>
                            <w:top w:val="none" w:sz="0" w:space="0" w:color="auto"/>
                            <w:left w:val="none" w:sz="0" w:space="0" w:color="auto"/>
                            <w:bottom w:val="none" w:sz="0" w:space="0" w:color="auto"/>
                            <w:right w:val="none" w:sz="0" w:space="0" w:color="auto"/>
                          </w:divBdr>
                          <w:divsChild>
                            <w:div w:id="1254510233">
                              <w:marLeft w:val="0"/>
                              <w:marRight w:val="0"/>
                              <w:marTop w:val="0"/>
                              <w:marBottom w:val="0"/>
                              <w:divBdr>
                                <w:top w:val="none" w:sz="0" w:space="0" w:color="auto"/>
                                <w:left w:val="none" w:sz="0" w:space="0" w:color="auto"/>
                                <w:bottom w:val="none" w:sz="0" w:space="0" w:color="auto"/>
                                <w:right w:val="none" w:sz="0" w:space="0" w:color="auto"/>
                              </w:divBdr>
                            </w:div>
                          </w:divsChild>
                        </w:div>
                        <w:div w:id="539901640">
                          <w:marLeft w:val="0"/>
                          <w:marRight w:val="0"/>
                          <w:marTop w:val="0"/>
                          <w:marBottom w:val="0"/>
                          <w:divBdr>
                            <w:top w:val="none" w:sz="0" w:space="0" w:color="000000"/>
                            <w:left w:val="none" w:sz="0" w:space="0" w:color="000000"/>
                            <w:bottom w:val="single" w:sz="24" w:space="0" w:color="000000"/>
                            <w:right w:val="none" w:sz="0" w:space="0" w:color="000000"/>
                          </w:divBdr>
                          <w:divsChild>
                            <w:div w:id="18171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2003">
                  <w:marLeft w:val="0"/>
                  <w:marRight w:val="0"/>
                  <w:marTop w:val="360"/>
                  <w:marBottom w:val="0"/>
                  <w:divBdr>
                    <w:top w:val="none" w:sz="0" w:space="0" w:color="auto"/>
                    <w:left w:val="none" w:sz="0" w:space="0" w:color="auto"/>
                    <w:bottom w:val="none" w:sz="0" w:space="0" w:color="auto"/>
                    <w:right w:val="none" w:sz="0" w:space="0" w:color="auto"/>
                  </w:divBdr>
                  <w:divsChild>
                    <w:div w:id="1624731322">
                      <w:marLeft w:val="0"/>
                      <w:marRight w:val="0"/>
                      <w:marTop w:val="300"/>
                      <w:marBottom w:val="0"/>
                      <w:divBdr>
                        <w:top w:val="none" w:sz="0" w:space="0" w:color="auto"/>
                        <w:left w:val="none" w:sz="0" w:space="0" w:color="auto"/>
                        <w:bottom w:val="none" w:sz="0" w:space="0" w:color="auto"/>
                        <w:right w:val="none" w:sz="0" w:space="0" w:color="auto"/>
                      </w:divBdr>
                      <w:divsChild>
                        <w:div w:id="379520306">
                          <w:marLeft w:val="0"/>
                          <w:marRight w:val="0"/>
                          <w:marTop w:val="0"/>
                          <w:marBottom w:val="330"/>
                          <w:divBdr>
                            <w:top w:val="none" w:sz="0" w:space="0" w:color="auto"/>
                            <w:left w:val="none" w:sz="0" w:space="0" w:color="auto"/>
                            <w:bottom w:val="none" w:sz="0" w:space="0" w:color="auto"/>
                            <w:right w:val="none" w:sz="0" w:space="0" w:color="auto"/>
                          </w:divBdr>
                          <w:divsChild>
                            <w:div w:id="1883129705">
                              <w:marLeft w:val="0"/>
                              <w:marRight w:val="0"/>
                              <w:marTop w:val="0"/>
                              <w:marBottom w:val="0"/>
                              <w:divBdr>
                                <w:top w:val="none" w:sz="0" w:space="0" w:color="auto"/>
                                <w:left w:val="none" w:sz="0" w:space="0" w:color="auto"/>
                                <w:bottom w:val="none" w:sz="0" w:space="0" w:color="auto"/>
                                <w:right w:val="none" w:sz="0" w:space="0" w:color="auto"/>
                              </w:divBdr>
                              <w:divsChild>
                                <w:div w:id="1541551551">
                                  <w:marLeft w:val="0"/>
                                  <w:marRight w:val="0"/>
                                  <w:marTop w:val="0"/>
                                  <w:marBottom w:val="0"/>
                                  <w:divBdr>
                                    <w:top w:val="single" w:sz="2" w:space="0" w:color="DFDFDF"/>
                                    <w:left w:val="single" w:sz="2" w:space="0" w:color="DFDFDF"/>
                                    <w:bottom w:val="single" w:sz="2" w:space="0" w:color="DFDFDF"/>
                                    <w:right w:val="single" w:sz="2" w:space="0" w:color="DFDFDF"/>
                                  </w:divBdr>
                                  <w:divsChild>
                                    <w:div w:id="879973424">
                                      <w:marLeft w:val="-236"/>
                                      <w:marRight w:val="0"/>
                                      <w:marTop w:val="0"/>
                                      <w:marBottom w:val="0"/>
                                      <w:divBdr>
                                        <w:top w:val="none" w:sz="0" w:space="0" w:color="auto"/>
                                        <w:left w:val="none" w:sz="0" w:space="0" w:color="auto"/>
                                        <w:bottom w:val="none" w:sz="0" w:space="0" w:color="auto"/>
                                        <w:right w:val="none" w:sz="0" w:space="0" w:color="auto"/>
                                      </w:divBdr>
                                      <w:divsChild>
                                        <w:div w:id="823352271">
                                          <w:marLeft w:val="0"/>
                                          <w:marRight w:val="0"/>
                                          <w:marTop w:val="0"/>
                                          <w:marBottom w:val="45"/>
                                          <w:divBdr>
                                            <w:top w:val="single" w:sz="2" w:space="0" w:color="A9A9A9"/>
                                            <w:left w:val="single" w:sz="2" w:space="0" w:color="A9A9A9"/>
                                            <w:bottom w:val="single" w:sz="2" w:space="0" w:color="A9A9A9"/>
                                            <w:right w:val="single" w:sz="2" w:space="0" w:color="A9A9A9"/>
                                          </w:divBdr>
                                          <w:divsChild>
                                            <w:div w:id="377899254">
                                              <w:marLeft w:val="0"/>
                                              <w:marRight w:val="0"/>
                                              <w:marTop w:val="0"/>
                                              <w:marBottom w:val="0"/>
                                              <w:divBdr>
                                                <w:top w:val="none" w:sz="0" w:space="0" w:color="auto"/>
                                                <w:left w:val="none" w:sz="0" w:space="0" w:color="auto"/>
                                                <w:bottom w:val="none" w:sz="0" w:space="0" w:color="auto"/>
                                                <w:right w:val="none" w:sz="0" w:space="0" w:color="auto"/>
                                              </w:divBdr>
                                              <w:divsChild>
                                                <w:div w:id="560286299">
                                                  <w:marLeft w:val="241"/>
                                                  <w:marRight w:val="0"/>
                                                  <w:marTop w:val="0"/>
                                                  <w:marBottom w:val="150"/>
                                                  <w:divBdr>
                                                    <w:top w:val="single" w:sz="2" w:space="0" w:color="E4E4E4"/>
                                                    <w:left w:val="single" w:sz="2" w:space="0" w:color="E4E4E4"/>
                                                    <w:bottom w:val="single" w:sz="2" w:space="0" w:color="E4E4E4"/>
                                                    <w:right w:val="single" w:sz="2" w:space="0" w:color="E4E4E4"/>
                                                  </w:divBdr>
                                                  <w:divsChild>
                                                    <w:div w:id="103967382">
                                                      <w:marLeft w:val="0"/>
                                                      <w:marRight w:val="0"/>
                                                      <w:marTop w:val="0"/>
                                                      <w:marBottom w:val="0"/>
                                                      <w:divBdr>
                                                        <w:top w:val="none" w:sz="0" w:space="0" w:color="auto"/>
                                                        <w:left w:val="none" w:sz="0" w:space="0" w:color="auto"/>
                                                        <w:bottom w:val="none" w:sz="0" w:space="0" w:color="auto"/>
                                                        <w:right w:val="none" w:sz="0" w:space="0" w:color="auto"/>
                                                      </w:divBdr>
                                                    </w:div>
                                                  </w:divsChild>
                                                </w:div>
                                                <w:div w:id="1334801683">
                                                  <w:marLeft w:val="241"/>
                                                  <w:marRight w:val="0"/>
                                                  <w:marTop w:val="0"/>
                                                  <w:marBottom w:val="150"/>
                                                  <w:divBdr>
                                                    <w:top w:val="single" w:sz="2" w:space="0" w:color="E4E4E4"/>
                                                    <w:left w:val="single" w:sz="2" w:space="0" w:color="E4E4E4"/>
                                                    <w:bottom w:val="single" w:sz="2" w:space="0" w:color="E4E4E4"/>
                                                    <w:right w:val="single" w:sz="2" w:space="0" w:color="E4E4E4"/>
                                                  </w:divBdr>
                                                  <w:divsChild>
                                                    <w:div w:id="9293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949666">
                          <w:marLeft w:val="0"/>
                          <w:marRight w:val="0"/>
                          <w:marTop w:val="0"/>
                          <w:marBottom w:val="330"/>
                          <w:divBdr>
                            <w:top w:val="none" w:sz="0" w:space="0" w:color="auto"/>
                            <w:left w:val="none" w:sz="0" w:space="0" w:color="auto"/>
                            <w:bottom w:val="none" w:sz="0" w:space="0" w:color="auto"/>
                            <w:right w:val="none" w:sz="0" w:space="0" w:color="auto"/>
                          </w:divBdr>
                          <w:divsChild>
                            <w:div w:id="1685395019">
                              <w:marLeft w:val="0"/>
                              <w:marRight w:val="0"/>
                              <w:marTop w:val="0"/>
                              <w:marBottom w:val="0"/>
                              <w:divBdr>
                                <w:top w:val="none" w:sz="0" w:space="0" w:color="auto"/>
                                <w:left w:val="none" w:sz="0" w:space="0" w:color="auto"/>
                                <w:bottom w:val="none" w:sz="0" w:space="0" w:color="auto"/>
                                <w:right w:val="none" w:sz="0" w:space="0" w:color="auto"/>
                              </w:divBdr>
                              <w:divsChild>
                                <w:div w:id="1360937991">
                                  <w:marLeft w:val="0"/>
                                  <w:marRight w:val="0"/>
                                  <w:marTop w:val="0"/>
                                  <w:marBottom w:val="0"/>
                                  <w:divBdr>
                                    <w:top w:val="single" w:sz="2" w:space="0" w:color="DFDFDF"/>
                                    <w:left w:val="single" w:sz="2" w:space="0" w:color="DFDFDF"/>
                                    <w:bottom w:val="single" w:sz="2" w:space="0" w:color="DFDFDF"/>
                                    <w:right w:val="single" w:sz="2" w:space="0" w:color="DFDFDF"/>
                                  </w:divBdr>
                                  <w:divsChild>
                                    <w:div w:id="1451969627">
                                      <w:marLeft w:val="-236"/>
                                      <w:marRight w:val="0"/>
                                      <w:marTop w:val="0"/>
                                      <w:marBottom w:val="0"/>
                                      <w:divBdr>
                                        <w:top w:val="none" w:sz="0" w:space="0" w:color="auto"/>
                                        <w:left w:val="none" w:sz="0" w:space="0" w:color="auto"/>
                                        <w:bottom w:val="none" w:sz="0" w:space="0" w:color="auto"/>
                                        <w:right w:val="none" w:sz="0" w:space="0" w:color="auto"/>
                                      </w:divBdr>
                                      <w:divsChild>
                                        <w:div w:id="1187914069">
                                          <w:marLeft w:val="0"/>
                                          <w:marRight w:val="0"/>
                                          <w:marTop w:val="0"/>
                                          <w:marBottom w:val="45"/>
                                          <w:divBdr>
                                            <w:top w:val="single" w:sz="2" w:space="0" w:color="A9A9A9"/>
                                            <w:left w:val="single" w:sz="2" w:space="0" w:color="A9A9A9"/>
                                            <w:bottom w:val="single" w:sz="2" w:space="0" w:color="A9A9A9"/>
                                            <w:right w:val="single" w:sz="2" w:space="0" w:color="A9A9A9"/>
                                          </w:divBdr>
                                          <w:divsChild>
                                            <w:div w:id="705449988">
                                              <w:marLeft w:val="0"/>
                                              <w:marRight w:val="0"/>
                                              <w:marTop w:val="0"/>
                                              <w:marBottom w:val="0"/>
                                              <w:divBdr>
                                                <w:top w:val="none" w:sz="0" w:space="0" w:color="auto"/>
                                                <w:left w:val="none" w:sz="0" w:space="0" w:color="auto"/>
                                                <w:bottom w:val="none" w:sz="0" w:space="0" w:color="auto"/>
                                                <w:right w:val="none" w:sz="0" w:space="0" w:color="auto"/>
                                              </w:divBdr>
                                              <w:divsChild>
                                                <w:div w:id="199167902">
                                                  <w:marLeft w:val="241"/>
                                                  <w:marRight w:val="0"/>
                                                  <w:marTop w:val="0"/>
                                                  <w:marBottom w:val="150"/>
                                                  <w:divBdr>
                                                    <w:top w:val="single" w:sz="2" w:space="0" w:color="E4E4E4"/>
                                                    <w:left w:val="single" w:sz="2" w:space="0" w:color="E4E4E4"/>
                                                    <w:bottom w:val="single" w:sz="2" w:space="0" w:color="E4E4E4"/>
                                                    <w:right w:val="single" w:sz="2" w:space="0" w:color="E4E4E4"/>
                                                  </w:divBdr>
                                                  <w:divsChild>
                                                    <w:div w:id="7956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198614">
                          <w:marLeft w:val="0"/>
                          <w:marRight w:val="0"/>
                          <w:marTop w:val="0"/>
                          <w:marBottom w:val="330"/>
                          <w:divBdr>
                            <w:top w:val="none" w:sz="0" w:space="0" w:color="auto"/>
                            <w:left w:val="none" w:sz="0" w:space="0" w:color="auto"/>
                            <w:bottom w:val="none" w:sz="0" w:space="0" w:color="auto"/>
                            <w:right w:val="none" w:sz="0" w:space="0" w:color="auto"/>
                          </w:divBdr>
                          <w:divsChild>
                            <w:div w:id="236600398">
                              <w:marLeft w:val="0"/>
                              <w:marRight w:val="0"/>
                              <w:marTop w:val="0"/>
                              <w:marBottom w:val="0"/>
                              <w:divBdr>
                                <w:top w:val="none" w:sz="0" w:space="0" w:color="auto"/>
                                <w:left w:val="none" w:sz="0" w:space="0" w:color="auto"/>
                                <w:bottom w:val="none" w:sz="0" w:space="0" w:color="auto"/>
                                <w:right w:val="none" w:sz="0" w:space="0" w:color="auto"/>
                              </w:divBdr>
                              <w:divsChild>
                                <w:div w:id="731007255">
                                  <w:marLeft w:val="0"/>
                                  <w:marRight w:val="0"/>
                                  <w:marTop w:val="0"/>
                                  <w:marBottom w:val="0"/>
                                  <w:divBdr>
                                    <w:top w:val="single" w:sz="2" w:space="0" w:color="DFDFDF"/>
                                    <w:left w:val="single" w:sz="2" w:space="0" w:color="DFDFDF"/>
                                    <w:bottom w:val="single" w:sz="2" w:space="0" w:color="DFDFDF"/>
                                    <w:right w:val="single" w:sz="2" w:space="0" w:color="DFDFDF"/>
                                  </w:divBdr>
                                  <w:divsChild>
                                    <w:div w:id="798916148">
                                      <w:marLeft w:val="-236"/>
                                      <w:marRight w:val="0"/>
                                      <w:marTop w:val="0"/>
                                      <w:marBottom w:val="0"/>
                                      <w:divBdr>
                                        <w:top w:val="none" w:sz="0" w:space="0" w:color="auto"/>
                                        <w:left w:val="none" w:sz="0" w:space="0" w:color="auto"/>
                                        <w:bottom w:val="none" w:sz="0" w:space="0" w:color="auto"/>
                                        <w:right w:val="none" w:sz="0" w:space="0" w:color="auto"/>
                                      </w:divBdr>
                                      <w:divsChild>
                                        <w:div w:id="1140265810">
                                          <w:marLeft w:val="0"/>
                                          <w:marRight w:val="0"/>
                                          <w:marTop w:val="0"/>
                                          <w:marBottom w:val="45"/>
                                          <w:divBdr>
                                            <w:top w:val="single" w:sz="2" w:space="0" w:color="A9A9A9"/>
                                            <w:left w:val="single" w:sz="2" w:space="0" w:color="A9A9A9"/>
                                            <w:bottom w:val="single" w:sz="2" w:space="0" w:color="A9A9A9"/>
                                            <w:right w:val="single" w:sz="2" w:space="0" w:color="A9A9A9"/>
                                          </w:divBdr>
                                          <w:divsChild>
                                            <w:div w:id="357587492">
                                              <w:marLeft w:val="0"/>
                                              <w:marRight w:val="0"/>
                                              <w:marTop w:val="0"/>
                                              <w:marBottom w:val="0"/>
                                              <w:divBdr>
                                                <w:top w:val="none" w:sz="0" w:space="0" w:color="auto"/>
                                                <w:left w:val="none" w:sz="0" w:space="0" w:color="auto"/>
                                                <w:bottom w:val="none" w:sz="0" w:space="0" w:color="auto"/>
                                                <w:right w:val="none" w:sz="0" w:space="0" w:color="auto"/>
                                              </w:divBdr>
                                              <w:divsChild>
                                                <w:div w:id="1087308090">
                                                  <w:marLeft w:val="241"/>
                                                  <w:marRight w:val="0"/>
                                                  <w:marTop w:val="0"/>
                                                  <w:marBottom w:val="150"/>
                                                  <w:divBdr>
                                                    <w:top w:val="single" w:sz="2" w:space="0" w:color="E4E4E4"/>
                                                    <w:left w:val="single" w:sz="2" w:space="0" w:color="E4E4E4"/>
                                                    <w:bottom w:val="single" w:sz="2" w:space="0" w:color="E4E4E4"/>
                                                    <w:right w:val="single" w:sz="2" w:space="0" w:color="E4E4E4"/>
                                                  </w:divBdr>
                                                  <w:divsChild>
                                                    <w:div w:id="1095634786">
                                                      <w:marLeft w:val="0"/>
                                                      <w:marRight w:val="0"/>
                                                      <w:marTop w:val="0"/>
                                                      <w:marBottom w:val="0"/>
                                                      <w:divBdr>
                                                        <w:top w:val="none" w:sz="0" w:space="0" w:color="auto"/>
                                                        <w:left w:val="none" w:sz="0" w:space="0" w:color="auto"/>
                                                        <w:bottom w:val="none" w:sz="0" w:space="0" w:color="auto"/>
                                                        <w:right w:val="none" w:sz="0" w:space="0" w:color="auto"/>
                                                      </w:divBdr>
                                                    </w:div>
                                                  </w:divsChild>
                                                </w:div>
                                                <w:div w:id="159202449">
                                                  <w:marLeft w:val="241"/>
                                                  <w:marRight w:val="0"/>
                                                  <w:marTop w:val="0"/>
                                                  <w:marBottom w:val="150"/>
                                                  <w:divBdr>
                                                    <w:top w:val="single" w:sz="2" w:space="0" w:color="E4E4E4"/>
                                                    <w:left w:val="single" w:sz="2" w:space="0" w:color="E4E4E4"/>
                                                    <w:bottom w:val="single" w:sz="2" w:space="0" w:color="E4E4E4"/>
                                                    <w:right w:val="single" w:sz="2" w:space="0" w:color="E4E4E4"/>
                                                  </w:divBdr>
                                                  <w:divsChild>
                                                    <w:div w:id="8705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36414">
                          <w:marLeft w:val="0"/>
                          <w:marRight w:val="0"/>
                          <w:marTop w:val="0"/>
                          <w:marBottom w:val="330"/>
                          <w:divBdr>
                            <w:top w:val="none" w:sz="0" w:space="0" w:color="auto"/>
                            <w:left w:val="none" w:sz="0" w:space="0" w:color="auto"/>
                            <w:bottom w:val="none" w:sz="0" w:space="0" w:color="auto"/>
                            <w:right w:val="none" w:sz="0" w:space="0" w:color="auto"/>
                          </w:divBdr>
                          <w:divsChild>
                            <w:div w:id="1020938485">
                              <w:marLeft w:val="0"/>
                              <w:marRight w:val="0"/>
                              <w:marTop w:val="0"/>
                              <w:marBottom w:val="0"/>
                              <w:divBdr>
                                <w:top w:val="none" w:sz="0" w:space="0" w:color="auto"/>
                                <w:left w:val="none" w:sz="0" w:space="0" w:color="auto"/>
                                <w:bottom w:val="none" w:sz="0" w:space="0" w:color="auto"/>
                                <w:right w:val="none" w:sz="0" w:space="0" w:color="auto"/>
                              </w:divBdr>
                              <w:divsChild>
                                <w:div w:id="1733773769">
                                  <w:marLeft w:val="0"/>
                                  <w:marRight w:val="0"/>
                                  <w:marTop w:val="0"/>
                                  <w:marBottom w:val="0"/>
                                  <w:divBdr>
                                    <w:top w:val="single" w:sz="2" w:space="0" w:color="DFDFDF"/>
                                    <w:left w:val="single" w:sz="2" w:space="0" w:color="DFDFDF"/>
                                    <w:bottom w:val="single" w:sz="2" w:space="0" w:color="DFDFDF"/>
                                    <w:right w:val="single" w:sz="2" w:space="0" w:color="DFDFDF"/>
                                  </w:divBdr>
                                  <w:divsChild>
                                    <w:div w:id="836655256">
                                      <w:marLeft w:val="-236"/>
                                      <w:marRight w:val="0"/>
                                      <w:marTop w:val="0"/>
                                      <w:marBottom w:val="0"/>
                                      <w:divBdr>
                                        <w:top w:val="none" w:sz="0" w:space="0" w:color="auto"/>
                                        <w:left w:val="none" w:sz="0" w:space="0" w:color="auto"/>
                                        <w:bottom w:val="none" w:sz="0" w:space="0" w:color="auto"/>
                                        <w:right w:val="none" w:sz="0" w:space="0" w:color="auto"/>
                                      </w:divBdr>
                                      <w:divsChild>
                                        <w:div w:id="1875341768">
                                          <w:marLeft w:val="0"/>
                                          <w:marRight w:val="0"/>
                                          <w:marTop w:val="0"/>
                                          <w:marBottom w:val="45"/>
                                          <w:divBdr>
                                            <w:top w:val="single" w:sz="2" w:space="0" w:color="A9A9A9"/>
                                            <w:left w:val="single" w:sz="2" w:space="0" w:color="A9A9A9"/>
                                            <w:bottom w:val="single" w:sz="2" w:space="0" w:color="A9A9A9"/>
                                            <w:right w:val="single" w:sz="2" w:space="0" w:color="A9A9A9"/>
                                          </w:divBdr>
                                          <w:divsChild>
                                            <w:div w:id="1112439703">
                                              <w:marLeft w:val="0"/>
                                              <w:marRight w:val="0"/>
                                              <w:marTop w:val="0"/>
                                              <w:marBottom w:val="0"/>
                                              <w:divBdr>
                                                <w:top w:val="none" w:sz="0" w:space="0" w:color="auto"/>
                                                <w:left w:val="none" w:sz="0" w:space="0" w:color="auto"/>
                                                <w:bottom w:val="none" w:sz="0" w:space="0" w:color="auto"/>
                                                <w:right w:val="none" w:sz="0" w:space="0" w:color="auto"/>
                                              </w:divBdr>
                                              <w:divsChild>
                                                <w:div w:id="1219166243">
                                                  <w:marLeft w:val="241"/>
                                                  <w:marRight w:val="0"/>
                                                  <w:marTop w:val="0"/>
                                                  <w:marBottom w:val="150"/>
                                                  <w:divBdr>
                                                    <w:top w:val="single" w:sz="2" w:space="0" w:color="E4E4E4"/>
                                                    <w:left w:val="single" w:sz="2" w:space="0" w:color="E4E4E4"/>
                                                    <w:bottom w:val="single" w:sz="2" w:space="0" w:color="E4E4E4"/>
                                                    <w:right w:val="single" w:sz="2" w:space="0" w:color="E4E4E4"/>
                                                  </w:divBdr>
                                                  <w:divsChild>
                                                    <w:div w:id="8983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325683">
                          <w:marLeft w:val="0"/>
                          <w:marRight w:val="0"/>
                          <w:marTop w:val="0"/>
                          <w:marBottom w:val="330"/>
                          <w:divBdr>
                            <w:top w:val="none" w:sz="0" w:space="0" w:color="auto"/>
                            <w:left w:val="none" w:sz="0" w:space="0" w:color="auto"/>
                            <w:bottom w:val="none" w:sz="0" w:space="0" w:color="auto"/>
                            <w:right w:val="none" w:sz="0" w:space="0" w:color="auto"/>
                          </w:divBdr>
                          <w:divsChild>
                            <w:div w:id="1898514963">
                              <w:marLeft w:val="0"/>
                              <w:marRight w:val="0"/>
                              <w:marTop w:val="0"/>
                              <w:marBottom w:val="0"/>
                              <w:divBdr>
                                <w:top w:val="none" w:sz="0" w:space="0" w:color="auto"/>
                                <w:left w:val="none" w:sz="0" w:space="0" w:color="auto"/>
                                <w:bottom w:val="none" w:sz="0" w:space="0" w:color="auto"/>
                                <w:right w:val="none" w:sz="0" w:space="0" w:color="auto"/>
                              </w:divBdr>
                              <w:divsChild>
                                <w:div w:id="285040706">
                                  <w:marLeft w:val="0"/>
                                  <w:marRight w:val="0"/>
                                  <w:marTop w:val="0"/>
                                  <w:marBottom w:val="0"/>
                                  <w:divBdr>
                                    <w:top w:val="single" w:sz="2" w:space="0" w:color="DFDFDF"/>
                                    <w:left w:val="single" w:sz="2" w:space="0" w:color="DFDFDF"/>
                                    <w:bottom w:val="single" w:sz="2" w:space="0" w:color="DFDFDF"/>
                                    <w:right w:val="single" w:sz="2" w:space="0" w:color="DFDFDF"/>
                                  </w:divBdr>
                                  <w:divsChild>
                                    <w:div w:id="1039206224">
                                      <w:marLeft w:val="-236"/>
                                      <w:marRight w:val="0"/>
                                      <w:marTop w:val="0"/>
                                      <w:marBottom w:val="0"/>
                                      <w:divBdr>
                                        <w:top w:val="none" w:sz="0" w:space="0" w:color="auto"/>
                                        <w:left w:val="none" w:sz="0" w:space="0" w:color="auto"/>
                                        <w:bottom w:val="none" w:sz="0" w:space="0" w:color="auto"/>
                                        <w:right w:val="none" w:sz="0" w:space="0" w:color="auto"/>
                                      </w:divBdr>
                                      <w:divsChild>
                                        <w:div w:id="1848980175">
                                          <w:marLeft w:val="0"/>
                                          <w:marRight w:val="0"/>
                                          <w:marTop w:val="0"/>
                                          <w:marBottom w:val="45"/>
                                          <w:divBdr>
                                            <w:top w:val="single" w:sz="2" w:space="0" w:color="A9A9A9"/>
                                            <w:left w:val="single" w:sz="2" w:space="0" w:color="A9A9A9"/>
                                            <w:bottom w:val="single" w:sz="2" w:space="0" w:color="A9A9A9"/>
                                            <w:right w:val="single" w:sz="2" w:space="0" w:color="A9A9A9"/>
                                          </w:divBdr>
                                          <w:divsChild>
                                            <w:div w:id="647513729">
                                              <w:marLeft w:val="0"/>
                                              <w:marRight w:val="0"/>
                                              <w:marTop w:val="0"/>
                                              <w:marBottom w:val="0"/>
                                              <w:divBdr>
                                                <w:top w:val="none" w:sz="0" w:space="0" w:color="auto"/>
                                                <w:left w:val="none" w:sz="0" w:space="0" w:color="auto"/>
                                                <w:bottom w:val="none" w:sz="0" w:space="0" w:color="auto"/>
                                                <w:right w:val="none" w:sz="0" w:space="0" w:color="auto"/>
                                              </w:divBdr>
                                              <w:divsChild>
                                                <w:div w:id="1268389190">
                                                  <w:marLeft w:val="241"/>
                                                  <w:marRight w:val="0"/>
                                                  <w:marTop w:val="0"/>
                                                  <w:marBottom w:val="150"/>
                                                  <w:divBdr>
                                                    <w:top w:val="single" w:sz="2" w:space="0" w:color="E4E4E4"/>
                                                    <w:left w:val="single" w:sz="2" w:space="0" w:color="E4E4E4"/>
                                                    <w:bottom w:val="single" w:sz="2" w:space="0" w:color="E4E4E4"/>
                                                    <w:right w:val="single" w:sz="2" w:space="0" w:color="E4E4E4"/>
                                                  </w:divBdr>
                                                  <w:divsChild>
                                                    <w:div w:id="16081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648686">
                          <w:marLeft w:val="0"/>
                          <w:marRight w:val="0"/>
                          <w:marTop w:val="0"/>
                          <w:marBottom w:val="330"/>
                          <w:divBdr>
                            <w:top w:val="none" w:sz="0" w:space="0" w:color="auto"/>
                            <w:left w:val="none" w:sz="0" w:space="0" w:color="auto"/>
                            <w:bottom w:val="none" w:sz="0" w:space="0" w:color="auto"/>
                            <w:right w:val="none" w:sz="0" w:space="0" w:color="auto"/>
                          </w:divBdr>
                          <w:divsChild>
                            <w:div w:id="1378967120">
                              <w:marLeft w:val="0"/>
                              <w:marRight w:val="0"/>
                              <w:marTop w:val="0"/>
                              <w:marBottom w:val="0"/>
                              <w:divBdr>
                                <w:top w:val="none" w:sz="0" w:space="0" w:color="auto"/>
                                <w:left w:val="none" w:sz="0" w:space="0" w:color="auto"/>
                                <w:bottom w:val="none" w:sz="0" w:space="0" w:color="auto"/>
                                <w:right w:val="none" w:sz="0" w:space="0" w:color="auto"/>
                              </w:divBdr>
                              <w:divsChild>
                                <w:div w:id="1571232705">
                                  <w:marLeft w:val="0"/>
                                  <w:marRight w:val="0"/>
                                  <w:marTop w:val="0"/>
                                  <w:marBottom w:val="0"/>
                                  <w:divBdr>
                                    <w:top w:val="single" w:sz="2" w:space="0" w:color="DFDFDF"/>
                                    <w:left w:val="single" w:sz="2" w:space="0" w:color="DFDFDF"/>
                                    <w:bottom w:val="single" w:sz="2" w:space="0" w:color="DFDFDF"/>
                                    <w:right w:val="single" w:sz="2" w:space="0" w:color="DFDFDF"/>
                                  </w:divBdr>
                                  <w:divsChild>
                                    <w:div w:id="586618957">
                                      <w:marLeft w:val="-236"/>
                                      <w:marRight w:val="0"/>
                                      <w:marTop w:val="0"/>
                                      <w:marBottom w:val="0"/>
                                      <w:divBdr>
                                        <w:top w:val="none" w:sz="0" w:space="0" w:color="auto"/>
                                        <w:left w:val="none" w:sz="0" w:space="0" w:color="auto"/>
                                        <w:bottom w:val="none" w:sz="0" w:space="0" w:color="auto"/>
                                        <w:right w:val="none" w:sz="0" w:space="0" w:color="auto"/>
                                      </w:divBdr>
                                      <w:divsChild>
                                        <w:div w:id="1731150246">
                                          <w:marLeft w:val="0"/>
                                          <w:marRight w:val="0"/>
                                          <w:marTop w:val="0"/>
                                          <w:marBottom w:val="45"/>
                                          <w:divBdr>
                                            <w:top w:val="single" w:sz="2" w:space="0" w:color="A9A9A9"/>
                                            <w:left w:val="single" w:sz="2" w:space="0" w:color="A9A9A9"/>
                                            <w:bottom w:val="single" w:sz="2" w:space="0" w:color="A9A9A9"/>
                                            <w:right w:val="single" w:sz="2" w:space="0" w:color="A9A9A9"/>
                                          </w:divBdr>
                                          <w:divsChild>
                                            <w:div w:id="1569878674">
                                              <w:marLeft w:val="0"/>
                                              <w:marRight w:val="0"/>
                                              <w:marTop w:val="0"/>
                                              <w:marBottom w:val="0"/>
                                              <w:divBdr>
                                                <w:top w:val="none" w:sz="0" w:space="0" w:color="auto"/>
                                                <w:left w:val="none" w:sz="0" w:space="0" w:color="auto"/>
                                                <w:bottom w:val="none" w:sz="0" w:space="0" w:color="auto"/>
                                                <w:right w:val="none" w:sz="0" w:space="0" w:color="auto"/>
                                              </w:divBdr>
                                              <w:divsChild>
                                                <w:div w:id="33166319">
                                                  <w:marLeft w:val="241"/>
                                                  <w:marRight w:val="0"/>
                                                  <w:marTop w:val="0"/>
                                                  <w:marBottom w:val="150"/>
                                                  <w:divBdr>
                                                    <w:top w:val="single" w:sz="2" w:space="0" w:color="E4E4E4"/>
                                                    <w:left w:val="single" w:sz="2" w:space="0" w:color="E4E4E4"/>
                                                    <w:bottom w:val="single" w:sz="2" w:space="0" w:color="E4E4E4"/>
                                                    <w:right w:val="single" w:sz="2" w:space="0" w:color="E4E4E4"/>
                                                  </w:divBdr>
                                                  <w:divsChild>
                                                    <w:div w:id="1590771079">
                                                      <w:marLeft w:val="0"/>
                                                      <w:marRight w:val="0"/>
                                                      <w:marTop w:val="0"/>
                                                      <w:marBottom w:val="0"/>
                                                      <w:divBdr>
                                                        <w:top w:val="none" w:sz="0" w:space="0" w:color="auto"/>
                                                        <w:left w:val="none" w:sz="0" w:space="0" w:color="auto"/>
                                                        <w:bottom w:val="none" w:sz="0" w:space="0" w:color="auto"/>
                                                        <w:right w:val="none" w:sz="0" w:space="0" w:color="auto"/>
                                                      </w:divBdr>
                                                    </w:div>
                                                  </w:divsChild>
                                                </w:div>
                                                <w:div w:id="2089616170">
                                                  <w:marLeft w:val="241"/>
                                                  <w:marRight w:val="0"/>
                                                  <w:marTop w:val="0"/>
                                                  <w:marBottom w:val="150"/>
                                                  <w:divBdr>
                                                    <w:top w:val="single" w:sz="2" w:space="0" w:color="E4E4E4"/>
                                                    <w:left w:val="single" w:sz="2" w:space="0" w:color="E4E4E4"/>
                                                    <w:bottom w:val="single" w:sz="2" w:space="0" w:color="E4E4E4"/>
                                                    <w:right w:val="single" w:sz="2" w:space="0" w:color="E4E4E4"/>
                                                  </w:divBdr>
                                                  <w:divsChild>
                                                    <w:div w:id="9073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343043">
                          <w:marLeft w:val="0"/>
                          <w:marRight w:val="0"/>
                          <w:marTop w:val="0"/>
                          <w:marBottom w:val="330"/>
                          <w:divBdr>
                            <w:top w:val="none" w:sz="0" w:space="0" w:color="auto"/>
                            <w:left w:val="none" w:sz="0" w:space="0" w:color="auto"/>
                            <w:bottom w:val="none" w:sz="0" w:space="0" w:color="auto"/>
                            <w:right w:val="none" w:sz="0" w:space="0" w:color="auto"/>
                          </w:divBdr>
                          <w:divsChild>
                            <w:div w:id="1362902806">
                              <w:marLeft w:val="0"/>
                              <w:marRight w:val="0"/>
                              <w:marTop w:val="0"/>
                              <w:marBottom w:val="0"/>
                              <w:divBdr>
                                <w:top w:val="none" w:sz="0" w:space="0" w:color="auto"/>
                                <w:left w:val="none" w:sz="0" w:space="0" w:color="auto"/>
                                <w:bottom w:val="none" w:sz="0" w:space="0" w:color="auto"/>
                                <w:right w:val="none" w:sz="0" w:space="0" w:color="auto"/>
                              </w:divBdr>
                              <w:divsChild>
                                <w:div w:id="226455966">
                                  <w:marLeft w:val="0"/>
                                  <w:marRight w:val="0"/>
                                  <w:marTop w:val="0"/>
                                  <w:marBottom w:val="0"/>
                                  <w:divBdr>
                                    <w:top w:val="single" w:sz="2" w:space="0" w:color="DFDFDF"/>
                                    <w:left w:val="single" w:sz="2" w:space="0" w:color="DFDFDF"/>
                                    <w:bottom w:val="single" w:sz="2" w:space="0" w:color="DFDFDF"/>
                                    <w:right w:val="single" w:sz="2" w:space="0" w:color="DFDFDF"/>
                                  </w:divBdr>
                                  <w:divsChild>
                                    <w:div w:id="689330566">
                                      <w:marLeft w:val="-236"/>
                                      <w:marRight w:val="0"/>
                                      <w:marTop w:val="0"/>
                                      <w:marBottom w:val="0"/>
                                      <w:divBdr>
                                        <w:top w:val="none" w:sz="0" w:space="0" w:color="auto"/>
                                        <w:left w:val="none" w:sz="0" w:space="0" w:color="auto"/>
                                        <w:bottom w:val="none" w:sz="0" w:space="0" w:color="auto"/>
                                        <w:right w:val="none" w:sz="0" w:space="0" w:color="auto"/>
                                      </w:divBdr>
                                      <w:divsChild>
                                        <w:div w:id="369108749">
                                          <w:marLeft w:val="0"/>
                                          <w:marRight w:val="0"/>
                                          <w:marTop w:val="0"/>
                                          <w:marBottom w:val="45"/>
                                          <w:divBdr>
                                            <w:top w:val="single" w:sz="2" w:space="0" w:color="A9A9A9"/>
                                            <w:left w:val="single" w:sz="2" w:space="0" w:color="A9A9A9"/>
                                            <w:bottom w:val="single" w:sz="2" w:space="0" w:color="A9A9A9"/>
                                            <w:right w:val="single" w:sz="2" w:space="0" w:color="A9A9A9"/>
                                          </w:divBdr>
                                          <w:divsChild>
                                            <w:div w:id="909147609">
                                              <w:marLeft w:val="0"/>
                                              <w:marRight w:val="0"/>
                                              <w:marTop w:val="0"/>
                                              <w:marBottom w:val="0"/>
                                              <w:divBdr>
                                                <w:top w:val="none" w:sz="0" w:space="0" w:color="auto"/>
                                                <w:left w:val="none" w:sz="0" w:space="0" w:color="auto"/>
                                                <w:bottom w:val="none" w:sz="0" w:space="0" w:color="auto"/>
                                                <w:right w:val="none" w:sz="0" w:space="0" w:color="auto"/>
                                              </w:divBdr>
                                              <w:divsChild>
                                                <w:div w:id="1801921526">
                                                  <w:marLeft w:val="241"/>
                                                  <w:marRight w:val="0"/>
                                                  <w:marTop w:val="0"/>
                                                  <w:marBottom w:val="150"/>
                                                  <w:divBdr>
                                                    <w:top w:val="single" w:sz="2" w:space="0" w:color="E4E4E4"/>
                                                    <w:left w:val="single" w:sz="2" w:space="0" w:color="E4E4E4"/>
                                                    <w:bottom w:val="single" w:sz="2" w:space="0" w:color="E4E4E4"/>
                                                    <w:right w:val="single" w:sz="2" w:space="0" w:color="E4E4E4"/>
                                                  </w:divBdr>
                                                  <w:divsChild>
                                                    <w:div w:id="10730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111722">
                          <w:marLeft w:val="0"/>
                          <w:marRight w:val="0"/>
                          <w:marTop w:val="0"/>
                          <w:marBottom w:val="0"/>
                          <w:divBdr>
                            <w:top w:val="none" w:sz="0" w:space="0" w:color="auto"/>
                            <w:left w:val="none" w:sz="0" w:space="0" w:color="auto"/>
                            <w:bottom w:val="none" w:sz="0" w:space="0" w:color="auto"/>
                            <w:right w:val="none" w:sz="0" w:space="0" w:color="auto"/>
                          </w:divBdr>
                          <w:divsChild>
                            <w:div w:id="215439368">
                              <w:marLeft w:val="0"/>
                              <w:marRight w:val="0"/>
                              <w:marTop w:val="180"/>
                              <w:marBottom w:val="180"/>
                              <w:divBdr>
                                <w:top w:val="single" w:sz="6" w:space="23" w:color="F1F1F1"/>
                                <w:left w:val="single" w:sz="6" w:space="23" w:color="F1F1F1"/>
                                <w:bottom w:val="single" w:sz="6" w:space="23" w:color="F1F1F1"/>
                                <w:right w:val="single" w:sz="6" w:space="23" w:color="F1F1F1"/>
                              </w:divBdr>
                              <w:divsChild>
                                <w:div w:id="1584876376">
                                  <w:marLeft w:val="450"/>
                                  <w:marRight w:val="0"/>
                                  <w:marTop w:val="0"/>
                                  <w:marBottom w:val="0"/>
                                  <w:divBdr>
                                    <w:top w:val="none" w:sz="0" w:space="0" w:color="auto"/>
                                    <w:left w:val="none" w:sz="0" w:space="0" w:color="auto"/>
                                    <w:bottom w:val="none" w:sz="0" w:space="0" w:color="auto"/>
                                    <w:right w:val="none" w:sz="0" w:space="0" w:color="auto"/>
                                  </w:divBdr>
                                  <w:divsChild>
                                    <w:div w:id="1638030486">
                                      <w:marLeft w:val="0"/>
                                      <w:marRight w:val="0"/>
                                      <w:marTop w:val="0"/>
                                      <w:marBottom w:val="0"/>
                                      <w:divBdr>
                                        <w:top w:val="none" w:sz="0" w:space="0" w:color="auto"/>
                                        <w:left w:val="none" w:sz="0" w:space="0" w:color="auto"/>
                                        <w:bottom w:val="none" w:sz="0" w:space="0" w:color="auto"/>
                                        <w:right w:val="none" w:sz="0" w:space="0" w:color="auto"/>
                                      </w:divBdr>
                                    </w:div>
                                    <w:div w:id="406850763">
                                      <w:marLeft w:val="0"/>
                                      <w:marRight w:val="0"/>
                                      <w:marTop w:val="0"/>
                                      <w:marBottom w:val="150"/>
                                      <w:divBdr>
                                        <w:top w:val="none" w:sz="0" w:space="0" w:color="auto"/>
                                        <w:left w:val="none" w:sz="0" w:space="0" w:color="auto"/>
                                        <w:bottom w:val="single" w:sz="6" w:space="8" w:color="CCCCCC"/>
                                        <w:right w:val="none" w:sz="0" w:space="0" w:color="auto"/>
                                      </w:divBdr>
                                    </w:div>
                                    <w:div w:id="16415731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820004983">
                  <w:marLeft w:val="0"/>
                  <w:marRight w:val="0"/>
                  <w:marTop w:val="360"/>
                  <w:marBottom w:val="0"/>
                  <w:divBdr>
                    <w:top w:val="none" w:sz="0" w:space="0" w:color="auto"/>
                    <w:left w:val="none" w:sz="0" w:space="0" w:color="auto"/>
                    <w:bottom w:val="none" w:sz="0" w:space="0" w:color="auto"/>
                    <w:right w:val="none" w:sz="0" w:space="0" w:color="auto"/>
                  </w:divBdr>
                  <w:divsChild>
                    <w:div w:id="1454591036">
                      <w:marLeft w:val="0"/>
                      <w:marRight w:val="0"/>
                      <w:marTop w:val="0"/>
                      <w:marBottom w:val="0"/>
                      <w:divBdr>
                        <w:top w:val="none" w:sz="0" w:space="0" w:color="auto"/>
                        <w:left w:val="none" w:sz="0" w:space="0" w:color="auto"/>
                        <w:bottom w:val="none" w:sz="0" w:space="0" w:color="auto"/>
                        <w:right w:val="none" w:sz="0" w:space="0" w:color="auto"/>
                      </w:divBdr>
                    </w:div>
                  </w:divsChild>
                </w:div>
                <w:div w:id="1954705151">
                  <w:marLeft w:val="0"/>
                  <w:marRight w:val="0"/>
                  <w:marTop w:val="360"/>
                  <w:marBottom w:val="0"/>
                  <w:divBdr>
                    <w:top w:val="none" w:sz="0" w:space="0" w:color="auto"/>
                    <w:left w:val="none" w:sz="0" w:space="0" w:color="auto"/>
                    <w:bottom w:val="none" w:sz="0" w:space="0" w:color="auto"/>
                    <w:right w:val="none" w:sz="0" w:space="0" w:color="auto"/>
                  </w:divBdr>
                  <w:divsChild>
                    <w:div w:id="1345286722">
                      <w:marLeft w:val="0"/>
                      <w:marRight w:val="0"/>
                      <w:marTop w:val="0"/>
                      <w:marBottom w:val="0"/>
                      <w:divBdr>
                        <w:top w:val="none" w:sz="0" w:space="0" w:color="auto"/>
                        <w:left w:val="none" w:sz="0" w:space="0" w:color="auto"/>
                        <w:bottom w:val="none" w:sz="0" w:space="0" w:color="auto"/>
                        <w:right w:val="none" w:sz="0" w:space="0" w:color="auto"/>
                      </w:divBdr>
                      <w:divsChild>
                        <w:div w:id="628587048">
                          <w:marLeft w:val="0"/>
                          <w:marRight w:val="0"/>
                          <w:marTop w:val="0"/>
                          <w:marBottom w:val="0"/>
                          <w:divBdr>
                            <w:top w:val="none" w:sz="0" w:space="0" w:color="auto"/>
                            <w:left w:val="none" w:sz="0" w:space="0" w:color="auto"/>
                            <w:bottom w:val="single" w:sz="6" w:space="9" w:color="CCCCCC"/>
                            <w:right w:val="none" w:sz="0" w:space="0" w:color="auto"/>
                          </w:divBdr>
                        </w:div>
                        <w:div w:id="836112183">
                          <w:marLeft w:val="0"/>
                          <w:marRight w:val="0"/>
                          <w:marTop w:val="0"/>
                          <w:marBottom w:val="0"/>
                          <w:divBdr>
                            <w:top w:val="none" w:sz="0" w:space="0" w:color="auto"/>
                            <w:left w:val="none" w:sz="0" w:space="0" w:color="auto"/>
                            <w:bottom w:val="none" w:sz="0" w:space="0" w:color="auto"/>
                            <w:right w:val="none" w:sz="0" w:space="0" w:color="auto"/>
                          </w:divBdr>
                          <w:divsChild>
                            <w:div w:id="643659652">
                              <w:marLeft w:val="0"/>
                              <w:marRight w:val="0"/>
                              <w:marTop w:val="0"/>
                              <w:marBottom w:val="0"/>
                              <w:divBdr>
                                <w:top w:val="none" w:sz="0" w:space="0" w:color="auto"/>
                                <w:left w:val="none" w:sz="0" w:space="0" w:color="auto"/>
                                <w:bottom w:val="none" w:sz="0" w:space="0" w:color="auto"/>
                                <w:right w:val="none" w:sz="0" w:space="0" w:color="auto"/>
                              </w:divBdr>
                              <w:divsChild>
                                <w:div w:id="865287552">
                                  <w:marLeft w:val="0"/>
                                  <w:marRight w:val="0"/>
                                  <w:marTop w:val="0"/>
                                  <w:marBottom w:val="0"/>
                                  <w:divBdr>
                                    <w:top w:val="none" w:sz="0" w:space="0" w:color="auto"/>
                                    <w:left w:val="none" w:sz="0" w:space="0" w:color="auto"/>
                                    <w:bottom w:val="none" w:sz="0" w:space="0" w:color="auto"/>
                                    <w:right w:val="none" w:sz="0" w:space="0" w:color="auto"/>
                                  </w:divBdr>
                                </w:div>
                                <w:div w:id="1854421460">
                                  <w:marLeft w:val="0"/>
                                  <w:marRight w:val="0"/>
                                  <w:marTop w:val="120"/>
                                  <w:marBottom w:val="0"/>
                                  <w:divBdr>
                                    <w:top w:val="none" w:sz="0" w:space="0" w:color="auto"/>
                                    <w:left w:val="none" w:sz="0" w:space="0" w:color="auto"/>
                                    <w:bottom w:val="none" w:sz="0" w:space="0" w:color="auto"/>
                                    <w:right w:val="none" w:sz="0" w:space="0" w:color="auto"/>
                                  </w:divBdr>
                                </w:div>
                              </w:divsChild>
                            </w:div>
                            <w:div w:id="1816681280">
                              <w:marLeft w:val="240"/>
                              <w:marRight w:val="0"/>
                              <w:marTop w:val="0"/>
                              <w:marBottom w:val="0"/>
                              <w:divBdr>
                                <w:top w:val="none" w:sz="0" w:space="0" w:color="auto"/>
                                <w:left w:val="none" w:sz="0" w:space="0" w:color="auto"/>
                                <w:bottom w:val="none" w:sz="0" w:space="0" w:color="auto"/>
                                <w:right w:val="none" w:sz="0" w:space="0" w:color="auto"/>
                              </w:divBdr>
                            </w:div>
                            <w:div w:id="2089379338">
                              <w:marLeft w:val="0"/>
                              <w:marRight w:val="0"/>
                              <w:marTop w:val="0"/>
                              <w:marBottom w:val="0"/>
                              <w:divBdr>
                                <w:top w:val="none" w:sz="0" w:space="0" w:color="auto"/>
                                <w:left w:val="none" w:sz="0" w:space="0" w:color="auto"/>
                                <w:bottom w:val="none" w:sz="0" w:space="0" w:color="auto"/>
                                <w:right w:val="none" w:sz="0" w:space="0" w:color="auto"/>
                              </w:divBdr>
                              <w:divsChild>
                                <w:div w:id="1248883040">
                                  <w:marLeft w:val="0"/>
                                  <w:marRight w:val="0"/>
                                  <w:marTop w:val="0"/>
                                  <w:marBottom w:val="0"/>
                                  <w:divBdr>
                                    <w:top w:val="none" w:sz="0" w:space="0" w:color="auto"/>
                                    <w:left w:val="none" w:sz="0" w:space="0" w:color="auto"/>
                                    <w:bottom w:val="none" w:sz="0" w:space="0" w:color="auto"/>
                                    <w:right w:val="none" w:sz="0" w:space="0" w:color="auto"/>
                                  </w:divBdr>
                                </w:div>
                                <w:div w:id="534974615">
                                  <w:marLeft w:val="0"/>
                                  <w:marRight w:val="0"/>
                                  <w:marTop w:val="120"/>
                                  <w:marBottom w:val="0"/>
                                  <w:divBdr>
                                    <w:top w:val="none" w:sz="0" w:space="0" w:color="auto"/>
                                    <w:left w:val="none" w:sz="0" w:space="0" w:color="auto"/>
                                    <w:bottom w:val="none" w:sz="0" w:space="0" w:color="auto"/>
                                    <w:right w:val="none" w:sz="0" w:space="0" w:color="auto"/>
                                  </w:divBdr>
                                </w:div>
                              </w:divsChild>
                            </w:div>
                            <w:div w:id="61755135">
                              <w:marLeft w:val="0"/>
                              <w:marRight w:val="0"/>
                              <w:marTop w:val="0"/>
                              <w:marBottom w:val="0"/>
                              <w:divBdr>
                                <w:top w:val="none" w:sz="0" w:space="0" w:color="auto"/>
                                <w:left w:val="none" w:sz="0" w:space="0" w:color="auto"/>
                                <w:bottom w:val="none" w:sz="0" w:space="0" w:color="auto"/>
                                <w:right w:val="none" w:sz="0" w:space="0" w:color="auto"/>
                              </w:divBdr>
                              <w:divsChild>
                                <w:div w:id="1194221741">
                                  <w:marLeft w:val="0"/>
                                  <w:marRight w:val="0"/>
                                  <w:marTop w:val="0"/>
                                  <w:marBottom w:val="0"/>
                                  <w:divBdr>
                                    <w:top w:val="none" w:sz="0" w:space="0" w:color="auto"/>
                                    <w:left w:val="none" w:sz="0" w:space="0" w:color="auto"/>
                                    <w:bottom w:val="none" w:sz="0" w:space="0" w:color="auto"/>
                                    <w:right w:val="none" w:sz="0" w:space="0" w:color="auto"/>
                                  </w:divBdr>
                                </w:div>
                                <w:div w:id="1924219331">
                                  <w:marLeft w:val="0"/>
                                  <w:marRight w:val="0"/>
                                  <w:marTop w:val="120"/>
                                  <w:marBottom w:val="0"/>
                                  <w:divBdr>
                                    <w:top w:val="none" w:sz="0" w:space="0" w:color="auto"/>
                                    <w:left w:val="none" w:sz="0" w:space="0" w:color="auto"/>
                                    <w:bottom w:val="none" w:sz="0" w:space="0" w:color="auto"/>
                                    <w:right w:val="none" w:sz="0" w:space="0" w:color="auto"/>
                                  </w:divBdr>
                                </w:div>
                              </w:divsChild>
                            </w:div>
                            <w:div w:id="1593008096">
                              <w:marLeft w:val="240"/>
                              <w:marRight w:val="0"/>
                              <w:marTop w:val="0"/>
                              <w:marBottom w:val="0"/>
                              <w:divBdr>
                                <w:top w:val="none" w:sz="0" w:space="0" w:color="auto"/>
                                <w:left w:val="none" w:sz="0" w:space="0" w:color="auto"/>
                                <w:bottom w:val="none" w:sz="0" w:space="0" w:color="auto"/>
                                <w:right w:val="none" w:sz="0" w:space="0" w:color="auto"/>
                              </w:divBdr>
                            </w:div>
                            <w:div w:id="2026786856">
                              <w:marLeft w:val="0"/>
                              <w:marRight w:val="0"/>
                              <w:marTop w:val="0"/>
                              <w:marBottom w:val="0"/>
                              <w:divBdr>
                                <w:top w:val="none" w:sz="0" w:space="0" w:color="auto"/>
                                <w:left w:val="none" w:sz="0" w:space="0" w:color="auto"/>
                                <w:bottom w:val="none" w:sz="0" w:space="0" w:color="auto"/>
                                <w:right w:val="none" w:sz="0" w:space="0" w:color="auto"/>
                              </w:divBdr>
                              <w:divsChild>
                                <w:div w:id="980770040">
                                  <w:marLeft w:val="0"/>
                                  <w:marRight w:val="0"/>
                                  <w:marTop w:val="0"/>
                                  <w:marBottom w:val="0"/>
                                  <w:divBdr>
                                    <w:top w:val="none" w:sz="0" w:space="0" w:color="auto"/>
                                    <w:left w:val="none" w:sz="0" w:space="0" w:color="auto"/>
                                    <w:bottom w:val="none" w:sz="0" w:space="0" w:color="auto"/>
                                    <w:right w:val="none" w:sz="0" w:space="0" w:color="auto"/>
                                  </w:divBdr>
                                </w:div>
                                <w:div w:id="987856137">
                                  <w:marLeft w:val="0"/>
                                  <w:marRight w:val="0"/>
                                  <w:marTop w:val="120"/>
                                  <w:marBottom w:val="0"/>
                                  <w:divBdr>
                                    <w:top w:val="none" w:sz="0" w:space="0" w:color="auto"/>
                                    <w:left w:val="none" w:sz="0" w:space="0" w:color="auto"/>
                                    <w:bottom w:val="none" w:sz="0" w:space="0" w:color="auto"/>
                                    <w:right w:val="none" w:sz="0" w:space="0" w:color="auto"/>
                                  </w:divBdr>
                                </w:div>
                              </w:divsChild>
                            </w:div>
                            <w:div w:id="329213225">
                              <w:marLeft w:val="240"/>
                              <w:marRight w:val="0"/>
                              <w:marTop w:val="0"/>
                              <w:marBottom w:val="0"/>
                              <w:divBdr>
                                <w:top w:val="none" w:sz="0" w:space="0" w:color="auto"/>
                                <w:left w:val="none" w:sz="0" w:space="0" w:color="auto"/>
                                <w:bottom w:val="none" w:sz="0" w:space="0" w:color="auto"/>
                                <w:right w:val="none" w:sz="0" w:space="0" w:color="auto"/>
                              </w:divBdr>
                            </w:div>
                            <w:div w:id="1969622822">
                              <w:marLeft w:val="0"/>
                              <w:marRight w:val="0"/>
                              <w:marTop w:val="0"/>
                              <w:marBottom w:val="0"/>
                              <w:divBdr>
                                <w:top w:val="none" w:sz="0" w:space="0" w:color="auto"/>
                                <w:left w:val="none" w:sz="0" w:space="0" w:color="auto"/>
                                <w:bottom w:val="none" w:sz="0" w:space="0" w:color="auto"/>
                                <w:right w:val="none" w:sz="0" w:space="0" w:color="auto"/>
                              </w:divBdr>
                              <w:divsChild>
                                <w:div w:id="1815872855">
                                  <w:marLeft w:val="0"/>
                                  <w:marRight w:val="0"/>
                                  <w:marTop w:val="0"/>
                                  <w:marBottom w:val="0"/>
                                  <w:divBdr>
                                    <w:top w:val="none" w:sz="0" w:space="0" w:color="auto"/>
                                    <w:left w:val="none" w:sz="0" w:space="0" w:color="auto"/>
                                    <w:bottom w:val="none" w:sz="0" w:space="0" w:color="auto"/>
                                    <w:right w:val="none" w:sz="0" w:space="0" w:color="auto"/>
                                  </w:divBdr>
                                </w:div>
                                <w:div w:id="1961959499">
                                  <w:marLeft w:val="0"/>
                                  <w:marRight w:val="0"/>
                                  <w:marTop w:val="120"/>
                                  <w:marBottom w:val="0"/>
                                  <w:divBdr>
                                    <w:top w:val="none" w:sz="0" w:space="0" w:color="auto"/>
                                    <w:left w:val="none" w:sz="0" w:space="0" w:color="auto"/>
                                    <w:bottom w:val="none" w:sz="0" w:space="0" w:color="auto"/>
                                    <w:right w:val="none" w:sz="0" w:space="0" w:color="auto"/>
                                  </w:divBdr>
                                </w:div>
                              </w:divsChild>
                            </w:div>
                            <w:div w:id="1799286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4541">
                  <w:marLeft w:val="0"/>
                  <w:marRight w:val="0"/>
                  <w:marTop w:val="360"/>
                  <w:marBottom w:val="0"/>
                  <w:divBdr>
                    <w:top w:val="none" w:sz="0" w:space="0" w:color="auto"/>
                    <w:left w:val="none" w:sz="0" w:space="0" w:color="auto"/>
                    <w:bottom w:val="none" w:sz="0" w:space="0" w:color="auto"/>
                    <w:right w:val="none" w:sz="0" w:space="0" w:color="auto"/>
                  </w:divBdr>
                  <w:divsChild>
                    <w:div w:id="1503886648">
                      <w:marLeft w:val="0"/>
                      <w:marRight w:val="0"/>
                      <w:marTop w:val="0"/>
                      <w:marBottom w:val="0"/>
                      <w:divBdr>
                        <w:top w:val="none" w:sz="0" w:space="0" w:color="auto"/>
                        <w:left w:val="none" w:sz="0" w:space="0" w:color="auto"/>
                        <w:bottom w:val="none" w:sz="0" w:space="0" w:color="auto"/>
                        <w:right w:val="none" w:sz="0" w:space="0" w:color="auto"/>
                      </w:divBdr>
                      <w:divsChild>
                        <w:div w:id="255791545">
                          <w:marLeft w:val="0"/>
                          <w:marRight w:val="0"/>
                          <w:marTop w:val="4500"/>
                          <w:marBottom w:val="360"/>
                          <w:divBdr>
                            <w:top w:val="none" w:sz="0" w:space="0" w:color="auto"/>
                            <w:left w:val="none" w:sz="0" w:space="0" w:color="auto"/>
                            <w:bottom w:val="none" w:sz="0" w:space="0" w:color="auto"/>
                            <w:right w:val="none" w:sz="0" w:space="0" w:color="auto"/>
                          </w:divBdr>
                          <w:divsChild>
                            <w:div w:id="732630391">
                              <w:marLeft w:val="0"/>
                              <w:marRight w:val="0"/>
                              <w:marTop w:val="360"/>
                              <w:marBottom w:val="0"/>
                              <w:divBdr>
                                <w:top w:val="none" w:sz="0" w:space="0" w:color="auto"/>
                                <w:left w:val="none" w:sz="0" w:space="0" w:color="auto"/>
                                <w:bottom w:val="none" w:sz="0" w:space="0" w:color="auto"/>
                                <w:right w:val="none" w:sz="0" w:space="0" w:color="auto"/>
                              </w:divBdr>
                              <w:divsChild>
                                <w:div w:id="14702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5350">
                          <w:marLeft w:val="0"/>
                          <w:marRight w:val="0"/>
                          <w:marTop w:val="4500"/>
                          <w:marBottom w:val="360"/>
                          <w:divBdr>
                            <w:top w:val="none" w:sz="0" w:space="0" w:color="auto"/>
                            <w:left w:val="none" w:sz="0" w:space="0" w:color="auto"/>
                            <w:bottom w:val="none" w:sz="0" w:space="0" w:color="auto"/>
                            <w:right w:val="none" w:sz="0" w:space="0" w:color="auto"/>
                          </w:divBdr>
                          <w:divsChild>
                            <w:div w:id="243993621">
                              <w:marLeft w:val="0"/>
                              <w:marRight w:val="0"/>
                              <w:marTop w:val="360"/>
                              <w:marBottom w:val="0"/>
                              <w:divBdr>
                                <w:top w:val="none" w:sz="0" w:space="0" w:color="auto"/>
                                <w:left w:val="none" w:sz="0" w:space="0" w:color="auto"/>
                                <w:bottom w:val="none" w:sz="0" w:space="0" w:color="auto"/>
                                <w:right w:val="none" w:sz="0" w:space="0" w:color="auto"/>
                              </w:divBdr>
                              <w:divsChild>
                                <w:div w:id="21051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6839">
                          <w:marLeft w:val="0"/>
                          <w:marRight w:val="0"/>
                          <w:marTop w:val="4500"/>
                          <w:marBottom w:val="360"/>
                          <w:divBdr>
                            <w:top w:val="none" w:sz="0" w:space="0" w:color="auto"/>
                            <w:left w:val="none" w:sz="0" w:space="0" w:color="auto"/>
                            <w:bottom w:val="none" w:sz="0" w:space="0" w:color="auto"/>
                            <w:right w:val="none" w:sz="0" w:space="0" w:color="auto"/>
                          </w:divBdr>
                          <w:divsChild>
                            <w:div w:id="319892176">
                              <w:marLeft w:val="0"/>
                              <w:marRight w:val="0"/>
                              <w:marTop w:val="360"/>
                              <w:marBottom w:val="0"/>
                              <w:divBdr>
                                <w:top w:val="none" w:sz="0" w:space="0" w:color="auto"/>
                                <w:left w:val="none" w:sz="0" w:space="0" w:color="auto"/>
                                <w:bottom w:val="none" w:sz="0" w:space="0" w:color="auto"/>
                                <w:right w:val="none" w:sz="0" w:space="0" w:color="auto"/>
                              </w:divBdr>
                              <w:divsChild>
                                <w:div w:id="8842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522">
                          <w:marLeft w:val="0"/>
                          <w:marRight w:val="0"/>
                          <w:marTop w:val="4500"/>
                          <w:marBottom w:val="360"/>
                          <w:divBdr>
                            <w:top w:val="none" w:sz="0" w:space="0" w:color="auto"/>
                            <w:left w:val="none" w:sz="0" w:space="0" w:color="auto"/>
                            <w:bottom w:val="none" w:sz="0" w:space="0" w:color="auto"/>
                            <w:right w:val="none" w:sz="0" w:space="0" w:color="auto"/>
                          </w:divBdr>
                          <w:divsChild>
                            <w:div w:id="1841577001">
                              <w:marLeft w:val="0"/>
                              <w:marRight w:val="0"/>
                              <w:marTop w:val="360"/>
                              <w:marBottom w:val="0"/>
                              <w:divBdr>
                                <w:top w:val="none" w:sz="0" w:space="0" w:color="auto"/>
                                <w:left w:val="none" w:sz="0" w:space="0" w:color="auto"/>
                                <w:bottom w:val="none" w:sz="0" w:space="0" w:color="auto"/>
                                <w:right w:val="none" w:sz="0" w:space="0" w:color="auto"/>
                              </w:divBdr>
                              <w:divsChild>
                                <w:div w:id="9525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6504">
                  <w:marLeft w:val="0"/>
                  <w:marRight w:val="-360"/>
                  <w:marTop w:val="360"/>
                  <w:marBottom w:val="0"/>
                  <w:divBdr>
                    <w:top w:val="none" w:sz="0" w:space="0" w:color="auto"/>
                    <w:left w:val="none" w:sz="0" w:space="0" w:color="auto"/>
                    <w:bottom w:val="none" w:sz="0" w:space="0" w:color="auto"/>
                    <w:right w:val="none" w:sz="0" w:space="0" w:color="auto"/>
                  </w:divBdr>
                  <w:divsChild>
                    <w:div w:id="1091896165">
                      <w:marLeft w:val="0"/>
                      <w:marRight w:val="360"/>
                      <w:marTop w:val="0"/>
                      <w:marBottom w:val="0"/>
                      <w:divBdr>
                        <w:top w:val="none" w:sz="0" w:space="0" w:color="auto"/>
                        <w:left w:val="none" w:sz="0" w:space="0" w:color="auto"/>
                        <w:bottom w:val="none" w:sz="0" w:space="0" w:color="auto"/>
                        <w:right w:val="none" w:sz="0" w:space="0" w:color="auto"/>
                      </w:divBdr>
                      <w:divsChild>
                        <w:div w:id="1242788744">
                          <w:marLeft w:val="0"/>
                          <w:marRight w:val="0"/>
                          <w:marTop w:val="0"/>
                          <w:marBottom w:val="0"/>
                          <w:divBdr>
                            <w:top w:val="none" w:sz="0" w:space="0" w:color="auto"/>
                            <w:left w:val="none" w:sz="0" w:space="0" w:color="auto"/>
                            <w:bottom w:val="none" w:sz="0" w:space="0" w:color="auto"/>
                            <w:right w:val="none" w:sz="0" w:space="0" w:color="auto"/>
                          </w:divBdr>
                          <w:divsChild>
                            <w:div w:id="1975283308">
                              <w:marLeft w:val="0"/>
                              <w:marRight w:val="0"/>
                              <w:marTop w:val="0"/>
                              <w:marBottom w:val="0"/>
                              <w:divBdr>
                                <w:top w:val="none" w:sz="0" w:space="0" w:color="auto"/>
                                <w:left w:val="none" w:sz="0" w:space="0" w:color="auto"/>
                                <w:bottom w:val="none" w:sz="0" w:space="0" w:color="auto"/>
                                <w:right w:val="none" w:sz="0" w:space="0" w:color="auto"/>
                              </w:divBdr>
                              <w:divsChild>
                                <w:div w:id="1934899507">
                                  <w:marLeft w:val="0"/>
                                  <w:marRight w:val="0"/>
                                  <w:marTop w:val="0"/>
                                  <w:marBottom w:val="0"/>
                                  <w:divBdr>
                                    <w:top w:val="single" w:sz="2" w:space="0" w:color="DFDFDF"/>
                                    <w:left w:val="single" w:sz="2" w:space="0" w:color="DFDFDF"/>
                                    <w:bottom w:val="single" w:sz="2" w:space="0" w:color="DFDFDF"/>
                                    <w:right w:val="single" w:sz="2" w:space="0" w:color="DFDFDF"/>
                                  </w:divBdr>
                                  <w:divsChild>
                                    <w:div w:id="462845841">
                                      <w:marLeft w:val="0"/>
                                      <w:marRight w:val="0"/>
                                      <w:marTop w:val="0"/>
                                      <w:marBottom w:val="0"/>
                                      <w:divBdr>
                                        <w:top w:val="none" w:sz="0" w:space="0" w:color="auto"/>
                                        <w:left w:val="none" w:sz="0" w:space="0" w:color="auto"/>
                                        <w:bottom w:val="none" w:sz="0" w:space="0" w:color="auto"/>
                                        <w:right w:val="none" w:sz="0" w:space="0" w:color="auto"/>
                                      </w:divBdr>
                                      <w:divsChild>
                                        <w:div w:id="2078159846">
                                          <w:marLeft w:val="0"/>
                                          <w:marRight w:val="0"/>
                                          <w:marTop w:val="0"/>
                                          <w:marBottom w:val="0"/>
                                          <w:divBdr>
                                            <w:top w:val="none" w:sz="0" w:space="0" w:color="auto"/>
                                            <w:left w:val="none" w:sz="0" w:space="0" w:color="auto"/>
                                            <w:bottom w:val="none" w:sz="0" w:space="0" w:color="auto"/>
                                            <w:right w:val="none" w:sz="0" w:space="0" w:color="auto"/>
                                          </w:divBdr>
                                          <w:divsChild>
                                            <w:div w:id="1039084079">
                                              <w:marLeft w:val="0"/>
                                              <w:marRight w:val="0"/>
                                              <w:marTop w:val="0"/>
                                              <w:marBottom w:val="0"/>
                                              <w:divBdr>
                                                <w:top w:val="none" w:sz="0" w:space="0" w:color="auto"/>
                                                <w:left w:val="none" w:sz="0" w:space="0" w:color="auto"/>
                                                <w:bottom w:val="none" w:sz="0" w:space="0" w:color="auto"/>
                                                <w:right w:val="none" w:sz="0" w:space="0" w:color="auto"/>
                                              </w:divBdr>
                                            </w:div>
                                            <w:div w:id="173003511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67190931">
                                      <w:marLeft w:val="-116"/>
                                      <w:marRight w:val="0"/>
                                      <w:marTop w:val="0"/>
                                      <w:marBottom w:val="0"/>
                                      <w:divBdr>
                                        <w:top w:val="none" w:sz="0" w:space="0" w:color="auto"/>
                                        <w:left w:val="none" w:sz="0" w:space="0" w:color="auto"/>
                                        <w:bottom w:val="none" w:sz="0" w:space="0" w:color="auto"/>
                                        <w:right w:val="none" w:sz="0" w:space="0" w:color="auto"/>
                                      </w:divBdr>
                                      <w:divsChild>
                                        <w:div w:id="1089547654">
                                          <w:marLeft w:val="0"/>
                                          <w:marRight w:val="0"/>
                                          <w:marTop w:val="0"/>
                                          <w:marBottom w:val="45"/>
                                          <w:divBdr>
                                            <w:top w:val="single" w:sz="2" w:space="0" w:color="A9A9A9"/>
                                            <w:left w:val="single" w:sz="2" w:space="0" w:color="A9A9A9"/>
                                            <w:bottom w:val="single" w:sz="2" w:space="0" w:color="A9A9A9"/>
                                            <w:right w:val="single" w:sz="2" w:space="0" w:color="A9A9A9"/>
                                          </w:divBdr>
                                          <w:divsChild>
                                            <w:div w:id="1850177459">
                                              <w:marLeft w:val="0"/>
                                              <w:marRight w:val="0"/>
                                              <w:marTop w:val="0"/>
                                              <w:marBottom w:val="0"/>
                                              <w:divBdr>
                                                <w:top w:val="none" w:sz="0" w:space="0" w:color="auto"/>
                                                <w:left w:val="none" w:sz="0" w:space="0" w:color="auto"/>
                                                <w:bottom w:val="none" w:sz="0" w:space="0" w:color="auto"/>
                                                <w:right w:val="none" w:sz="0" w:space="0" w:color="auto"/>
                                              </w:divBdr>
                                              <w:divsChild>
                                                <w:div w:id="1360743438">
                                                  <w:marLeft w:val="119"/>
                                                  <w:marRight w:val="0"/>
                                                  <w:marTop w:val="0"/>
                                                  <w:marBottom w:val="150"/>
                                                  <w:divBdr>
                                                    <w:top w:val="single" w:sz="2" w:space="0" w:color="E4E4E4"/>
                                                    <w:left w:val="single" w:sz="2" w:space="0" w:color="E4E4E4"/>
                                                    <w:bottom w:val="single" w:sz="2" w:space="0" w:color="E4E4E4"/>
                                                    <w:right w:val="single" w:sz="2" w:space="0" w:color="E4E4E4"/>
                                                  </w:divBdr>
                                                </w:div>
                                                <w:div w:id="1206211738">
                                                  <w:marLeft w:val="119"/>
                                                  <w:marRight w:val="0"/>
                                                  <w:marTop w:val="0"/>
                                                  <w:marBottom w:val="150"/>
                                                  <w:divBdr>
                                                    <w:top w:val="single" w:sz="2" w:space="0" w:color="E4E4E4"/>
                                                    <w:left w:val="single" w:sz="2" w:space="0" w:color="E4E4E4"/>
                                                    <w:bottom w:val="single" w:sz="2" w:space="0" w:color="E4E4E4"/>
                                                    <w:right w:val="single" w:sz="2" w:space="0" w:color="E4E4E4"/>
                                                  </w:divBdr>
                                                </w:div>
                                                <w:div w:id="1966614065">
                                                  <w:marLeft w:val="119"/>
                                                  <w:marRight w:val="0"/>
                                                  <w:marTop w:val="0"/>
                                                  <w:marBottom w:val="150"/>
                                                  <w:divBdr>
                                                    <w:top w:val="single" w:sz="2" w:space="0" w:color="E4E4E4"/>
                                                    <w:left w:val="single" w:sz="2" w:space="0" w:color="E4E4E4"/>
                                                    <w:bottom w:val="single" w:sz="2" w:space="0" w:color="E4E4E4"/>
                                                    <w:right w:val="single" w:sz="2" w:space="0" w:color="E4E4E4"/>
                                                  </w:divBdr>
                                                </w:div>
                                                <w:div w:id="1995602011">
                                                  <w:marLeft w:val="119"/>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261915334">
                  <w:marLeft w:val="0"/>
                  <w:marRight w:val="0"/>
                  <w:marTop w:val="0"/>
                  <w:marBottom w:val="0"/>
                  <w:divBdr>
                    <w:top w:val="none" w:sz="0" w:space="0" w:color="auto"/>
                    <w:left w:val="none" w:sz="0" w:space="0" w:color="auto"/>
                    <w:bottom w:val="none" w:sz="0" w:space="0" w:color="auto"/>
                    <w:right w:val="none" w:sz="0" w:space="0" w:color="auto"/>
                  </w:divBdr>
                  <w:divsChild>
                    <w:div w:id="1456946279">
                      <w:marLeft w:val="0"/>
                      <w:marRight w:val="0"/>
                      <w:marTop w:val="0"/>
                      <w:marBottom w:val="0"/>
                      <w:divBdr>
                        <w:top w:val="none" w:sz="0" w:space="0" w:color="auto"/>
                        <w:left w:val="none" w:sz="0" w:space="0" w:color="auto"/>
                        <w:bottom w:val="none" w:sz="0" w:space="0" w:color="auto"/>
                        <w:right w:val="none" w:sz="0" w:space="0" w:color="auto"/>
                      </w:divBdr>
                      <w:divsChild>
                        <w:div w:id="1413312916">
                          <w:marLeft w:val="0"/>
                          <w:marRight w:val="0"/>
                          <w:marTop w:val="0"/>
                          <w:marBottom w:val="0"/>
                          <w:divBdr>
                            <w:top w:val="none" w:sz="0" w:space="0" w:color="auto"/>
                            <w:left w:val="none" w:sz="0" w:space="0" w:color="auto"/>
                            <w:bottom w:val="none" w:sz="0" w:space="0" w:color="auto"/>
                            <w:right w:val="none" w:sz="0" w:space="0" w:color="auto"/>
                          </w:divBdr>
                          <w:divsChild>
                            <w:div w:id="17613721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415893">
          <w:marLeft w:val="0"/>
          <w:marRight w:val="0"/>
          <w:marTop w:val="0"/>
          <w:marBottom w:val="0"/>
          <w:divBdr>
            <w:top w:val="none" w:sz="0" w:space="0" w:color="auto"/>
            <w:left w:val="none" w:sz="0" w:space="0" w:color="auto"/>
            <w:bottom w:val="none" w:sz="0" w:space="0" w:color="auto"/>
            <w:right w:val="none" w:sz="0" w:space="0" w:color="auto"/>
          </w:divBdr>
          <w:divsChild>
            <w:div w:id="1002440141">
              <w:marLeft w:val="0"/>
              <w:marRight w:val="0"/>
              <w:marTop w:val="0"/>
              <w:marBottom w:val="0"/>
              <w:divBdr>
                <w:top w:val="none" w:sz="0" w:space="0" w:color="auto"/>
                <w:left w:val="none" w:sz="0" w:space="0" w:color="auto"/>
                <w:bottom w:val="none" w:sz="0" w:space="0" w:color="auto"/>
                <w:right w:val="none" w:sz="0" w:space="0" w:color="auto"/>
              </w:divBdr>
            </w:div>
            <w:div w:id="2125560">
              <w:marLeft w:val="0"/>
              <w:marRight w:val="0"/>
              <w:marTop w:val="0"/>
              <w:marBottom w:val="0"/>
              <w:divBdr>
                <w:top w:val="none" w:sz="0" w:space="0" w:color="auto"/>
                <w:left w:val="none" w:sz="0" w:space="0" w:color="auto"/>
                <w:bottom w:val="none" w:sz="0" w:space="0" w:color="auto"/>
                <w:right w:val="none" w:sz="0" w:space="0" w:color="auto"/>
              </w:divBdr>
            </w:div>
          </w:divsChild>
        </w:div>
        <w:div w:id="1792632268">
          <w:marLeft w:val="0"/>
          <w:marRight w:val="0"/>
          <w:marTop w:val="0"/>
          <w:marBottom w:val="0"/>
          <w:divBdr>
            <w:top w:val="none" w:sz="0" w:space="0" w:color="auto"/>
            <w:left w:val="none" w:sz="0" w:space="0" w:color="auto"/>
            <w:bottom w:val="none" w:sz="0" w:space="0" w:color="auto"/>
            <w:right w:val="none" w:sz="0" w:space="0" w:color="auto"/>
          </w:divBdr>
          <w:divsChild>
            <w:div w:id="1182013301">
              <w:marLeft w:val="0"/>
              <w:marRight w:val="0"/>
              <w:marTop w:val="0"/>
              <w:marBottom w:val="0"/>
              <w:divBdr>
                <w:top w:val="none" w:sz="0" w:space="0" w:color="auto"/>
                <w:left w:val="none" w:sz="0" w:space="0" w:color="auto"/>
                <w:bottom w:val="none" w:sz="0" w:space="0" w:color="auto"/>
                <w:right w:val="none" w:sz="0" w:space="0" w:color="auto"/>
              </w:divBdr>
              <w:divsChild>
                <w:div w:id="1001934482">
                  <w:marLeft w:val="0"/>
                  <w:marRight w:val="0"/>
                  <w:marTop w:val="0"/>
                  <w:marBottom w:val="0"/>
                  <w:divBdr>
                    <w:top w:val="none" w:sz="0" w:space="0" w:color="auto"/>
                    <w:left w:val="none" w:sz="0" w:space="0" w:color="auto"/>
                    <w:bottom w:val="none" w:sz="0" w:space="0" w:color="auto"/>
                    <w:right w:val="none" w:sz="0" w:space="0" w:color="auto"/>
                  </w:divBdr>
                  <w:divsChild>
                    <w:div w:id="361588844">
                      <w:marLeft w:val="0"/>
                      <w:marRight w:val="0"/>
                      <w:marTop w:val="0"/>
                      <w:marBottom w:val="0"/>
                      <w:divBdr>
                        <w:top w:val="none" w:sz="0" w:space="0" w:color="auto"/>
                        <w:left w:val="none" w:sz="0" w:space="0" w:color="auto"/>
                        <w:bottom w:val="none" w:sz="0" w:space="0" w:color="auto"/>
                        <w:right w:val="none" w:sz="0" w:space="0" w:color="auto"/>
                      </w:divBdr>
                      <w:divsChild>
                        <w:div w:id="790980552">
                          <w:marLeft w:val="0"/>
                          <w:marRight w:val="0"/>
                          <w:marTop w:val="0"/>
                          <w:marBottom w:val="0"/>
                          <w:divBdr>
                            <w:top w:val="none" w:sz="0" w:space="0" w:color="auto"/>
                            <w:left w:val="none" w:sz="0" w:space="0" w:color="auto"/>
                            <w:bottom w:val="none" w:sz="0" w:space="0" w:color="auto"/>
                            <w:right w:val="none" w:sz="0" w:space="0" w:color="auto"/>
                          </w:divBdr>
                        </w:div>
                      </w:divsChild>
                    </w:div>
                    <w:div w:id="608778969">
                      <w:marLeft w:val="0"/>
                      <w:marRight w:val="0"/>
                      <w:marTop w:val="0"/>
                      <w:marBottom w:val="0"/>
                      <w:divBdr>
                        <w:top w:val="none" w:sz="0" w:space="0" w:color="auto"/>
                        <w:left w:val="none" w:sz="0" w:space="0" w:color="auto"/>
                        <w:bottom w:val="none" w:sz="0" w:space="0" w:color="auto"/>
                        <w:right w:val="none" w:sz="0" w:space="0" w:color="auto"/>
                      </w:divBdr>
                      <w:divsChild>
                        <w:div w:id="1218858084">
                          <w:marLeft w:val="0"/>
                          <w:marRight w:val="0"/>
                          <w:marTop w:val="0"/>
                          <w:marBottom w:val="0"/>
                          <w:divBdr>
                            <w:top w:val="none" w:sz="0" w:space="0" w:color="auto"/>
                            <w:left w:val="none" w:sz="0" w:space="0" w:color="auto"/>
                            <w:bottom w:val="none" w:sz="0" w:space="0" w:color="auto"/>
                            <w:right w:val="none" w:sz="0" w:space="0" w:color="auto"/>
                          </w:divBdr>
                          <w:divsChild>
                            <w:div w:id="2203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676605">
          <w:marLeft w:val="0"/>
          <w:marRight w:val="0"/>
          <w:marTop w:val="0"/>
          <w:marBottom w:val="0"/>
          <w:divBdr>
            <w:top w:val="none" w:sz="0" w:space="0" w:color="auto"/>
            <w:left w:val="none" w:sz="0" w:space="0" w:color="auto"/>
            <w:bottom w:val="none" w:sz="0" w:space="0" w:color="auto"/>
            <w:right w:val="none" w:sz="0" w:space="0" w:color="auto"/>
          </w:divBdr>
          <w:divsChild>
            <w:div w:id="1162506954">
              <w:marLeft w:val="0"/>
              <w:marRight w:val="0"/>
              <w:marTop w:val="0"/>
              <w:marBottom w:val="0"/>
              <w:divBdr>
                <w:top w:val="none" w:sz="0" w:space="0" w:color="auto"/>
                <w:left w:val="none" w:sz="0" w:space="0" w:color="auto"/>
                <w:bottom w:val="none" w:sz="0" w:space="0" w:color="auto"/>
                <w:right w:val="none" w:sz="0" w:space="0" w:color="auto"/>
              </w:divBdr>
              <w:divsChild>
                <w:div w:id="1195072216">
                  <w:marLeft w:val="0"/>
                  <w:marRight w:val="0"/>
                  <w:marTop w:val="0"/>
                  <w:marBottom w:val="0"/>
                  <w:divBdr>
                    <w:top w:val="none" w:sz="0" w:space="0" w:color="auto"/>
                    <w:left w:val="none" w:sz="0" w:space="0" w:color="auto"/>
                    <w:bottom w:val="none" w:sz="0" w:space="0" w:color="auto"/>
                    <w:right w:val="none" w:sz="0" w:space="0" w:color="auto"/>
                  </w:divBdr>
                  <w:divsChild>
                    <w:div w:id="1817994916">
                      <w:marLeft w:val="0"/>
                      <w:marRight w:val="0"/>
                      <w:marTop w:val="0"/>
                      <w:marBottom w:val="0"/>
                      <w:divBdr>
                        <w:top w:val="none" w:sz="0" w:space="0" w:color="auto"/>
                        <w:left w:val="none" w:sz="0" w:space="0" w:color="auto"/>
                        <w:bottom w:val="none" w:sz="0" w:space="0" w:color="auto"/>
                        <w:right w:val="none" w:sz="0" w:space="0" w:color="auto"/>
                      </w:divBdr>
                      <w:divsChild>
                        <w:div w:id="1227035392">
                          <w:marLeft w:val="0"/>
                          <w:marRight w:val="0"/>
                          <w:marTop w:val="0"/>
                          <w:marBottom w:val="0"/>
                          <w:divBdr>
                            <w:top w:val="none" w:sz="0" w:space="0" w:color="auto"/>
                            <w:left w:val="none" w:sz="0" w:space="0" w:color="auto"/>
                            <w:bottom w:val="none" w:sz="0" w:space="0" w:color="auto"/>
                            <w:right w:val="none" w:sz="0" w:space="0" w:color="auto"/>
                          </w:divBdr>
                        </w:div>
                      </w:divsChild>
                    </w:div>
                    <w:div w:id="420373633">
                      <w:marLeft w:val="0"/>
                      <w:marRight w:val="0"/>
                      <w:marTop w:val="0"/>
                      <w:marBottom w:val="0"/>
                      <w:divBdr>
                        <w:top w:val="none" w:sz="0" w:space="0" w:color="auto"/>
                        <w:left w:val="none" w:sz="0" w:space="0" w:color="auto"/>
                        <w:bottom w:val="none" w:sz="0" w:space="0" w:color="auto"/>
                        <w:right w:val="none" w:sz="0" w:space="0" w:color="auto"/>
                      </w:divBdr>
                      <w:divsChild>
                        <w:div w:id="714357768">
                          <w:marLeft w:val="0"/>
                          <w:marRight w:val="0"/>
                          <w:marTop w:val="0"/>
                          <w:marBottom w:val="0"/>
                          <w:divBdr>
                            <w:top w:val="none" w:sz="0" w:space="0" w:color="auto"/>
                            <w:left w:val="none" w:sz="0" w:space="0" w:color="auto"/>
                            <w:bottom w:val="none" w:sz="0" w:space="0" w:color="auto"/>
                            <w:right w:val="none" w:sz="0" w:space="0" w:color="auto"/>
                          </w:divBdr>
                          <w:divsChild>
                            <w:div w:id="15209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442043">
          <w:marLeft w:val="0"/>
          <w:marRight w:val="0"/>
          <w:marTop w:val="0"/>
          <w:marBottom w:val="0"/>
          <w:divBdr>
            <w:top w:val="none" w:sz="0" w:space="0" w:color="auto"/>
            <w:left w:val="none" w:sz="0" w:space="0" w:color="auto"/>
            <w:bottom w:val="none" w:sz="0" w:space="0" w:color="auto"/>
            <w:right w:val="none" w:sz="0" w:space="0" w:color="auto"/>
          </w:divBdr>
          <w:divsChild>
            <w:div w:id="179125455">
              <w:marLeft w:val="0"/>
              <w:marRight w:val="0"/>
              <w:marTop w:val="0"/>
              <w:marBottom w:val="0"/>
              <w:divBdr>
                <w:top w:val="none" w:sz="0" w:space="0" w:color="auto"/>
                <w:left w:val="none" w:sz="0" w:space="0" w:color="auto"/>
                <w:bottom w:val="none" w:sz="0" w:space="0" w:color="auto"/>
                <w:right w:val="none" w:sz="0" w:space="0" w:color="auto"/>
              </w:divBdr>
              <w:divsChild>
                <w:div w:id="530411361">
                  <w:marLeft w:val="0"/>
                  <w:marRight w:val="0"/>
                  <w:marTop w:val="0"/>
                  <w:marBottom w:val="0"/>
                  <w:divBdr>
                    <w:top w:val="none" w:sz="0" w:space="0" w:color="auto"/>
                    <w:left w:val="none" w:sz="0" w:space="0" w:color="auto"/>
                    <w:bottom w:val="none" w:sz="0" w:space="0" w:color="auto"/>
                    <w:right w:val="none" w:sz="0" w:space="0" w:color="auto"/>
                  </w:divBdr>
                  <w:divsChild>
                    <w:div w:id="919560136">
                      <w:marLeft w:val="0"/>
                      <w:marRight w:val="0"/>
                      <w:marTop w:val="0"/>
                      <w:marBottom w:val="0"/>
                      <w:divBdr>
                        <w:top w:val="none" w:sz="0" w:space="0" w:color="auto"/>
                        <w:left w:val="none" w:sz="0" w:space="0" w:color="auto"/>
                        <w:bottom w:val="none" w:sz="0" w:space="0" w:color="auto"/>
                        <w:right w:val="none" w:sz="0" w:space="0" w:color="auto"/>
                      </w:divBdr>
                      <w:divsChild>
                        <w:div w:id="15553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830508">
      <w:bodyDiv w:val="1"/>
      <w:marLeft w:val="0"/>
      <w:marRight w:val="0"/>
      <w:marTop w:val="0"/>
      <w:marBottom w:val="0"/>
      <w:divBdr>
        <w:top w:val="none" w:sz="0" w:space="0" w:color="auto"/>
        <w:left w:val="none" w:sz="0" w:space="0" w:color="auto"/>
        <w:bottom w:val="none" w:sz="0" w:space="0" w:color="auto"/>
        <w:right w:val="none" w:sz="0" w:space="0" w:color="auto"/>
      </w:divBdr>
    </w:div>
    <w:div w:id="1894654559">
      <w:bodyDiv w:val="1"/>
      <w:marLeft w:val="0"/>
      <w:marRight w:val="0"/>
      <w:marTop w:val="0"/>
      <w:marBottom w:val="0"/>
      <w:divBdr>
        <w:top w:val="none" w:sz="0" w:space="0" w:color="auto"/>
        <w:left w:val="none" w:sz="0" w:space="0" w:color="auto"/>
        <w:bottom w:val="none" w:sz="0" w:space="0" w:color="auto"/>
        <w:right w:val="none" w:sz="0" w:space="0" w:color="auto"/>
      </w:divBdr>
      <w:divsChild>
        <w:div w:id="612857570">
          <w:marLeft w:val="-2250"/>
          <w:marRight w:val="525"/>
          <w:marTop w:val="135"/>
          <w:marBottom w:val="525"/>
          <w:divBdr>
            <w:top w:val="none" w:sz="0" w:space="0" w:color="auto"/>
            <w:left w:val="none" w:sz="0" w:space="0" w:color="auto"/>
            <w:bottom w:val="single" w:sz="6" w:space="15" w:color="E9E9EA"/>
            <w:right w:val="none" w:sz="0" w:space="0" w:color="auto"/>
          </w:divBdr>
          <w:divsChild>
            <w:div w:id="693506956">
              <w:marLeft w:val="0"/>
              <w:marRight w:val="0"/>
              <w:marTop w:val="0"/>
              <w:marBottom w:val="225"/>
              <w:divBdr>
                <w:top w:val="none" w:sz="0" w:space="0" w:color="auto"/>
                <w:left w:val="none" w:sz="0" w:space="0" w:color="auto"/>
                <w:bottom w:val="none" w:sz="0" w:space="0" w:color="auto"/>
                <w:right w:val="none" w:sz="0" w:space="0" w:color="auto"/>
              </w:divBdr>
              <w:divsChild>
                <w:div w:id="977028043">
                  <w:marLeft w:val="0"/>
                  <w:marRight w:val="0"/>
                  <w:marTop w:val="0"/>
                  <w:marBottom w:val="0"/>
                  <w:divBdr>
                    <w:top w:val="none" w:sz="0" w:space="0" w:color="auto"/>
                    <w:left w:val="none" w:sz="0" w:space="0" w:color="auto"/>
                    <w:bottom w:val="none" w:sz="0" w:space="0" w:color="auto"/>
                    <w:right w:val="none" w:sz="0" w:space="0" w:color="auto"/>
                  </w:divBdr>
                </w:div>
                <w:div w:id="1719548766">
                  <w:marLeft w:val="0"/>
                  <w:marRight w:val="0"/>
                  <w:marTop w:val="0"/>
                  <w:marBottom w:val="0"/>
                  <w:divBdr>
                    <w:top w:val="none" w:sz="0" w:space="0" w:color="auto"/>
                    <w:left w:val="none" w:sz="0" w:space="0" w:color="auto"/>
                    <w:bottom w:val="none" w:sz="0" w:space="0" w:color="auto"/>
                    <w:right w:val="none" w:sz="0" w:space="0" w:color="auto"/>
                  </w:divBdr>
                </w:div>
              </w:divsChild>
            </w:div>
            <w:div w:id="20723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8430">
      <w:bodyDiv w:val="1"/>
      <w:marLeft w:val="0"/>
      <w:marRight w:val="0"/>
      <w:marTop w:val="0"/>
      <w:marBottom w:val="0"/>
      <w:divBdr>
        <w:top w:val="none" w:sz="0" w:space="0" w:color="auto"/>
        <w:left w:val="none" w:sz="0" w:space="0" w:color="auto"/>
        <w:bottom w:val="none" w:sz="0" w:space="0" w:color="auto"/>
        <w:right w:val="none" w:sz="0" w:space="0" w:color="auto"/>
      </w:divBdr>
    </w:div>
    <w:div w:id="1928073674">
      <w:bodyDiv w:val="1"/>
      <w:marLeft w:val="0"/>
      <w:marRight w:val="0"/>
      <w:marTop w:val="0"/>
      <w:marBottom w:val="0"/>
      <w:divBdr>
        <w:top w:val="none" w:sz="0" w:space="0" w:color="auto"/>
        <w:left w:val="none" w:sz="0" w:space="0" w:color="auto"/>
        <w:bottom w:val="none" w:sz="0" w:space="0" w:color="auto"/>
        <w:right w:val="none" w:sz="0" w:space="0" w:color="auto"/>
      </w:divBdr>
    </w:div>
    <w:div w:id="1929120560">
      <w:bodyDiv w:val="1"/>
      <w:marLeft w:val="0"/>
      <w:marRight w:val="0"/>
      <w:marTop w:val="0"/>
      <w:marBottom w:val="0"/>
      <w:divBdr>
        <w:top w:val="none" w:sz="0" w:space="0" w:color="auto"/>
        <w:left w:val="none" w:sz="0" w:space="0" w:color="auto"/>
        <w:bottom w:val="none" w:sz="0" w:space="0" w:color="auto"/>
        <w:right w:val="none" w:sz="0" w:space="0" w:color="auto"/>
      </w:divBdr>
    </w:div>
    <w:div w:id="1935241210">
      <w:bodyDiv w:val="1"/>
      <w:marLeft w:val="0"/>
      <w:marRight w:val="0"/>
      <w:marTop w:val="0"/>
      <w:marBottom w:val="0"/>
      <w:divBdr>
        <w:top w:val="none" w:sz="0" w:space="0" w:color="auto"/>
        <w:left w:val="none" w:sz="0" w:space="0" w:color="auto"/>
        <w:bottom w:val="none" w:sz="0" w:space="0" w:color="auto"/>
        <w:right w:val="none" w:sz="0" w:space="0" w:color="auto"/>
      </w:divBdr>
    </w:div>
    <w:div w:id="1938637746">
      <w:bodyDiv w:val="1"/>
      <w:marLeft w:val="0"/>
      <w:marRight w:val="0"/>
      <w:marTop w:val="0"/>
      <w:marBottom w:val="0"/>
      <w:divBdr>
        <w:top w:val="none" w:sz="0" w:space="0" w:color="auto"/>
        <w:left w:val="none" w:sz="0" w:space="0" w:color="auto"/>
        <w:bottom w:val="none" w:sz="0" w:space="0" w:color="auto"/>
        <w:right w:val="none" w:sz="0" w:space="0" w:color="auto"/>
      </w:divBdr>
    </w:div>
    <w:div w:id="1964342168">
      <w:bodyDiv w:val="1"/>
      <w:marLeft w:val="0"/>
      <w:marRight w:val="0"/>
      <w:marTop w:val="0"/>
      <w:marBottom w:val="0"/>
      <w:divBdr>
        <w:top w:val="none" w:sz="0" w:space="0" w:color="auto"/>
        <w:left w:val="none" w:sz="0" w:space="0" w:color="auto"/>
        <w:bottom w:val="none" w:sz="0" w:space="0" w:color="auto"/>
        <w:right w:val="none" w:sz="0" w:space="0" w:color="auto"/>
      </w:divBdr>
    </w:div>
    <w:div w:id="1979530970">
      <w:bodyDiv w:val="1"/>
      <w:marLeft w:val="0"/>
      <w:marRight w:val="0"/>
      <w:marTop w:val="0"/>
      <w:marBottom w:val="0"/>
      <w:divBdr>
        <w:top w:val="none" w:sz="0" w:space="0" w:color="auto"/>
        <w:left w:val="none" w:sz="0" w:space="0" w:color="auto"/>
        <w:bottom w:val="none" w:sz="0" w:space="0" w:color="auto"/>
        <w:right w:val="none" w:sz="0" w:space="0" w:color="auto"/>
      </w:divBdr>
    </w:div>
    <w:div w:id="1985504757">
      <w:bodyDiv w:val="1"/>
      <w:marLeft w:val="0"/>
      <w:marRight w:val="0"/>
      <w:marTop w:val="0"/>
      <w:marBottom w:val="0"/>
      <w:divBdr>
        <w:top w:val="none" w:sz="0" w:space="0" w:color="auto"/>
        <w:left w:val="none" w:sz="0" w:space="0" w:color="auto"/>
        <w:bottom w:val="none" w:sz="0" w:space="0" w:color="auto"/>
        <w:right w:val="none" w:sz="0" w:space="0" w:color="auto"/>
      </w:divBdr>
    </w:div>
    <w:div w:id="1996882477">
      <w:bodyDiv w:val="1"/>
      <w:marLeft w:val="0"/>
      <w:marRight w:val="0"/>
      <w:marTop w:val="0"/>
      <w:marBottom w:val="0"/>
      <w:divBdr>
        <w:top w:val="none" w:sz="0" w:space="0" w:color="auto"/>
        <w:left w:val="none" w:sz="0" w:space="0" w:color="auto"/>
        <w:bottom w:val="none" w:sz="0" w:space="0" w:color="auto"/>
        <w:right w:val="none" w:sz="0" w:space="0" w:color="auto"/>
      </w:divBdr>
      <w:divsChild>
        <w:div w:id="1520050207">
          <w:marLeft w:val="0"/>
          <w:marRight w:val="0"/>
          <w:marTop w:val="0"/>
          <w:marBottom w:val="1200"/>
          <w:divBdr>
            <w:top w:val="none" w:sz="0" w:space="0" w:color="auto"/>
            <w:left w:val="none" w:sz="0" w:space="0" w:color="auto"/>
            <w:bottom w:val="none" w:sz="0" w:space="0" w:color="auto"/>
            <w:right w:val="none" w:sz="0" w:space="0" w:color="auto"/>
          </w:divBdr>
          <w:divsChild>
            <w:div w:id="526526609">
              <w:marLeft w:val="0"/>
              <w:marRight w:val="0"/>
              <w:marTop w:val="0"/>
              <w:marBottom w:val="0"/>
              <w:divBdr>
                <w:top w:val="none" w:sz="0" w:space="0" w:color="auto"/>
                <w:left w:val="none" w:sz="0" w:space="0" w:color="auto"/>
                <w:bottom w:val="none" w:sz="0" w:space="0" w:color="auto"/>
                <w:right w:val="none" w:sz="0" w:space="0" w:color="auto"/>
              </w:divBdr>
            </w:div>
          </w:divsChild>
        </w:div>
        <w:div w:id="365836011">
          <w:marLeft w:val="-300"/>
          <w:marRight w:val="-300"/>
          <w:marTop w:val="0"/>
          <w:marBottom w:val="600"/>
          <w:divBdr>
            <w:top w:val="none" w:sz="0" w:space="0" w:color="auto"/>
            <w:left w:val="none" w:sz="0" w:space="0" w:color="auto"/>
            <w:bottom w:val="none" w:sz="0" w:space="0" w:color="auto"/>
            <w:right w:val="none" w:sz="0" w:space="0" w:color="auto"/>
          </w:divBdr>
          <w:divsChild>
            <w:div w:id="17407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95749">
      <w:bodyDiv w:val="1"/>
      <w:marLeft w:val="0"/>
      <w:marRight w:val="0"/>
      <w:marTop w:val="0"/>
      <w:marBottom w:val="0"/>
      <w:divBdr>
        <w:top w:val="none" w:sz="0" w:space="0" w:color="auto"/>
        <w:left w:val="none" w:sz="0" w:space="0" w:color="auto"/>
        <w:bottom w:val="none" w:sz="0" w:space="0" w:color="auto"/>
        <w:right w:val="none" w:sz="0" w:space="0" w:color="auto"/>
      </w:divBdr>
      <w:divsChild>
        <w:div w:id="188300436">
          <w:marLeft w:val="0"/>
          <w:marRight w:val="0"/>
          <w:marTop w:val="480"/>
          <w:marBottom w:val="480"/>
          <w:divBdr>
            <w:top w:val="none" w:sz="0" w:space="0" w:color="auto"/>
            <w:left w:val="none" w:sz="0" w:space="0" w:color="auto"/>
            <w:bottom w:val="none" w:sz="0" w:space="0" w:color="auto"/>
            <w:right w:val="none" w:sz="0" w:space="0" w:color="auto"/>
          </w:divBdr>
          <w:divsChild>
            <w:div w:id="484052573">
              <w:marLeft w:val="0"/>
              <w:marRight w:val="0"/>
              <w:marTop w:val="0"/>
              <w:marBottom w:val="300"/>
              <w:divBdr>
                <w:top w:val="none" w:sz="0" w:space="0" w:color="auto"/>
                <w:left w:val="none" w:sz="0" w:space="0" w:color="auto"/>
                <w:bottom w:val="none" w:sz="0" w:space="0" w:color="auto"/>
                <w:right w:val="none" w:sz="0" w:space="0" w:color="auto"/>
              </w:divBdr>
              <w:divsChild>
                <w:div w:id="1227035550">
                  <w:marLeft w:val="0"/>
                  <w:marRight w:val="0"/>
                  <w:marTop w:val="0"/>
                  <w:marBottom w:val="0"/>
                  <w:divBdr>
                    <w:top w:val="none" w:sz="0" w:space="0" w:color="auto"/>
                    <w:left w:val="none" w:sz="0" w:space="0" w:color="auto"/>
                    <w:bottom w:val="none" w:sz="0" w:space="0" w:color="auto"/>
                    <w:right w:val="none" w:sz="0" w:space="0" w:color="auto"/>
                  </w:divBdr>
                  <w:divsChild>
                    <w:div w:id="94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0614">
          <w:marLeft w:val="0"/>
          <w:marRight w:val="0"/>
          <w:marTop w:val="0"/>
          <w:marBottom w:val="150"/>
          <w:divBdr>
            <w:top w:val="none" w:sz="0" w:space="0" w:color="auto"/>
            <w:left w:val="none" w:sz="0" w:space="0" w:color="auto"/>
            <w:bottom w:val="none" w:sz="0" w:space="0" w:color="auto"/>
            <w:right w:val="none" w:sz="0" w:space="0" w:color="auto"/>
          </w:divBdr>
          <w:divsChild>
            <w:div w:id="2050260340">
              <w:marLeft w:val="0"/>
              <w:marRight w:val="0"/>
              <w:marTop w:val="0"/>
              <w:marBottom w:val="0"/>
              <w:divBdr>
                <w:top w:val="none" w:sz="0" w:space="0" w:color="auto"/>
                <w:left w:val="none" w:sz="0" w:space="0" w:color="auto"/>
                <w:bottom w:val="none" w:sz="0" w:space="0" w:color="auto"/>
                <w:right w:val="none" w:sz="0" w:space="0" w:color="auto"/>
              </w:divBdr>
              <w:divsChild>
                <w:div w:id="1660889284">
                  <w:marLeft w:val="0"/>
                  <w:marRight w:val="0"/>
                  <w:marTop w:val="0"/>
                  <w:marBottom w:val="0"/>
                  <w:divBdr>
                    <w:top w:val="none" w:sz="0" w:space="0" w:color="auto"/>
                    <w:left w:val="none" w:sz="0" w:space="0" w:color="auto"/>
                    <w:bottom w:val="none" w:sz="0" w:space="0" w:color="auto"/>
                    <w:right w:val="none" w:sz="0" w:space="0" w:color="auto"/>
                  </w:divBdr>
                  <w:divsChild>
                    <w:div w:id="1010714868">
                      <w:marLeft w:val="0"/>
                      <w:marRight w:val="0"/>
                      <w:marTop w:val="0"/>
                      <w:marBottom w:val="0"/>
                      <w:divBdr>
                        <w:top w:val="none" w:sz="0" w:space="0" w:color="auto"/>
                        <w:left w:val="none" w:sz="0" w:space="0" w:color="auto"/>
                        <w:bottom w:val="none" w:sz="0" w:space="0" w:color="auto"/>
                        <w:right w:val="none" w:sz="0" w:space="0" w:color="auto"/>
                      </w:divBdr>
                      <w:divsChild>
                        <w:div w:id="400909220">
                          <w:marLeft w:val="0"/>
                          <w:marRight w:val="0"/>
                          <w:marTop w:val="0"/>
                          <w:marBottom w:val="0"/>
                          <w:divBdr>
                            <w:top w:val="none" w:sz="0" w:space="0" w:color="auto"/>
                            <w:left w:val="none" w:sz="0" w:space="0" w:color="auto"/>
                            <w:bottom w:val="none" w:sz="0" w:space="0" w:color="auto"/>
                            <w:right w:val="none" w:sz="0" w:space="0" w:color="auto"/>
                          </w:divBdr>
                          <w:divsChild>
                            <w:div w:id="2516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4937">
              <w:marLeft w:val="0"/>
              <w:marRight w:val="0"/>
              <w:marTop w:val="0"/>
              <w:marBottom w:val="0"/>
              <w:divBdr>
                <w:top w:val="none" w:sz="0" w:space="0" w:color="auto"/>
                <w:left w:val="none" w:sz="0" w:space="0" w:color="auto"/>
                <w:bottom w:val="none" w:sz="0" w:space="0" w:color="auto"/>
                <w:right w:val="none" w:sz="0" w:space="0" w:color="auto"/>
              </w:divBdr>
              <w:divsChild>
                <w:div w:id="1377233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62056441">
      <w:bodyDiv w:val="1"/>
      <w:marLeft w:val="0"/>
      <w:marRight w:val="0"/>
      <w:marTop w:val="0"/>
      <w:marBottom w:val="0"/>
      <w:divBdr>
        <w:top w:val="none" w:sz="0" w:space="0" w:color="auto"/>
        <w:left w:val="none" w:sz="0" w:space="0" w:color="auto"/>
        <w:bottom w:val="none" w:sz="0" w:space="0" w:color="auto"/>
        <w:right w:val="none" w:sz="0" w:space="0" w:color="auto"/>
      </w:divBdr>
      <w:divsChild>
        <w:div w:id="23026050">
          <w:marLeft w:val="0"/>
          <w:marRight w:val="0"/>
          <w:marTop w:val="0"/>
          <w:marBottom w:val="375"/>
          <w:divBdr>
            <w:top w:val="single" w:sz="12" w:space="15" w:color="DDDFE4"/>
            <w:left w:val="none" w:sz="0" w:space="0" w:color="auto"/>
            <w:bottom w:val="single" w:sz="12" w:space="0" w:color="DDDFE4"/>
            <w:right w:val="none" w:sz="0" w:space="0" w:color="auto"/>
          </w:divBdr>
          <w:divsChild>
            <w:div w:id="75327889">
              <w:marLeft w:val="0"/>
              <w:marRight w:val="0"/>
              <w:marTop w:val="0"/>
              <w:marBottom w:val="0"/>
              <w:divBdr>
                <w:top w:val="none" w:sz="0" w:space="0" w:color="auto"/>
                <w:left w:val="none" w:sz="0" w:space="0" w:color="auto"/>
                <w:bottom w:val="none" w:sz="0" w:space="0" w:color="auto"/>
                <w:right w:val="none" w:sz="0" w:space="0" w:color="auto"/>
              </w:divBdr>
              <w:divsChild>
                <w:div w:id="1963540038">
                  <w:marLeft w:val="0"/>
                  <w:marRight w:val="0"/>
                  <w:marTop w:val="0"/>
                  <w:marBottom w:val="0"/>
                  <w:divBdr>
                    <w:top w:val="none" w:sz="0" w:space="0" w:color="auto"/>
                    <w:left w:val="none" w:sz="0" w:space="0" w:color="auto"/>
                    <w:bottom w:val="none" w:sz="0" w:space="0" w:color="auto"/>
                    <w:right w:val="none" w:sz="0" w:space="0" w:color="auto"/>
                  </w:divBdr>
                </w:div>
                <w:div w:id="643315842">
                  <w:marLeft w:val="0"/>
                  <w:marRight w:val="0"/>
                  <w:marTop w:val="0"/>
                  <w:marBottom w:val="0"/>
                  <w:divBdr>
                    <w:top w:val="none" w:sz="0" w:space="0" w:color="auto"/>
                    <w:left w:val="none" w:sz="0" w:space="0" w:color="auto"/>
                    <w:bottom w:val="none" w:sz="0" w:space="0" w:color="auto"/>
                    <w:right w:val="none" w:sz="0" w:space="0" w:color="auto"/>
                  </w:divBdr>
                </w:div>
                <w:div w:id="1539664877">
                  <w:marLeft w:val="499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66462">
      <w:bodyDiv w:val="1"/>
      <w:marLeft w:val="0"/>
      <w:marRight w:val="0"/>
      <w:marTop w:val="0"/>
      <w:marBottom w:val="0"/>
      <w:divBdr>
        <w:top w:val="none" w:sz="0" w:space="0" w:color="auto"/>
        <w:left w:val="none" w:sz="0" w:space="0" w:color="auto"/>
        <w:bottom w:val="none" w:sz="0" w:space="0" w:color="auto"/>
        <w:right w:val="none" w:sz="0" w:space="0" w:color="auto"/>
      </w:divBdr>
      <w:divsChild>
        <w:div w:id="520633715">
          <w:marLeft w:val="0"/>
          <w:marRight w:val="0"/>
          <w:marTop w:val="0"/>
          <w:marBottom w:val="0"/>
          <w:divBdr>
            <w:top w:val="none" w:sz="0" w:space="0" w:color="auto"/>
            <w:left w:val="none" w:sz="0" w:space="0" w:color="auto"/>
            <w:bottom w:val="none" w:sz="0" w:space="0" w:color="auto"/>
            <w:right w:val="none" w:sz="0" w:space="0" w:color="auto"/>
          </w:divBdr>
        </w:div>
      </w:divsChild>
    </w:div>
    <w:div w:id="2084983964">
      <w:bodyDiv w:val="1"/>
      <w:marLeft w:val="0"/>
      <w:marRight w:val="0"/>
      <w:marTop w:val="0"/>
      <w:marBottom w:val="0"/>
      <w:divBdr>
        <w:top w:val="none" w:sz="0" w:space="0" w:color="auto"/>
        <w:left w:val="none" w:sz="0" w:space="0" w:color="auto"/>
        <w:bottom w:val="none" w:sz="0" w:space="0" w:color="auto"/>
        <w:right w:val="none" w:sz="0" w:space="0" w:color="auto"/>
      </w:divBdr>
    </w:div>
    <w:div w:id="2086798859">
      <w:bodyDiv w:val="1"/>
      <w:marLeft w:val="0"/>
      <w:marRight w:val="0"/>
      <w:marTop w:val="0"/>
      <w:marBottom w:val="0"/>
      <w:divBdr>
        <w:top w:val="none" w:sz="0" w:space="0" w:color="auto"/>
        <w:left w:val="none" w:sz="0" w:space="0" w:color="auto"/>
        <w:bottom w:val="none" w:sz="0" w:space="0" w:color="auto"/>
        <w:right w:val="none" w:sz="0" w:space="0" w:color="auto"/>
      </w:divBdr>
      <w:divsChild>
        <w:div w:id="2023513617">
          <w:marLeft w:val="0"/>
          <w:marRight w:val="0"/>
          <w:marTop w:val="0"/>
          <w:marBottom w:val="225"/>
          <w:divBdr>
            <w:top w:val="none" w:sz="0" w:space="0" w:color="auto"/>
            <w:left w:val="none" w:sz="0" w:space="0" w:color="auto"/>
            <w:bottom w:val="none" w:sz="0" w:space="0" w:color="auto"/>
            <w:right w:val="none" w:sz="0" w:space="0" w:color="auto"/>
          </w:divBdr>
        </w:div>
        <w:div w:id="1615598315">
          <w:marLeft w:val="0"/>
          <w:marRight w:val="0"/>
          <w:marTop w:val="0"/>
          <w:marBottom w:val="225"/>
          <w:divBdr>
            <w:top w:val="none" w:sz="0" w:space="0" w:color="auto"/>
            <w:left w:val="none" w:sz="0" w:space="0" w:color="auto"/>
            <w:bottom w:val="none" w:sz="0" w:space="0" w:color="auto"/>
            <w:right w:val="none" w:sz="0" w:space="0" w:color="auto"/>
          </w:divBdr>
        </w:div>
        <w:div w:id="661658749">
          <w:marLeft w:val="0"/>
          <w:marRight w:val="0"/>
          <w:marTop w:val="0"/>
          <w:marBottom w:val="225"/>
          <w:divBdr>
            <w:top w:val="none" w:sz="0" w:space="0" w:color="auto"/>
            <w:left w:val="none" w:sz="0" w:space="0" w:color="auto"/>
            <w:bottom w:val="none" w:sz="0" w:space="0" w:color="auto"/>
            <w:right w:val="none" w:sz="0" w:space="0" w:color="auto"/>
          </w:divBdr>
        </w:div>
        <w:div w:id="1056319354">
          <w:marLeft w:val="0"/>
          <w:marRight w:val="0"/>
          <w:marTop w:val="0"/>
          <w:marBottom w:val="0"/>
          <w:divBdr>
            <w:top w:val="none" w:sz="0" w:space="0" w:color="auto"/>
            <w:left w:val="none" w:sz="0" w:space="0" w:color="auto"/>
            <w:bottom w:val="none" w:sz="0" w:space="0" w:color="auto"/>
            <w:right w:val="none" w:sz="0" w:space="0" w:color="auto"/>
          </w:divBdr>
          <w:divsChild>
            <w:div w:id="2062362804">
              <w:marLeft w:val="0"/>
              <w:marRight w:val="0"/>
              <w:marTop w:val="0"/>
              <w:marBottom w:val="225"/>
              <w:divBdr>
                <w:top w:val="none" w:sz="0" w:space="0" w:color="auto"/>
                <w:left w:val="none" w:sz="0" w:space="0" w:color="auto"/>
                <w:bottom w:val="none" w:sz="0" w:space="0" w:color="auto"/>
                <w:right w:val="none" w:sz="0" w:space="0" w:color="auto"/>
              </w:divBdr>
            </w:div>
            <w:div w:id="595138591">
              <w:marLeft w:val="0"/>
              <w:marRight w:val="0"/>
              <w:marTop w:val="0"/>
              <w:marBottom w:val="225"/>
              <w:divBdr>
                <w:top w:val="none" w:sz="0" w:space="0" w:color="auto"/>
                <w:left w:val="none" w:sz="0" w:space="0" w:color="auto"/>
                <w:bottom w:val="none" w:sz="0" w:space="0" w:color="auto"/>
                <w:right w:val="none" w:sz="0" w:space="0" w:color="auto"/>
              </w:divBdr>
            </w:div>
            <w:div w:id="1662275410">
              <w:marLeft w:val="0"/>
              <w:marRight w:val="0"/>
              <w:marTop w:val="0"/>
              <w:marBottom w:val="225"/>
              <w:divBdr>
                <w:top w:val="none" w:sz="0" w:space="0" w:color="auto"/>
                <w:left w:val="none" w:sz="0" w:space="0" w:color="auto"/>
                <w:bottom w:val="none" w:sz="0" w:space="0" w:color="auto"/>
                <w:right w:val="none" w:sz="0" w:space="0" w:color="auto"/>
              </w:divBdr>
            </w:div>
            <w:div w:id="614753950">
              <w:marLeft w:val="0"/>
              <w:marRight w:val="0"/>
              <w:marTop w:val="0"/>
              <w:marBottom w:val="225"/>
              <w:divBdr>
                <w:top w:val="none" w:sz="0" w:space="0" w:color="auto"/>
                <w:left w:val="none" w:sz="0" w:space="0" w:color="auto"/>
                <w:bottom w:val="none" w:sz="0" w:space="0" w:color="auto"/>
                <w:right w:val="none" w:sz="0" w:space="0" w:color="auto"/>
              </w:divBdr>
            </w:div>
            <w:div w:id="1873182376">
              <w:marLeft w:val="0"/>
              <w:marRight w:val="0"/>
              <w:marTop w:val="0"/>
              <w:marBottom w:val="225"/>
              <w:divBdr>
                <w:top w:val="none" w:sz="0" w:space="0" w:color="auto"/>
                <w:left w:val="none" w:sz="0" w:space="0" w:color="auto"/>
                <w:bottom w:val="none" w:sz="0" w:space="0" w:color="auto"/>
                <w:right w:val="none" w:sz="0" w:space="0" w:color="auto"/>
              </w:divBdr>
            </w:div>
            <w:div w:id="586308159">
              <w:marLeft w:val="0"/>
              <w:marRight w:val="0"/>
              <w:marTop w:val="0"/>
              <w:marBottom w:val="225"/>
              <w:divBdr>
                <w:top w:val="none" w:sz="0" w:space="0" w:color="auto"/>
                <w:left w:val="none" w:sz="0" w:space="0" w:color="auto"/>
                <w:bottom w:val="none" w:sz="0" w:space="0" w:color="auto"/>
                <w:right w:val="none" w:sz="0" w:space="0" w:color="auto"/>
              </w:divBdr>
            </w:div>
            <w:div w:id="1408966190">
              <w:marLeft w:val="0"/>
              <w:marRight w:val="0"/>
              <w:marTop w:val="0"/>
              <w:marBottom w:val="225"/>
              <w:divBdr>
                <w:top w:val="none" w:sz="0" w:space="0" w:color="auto"/>
                <w:left w:val="none" w:sz="0" w:space="0" w:color="auto"/>
                <w:bottom w:val="none" w:sz="0" w:space="0" w:color="auto"/>
                <w:right w:val="none" w:sz="0" w:space="0" w:color="auto"/>
              </w:divBdr>
            </w:div>
            <w:div w:id="1780829689">
              <w:marLeft w:val="0"/>
              <w:marRight w:val="0"/>
              <w:marTop w:val="0"/>
              <w:marBottom w:val="225"/>
              <w:divBdr>
                <w:top w:val="none" w:sz="0" w:space="0" w:color="auto"/>
                <w:left w:val="none" w:sz="0" w:space="0" w:color="auto"/>
                <w:bottom w:val="none" w:sz="0" w:space="0" w:color="auto"/>
                <w:right w:val="none" w:sz="0" w:space="0" w:color="auto"/>
              </w:divBdr>
            </w:div>
            <w:div w:id="1837303512">
              <w:marLeft w:val="0"/>
              <w:marRight w:val="0"/>
              <w:marTop w:val="0"/>
              <w:marBottom w:val="225"/>
              <w:divBdr>
                <w:top w:val="none" w:sz="0" w:space="0" w:color="auto"/>
                <w:left w:val="none" w:sz="0" w:space="0" w:color="auto"/>
                <w:bottom w:val="none" w:sz="0" w:space="0" w:color="auto"/>
                <w:right w:val="none" w:sz="0" w:space="0" w:color="auto"/>
              </w:divBdr>
            </w:div>
            <w:div w:id="408844504">
              <w:marLeft w:val="0"/>
              <w:marRight w:val="0"/>
              <w:marTop w:val="0"/>
              <w:marBottom w:val="225"/>
              <w:divBdr>
                <w:top w:val="none" w:sz="0" w:space="0" w:color="auto"/>
                <w:left w:val="none" w:sz="0" w:space="0" w:color="auto"/>
                <w:bottom w:val="none" w:sz="0" w:space="0" w:color="auto"/>
                <w:right w:val="none" w:sz="0" w:space="0" w:color="auto"/>
              </w:divBdr>
            </w:div>
            <w:div w:id="483662382">
              <w:marLeft w:val="0"/>
              <w:marRight w:val="0"/>
              <w:marTop w:val="0"/>
              <w:marBottom w:val="225"/>
              <w:divBdr>
                <w:top w:val="none" w:sz="0" w:space="0" w:color="auto"/>
                <w:left w:val="none" w:sz="0" w:space="0" w:color="auto"/>
                <w:bottom w:val="none" w:sz="0" w:space="0" w:color="auto"/>
                <w:right w:val="none" w:sz="0" w:space="0" w:color="auto"/>
              </w:divBdr>
            </w:div>
            <w:div w:id="1407728992">
              <w:marLeft w:val="0"/>
              <w:marRight w:val="0"/>
              <w:marTop w:val="0"/>
              <w:marBottom w:val="225"/>
              <w:divBdr>
                <w:top w:val="none" w:sz="0" w:space="0" w:color="auto"/>
                <w:left w:val="none" w:sz="0" w:space="0" w:color="auto"/>
                <w:bottom w:val="none" w:sz="0" w:space="0" w:color="auto"/>
                <w:right w:val="none" w:sz="0" w:space="0" w:color="auto"/>
              </w:divBdr>
            </w:div>
            <w:div w:id="6811276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94625455">
      <w:bodyDiv w:val="1"/>
      <w:marLeft w:val="0"/>
      <w:marRight w:val="0"/>
      <w:marTop w:val="0"/>
      <w:marBottom w:val="0"/>
      <w:divBdr>
        <w:top w:val="none" w:sz="0" w:space="0" w:color="auto"/>
        <w:left w:val="none" w:sz="0" w:space="0" w:color="auto"/>
        <w:bottom w:val="none" w:sz="0" w:space="0" w:color="auto"/>
        <w:right w:val="none" w:sz="0" w:space="0" w:color="auto"/>
      </w:divBdr>
    </w:div>
    <w:div w:id="2108571904">
      <w:bodyDiv w:val="1"/>
      <w:marLeft w:val="0"/>
      <w:marRight w:val="0"/>
      <w:marTop w:val="0"/>
      <w:marBottom w:val="0"/>
      <w:divBdr>
        <w:top w:val="none" w:sz="0" w:space="0" w:color="auto"/>
        <w:left w:val="none" w:sz="0" w:space="0" w:color="auto"/>
        <w:bottom w:val="none" w:sz="0" w:space="0" w:color="auto"/>
        <w:right w:val="none" w:sz="0" w:space="0" w:color="auto"/>
      </w:divBdr>
    </w:div>
    <w:div w:id="2132163496">
      <w:bodyDiv w:val="1"/>
      <w:marLeft w:val="0"/>
      <w:marRight w:val="0"/>
      <w:marTop w:val="0"/>
      <w:marBottom w:val="0"/>
      <w:divBdr>
        <w:top w:val="none" w:sz="0" w:space="0" w:color="auto"/>
        <w:left w:val="none" w:sz="0" w:space="0" w:color="auto"/>
        <w:bottom w:val="none" w:sz="0" w:space="0" w:color="auto"/>
        <w:right w:val="none" w:sz="0" w:space="0" w:color="auto"/>
      </w:divBdr>
    </w:div>
    <w:div w:id="2139950813">
      <w:bodyDiv w:val="1"/>
      <w:marLeft w:val="0"/>
      <w:marRight w:val="0"/>
      <w:marTop w:val="0"/>
      <w:marBottom w:val="0"/>
      <w:divBdr>
        <w:top w:val="none" w:sz="0" w:space="0" w:color="auto"/>
        <w:left w:val="none" w:sz="0" w:space="0" w:color="auto"/>
        <w:bottom w:val="none" w:sz="0" w:space="0" w:color="auto"/>
        <w:right w:val="none" w:sz="0" w:space="0" w:color="auto"/>
      </w:divBdr>
    </w:div>
    <w:div w:id="2141147357">
      <w:bodyDiv w:val="1"/>
      <w:marLeft w:val="0"/>
      <w:marRight w:val="0"/>
      <w:marTop w:val="0"/>
      <w:marBottom w:val="0"/>
      <w:divBdr>
        <w:top w:val="none" w:sz="0" w:space="0" w:color="auto"/>
        <w:left w:val="none" w:sz="0" w:space="0" w:color="auto"/>
        <w:bottom w:val="none" w:sz="0" w:space="0" w:color="auto"/>
        <w:right w:val="none" w:sz="0" w:space="0" w:color="auto"/>
      </w:divBdr>
    </w:div>
    <w:div w:id="2141999202">
      <w:bodyDiv w:val="1"/>
      <w:marLeft w:val="0"/>
      <w:marRight w:val="0"/>
      <w:marTop w:val="0"/>
      <w:marBottom w:val="0"/>
      <w:divBdr>
        <w:top w:val="none" w:sz="0" w:space="0" w:color="auto"/>
        <w:left w:val="none" w:sz="0" w:space="0" w:color="auto"/>
        <w:bottom w:val="none" w:sz="0" w:space="0" w:color="auto"/>
        <w:right w:val="none" w:sz="0" w:space="0" w:color="auto"/>
      </w:divBdr>
    </w:div>
    <w:div w:id="21438432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ollcall.com/decoder?utm_source=decoderLink&amp;term=borrowing-authority" TargetMode="External"/><Relationship Id="rId299" Type="http://schemas.openxmlformats.org/officeDocument/2006/relationships/hyperlink" Target="https://www.latimes.com/opinion/op-ed/la-oe-jennings-trump-republicans-clinton-election-20190310-story.html" TargetMode="External"/><Relationship Id="rId303" Type="http://schemas.openxmlformats.org/officeDocument/2006/relationships/hyperlink" Target="https://www.theatlantic.com/ideas/archive/2019/06/rove-lowry-gop-future/592903/" TargetMode="External"/><Relationship Id="rId21" Type="http://schemas.openxmlformats.org/officeDocument/2006/relationships/hyperlink" Target="http://www.crfb.org/blogs/upcoming-congressional-fiscal-policy-deadlines" TargetMode="External"/><Relationship Id="rId42" Type="http://schemas.openxmlformats.org/officeDocument/2006/relationships/hyperlink" Target="https://thehill.com/people/steven-mnuchin" TargetMode="External"/><Relationship Id="rId63" Type="http://schemas.openxmlformats.org/officeDocument/2006/relationships/hyperlink" Target="https://www.cnn.com/2016/03/16/middleeast/yemen-airstrike/index.html" TargetMode="External"/><Relationship Id="rId84" Type="http://schemas.openxmlformats.org/officeDocument/2006/relationships/hyperlink" Target="http://inthesetimes.com/features/us-saudi-arabia-yemen-war-arms-sales.html" TargetMode="External"/><Relationship Id="rId138" Type="http://schemas.openxmlformats.org/officeDocument/2006/relationships/hyperlink" Target="https://www.reuters.com/article/us-usa-saudi-security/obama-administration-arms-sales-offers-to-saudi-top-115-billion-report-idUSKCN11D2JQ" TargetMode="External"/><Relationship Id="rId159" Type="http://schemas.openxmlformats.org/officeDocument/2006/relationships/hyperlink" Target="https://www.reuters.com/article/us-usa-saudiarabia-yemen-exclusive/u-s-to-halt-some-arms-sales-to-saudi-citing-civilian-deaths-in-yemen-campaign-idUSKBN1421UK" TargetMode="External"/><Relationship Id="rId324" Type="http://schemas.openxmlformats.org/officeDocument/2006/relationships/hyperlink" Target="https://theweek.com/articles/618419/why-americas-gigantic-national-debt-good-thing" TargetMode="External"/><Relationship Id="rId170" Type="http://schemas.openxmlformats.org/officeDocument/2006/relationships/hyperlink" Target="https://www.theguardian.com/world/2017/dec/05/ali-abdullah-saleh-killing-changes-dynamics-yemen-civil-war" TargetMode="External"/><Relationship Id="rId191" Type="http://schemas.openxmlformats.org/officeDocument/2006/relationships/hyperlink" Target="https://www.orfonline.org/wp-content/uploads/2019/02/ORF_Issue_Brief_281_US_Legislature.pdf" TargetMode="External"/><Relationship Id="rId205" Type="http://schemas.openxmlformats.org/officeDocument/2006/relationships/hyperlink" Target="https://www.independent.co.uk/voices/comment/so-just-how-powerful-is-the-israel-lobby-in-the-us-8478432.html" TargetMode="External"/><Relationship Id="rId226" Type="http://schemas.openxmlformats.org/officeDocument/2006/relationships/hyperlink" Target="https://www.algemeiner.com/2019/06/25/trumps-saudi-arms-sale-is-about-politics-and-economics-not-security/" TargetMode="External"/><Relationship Id="rId247" Type="http://schemas.openxmlformats.org/officeDocument/2006/relationships/hyperlink" Target="https://www.nytimes.com/2019/06/12/us/politics/arms-sales-saudi-arabia.html?module=inline" TargetMode="External"/><Relationship Id="rId107" Type="http://schemas.openxmlformats.org/officeDocument/2006/relationships/hyperlink" Target="https://www.rollcall.com/author/kelliemejdrichcqrollcall-com" TargetMode="External"/><Relationship Id="rId268" Type="http://schemas.openxmlformats.org/officeDocument/2006/relationships/hyperlink" Target="https://soprweb.senate.gov/index.cfm?event=processSearchCriteria" TargetMode="External"/><Relationship Id="rId289" Type="http://schemas.openxmlformats.org/officeDocument/2006/relationships/hyperlink" Target="https://thehill.com/people/donald-trump" TargetMode="External"/><Relationship Id="rId11" Type="http://schemas.openxmlformats.org/officeDocument/2006/relationships/hyperlink" Target="https://www.marketwatch.com/story/trump-says-compromise-deal-on-budget-debt-ceiling-reached-2019-07-22" TargetMode="External"/><Relationship Id="rId32" Type="http://schemas.openxmlformats.org/officeDocument/2006/relationships/hyperlink" Target="https://thehill.com/people/donald-trump" TargetMode="External"/><Relationship Id="rId53" Type="http://schemas.openxmlformats.org/officeDocument/2006/relationships/hyperlink" Target="https://www.nbcnews.com/news/world/14-million-people-yemen-face-imminent-great-big-famine-n923756" TargetMode="External"/><Relationship Id="rId74" Type="http://schemas.openxmlformats.org/officeDocument/2006/relationships/hyperlink" Target="https://www.nationalmemo.com/the-lobbyists-who-profit-from-war-crimes-in-yemen/" TargetMode="External"/><Relationship Id="rId128" Type="http://schemas.openxmlformats.org/officeDocument/2006/relationships/hyperlink" Target="https://www.ciponline.org/images/uploads/actions/MAR_6--US_Arms_Sales_2017_Report_manual_footnotes_%281%29_1.pdf" TargetMode="External"/><Relationship Id="rId149" Type="http://schemas.openxmlformats.org/officeDocument/2006/relationships/hyperlink" Target="https://www.dsca.mil/major-arms-sales/saudi-arabia-terminal-high-altitude-area-defense-and-related-support-equipment-and" TargetMode="External"/><Relationship Id="rId314" Type="http://schemas.openxmlformats.org/officeDocument/2006/relationships/image" Target="media/image1.png"/><Relationship Id="rId335"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hyperlink" Target="https://www.reuters.com/article/us-usa-saudi-arms-congress/trump-to-resume-precision-munitions-deliveries-to-saudis-officials-idUSKBN1942GG" TargetMode="External"/><Relationship Id="rId160" Type="http://schemas.openxmlformats.org/officeDocument/2006/relationships/hyperlink" Target="http://www.bbc.com/news/world-middle-east-39651265" TargetMode="External"/><Relationship Id="rId181" Type="http://schemas.openxmlformats.org/officeDocument/2006/relationships/hyperlink" Target="http://www.fara.gov/docs/5549-Supplemental-Statement-20140530-21.pdf" TargetMode="External"/><Relationship Id="rId216" Type="http://schemas.openxmlformats.org/officeDocument/2006/relationships/hyperlink" Target="http://www.fara.gov/docs/5549-Supplemental-Statement-20140530-21.pdf" TargetMode="External"/><Relationship Id="rId237" Type="http://schemas.openxmlformats.org/officeDocument/2006/relationships/hyperlink" Target="https://www.scmp.com/topics/united-states" TargetMode="External"/><Relationship Id="rId258" Type="http://schemas.openxmlformats.org/officeDocument/2006/relationships/hyperlink" Target="https://www.opensecrets.org/lobby/clientsum.php?id=D000000100&amp;year=2018" TargetMode="External"/><Relationship Id="rId279" Type="http://schemas.openxmlformats.org/officeDocument/2006/relationships/hyperlink" Target="https://soprweb.senate.gov/index.cfm?event=processSearchCriteria" TargetMode="External"/><Relationship Id="rId22" Type="http://schemas.openxmlformats.org/officeDocument/2006/relationships/hyperlink" Target="http://www.crfb.org/papers/analysis-2019-social-security-trustees-report" TargetMode="External"/><Relationship Id="rId43" Type="http://schemas.openxmlformats.org/officeDocument/2006/relationships/hyperlink" Target="https://thehill.com/people/nancy-pelosi" TargetMode="External"/><Relationship Id="rId64" Type="http://schemas.openxmlformats.org/officeDocument/2006/relationships/hyperlink" Target="https://winwithoutwar.org/" TargetMode="External"/><Relationship Id="rId118" Type="http://schemas.openxmlformats.org/officeDocument/2006/relationships/hyperlink" Target="https://www.rollcall.com/members?35&amp;utm_source=memberLink?utm_source=memberLink" TargetMode="External"/><Relationship Id="rId139" Type="http://schemas.openxmlformats.org/officeDocument/2006/relationships/hyperlink" Target="https://www.forumarmstrade.org/major-arms-sales-notifications-tracker.html" TargetMode="External"/><Relationship Id="rId290" Type="http://schemas.openxmlformats.org/officeDocument/2006/relationships/hyperlink" Target="https://thehill.com/people/lisa-murkowski" TargetMode="External"/><Relationship Id="rId304" Type="http://schemas.openxmlformats.org/officeDocument/2006/relationships/hyperlink" Target="http://www.businessinsider.com/debt-ceiling-trump-mint-coin-2017-5)" TargetMode="External"/><Relationship Id="rId325" Type="http://schemas.openxmlformats.org/officeDocument/2006/relationships/hyperlink" Target="https://www.washingtonpost.com/opinions/abolish-the-debt-ceiling--no-strings-attached/2019/07/15/1f1693d2-a73b-11e9-9214-246e594de5d5_story.html?utm_term=.91f212b06292" TargetMode="External"/><Relationship Id="rId85" Type="http://schemas.openxmlformats.org/officeDocument/2006/relationships/hyperlink" Target="https://inthesetimes.com/features/us-saudi-arabia-yemen-war-arms-sales.html" TargetMode="External"/><Relationship Id="rId150" Type="http://schemas.openxmlformats.org/officeDocument/2006/relationships/hyperlink" Target="https://www.bloomberg.com/news/articles/2018-03-21/saudis-praised-by-trump-as-arms-buyers-won-a-big-u-s-discount" TargetMode="External"/><Relationship Id="rId171" Type="http://schemas.openxmlformats.org/officeDocument/2006/relationships/hyperlink" Target="https://www.politico.com/story/2017/09/29/trump-global-arms-sales-243282" TargetMode="External"/><Relationship Id="rId192" Type="http://schemas.openxmlformats.org/officeDocument/2006/relationships/hyperlink" Target="https://abcnews.go.com/Politics/lawmakers-concerned-trump-administrations-authorization-nuclear-related-projects/story?id=62005538" TargetMode="External"/><Relationship Id="rId206" Type="http://schemas.openxmlformats.org/officeDocument/2006/relationships/hyperlink" Target="http://www.businesspundit.com/10-of-the-biggest-lobbies-in-washington/" TargetMode="External"/><Relationship Id="rId227" Type="http://schemas.openxmlformats.org/officeDocument/2006/relationships/hyperlink" Target="https://www.washingtonpost.com/business/2019/07/15/white-house-presses-fall-back-plan-debt-ceiling-if-budget-talks-fall-through/?utm_term=.ed2b0786e76e" TargetMode="External"/><Relationship Id="rId248" Type="http://schemas.openxmlformats.org/officeDocument/2006/relationships/hyperlink" Target="https://www.foreign.senate.gov/imo/media/doc/S%202066.pdf" TargetMode="External"/><Relationship Id="rId269" Type="http://schemas.openxmlformats.org/officeDocument/2006/relationships/hyperlink" Target="https://efile.fara.gov/docs/6391-Supplemental-Statement-20180629-3.pdf" TargetMode="External"/><Relationship Id="rId12" Type="http://schemas.openxmlformats.org/officeDocument/2006/relationships/hyperlink" Target="https://www.chicagobusiness.com/government/trump-says-lawmakers-reach-bipartisan-debt-limit-suspension-deal" TargetMode="External"/><Relationship Id="rId33" Type="http://schemas.openxmlformats.org/officeDocument/2006/relationships/hyperlink" Target="https://thehill.com/homenews/administration/454297-conservatives-erupt-in-outrage-against-budget-deal" TargetMode="External"/><Relationship Id="rId108" Type="http://schemas.openxmlformats.org/officeDocument/2006/relationships/hyperlink" Target="https://www.twitter.com/kelmej" TargetMode="External"/><Relationship Id="rId129" Type="http://schemas.openxmlformats.org/officeDocument/2006/relationships/hyperlink" Target="https://www.saferworld.org.uk/resources/news-and-analysis/post/761-yemen-three-years-of-war" TargetMode="External"/><Relationship Id="rId280" Type="http://schemas.openxmlformats.org/officeDocument/2006/relationships/hyperlink" Target="https://www.rescue.org/article/americans-agree-its-time-stop-fueling-war-yemen" TargetMode="External"/><Relationship Id="rId315" Type="http://schemas.openxmlformats.org/officeDocument/2006/relationships/hyperlink" Target="https://www.politico.com/story/2019/07/16/pelosi-mnuchin-budget-deal-1417975" TargetMode="External"/><Relationship Id="rId54" Type="http://schemas.openxmlformats.org/officeDocument/2006/relationships/hyperlink" Target="https://www.ohchr.org/EN/NewsEvents/Pages/DisplayNews.aspx?NewsID=23855&amp;LangID=E" TargetMode="External"/><Relationship Id="rId75" Type="http://schemas.openxmlformats.org/officeDocument/2006/relationships/hyperlink" Target="https://soprweb.senate.gov/index.cfm?event=processSearchCriteria" TargetMode="External"/><Relationship Id="rId96" Type="http://schemas.openxmlformats.org/officeDocument/2006/relationships/hyperlink" Target="https://www.cnbc.com/2017/05/20/us-saudi-arabia-seal-weapons-deal-worth-nearly-110-billion-as-trump-begins-visit.html" TargetMode="External"/><Relationship Id="rId140" Type="http://schemas.openxmlformats.org/officeDocument/2006/relationships/hyperlink" Target="https://www.sipri.org/databases/armstransfers" TargetMode="External"/><Relationship Id="rId161" Type="http://schemas.openxmlformats.org/officeDocument/2006/relationships/hyperlink" Target="https://securityassistance.org/publication/trump-makes-over-80-billion-major-arms-deals-first-year" TargetMode="External"/><Relationship Id="rId182" Type="http://schemas.openxmlformats.org/officeDocument/2006/relationships/hyperlink" Target="http://www.fara.gov/docs/5549-Supplemental-Statement-20141128-22.pdf" TargetMode="External"/><Relationship Id="rId217" Type="http://schemas.openxmlformats.org/officeDocument/2006/relationships/hyperlink" Target="http://www.fara.gov/docs/5549-Supplemental-Statement-20141128-22.pdf" TargetMode="External"/><Relationship Id="rId6" Type="http://schemas.openxmlformats.org/officeDocument/2006/relationships/styles" Target="styles.xml"/><Relationship Id="rId238" Type="http://schemas.openxmlformats.org/officeDocument/2006/relationships/hyperlink" Target="https://www.scmp.com/topics/donald-trump" TargetMode="External"/><Relationship Id="rId259" Type="http://schemas.openxmlformats.org/officeDocument/2006/relationships/hyperlink" Target="https://www.opensecrets.org/lobby/clientsum.php?id=D000000104&amp;year=2018" TargetMode="External"/><Relationship Id="rId23" Type="http://schemas.openxmlformats.org/officeDocument/2006/relationships/hyperlink" Target="http://www.crfb.org/papers/cbos-2019-long-term-budget-outlook" TargetMode="External"/><Relationship Id="rId119" Type="http://schemas.openxmlformats.org/officeDocument/2006/relationships/hyperlink" Target="https://www.rollcall.com/members?31499&amp;utm_source=memberLink?utm_source=memberLink" TargetMode="External"/><Relationship Id="rId270" Type="http://schemas.openxmlformats.org/officeDocument/2006/relationships/hyperlink" Target="https://efile.fara.gov/docs/6391-Supplemental-Statement-20181230-4.pdf" TargetMode="External"/><Relationship Id="rId291" Type="http://schemas.openxmlformats.org/officeDocument/2006/relationships/hyperlink" Target="https://thehill.com/people/mike-lee" TargetMode="External"/><Relationship Id="rId305" Type="http://schemas.openxmlformats.org/officeDocument/2006/relationships/hyperlink" Target="https://www.usnews.com/news/economy/articles/2017-08-23/fitch-debt-ceiling-brinkmanship-threatens-us-credit-rating" TargetMode="External"/><Relationship Id="rId326" Type="http://schemas.openxmlformats.org/officeDocument/2006/relationships/hyperlink" Target="mailto:jarkin@realclearpolitics.com" TargetMode="External"/><Relationship Id="rId44" Type="http://schemas.openxmlformats.org/officeDocument/2006/relationships/hyperlink" Target="https://thehill.com/blogs/floor-action/house/452810-mnuchin-warns-debt-ceiling-could-be-hit-in-early-september" TargetMode="External"/><Relationship Id="rId65" Type="http://schemas.openxmlformats.org/officeDocument/2006/relationships/hyperlink" Target="http://tealgroup.com/images/TGCTOC/tocwmcab.pdf" TargetMode="External"/><Relationship Id="rId86" Type="http://schemas.openxmlformats.org/officeDocument/2006/relationships/hyperlink" Target="https://www.hrw.org/news/2016/04/07/yemen-us-bombs-used-deadliest-market-strike" TargetMode="External"/><Relationship Id="rId130" Type="http://schemas.openxmlformats.org/officeDocument/2006/relationships/hyperlink" Target="http://www.latimes.com/nation/la-fg-trump-saudi-prince-20180320-story.html" TargetMode="External"/><Relationship Id="rId151" Type="http://schemas.openxmlformats.org/officeDocument/2006/relationships/hyperlink" Target="https://www.bloomberg.com/news/articles/2018-03-21/saudis-praised-by-trump-as-arms-buyers-won-a-big-u-s-discount" TargetMode="External"/><Relationship Id="rId172" Type="http://schemas.openxmlformats.org/officeDocument/2006/relationships/hyperlink" Target="https://www.reuters.com/article/us-usa-trump-weapons/exclusive-trump-to-call-on-pentagon-diplomats-to-play-bigger-arms-sales-role-sources-idUSKBN1EX0WX" TargetMode="External"/><Relationship Id="rId193" Type="http://schemas.openxmlformats.org/officeDocument/2006/relationships/hyperlink" Target="https://abcnews.go.com/Politics/kushner-pushed-inflate-saudi-arms-deal-110-billion/story?id=59418244" TargetMode="External"/><Relationship Id="rId207" Type="http://schemas.openxmlformats.org/officeDocument/2006/relationships/hyperlink" Target="http://www.washingtonpost.com/wp-dyn/content/article/2006/07/12/AR2006071201627.html" TargetMode="External"/><Relationship Id="rId228" Type="http://schemas.openxmlformats.org/officeDocument/2006/relationships/hyperlink" Target="https://www.washingtonpost.com/podcasts/post-reports/what-happened-to-beto-orourke" TargetMode="External"/><Relationship Id="rId249" Type="http://schemas.openxmlformats.org/officeDocument/2006/relationships/hyperlink" Target="https://www.internationalpolicy.org/" TargetMode="External"/><Relationship Id="rId13" Type="http://schemas.openxmlformats.org/officeDocument/2006/relationships/hyperlink" Target="https://www.cnn.com/2019/07/22/politics/budget-deal/index.html" TargetMode="External"/><Relationship Id="rId109" Type="http://schemas.openxmlformats.org/officeDocument/2006/relationships/hyperlink" Target="https://www.rollcall.com/news/congress/mccarthy-pitches-monthlong-debt-ceiling-stopgap-deal-cant-reached" TargetMode="External"/><Relationship Id="rId260" Type="http://schemas.openxmlformats.org/officeDocument/2006/relationships/hyperlink" Target="https://www.opensecrets.org/lobby/clientsum.php?id=D000000165&amp;year=2018" TargetMode="External"/><Relationship Id="rId281" Type="http://schemas.openxmlformats.org/officeDocument/2006/relationships/hyperlink" Target="https://www.cnn.com/2018/08/09/middleeast/yemen-bus-intl/index.html" TargetMode="External"/><Relationship Id="rId316" Type="http://schemas.openxmlformats.org/officeDocument/2006/relationships/hyperlink" Target="https://theweek.com/articles/811752/how-paul-ryan-inadvertently-rescued-treasuries" TargetMode="External"/><Relationship Id="rId34" Type="http://schemas.openxmlformats.org/officeDocument/2006/relationships/hyperlink" Target="https://thehill.com/people/nancy-pelosi" TargetMode="External"/><Relationship Id="rId55" Type="http://schemas.openxmlformats.org/officeDocument/2006/relationships/hyperlink" Target="https://www.hrw.org/news/2017/09/08/yemen-hiding-behind-coalitions-unlawful-attacks" TargetMode="External"/><Relationship Id="rId76" Type="http://schemas.openxmlformats.org/officeDocument/2006/relationships/hyperlink" Target="https://www.nationalmemo.com/the-lobbyists-who-profit-from-war-crimes-in-yemen/" TargetMode="External"/><Relationship Id="rId97" Type="http://schemas.openxmlformats.org/officeDocument/2006/relationships/hyperlink" Target="https://www.businessinsider.com/trump-saudi-arms-deal-job-creation-2018-10" TargetMode="External"/><Relationship Id="rId120" Type="http://schemas.openxmlformats.org/officeDocument/2006/relationships/hyperlink" Target="https://www.rollcall.com/members?371&amp;utm_source=memberLink?utm_source=memberLink" TargetMode="External"/><Relationship Id="rId141" Type="http://schemas.openxmlformats.org/officeDocument/2006/relationships/hyperlink" Target="https://www.sipri.org/sites/default/files/Trends-in-international-arms-transfers-2016.pdf" TargetMode="External"/><Relationship Id="rId7" Type="http://schemas.openxmlformats.org/officeDocument/2006/relationships/settings" Target="settings.xml"/><Relationship Id="rId162" Type="http://schemas.openxmlformats.org/officeDocument/2006/relationships/hyperlink" Target="https://www.nytimes.com/2016/08/23/magazine/how-many-guns-did-the-us-lose-track-of-in-iraq-and-afghanistan-hundreds-of-thousands.html" TargetMode="External"/><Relationship Id="rId183" Type="http://schemas.openxmlformats.org/officeDocument/2006/relationships/hyperlink" Target="http://www.washingtontimes.com/news/2015/jan/1/bob-dole-obamas-asia-pivot-requires-taiwan-submari/" TargetMode="External"/><Relationship Id="rId218" Type="http://schemas.openxmlformats.org/officeDocument/2006/relationships/hyperlink" Target="http://www.washingtontimes.com/news/2015/jan/1/bob-dole-obamas-asia-pivot-requires-taiwan-submari/" TargetMode="External"/><Relationship Id="rId239" Type="http://schemas.openxmlformats.org/officeDocument/2006/relationships/hyperlink" Target="https://www.scmp.com/northkoreanuclear" TargetMode="External"/><Relationship Id="rId250" Type="http://schemas.openxmlformats.org/officeDocument/2006/relationships/hyperlink" Target="https://www.internationalpolicy.org/" TargetMode="External"/><Relationship Id="rId271" Type="http://schemas.openxmlformats.org/officeDocument/2006/relationships/hyperlink" Target="https://efile.fara.gov/docs/6391-Supplemental-Statement-20181230-4.pdf" TargetMode="External"/><Relationship Id="rId292" Type="http://schemas.openxmlformats.org/officeDocument/2006/relationships/hyperlink" Target="https://thehill.com/people/susan-collins" TargetMode="External"/><Relationship Id="rId306" Type="http://schemas.openxmlformats.org/officeDocument/2006/relationships/hyperlink" Target="https://www.economist.com/united-states/2013/10/10/the-struggle-continues" TargetMode="External"/><Relationship Id="rId24" Type="http://schemas.openxmlformats.org/officeDocument/2006/relationships/hyperlink" Target="https://www.bloomberg.com/news/articles/2019-07-19/white-house-sends-pelosi-spending-cut-options-for-debt-deal" TargetMode="External"/><Relationship Id="rId45" Type="http://schemas.openxmlformats.org/officeDocument/2006/relationships/hyperlink" Target="https://www.washingtonexaminer.com/news/congress/trade-deal-hits-summer-doldrums" TargetMode="External"/><Relationship Id="rId66" Type="http://schemas.openxmlformats.org/officeDocument/2006/relationships/hyperlink" Target="https://static.wixstatic.com/ugd/3ba8a1_44475f2b94464e77b57c6d33953dc939.pdf" TargetMode="External"/><Relationship Id="rId87" Type="http://schemas.openxmlformats.org/officeDocument/2006/relationships/hyperlink" Target="http://mwatana.org/en/" TargetMode="External"/><Relationship Id="rId110" Type="http://schemas.openxmlformats.org/officeDocument/2006/relationships/hyperlink" Target="https://www.rollcall.com/news/congress/mnuchin-parties-moving-closer-debt-limit-spending-caps" TargetMode="External"/><Relationship Id="rId131" Type="http://schemas.openxmlformats.org/officeDocument/2006/relationships/hyperlink" Target="https://www.juancole.com/2018/03/apocalyptic-numbers-saudi.html" TargetMode="External"/><Relationship Id="rId327" Type="http://schemas.openxmlformats.org/officeDocument/2006/relationships/hyperlink" Target="https://twitter.com/jamesarkin" TargetMode="External"/><Relationship Id="rId152" Type="http://schemas.openxmlformats.org/officeDocument/2006/relationships/hyperlink" Target="https://www.defensenews.com/pentagon/2018/01/03/us-senate-confirms-rood-as-pentagon-policy-chief/" TargetMode="External"/><Relationship Id="rId173" Type="http://schemas.openxmlformats.org/officeDocument/2006/relationships/hyperlink" Target="https://www.reuters.com/article/us-usa-trump-weapons-exclusive/exclusive-trump-administration-prepares-to-ease-export-rules-for-u-s-guns-idUSKCN1BU2N8" TargetMode="External"/><Relationship Id="rId194" Type="http://schemas.openxmlformats.org/officeDocument/2006/relationships/hyperlink" Target="https://abcnews.go.com/Politics/whistleblowers-sounded-alarm-nuclear-deal-pushed-trump-advisers/story?id=61162820" TargetMode="External"/><Relationship Id="rId208" Type="http://schemas.openxmlformats.org/officeDocument/2006/relationships/hyperlink" Target="http://www.opensecrets.org/industries/background.php?cycle=2008&amp;ind=Q05" TargetMode="External"/><Relationship Id="rId229" Type="http://schemas.openxmlformats.org/officeDocument/2006/relationships/hyperlink" Target="https://www.forbes.com/sites/doliaestevez/2014/05/29/mexico-is-among-the-top-10-countries-paying-washington-lobbyists/" TargetMode="External"/><Relationship Id="rId240" Type="http://schemas.openxmlformats.org/officeDocument/2006/relationships/hyperlink" Target="https://www.scmp.com/topics/north-korea" TargetMode="External"/><Relationship Id="rId261" Type="http://schemas.openxmlformats.org/officeDocument/2006/relationships/hyperlink" Target="https://www.opensecrets.org/lobby/clientsum.php?id=D000000175&amp;year=2018" TargetMode="External"/><Relationship Id="rId14" Type="http://schemas.openxmlformats.org/officeDocument/2006/relationships/hyperlink" Target="https://www.cnn.com/2019/07/22/politics/budget-deal/" TargetMode="External"/><Relationship Id="rId35" Type="http://schemas.openxmlformats.org/officeDocument/2006/relationships/hyperlink" Target="https://thehill.com/people/steven-mnuchin" TargetMode="External"/><Relationship Id="rId56" Type="http://schemas.openxmlformats.org/officeDocument/2006/relationships/hyperlink" Target="https://www.hrw.org/news/2017/09/12/yemen-coalition-airstrikes-deadly-children" TargetMode="External"/><Relationship Id="rId77" Type="http://schemas.openxmlformats.org/officeDocument/2006/relationships/hyperlink" Target="https://www.washingtonpost.com/opinions/2019/04/18/saudi-lobbying-machine-continues-exert-influence-congress-trump/?utm_term=.1bd15a29c2da" TargetMode="External"/><Relationship Id="rId100" Type="http://schemas.openxmlformats.org/officeDocument/2006/relationships/hyperlink" Target="https://www.aljazeera.com/news/2018/10/khashoggi-choked-death-dismembered-turkey-prosecutor-181031145816813.html" TargetMode="External"/><Relationship Id="rId282" Type="http://schemas.openxmlformats.org/officeDocument/2006/relationships/hyperlink" Target="https://edition.cnn.com/interactive/2018/09/world/yemen-airstrikes-intl/" TargetMode="External"/><Relationship Id="rId317" Type="http://schemas.openxmlformats.org/officeDocument/2006/relationships/hyperlink" Target="https://www.vox.com/policy-and-politics/2019/2/26/18236238/government-funding-2019-sequestration-spending-caps" TargetMode="External"/><Relationship Id="rId8" Type="http://schemas.openxmlformats.org/officeDocument/2006/relationships/webSettings" Target="webSettings.xml"/><Relationship Id="rId51" Type="http://schemas.openxmlformats.org/officeDocument/2006/relationships/hyperlink" Target="https://www.bbc.com/news/world-middle-east-42440805" TargetMode="External"/><Relationship Id="rId72" Type="http://schemas.openxmlformats.org/officeDocument/2006/relationships/hyperlink" Target="https://www.opensecrets.org/lobby/clientsum.php?id=D000000165&amp;year=2018" TargetMode="External"/><Relationship Id="rId93" Type="http://schemas.openxmlformats.org/officeDocument/2006/relationships/hyperlink" Target="https://foreignpolicy.com/2016/05/27/exclusive-white-house-blocks-transfer-of-cluster-bombs-to-saudi-arabia/" TargetMode="External"/><Relationship Id="rId98" Type="http://schemas.openxmlformats.org/officeDocument/2006/relationships/hyperlink" Target="https://www.wsj.com/articles/top-u-s-diplomat-backed-continuing-support-for-saudi-war-in-yemen-over-objections-of-staff-1537441200" TargetMode="External"/><Relationship Id="rId121" Type="http://schemas.openxmlformats.org/officeDocument/2006/relationships/hyperlink" Target="https://www.rollcall.com/members?202&amp;utm_source=memberLink?utm_source=memberLink" TargetMode="External"/><Relationship Id="rId142" Type="http://schemas.openxmlformats.org/officeDocument/2006/relationships/hyperlink" Target="https://www.lockheedmartin.com/us/what-we-do/aerospace-defense.html" TargetMode="External"/><Relationship Id="rId163" Type="http://schemas.openxmlformats.org/officeDocument/2006/relationships/hyperlink" Target="https://www.theguardian.com/world/2014/jun/10/iraq-sunni-insurgents-islamic-militants-seize-control-mosul" TargetMode="External"/><Relationship Id="rId184" Type="http://schemas.openxmlformats.org/officeDocument/2006/relationships/hyperlink" Target="http://www.reuters.com/article/2014/12/08/us-china-usa-taiwan-idUSKBN0JM0UJ20141208" TargetMode="External"/><Relationship Id="rId189" Type="http://schemas.openxmlformats.org/officeDocument/2006/relationships/hyperlink" Target="http://www.fara.gov/docs/5874-Supplemental-Statement-20140828-12.pdf" TargetMode="External"/><Relationship Id="rId219" Type="http://schemas.openxmlformats.org/officeDocument/2006/relationships/hyperlink" Target="http://www.reuters.com/article/2014/12/08/us-china-usa-taiwan-idUSKBN0JM0UJ20141208" TargetMode="External"/><Relationship Id="rId3" Type="http://schemas.openxmlformats.org/officeDocument/2006/relationships/customXml" Target="../customXml/item3.xml"/><Relationship Id="rId214" Type="http://schemas.openxmlformats.org/officeDocument/2006/relationships/hyperlink" Target="https://ustr.gov/about-us/policy-offices/press-office/press-releases/2014/November/Remarks-by-the-President-Before-TPP-Meeting" TargetMode="External"/><Relationship Id="rId230" Type="http://schemas.openxmlformats.org/officeDocument/2006/relationships/hyperlink" Target="http://sunlightfoundation.com/blog/2014/05/08/what-countries-spent-the-most-to-influence-the-usa-in-2013/" TargetMode="External"/><Relationship Id="rId235" Type="http://schemas.openxmlformats.org/officeDocument/2006/relationships/hyperlink" Target="http://foreign.influenceexplorer.com/lobby-location2013%20list" TargetMode="External"/><Relationship Id="rId251" Type="http://schemas.openxmlformats.org/officeDocument/2006/relationships/hyperlink" Target="https://www.commondreams.org/views/2019/05/16/how-lobby-washington-death" TargetMode="External"/><Relationship Id="rId256" Type="http://schemas.openxmlformats.org/officeDocument/2006/relationships/hyperlink" Target="https://www.nbcnews.com/politics/national-security/senate-fails-override-trump-s-veto-yemen-war-n1001366" TargetMode="External"/><Relationship Id="rId277" Type="http://schemas.openxmlformats.org/officeDocument/2006/relationships/hyperlink" Target="https://efile.fara.gov/docs/6567-Supplemental-Statement-20190301-1.pdf" TargetMode="External"/><Relationship Id="rId298" Type="http://schemas.openxmlformats.org/officeDocument/2006/relationships/hyperlink" Target="https://news.gallup.com/poll/203198/presidential-approval-ratings-donald-trump.aspx" TargetMode="External"/><Relationship Id="rId25" Type="http://schemas.openxmlformats.org/officeDocument/2006/relationships/hyperlink" Target="https://www.cnbc.com/2019/07/17/congress-pushes-for-debt-ceiling-deal-to-avoid-default-on-us-debt.html" TargetMode="External"/><Relationship Id="rId46" Type="http://schemas.openxmlformats.org/officeDocument/2006/relationships/hyperlink" Target="https://www.politico.com/story/2019/07/12/trump-uscma-democrats-pelosi-2020-1409497" TargetMode="External"/><Relationship Id="rId67" Type="http://schemas.openxmlformats.org/officeDocument/2006/relationships/hyperlink" Target="https://static.wixstatic.com/ugd/3ba8a1_44475f2b94464e77b57c6d33953dc939.pdf" TargetMode="External"/><Relationship Id="rId116" Type="http://schemas.openxmlformats.org/officeDocument/2006/relationships/hyperlink" Target="https://www.rollcall.com/members?25162&amp;utm_source=memberLink?utm_source=memberLink" TargetMode="External"/><Relationship Id="rId137" Type="http://schemas.openxmlformats.org/officeDocument/2006/relationships/hyperlink" Target="https://www.thenation.com/article/the-obama-administration-has-sold-more-weapons-than-any-other-administration-since-world-war-ii/" TargetMode="External"/><Relationship Id="rId158" Type="http://schemas.openxmlformats.org/officeDocument/2006/relationships/hyperlink" Target="https://securityassistance.org/publication/trump-makes-over-80-billion-major-arms-deals-first-year" TargetMode="External"/><Relationship Id="rId272" Type="http://schemas.openxmlformats.org/officeDocument/2006/relationships/hyperlink" Target="https://efile.fara.gov/docs/6391-Supplemental-Statement-20181230-4.pdf" TargetMode="External"/><Relationship Id="rId293" Type="http://schemas.openxmlformats.org/officeDocument/2006/relationships/hyperlink" Target="https://thehill.com/people/lindsey-graham" TargetMode="External"/><Relationship Id="rId302" Type="http://schemas.openxmlformats.org/officeDocument/2006/relationships/hyperlink" Target="http://thebestofjournalism.com/" TargetMode="External"/><Relationship Id="rId307" Type="http://schemas.openxmlformats.org/officeDocument/2006/relationships/hyperlink" Target="http://www.economist.com/news/united-states/21587816-signing-up-obamacare-still-ridiculously-hard-obamacare-software-mess" TargetMode="External"/><Relationship Id="rId323" Type="http://schemas.openxmlformats.org/officeDocument/2006/relationships/hyperlink" Target="https://www.cnn.com/2019/07/17/politics/debt-talks-mnuchin-pelosi/index.html" TargetMode="External"/><Relationship Id="rId328" Type="http://schemas.openxmlformats.org/officeDocument/2006/relationships/hyperlink" Target="https://www.realclearpolitics.com/articles/2017/07/11/congress_summer_of_fiscal_woe_134430.html" TargetMode="External"/><Relationship Id="rId20" Type="http://schemas.openxmlformats.org/officeDocument/2006/relationships/hyperlink" Target="https://www.cnn.com/2014/06/19/politics/kevin-mccarthy-5-things/index.html" TargetMode="External"/><Relationship Id="rId41" Type="http://schemas.openxmlformats.org/officeDocument/2006/relationships/hyperlink" Target="https://thehill.com/policy/finance/453135-mnuchin-says-debt-ceiling-deal-close" TargetMode="External"/><Relationship Id="rId62" Type="http://schemas.openxmlformats.org/officeDocument/2006/relationships/hyperlink" Target="https://www.cnn.com/2018/08/09/middleeast/yemen-bus-intl/index.html" TargetMode="External"/><Relationship Id="rId83" Type="http://schemas.openxmlformats.org/officeDocument/2006/relationships/hyperlink" Target="https://theintercept.com/2018/09/21/mike-pompeo-yemen-war-raytheon/" TargetMode="External"/><Relationship Id="rId88" Type="http://schemas.openxmlformats.org/officeDocument/2006/relationships/hyperlink" Target="https://www.sipri.org/" TargetMode="External"/><Relationship Id="rId111" Type="http://schemas.openxmlformats.org/officeDocument/2006/relationships/hyperlink" Target="https://www.rollcall.com/news/congress/sex-starved-males-comment-sets-off-house-floor-kerfuffle" TargetMode="External"/><Relationship Id="rId132" Type="http://schemas.openxmlformats.org/officeDocument/2006/relationships/hyperlink" Target="http://www.unocha.org/yemen/about-ocha-yemen" TargetMode="External"/><Relationship Id="rId153" Type="http://schemas.openxmlformats.org/officeDocument/2006/relationships/hyperlink" Target="https://www.defensenews.com/pentagon/2018/01/03/us-senate-confirms-rood-as-pentagon-policy-chief/" TargetMode="External"/><Relationship Id="rId174" Type="http://schemas.openxmlformats.org/officeDocument/2006/relationships/hyperlink" Target="http://thehill.com/regulation/368425-planned-shift-on-gun-exports-kicks-up-storm" TargetMode="External"/><Relationship Id="rId179" Type="http://schemas.openxmlformats.org/officeDocument/2006/relationships/hyperlink" Target="https://ustr.gov/about-us/policy-offices/press-office/press-releases/2014/November/Remarks-by-the-President-Before-TPP-Meeting" TargetMode="External"/><Relationship Id="rId195" Type="http://schemas.openxmlformats.org/officeDocument/2006/relationships/hyperlink" Target="https://abcnews.go.com/alerts/trump-administration" TargetMode="External"/><Relationship Id="rId209" Type="http://schemas.openxmlformats.org/officeDocument/2006/relationships/hyperlink" Target="https://www.reuters.com/article/us-usa-china-taiwan-congress/us-house-passes-pro-taiwan-bills-amid-trade-tensions-with-china-idUSKCN1SE00T" TargetMode="External"/><Relationship Id="rId190" Type="http://schemas.openxmlformats.org/officeDocument/2006/relationships/hyperlink" Target="http://www.washingtonpost.com/politics/congressional-staffers-often-travel-on-tabs-of-foreign-governments/2013/02/17/25e39938-7625-11e2-8f84-3e4b513b1a13_story.html" TargetMode="External"/><Relationship Id="rId204" Type="http://schemas.openxmlformats.org/officeDocument/2006/relationships/hyperlink" Target="http://drones.cnas.org/reports/drone-proliferation/" TargetMode="External"/><Relationship Id="rId220" Type="http://schemas.openxmlformats.org/officeDocument/2006/relationships/hyperlink" Target="http://www.fara.gov/docs/5874-Supplemental-Statement-20140828-12.pdf" TargetMode="External"/><Relationship Id="rId225" Type="http://schemas.openxmlformats.org/officeDocument/2006/relationships/hyperlink" Target="http://www.washingtonpost.com/politics/congressional-staffers-often-travel-on-tabs-of-foreign-governments/2013/02/17/25e39938-7625-11e2-8f84-3e4b513b1a13_story.html" TargetMode="External"/><Relationship Id="rId241" Type="http://schemas.openxmlformats.org/officeDocument/2006/relationships/hyperlink" Target="https://www.scmp.com/topics/china-military" TargetMode="External"/><Relationship Id="rId246" Type="http://schemas.openxmlformats.org/officeDocument/2006/relationships/hyperlink" Target="https://www.nytimes.com/interactive/2018/10/31/magazine/yemen-war-saudi-arabia.html?module=inline" TargetMode="External"/><Relationship Id="rId267" Type="http://schemas.openxmlformats.org/officeDocument/2006/relationships/hyperlink" Target="https://soprweb.senate.gov/index.cfm?event=processSearchCriteria" TargetMode="External"/><Relationship Id="rId288" Type="http://schemas.openxmlformats.org/officeDocument/2006/relationships/hyperlink" Target="https://thehill.com/homenews/senate/449542-the-7-gop-senators-who-voted-to-block-trumps-saudi-arms-sale" TargetMode="External"/><Relationship Id="rId15" Type="http://schemas.openxmlformats.org/officeDocument/2006/relationships/hyperlink" Target="https://www.cnn.com/2019/07/08/politics/congress-budget-talks/index.html" TargetMode="External"/><Relationship Id="rId36" Type="http://schemas.openxmlformats.org/officeDocument/2006/relationships/hyperlink" Target="https://thehill.com/people/lawrence-larry-kudlow" TargetMode="External"/><Relationship Id="rId57" Type="http://schemas.openxmlformats.org/officeDocument/2006/relationships/hyperlink" Target="https://www.hrw.org/news/2018/09/02/yemen-coalition-bus-bombing-apparent-war-crime" TargetMode="External"/><Relationship Id="rId106" Type="http://schemas.openxmlformats.org/officeDocument/2006/relationships/hyperlink" Target="https://www.rollcall.com/news/congress/189205-2" TargetMode="External"/><Relationship Id="rId127" Type="http://schemas.openxmlformats.org/officeDocument/2006/relationships/hyperlink" Target="https://www.dsca.mil/" TargetMode="External"/><Relationship Id="rId262" Type="http://schemas.openxmlformats.org/officeDocument/2006/relationships/hyperlink" Target="https://static.wixstatic.com/ugd/3ba8a1_44475f2b94464e77b57c6d33953dc939.pdf" TargetMode="External"/><Relationship Id="rId283" Type="http://schemas.openxmlformats.org/officeDocument/2006/relationships/hyperlink" Target="https://www.cnn.com/2016/03/16/middleeast/yemen-airstrike/index.html" TargetMode="External"/><Relationship Id="rId313" Type="http://schemas.openxmlformats.org/officeDocument/2006/relationships/hyperlink" Target="https://www.washingtonpost.com/business/2019/07/08/treasury-could-breach-debt-ceiling-first-half-september-much-sooner-than-previously-thought/?noredirect=on&amp;utm_term=.f4d49128a55f" TargetMode="External"/><Relationship Id="rId318" Type="http://schemas.openxmlformats.org/officeDocument/2006/relationships/hyperlink" Target="https://www.politico.com/story/2019/07/16/pelosi-mnuchin-budget-deal-1417975" TargetMode="External"/><Relationship Id="rId10" Type="http://schemas.openxmlformats.org/officeDocument/2006/relationships/hyperlink" Target="https://www.politico.com/story/2019/07/11/pelosi-budget-deal-before-august-1411310" TargetMode="External"/><Relationship Id="rId31" Type="http://schemas.openxmlformats.org/officeDocument/2006/relationships/hyperlink" Target="https://thehill.com/homenews/administration/454310-white-house-officials-defend-budget-deal-amid-conservative-backlash" TargetMode="External"/><Relationship Id="rId52" Type="http://schemas.openxmlformats.org/officeDocument/2006/relationships/hyperlink" Target="http://inthesetimes.com/article/21061/Donald-Trump-war-Yemen-Syria-Saudi-Arabia-bombings-three-years" TargetMode="External"/><Relationship Id="rId73" Type="http://schemas.openxmlformats.org/officeDocument/2006/relationships/hyperlink" Target="https://www.opensecrets.org/lobby/clientsum.php?id=D000000175&amp;year=2018" TargetMode="External"/><Relationship Id="rId78" Type="http://schemas.openxmlformats.org/officeDocument/2006/relationships/hyperlink" Target="https://soprweb.senate.gov/index.cfm?event=processSearchCriteria" TargetMode="External"/><Relationship Id="rId94" Type="http://schemas.openxmlformats.org/officeDocument/2006/relationships/hyperlink" Target="https://www.nytimes.com/2016/12/13/us/politics/saudi-arabia-arms-sale-yemen-war.html" TargetMode="External"/><Relationship Id="rId99" Type="http://schemas.openxmlformats.org/officeDocument/2006/relationships/hyperlink" Target="https://theintercept.com/2018/09/21/mike-pompeo-yemen-war-raytheon/" TargetMode="External"/><Relationship Id="rId101" Type="http://schemas.openxmlformats.org/officeDocument/2006/relationships/hyperlink" Target="https://www.realclearpolitics.com/video/2018/10/21/sen_lindsey_graham_on_saudi_arabia_they_need_us_more_than_we_need_them.html" TargetMode="External"/><Relationship Id="rId122" Type="http://schemas.openxmlformats.org/officeDocument/2006/relationships/hyperlink" Target="https://www.rollcall.com/members?230&amp;utm_source=memberLink?utm_source=memberLink" TargetMode="External"/><Relationship Id="rId143" Type="http://schemas.openxmlformats.org/officeDocument/2006/relationships/hyperlink" Target="https://www.politico.com/story/2016/12/trump-boeing-lockheed-martin-tweet-232939" TargetMode="External"/><Relationship Id="rId148" Type="http://schemas.openxmlformats.org/officeDocument/2006/relationships/hyperlink" Target="https://www.cnbc.com/2017/05/19/kushner-called-up-lockheed-martin-ceo-over-saudi-arms-deal-says-report.html" TargetMode="External"/><Relationship Id="rId164" Type="http://schemas.openxmlformats.org/officeDocument/2006/relationships/hyperlink" Target="https://www.theguardian.com/world/2015/jun/01/isis-captured-2300-humvee-armoured-vehicles-from-iraqi-forces-in-mosul" TargetMode="External"/><Relationship Id="rId169" Type="http://schemas.openxmlformats.org/officeDocument/2006/relationships/hyperlink" Target="https://intpolicydigest.org/2017/05/11/houthi-saleh-alliance-convenience/" TargetMode="External"/><Relationship Id="rId185" Type="http://schemas.openxmlformats.org/officeDocument/2006/relationships/hyperlink" Target="http://www.fara.gov/docs/5874-Supplemental-Statement-20140828-12.pdf" TargetMode="External"/><Relationship Id="rId33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fortune.com/2019/04/30/debt-ceiling-economy-politics/" TargetMode="External"/><Relationship Id="rId180" Type="http://schemas.openxmlformats.org/officeDocument/2006/relationships/hyperlink" Target="http://www.kait8.com/story/7887119/state-lawmakers-report-free-trips-to-taiwan-elsewhere" TargetMode="External"/><Relationship Id="rId210" Type="http://schemas.openxmlformats.org/officeDocument/2006/relationships/hyperlink" Target="http://ejournals.library.ualberta.ca/index.php/ps_sandbox/article/download/19032/14712" TargetMode="External"/><Relationship Id="rId215" Type="http://schemas.openxmlformats.org/officeDocument/2006/relationships/hyperlink" Target="http://www.kait8.com/story/7887119/state-lawmakers-report-free-trips-to-taiwan-elsewhere" TargetMode="External"/><Relationship Id="rId236" Type="http://schemas.openxmlformats.org/officeDocument/2006/relationships/hyperlink" Target="https://www.scmp.com/news/asia/east-asia/article/2177050/japan-set-spend-billions-dollars-us-arms-narrow-its-trade" TargetMode="External"/><Relationship Id="rId257" Type="http://schemas.openxmlformats.org/officeDocument/2006/relationships/hyperlink" Target="https://edition.cnn.com/interactive/2018/09/world/yemen-airstrikes-intl/" TargetMode="External"/><Relationship Id="rId278" Type="http://schemas.openxmlformats.org/officeDocument/2006/relationships/hyperlink" Target="https://efile.fara.gov/docs/6567-Supplemental-Statement-20190301-1.pdf" TargetMode="External"/><Relationship Id="rId26" Type="http://schemas.openxmlformats.org/officeDocument/2006/relationships/hyperlink" Target="https://www.cnbc.com/2019/07/12/treasury-dept-asks-congress-to-raise-debt-ceiling-before-summer-recess.html" TargetMode="External"/><Relationship Id="rId231" Type="http://schemas.openxmlformats.org/officeDocument/2006/relationships/hyperlink" Target="http://sunlightfoundation.com/" TargetMode="External"/><Relationship Id="rId252" Type="http://schemas.openxmlformats.org/officeDocument/2006/relationships/hyperlink" Target="https://theintercept.com/2018/06/16/yemen-wedding-airstrike/" TargetMode="External"/><Relationship Id="rId273" Type="http://schemas.openxmlformats.org/officeDocument/2006/relationships/hyperlink" Target="https://www.senate.gov/legislative/LIS/roll_call_lists/roll_call_vote_cfm.cfm?congress=115&amp;session=2&amp;vote=00266" TargetMode="External"/><Relationship Id="rId294" Type="http://schemas.openxmlformats.org/officeDocument/2006/relationships/hyperlink" Target="https://thehill.com/people/jerry-moran" TargetMode="External"/><Relationship Id="rId308" Type="http://schemas.openxmlformats.org/officeDocument/2006/relationships/hyperlink" Target="https://www.economist.com/finance-and-economics/2013/10/12/hitting-the-roof" TargetMode="External"/><Relationship Id="rId329" Type="http://schemas.openxmlformats.org/officeDocument/2006/relationships/hyperlink" Target="https://www.realclearpolitics.com/articles/2017/06/30/ryan_confident_house_will_pass_budget_defends_agenda__134344.html" TargetMode="External"/><Relationship Id="rId47" Type="http://schemas.openxmlformats.org/officeDocument/2006/relationships/hyperlink" Target="https://twitter.com/BBatdc" TargetMode="External"/><Relationship Id="rId68" Type="http://schemas.openxmlformats.org/officeDocument/2006/relationships/hyperlink" Target="https://static.wixstatic.com/ugd/3ba8a1_44475f2b94464e77b57c6d33953dc939.pdf" TargetMode="External"/><Relationship Id="rId89" Type="http://schemas.openxmlformats.org/officeDocument/2006/relationships/hyperlink" Target="https://www.reuters.com/article/us-usa-saudi-security/obama-administration-arms-sales-offers-to-saudi-top-115-billion-report-idUSKCN11D2JQ" TargetMode="External"/><Relationship Id="rId112" Type="http://schemas.openxmlformats.org/officeDocument/2006/relationships/hyperlink" Target="https://www.rollcall.com/author/paulkrawzakrollcall-com" TargetMode="External"/><Relationship Id="rId133" Type="http://schemas.openxmlformats.org/officeDocument/2006/relationships/hyperlink" Target="https://www.commondreams.org/news/2018/03/26/wake-shameful-vote-us-senate-new-cholera-warning-yemen" TargetMode="External"/><Relationship Id="rId154" Type="http://schemas.openxmlformats.org/officeDocument/2006/relationships/hyperlink" Target="https://www.dsca.mil/sites/default/files/historical_facts_book_-_30_september_2016.pdf" TargetMode="External"/><Relationship Id="rId175" Type="http://schemas.openxmlformats.org/officeDocument/2006/relationships/hyperlink" Target="https://www.propublica.org/article/how-to-leak-to-propublica" TargetMode="External"/><Relationship Id="rId196" Type="http://schemas.openxmlformats.org/officeDocument/2006/relationships/hyperlink" Target="https://abcnews.go.com/Politics/whistleblowers-sounded-alarm-nuclear-deal-pushed-trump-advisers/story?id=61162820" TargetMode="External"/><Relationship Id="rId200" Type="http://schemas.openxmlformats.org/officeDocument/2006/relationships/hyperlink" Target="https://abcnews.go.com/alerts/donald-trump" TargetMode="External"/><Relationship Id="rId16" Type="http://schemas.openxmlformats.org/officeDocument/2006/relationships/hyperlink" Target="https://www.cnn.com/2019/07/15/politics/debt-ceiling-congress-negotiations/index.html" TargetMode="External"/><Relationship Id="rId221" Type="http://schemas.openxmlformats.org/officeDocument/2006/relationships/hyperlink" Target="http://www.wsj.com/articles/SB846191748104468500" TargetMode="External"/><Relationship Id="rId242" Type="http://schemas.openxmlformats.org/officeDocument/2006/relationships/hyperlink" Target="https://www.nytimes.com/2019/07/17/us/politics/saudi-arms-vote.html" TargetMode="External"/><Relationship Id="rId263" Type="http://schemas.openxmlformats.org/officeDocument/2006/relationships/hyperlink" Target="https://static.wixstatic.com/ugd/3ba8a1_44475f2b94464e77b57c6d33953dc939.pdf" TargetMode="External"/><Relationship Id="rId284" Type="http://schemas.openxmlformats.org/officeDocument/2006/relationships/hyperlink" Target="https://www.cnn.com/interactive/2019/02/middleeast/yemen-lost-us-arms/" TargetMode="External"/><Relationship Id="rId319" Type="http://schemas.openxmlformats.org/officeDocument/2006/relationships/hyperlink" Target="https://www.vox.com/platform/amp/2014/9/26/18080592/va-scandal-explained" TargetMode="External"/><Relationship Id="rId37" Type="http://schemas.openxmlformats.org/officeDocument/2006/relationships/hyperlink" Target="https://thehill.com/policy/finance/454206-trump-backs-two-year-budget-deal" TargetMode="External"/><Relationship Id="rId58" Type="http://schemas.openxmlformats.org/officeDocument/2006/relationships/hyperlink" Target="https://fas.org/sgp/crs/mideast/R44984.pdf" TargetMode="External"/><Relationship Id="rId79" Type="http://schemas.openxmlformats.org/officeDocument/2006/relationships/hyperlink" Target="https://efile.fara.gov/docs/6567-Supplemental-Statement-20190301-1.pdf" TargetMode="External"/><Relationship Id="rId102" Type="http://schemas.openxmlformats.org/officeDocument/2006/relationships/hyperlink" Target="https://www.fcnl.org/" TargetMode="External"/><Relationship Id="rId123" Type="http://schemas.openxmlformats.org/officeDocument/2006/relationships/hyperlink" Target="https://lobelog.com/donald-trump-and-the-art-of-the-arms-deal/" TargetMode="External"/><Relationship Id="rId144" Type="http://schemas.openxmlformats.org/officeDocument/2006/relationships/hyperlink" Target="https://www.bloomberg.com/news/articles/2017-07-10/f-35-program-costs-jump-to-406-billion-in-new-pentagon-estimate" TargetMode="External"/><Relationship Id="rId330" Type="http://schemas.openxmlformats.org/officeDocument/2006/relationships/hyperlink" Target="https://www.chicagotribune.com/opinion/commentary/ct-opinion-debt-ceiling-federal-budget-20190719-wn2ot37dxzdlrm3xtig7447cpq-story.html" TargetMode="External"/><Relationship Id="rId90" Type="http://schemas.openxmlformats.org/officeDocument/2006/relationships/hyperlink" Target="https://winwithoutwar.org/" TargetMode="External"/><Relationship Id="rId165" Type="http://schemas.openxmlformats.org/officeDocument/2006/relationships/hyperlink" Target="http://www.businessinsider.com/how-did-taliban-fighters-get-hold-us-special-operations-gear-2017-7" TargetMode="External"/><Relationship Id="rId186" Type="http://schemas.openxmlformats.org/officeDocument/2006/relationships/hyperlink" Target="http://www.wsj.com/articles/SB846191748104468500" TargetMode="External"/><Relationship Id="rId211" Type="http://schemas.openxmlformats.org/officeDocument/2006/relationships/hyperlink" Target="https://theintercept.com/2015/03/24/taiwan-lobbyist-wrote-republican-party-resolution-calling-weapons-taiwan-2/" TargetMode="External"/><Relationship Id="rId232" Type="http://schemas.openxmlformats.org/officeDocument/2006/relationships/hyperlink" Target="http://foreign.influenceexplorer.com/client-profile/130190" TargetMode="External"/><Relationship Id="rId253" Type="http://schemas.openxmlformats.org/officeDocument/2006/relationships/hyperlink" Target="https://theintercept.com/2018/06/16/yemen-wedding-airstrike/" TargetMode="External"/><Relationship Id="rId274" Type="http://schemas.openxmlformats.org/officeDocument/2006/relationships/hyperlink" Target="https://www.nytimes.com/2018/11/21/world/middleeast/yemen-famine-children.html" TargetMode="External"/><Relationship Id="rId295" Type="http://schemas.openxmlformats.org/officeDocument/2006/relationships/hyperlink" Target="https://thehill.com/people/rand-paul" TargetMode="External"/><Relationship Id="rId309" Type="http://schemas.openxmlformats.org/officeDocument/2006/relationships/hyperlink" Target="http://www.cnn.com/2019/07/08/politics/congress-budget-talks/index.html" TargetMode="External"/><Relationship Id="rId27" Type="http://schemas.openxmlformats.org/officeDocument/2006/relationships/hyperlink" Target="https://www.latimes.com/business/story/2019-07-16/debt-ceiling-fight" TargetMode="External"/><Relationship Id="rId48" Type="http://schemas.openxmlformats.org/officeDocument/2006/relationships/hyperlink" Target="https://www.theamericanconservative.com/articles/arms-dealers-and-lobbyists-get-rich-as-yemen-burns/" TargetMode="External"/><Relationship Id="rId69" Type="http://schemas.openxmlformats.org/officeDocument/2006/relationships/hyperlink" Target="https://www.opensecrets.org/industries/lobbying.php?cycle=2014&amp;ind=D" TargetMode="External"/><Relationship Id="rId113" Type="http://schemas.openxmlformats.org/officeDocument/2006/relationships/hyperlink" Target="https://www.rollcall.com/news/congress/white-house-ups-ante-on-offsets-for-spending-caps-package" TargetMode="External"/><Relationship Id="rId134" Type="http://schemas.openxmlformats.org/officeDocument/2006/relationships/hyperlink" Target="https://www.nrc.no/news/2018/january/saudi-aid-package-to-yemen-insufficient-unless-blockade-ends/" TargetMode="External"/><Relationship Id="rId320" Type="http://schemas.openxmlformats.org/officeDocument/2006/relationships/hyperlink" Target="https://www.rollcall.com/news/congress/pelosi-extra-veterans-health-care-funds-needed-in-debt-deal" TargetMode="External"/><Relationship Id="rId80" Type="http://schemas.openxmlformats.org/officeDocument/2006/relationships/hyperlink" Target="https://efile.fara.gov/docs/6567-Supplemental-Statement-20190301-1.pdf" TargetMode="External"/><Relationship Id="rId155" Type="http://schemas.openxmlformats.org/officeDocument/2006/relationships/hyperlink" Target="https://www.cato.org/publications/policy-analysis/risky-business-role-arms-sales-us-foreign-policy" TargetMode="External"/><Relationship Id="rId176" Type="http://schemas.openxmlformats.org/officeDocument/2006/relationships/hyperlink" Target="https://www.propublica.org/article/lobbyists-arranged-n.y.-congressmans-20000-trip-to-taiwan" TargetMode="External"/><Relationship Id="rId197" Type="http://schemas.openxmlformats.org/officeDocument/2006/relationships/hyperlink" Target="https://abcnews.go.com/Politics/frustrated-white-house-senate-seeks-ways-pressure-saudi/story?id=61506327" TargetMode="External"/><Relationship Id="rId201" Type="http://schemas.openxmlformats.org/officeDocument/2006/relationships/hyperlink" Target="https://www.washingtonpost.com/business/2018/10/25/defense-contractors-stand-with-white-house-saudi-arms-sales/" TargetMode="External"/><Relationship Id="rId222" Type="http://schemas.openxmlformats.org/officeDocument/2006/relationships/hyperlink" Target="http://www.propublica.org/article/lobbyists-arranged-n.y.-congressmans-20000-trip-to-taiwan" TargetMode="External"/><Relationship Id="rId243" Type="http://schemas.openxmlformats.org/officeDocument/2006/relationships/hyperlink" Target="https://www.nytimes.com/2019/04/04/us/politics/yemen-war-end-vote.html?module=inline" TargetMode="External"/><Relationship Id="rId264" Type="http://schemas.openxmlformats.org/officeDocument/2006/relationships/hyperlink" Target="https://soprweb.senate.gov/index.cfm?event=processSearchCriteria" TargetMode="External"/><Relationship Id="rId285" Type="http://schemas.openxmlformats.org/officeDocument/2006/relationships/hyperlink" Target="https://lobelog.com/al-qaeda-still-deadly-threat-in-yemen/" TargetMode="External"/><Relationship Id="rId17" Type="http://schemas.openxmlformats.org/officeDocument/2006/relationships/hyperlink" Target="https://www.cnn.com/2014/11/13/us/mitch-mcconnell-fast-facts/index.html" TargetMode="External"/><Relationship Id="rId38" Type="http://schemas.openxmlformats.org/officeDocument/2006/relationships/hyperlink" Target="https://thehill.com/people/bradley-mark-walker" TargetMode="External"/><Relationship Id="rId59" Type="http://schemas.openxmlformats.org/officeDocument/2006/relationships/hyperlink" Target="https://lobelog.com/al-qaeda-still-deadly-threat-in-yemen/" TargetMode="External"/><Relationship Id="rId103" Type="http://schemas.openxmlformats.org/officeDocument/2006/relationships/hyperlink" Target="https://www.facebook.com/YACofCalifornia/" TargetMode="External"/><Relationship Id="rId124" Type="http://schemas.openxmlformats.org/officeDocument/2006/relationships/hyperlink" Target="https://www.sipri.org/databases/armstransfers" TargetMode="External"/><Relationship Id="rId310" Type="http://schemas.openxmlformats.org/officeDocument/2006/relationships/hyperlink" Target="http://www.cnn.com/2019/07/12/politics/mnuchin-congress-letter-debt-crisis/index.html" TargetMode="External"/><Relationship Id="rId70" Type="http://schemas.openxmlformats.org/officeDocument/2006/relationships/hyperlink" Target="https://www.opensecrets.org/lobby/clientsum.php?id=D000000100&amp;year=2018" TargetMode="External"/><Relationship Id="rId91" Type="http://schemas.openxmlformats.org/officeDocument/2006/relationships/hyperlink" Target="https://www.justforeignpolicy.org/" TargetMode="External"/><Relationship Id="rId145" Type="http://schemas.openxmlformats.org/officeDocument/2006/relationships/hyperlink" Target="http://www.dailymail.co.uk/news/article-5521781/Jared-Kushner-Crown-Prince-Salman-forged-friendship.html" TargetMode="External"/><Relationship Id="rId166" Type="http://schemas.openxmlformats.org/officeDocument/2006/relationships/hyperlink" Target="http://www.bbc.com/news/world-middle-east-33690060" TargetMode="External"/><Relationship Id="rId187" Type="http://schemas.openxmlformats.org/officeDocument/2006/relationships/hyperlink" Target="http://www.propublica.org/article/lobbyists-arranged-n.y.-congressmans-20000-trip-to-taiwan" TargetMode="External"/><Relationship Id="rId331" Type="http://schemas.openxmlformats.org/officeDocument/2006/relationships/hyperlink" Target="https://www.chicagotribune.com/columns/heidi-stevens/ct-heidi-stevens-saturday-moon-landing-anniversary-newspaper-0720-20190720-6ujohcf2dzguhgkbx5yhy2afwe-story.html" TargetMode="External"/><Relationship Id="rId1" Type="http://schemas.openxmlformats.org/officeDocument/2006/relationships/customXml" Target="../customXml/item1.xml"/><Relationship Id="rId212" Type="http://schemas.openxmlformats.org/officeDocument/2006/relationships/hyperlink" Target="https://cdn.gop.com/docs/RESOLUTION_SUPPORTING_TAIWANS_PEACE_INITIATIVE_IN_THE_SOUTH_CHINA_SEA.pdf" TargetMode="External"/><Relationship Id="rId233" Type="http://schemas.openxmlformats.org/officeDocument/2006/relationships/hyperlink" Target="http://foreign.influenceexplorer.com/contact-table?client_id=130190&amp;" TargetMode="External"/><Relationship Id="rId254" Type="http://schemas.openxmlformats.org/officeDocument/2006/relationships/hyperlink" Target="https://edition.cnn.com/interactive/2018/09/world/yemen-airstrikes-intl/" TargetMode="External"/><Relationship Id="rId28" Type="http://schemas.openxmlformats.org/officeDocument/2006/relationships/hyperlink" Target="https://www.documentcloud.org/documents/73669-gao-on-debt-ceiling-costs.html" TargetMode="External"/><Relationship Id="rId49" Type="http://schemas.openxmlformats.org/officeDocument/2006/relationships/hyperlink" Target="https://www.cnbc.com/2019/02/16/raytheon-exec-on-sales-to-saudi-arabia-we-dont-make-policy.html" TargetMode="External"/><Relationship Id="rId114" Type="http://schemas.openxmlformats.org/officeDocument/2006/relationships/hyperlink" Target="https://www.rollcall.com/news/congress/debt-limit-may-reached-end-august-recess-mnbuchin-says" TargetMode="External"/><Relationship Id="rId275" Type="http://schemas.openxmlformats.org/officeDocument/2006/relationships/hyperlink" Target="https://soprweb.senate.gov/index.cfm?event=processSearchCriteria" TargetMode="External"/><Relationship Id="rId296" Type="http://schemas.openxmlformats.org/officeDocument/2006/relationships/hyperlink" Target="https://thehill.com/people/todd-young" TargetMode="External"/><Relationship Id="rId300" Type="http://schemas.openxmlformats.org/officeDocument/2006/relationships/hyperlink" Target="https://www.bushcenter.org/exhibits-and-events/exhibits/2017/portraits-of-courage-exhibit.html" TargetMode="External"/><Relationship Id="rId60" Type="http://schemas.openxmlformats.org/officeDocument/2006/relationships/hyperlink" Target="https://www.cnn.com/interactive/2019/02/middleeast/yemen-lost-us-arms/" TargetMode="External"/><Relationship Id="rId81" Type="http://schemas.openxmlformats.org/officeDocument/2006/relationships/hyperlink" Target="https://efile.fara.gov/docs/6567-Supplemental-Statement-20190301-1.pdf" TargetMode="External"/><Relationship Id="rId135" Type="http://schemas.openxmlformats.org/officeDocument/2006/relationships/hyperlink" Target="https://www.huffingtonpost.com/entry/senate-yemen-war-vote_us_5ab15ea7e4b008c9e5f226aa" TargetMode="External"/><Relationship Id="rId156" Type="http://schemas.openxmlformats.org/officeDocument/2006/relationships/hyperlink" Target="https://www.ciponline.org/images/uploads/actions/MAR_6--US_Arms_Sales_2017_Report_manual_footnotes_%281%29_1.pdf" TargetMode="External"/><Relationship Id="rId177" Type="http://schemas.openxmlformats.org/officeDocument/2006/relationships/hyperlink" Target="https://cdn.gop.com/docs/RESOLUTION_SUPPORTING_TAIWANS_PEACE_INITIATIVE_IN_THE_SOUTH_CHINA_SEA.pdf" TargetMode="External"/><Relationship Id="rId198" Type="http://schemas.openxmlformats.org/officeDocument/2006/relationships/hyperlink" Target="https://abcnews.go.com/Politics/whistleblowers-sounded-alarm-nuclear-deal-pushed-trump-advisers/story?id=61162820" TargetMode="External"/><Relationship Id="rId321" Type="http://schemas.openxmlformats.org/officeDocument/2006/relationships/hyperlink" Target="https://theweek.com/articles/827012/republicans-deficit-hypocrisy-haunt-year" TargetMode="External"/><Relationship Id="rId202" Type="http://schemas.openxmlformats.org/officeDocument/2006/relationships/hyperlink" Target="https://www.washingtonpost.com/opinions/global-opinions/jamal-khashoggi-what-the-arab-world-needs-most-is-free-expression/2018/10/17/adfc8c44-d21d-11e8-8c22-fa2ef74bd6d6_story.html?utm_term=.fff36a93460d" TargetMode="External"/><Relationship Id="rId223" Type="http://schemas.openxmlformats.org/officeDocument/2006/relationships/hyperlink" Target="http://www.fara.gov/docs/5874-Supplemental-Statement-20150302-13.pdf" TargetMode="External"/><Relationship Id="rId244" Type="http://schemas.openxmlformats.org/officeDocument/2006/relationships/hyperlink" Target="https://www.nytimes.com/2019/04/16/us/politics/trump-veto-yemen.html?module=inline" TargetMode="External"/><Relationship Id="rId18" Type="http://schemas.openxmlformats.org/officeDocument/2006/relationships/hyperlink" Target="https://www.cnn.com/2016/11/27/us/chuck-schumer-fast-facts/index.html" TargetMode="External"/><Relationship Id="rId39" Type="http://schemas.openxmlformats.org/officeDocument/2006/relationships/hyperlink" Target="https://twitter.com/RepMarkWalker/status/1153428407742545921" TargetMode="External"/><Relationship Id="rId265" Type="http://schemas.openxmlformats.org/officeDocument/2006/relationships/hyperlink" Target="https://www.opensecrets.org/members-of-congress/summary?cid=N00006882&amp;cycle=CAREER" TargetMode="External"/><Relationship Id="rId286" Type="http://schemas.openxmlformats.org/officeDocument/2006/relationships/hyperlink" Target="https://www.al-monitor.com/pulse/originals/2019/05/democrats-move-defund-yemen-war-veto-defeat.html" TargetMode="External"/><Relationship Id="rId50" Type="http://schemas.openxmlformats.org/officeDocument/2006/relationships/hyperlink" Target="https://www.juancole.com/2018/10/saudi-killed-thought.html" TargetMode="External"/><Relationship Id="rId104" Type="http://schemas.openxmlformats.org/officeDocument/2006/relationships/hyperlink" Target="https://www.ciponline.org/images/uploads/actions/Saudi_Lobby_How_the_Kingdom_Wins_in_Washington.pdf" TargetMode="External"/><Relationship Id="rId125" Type="http://schemas.openxmlformats.org/officeDocument/2006/relationships/hyperlink" Target="https://fas.org/sgp/crs/weapons/R42678.pdf" TargetMode="External"/><Relationship Id="rId146" Type="http://schemas.openxmlformats.org/officeDocument/2006/relationships/hyperlink" Target="http://www.defenseone.com/ideas/2017/05/theres-less-meets-eye-trumps-saudi-arms-deal/138055/" TargetMode="External"/><Relationship Id="rId167" Type="http://schemas.openxmlformats.org/officeDocument/2006/relationships/hyperlink" Target="https://www.ciponline.org/research/entry/u.s.-arms-transfers-to-saudi-arabia-and-the-war-in-yemen" TargetMode="External"/><Relationship Id="rId188" Type="http://schemas.openxmlformats.org/officeDocument/2006/relationships/hyperlink" Target="http://www.fara.gov/docs/5874-Supplemental-Statement-20150302-13.pdf" TargetMode="External"/><Relationship Id="rId311" Type="http://schemas.openxmlformats.org/officeDocument/2006/relationships/hyperlink" Target="https://www.cnn.com/2019/06/20/politics/capitol-hill-no-budget-deal/index.html" TargetMode="External"/><Relationship Id="rId332" Type="http://schemas.openxmlformats.org/officeDocument/2006/relationships/hyperlink" Target="http://clients.squareeye.com/uploads/foresight/documents/PN%20USA_FINAL_LR_1.pdf" TargetMode="External"/><Relationship Id="rId71" Type="http://schemas.openxmlformats.org/officeDocument/2006/relationships/hyperlink" Target="https://www.opensecrets.org/lobby/clientsum.php?id=D000000104&amp;year=2018" TargetMode="External"/><Relationship Id="rId92" Type="http://schemas.openxmlformats.org/officeDocument/2006/relationships/hyperlink" Target="https://www.yemenpeaceproject.org/" TargetMode="External"/><Relationship Id="rId213" Type="http://schemas.openxmlformats.org/officeDocument/2006/relationships/hyperlink" Target="http://www.fara.gov/docs/5549-Supplemental-Statement-20141128-22.pdf" TargetMode="External"/><Relationship Id="rId234" Type="http://schemas.openxmlformats.org/officeDocument/2006/relationships/hyperlink" Target="http://www.bloomberg.com/news/2013-06-25/tourism-seen-jumping-to-mexico-s-3rd-biggest-cash-source-by-2018.html" TargetMode="External"/><Relationship Id="rId2" Type="http://schemas.openxmlformats.org/officeDocument/2006/relationships/customXml" Target="../customXml/item2.xml"/><Relationship Id="rId29" Type="http://schemas.openxmlformats.org/officeDocument/2006/relationships/hyperlink" Target="https://www.ft.com/content/eb6f1ea4-bf3d-11de-a696-00144feab49a" TargetMode="External"/><Relationship Id="rId255" Type="http://schemas.openxmlformats.org/officeDocument/2006/relationships/hyperlink" Target="https://www.nytimes.com/2019/04/16/us/politics/trump-veto-yemen.html" TargetMode="External"/><Relationship Id="rId276" Type="http://schemas.openxmlformats.org/officeDocument/2006/relationships/hyperlink" Target="https://efile.fara.gov/docs/6567-Supplemental-Statement-20190301-1.pdf" TargetMode="External"/><Relationship Id="rId297" Type="http://schemas.openxmlformats.org/officeDocument/2006/relationships/hyperlink" Target="https://www.rollcall.com/news/the-gop-identity-crisis-on-the-horizon" TargetMode="External"/><Relationship Id="rId40" Type="http://schemas.openxmlformats.org/officeDocument/2006/relationships/hyperlink" Target="https://thehill.com/people/james-mike-johnson" TargetMode="External"/><Relationship Id="rId115" Type="http://schemas.openxmlformats.org/officeDocument/2006/relationships/hyperlink" Target="https://www.rollcall.com/news/podcasts/theres-no-senate-spending-plan-deadline-nears" TargetMode="External"/><Relationship Id="rId136" Type="http://schemas.openxmlformats.org/officeDocument/2006/relationships/hyperlink" Target="http://therealnews.com/t2/story:21415:Trump-Boasts-of-Killer-Arms-Sales-in-Meeting-with-Saudi-Dictator%2C-Using-Cartoonish-Charts" TargetMode="External"/><Relationship Id="rId157" Type="http://schemas.openxmlformats.org/officeDocument/2006/relationships/hyperlink" Target="https://www.theatlantic.com/international/archive/2010/09/understanding-the-60-billion-saudi-arms-deal-its-about-iran/63280/" TargetMode="External"/><Relationship Id="rId178" Type="http://schemas.openxmlformats.org/officeDocument/2006/relationships/hyperlink" Target="http://www.fara.gov/docs/5549-Supplemental-Statement-20141128-22.pdf" TargetMode="External"/><Relationship Id="rId301" Type="http://schemas.openxmlformats.org/officeDocument/2006/relationships/hyperlink" Target="https://www.rollcall.com/members?7522&amp;utm_source=memberLink?utm_source=memberLink" TargetMode="External"/><Relationship Id="rId322" Type="http://schemas.openxmlformats.org/officeDocument/2006/relationships/hyperlink" Target="https://www.wsj.com/articles/debt-limit-talks-hit-new-snags-va-health-care-gop-demands-on-spending-11563316392" TargetMode="External"/><Relationship Id="rId61" Type="http://schemas.openxmlformats.org/officeDocument/2006/relationships/hyperlink" Target="https://theintercept.com/2018/03/14/us-arms-sales-saudi-arabia-yemen/" TargetMode="External"/><Relationship Id="rId82" Type="http://schemas.openxmlformats.org/officeDocument/2006/relationships/hyperlink" Target="https://soprweb.senate.gov/index.cfm?event=processSearchCriteria" TargetMode="External"/><Relationship Id="rId199" Type="http://schemas.openxmlformats.org/officeDocument/2006/relationships/hyperlink" Target="https://www.cbsnews.com/news/saudi-crown-prince-mohammed-bin-salman-iran-nuclear-bomb-saudi-arabia/" TargetMode="External"/><Relationship Id="rId203" Type="http://schemas.openxmlformats.org/officeDocument/2006/relationships/hyperlink" Target="http://www.tomdispatch.com/blog/176372/tomgram:_william_d._hartung,_2018_looks_like_an_arms_bonanza/" TargetMode="External"/><Relationship Id="rId19" Type="http://schemas.openxmlformats.org/officeDocument/2006/relationships/hyperlink" Target="https://www.cnn.com/2013/03/01/us/nancy-pelosi-fast-facts/index.html" TargetMode="External"/><Relationship Id="rId224" Type="http://schemas.openxmlformats.org/officeDocument/2006/relationships/hyperlink" Target="http://www.fara.gov/docs/5874-Supplemental-Statement-20140828-12.pdf" TargetMode="External"/><Relationship Id="rId245" Type="http://schemas.openxmlformats.org/officeDocument/2006/relationships/hyperlink" Target="https://www.nytimes.com/2019/05/23/us/politics/trump-saudi-arabia-arms-sales.html?module=inline" TargetMode="External"/><Relationship Id="rId266" Type="http://schemas.openxmlformats.org/officeDocument/2006/relationships/hyperlink" Target="https://soprweb.senate.gov/index.cfm?event=processSearchCriteria" TargetMode="External"/><Relationship Id="rId287" Type="http://schemas.openxmlformats.org/officeDocument/2006/relationships/hyperlink" Target="https://www.fcnl.org/updates/yemen-veto-override-fails-in-senate-5-reasons-we-re-still-hopeful-2070" TargetMode="External"/><Relationship Id="rId30" Type="http://schemas.openxmlformats.org/officeDocument/2006/relationships/hyperlink" Target="https://web.archive.org/web/20101222005618/https:/thehill.com/blogs/on-the-money/budget/134439-house-budget-committee-freshmen-cheered-by-collapse-of-omnibus" TargetMode="External"/><Relationship Id="rId105" Type="http://schemas.openxmlformats.org/officeDocument/2006/relationships/hyperlink" Target="http://www.tomdispatch.com/blog/176372/tomgram:_william_d._hartung,_2018_looks_like_an_arms_bonanza/" TargetMode="External"/><Relationship Id="rId126" Type="http://schemas.openxmlformats.org/officeDocument/2006/relationships/hyperlink" Target="https://www.cato.org/publications/policy-analysis/risky-business-role-arms-sales-us-foreign-policy" TargetMode="External"/><Relationship Id="rId147" Type="http://schemas.openxmlformats.org/officeDocument/2006/relationships/hyperlink" Target="https://www.brookings.edu/blog/markaz/2017/06/05/the-110-billion-arms-deal-to-saudi-arabia-is-fake-news/" TargetMode="External"/><Relationship Id="rId168" Type="http://schemas.openxmlformats.org/officeDocument/2006/relationships/hyperlink" Target="https://securityassistance.org/data" TargetMode="External"/><Relationship Id="rId312" Type="http://schemas.openxmlformats.org/officeDocument/2006/relationships/hyperlink" Target="https://theweek.com/articles/853310/endless-cyclical-stupidity-debt-ceiling" TargetMode="External"/><Relationship Id="rId333" Type="http://schemas.openxmlformats.org/officeDocument/2006/relationships/hyperlink" Target="https://www.project-syndicate.org/commentary/economic-crisis-military-conflict-or-structural-reform-by-qian-liu-2018-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D7A79A2-B65E-424B-AB51-5DE207FCE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60773</Words>
  <Characters>346409</Characters>
  <Application>Microsoft Office Word</Application>
  <DocSecurity>0</DocSecurity>
  <Lines>2886</Lines>
  <Paragraphs>812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406370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Mancini</cp:lastModifiedBy>
  <cp:revision>2</cp:revision>
  <dcterms:created xsi:type="dcterms:W3CDTF">2019-08-13T20:11:00Z</dcterms:created>
  <dcterms:modified xsi:type="dcterms:W3CDTF">2019-08-13T20:11:00Z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