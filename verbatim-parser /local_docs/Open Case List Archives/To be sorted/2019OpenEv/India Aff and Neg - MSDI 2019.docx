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6316E5" w14:textId="5FBF8842" w:rsidR="00A95652" w:rsidRDefault="008F5A90" w:rsidP="005B6E90">
      <w:pPr>
        <w:pStyle w:val="Heading1"/>
      </w:pPr>
      <w:r>
        <w:t>***</w:t>
      </w:r>
      <w:r w:rsidR="005B6E90">
        <w:t>India Aff</w:t>
      </w:r>
      <w:r>
        <w:t>***</w:t>
      </w:r>
    </w:p>
    <w:p w14:paraId="0CE1DB97" w14:textId="732ECB7F" w:rsidR="005B6E90" w:rsidRPr="005B6E90" w:rsidRDefault="005B6E90" w:rsidP="00D847E1">
      <w:pPr>
        <w:pStyle w:val="Heading2"/>
      </w:pPr>
      <w:r>
        <w:lastRenderedPageBreak/>
        <w:t>1AC</w:t>
      </w:r>
    </w:p>
    <w:p w14:paraId="767E95B1" w14:textId="77777777" w:rsidR="00932E13" w:rsidRDefault="00932E13" w:rsidP="00932E13">
      <w:pPr>
        <w:pStyle w:val="Heading3"/>
      </w:pPr>
      <w:r>
        <w:lastRenderedPageBreak/>
        <w:t>Plan</w:t>
      </w:r>
    </w:p>
    <w:p w14:paraId="7141B01E" w14:textId="77777777" w:rsidR="00932E13" w:rsidRPr="004139A3" w:rsidRDefault="00932E13" w:rsidP="00932E13">
      <w:pPr>
        <w:pStyle w:val="Heading4"/>
      </w:pPr>
      <w:r w:rsidRPr="004139A3">
        <w:t>Plan: The United States federal government should substantially reduce Direct Commercial Sales and Foreign Military Sales of arms from the United States to India.</w:t>
      </w:r>
    </w:p>
    <w:p w14:paraId="5C0B398D" w14:textId="1B3EEA83" w:rsidR="00EB52D3" w:rsidRPr="00EB52D3" w:rsidRDefault="005B6E90" w:rsidP="00385EEB">
      <w:pPr>
        <w:pStyle w:val="Heading3"/>
      </w:pPr>
      <w:r>
        <w:lastRenderedPageBreak/>
        <w:t>Solvency</w:t>
      </w:r>
    </w:p>
    <w:p w14:paraId="7CBF41A2" w14:textId="727399D5" w:rsidR="00D847E1" w:rsidRDefault="00EF4396" w:rsidP="00D847E1">
      <w:pPr>
        <w:pStyle w:val="Heading4"/>
      </w:pPr>
      <w:r>
        <w:t>D</w:t>
      </w:r>
      <w:r w:rsidR="006A3DEE">
        <w:t>espite imports</w:t>
      </w:r>
      <w:r w:rsidR="00235077">
        <w:t xml:space="preserve"> of sanctioned </w:t>
      </w:r>
      <w:r w:rsidR="00725319">
        <w:t>Russian S-400 defense systems</w:t>
      </w:r>
      <w:r>
        <w:t xml:space="preserve">, new arms </w:t>
      </w:r>
      <w:r w:rsidR="004F1ED3">
        <w:t>sales to India are planned</w:t>
      </w:r>
    </w:p>
    <w:p w14:paraId="5045DD89" w14:textId="77777777" w:rsidR="00D847E1" w:rsidRDefault="00D847E1" w:rsidP="00D847E1">
      <w:r w:rsidRPr="00BD0612">
        <w:rPr>
          <w:rStyle w:val="Style13ptBold"/>
        </w:rPr>
        <w:t>The Economist</w:t>
      </w:r>
      <w:r>
        <w:t xml:space="preserve"> </w:t>
      </w:r>
      <w:r w:rsidRPr="00BD0612">
        <w:t>Aug 18th 20</w:t>
      </w:r>
      <w:r w:rsidRPr="00BD0612">
        <w:rPr>
          <w:rStyle w:val="Style13ptBold"/>
        </w:rPr>
        <w:t>18</w:t>
      </w:r>
      <w:r>
        <w:t>, “</w:t>
      </w:r>
      <w:r w:rsidRPr="00BD0612">
        <w:t>The global arms trade is booming. Buyers are spoiled for choice</w:t>
      </w:r>
      <w:r>
        <w:t xml:space="preserve">,” The Economist. </w:t>
      </w:r>
      <w:r w:rsidRPr="00BD0612">
        <w:t>https://www.economist.com/international/2018/08/18/the-global-arms-trade-is-booming-buyers-are-spoiled-for-choice</w:t>
      </w:r>
    </w:p>
    <w:p w14:paraId="2350AA03" w14:textId="77777777" w:rsidR="00D847E1" w:rsidRPr="000A14FD" w:rsidRDefault="00D847E1" w:rsidP="00D847E1">
      <w:pPr>
        <w:rPr>
          <w:sz w:val="12"/>
        </w:rPr>
      </w:pPr>
      <w:r w:rsidRPr="000A14FD">
        <w:rPr>
          <w:sz w:val="12"/>
        </w:rPr>
        <w:t xml:space="preserve">Buyers’ market The global arms trade is booming. Buyers are spoiled for choice Increased competition between suppliers means buyers have the upper hand ONLY a few months ago, Canadians were earnestly debating whether or not the country’s Liberal administration was right to go ahead with executing a $12bn contract to deliver armoured vehicles to Saudi Arabia. The government said it would, but acknowledged its critics’ concerns by agreeing to adopt a version of an international treaty that limits arms sales to rogues (see article). However, things took a different turn. It was the Saudis who plunged the deal into uncertainty. After Canada’s foreign minister urged the release of some political prisoners on Twitter, the Saudi government declared that all new business with Canada was suspended. This left Canadians unsure if the kingdom still wants the arms deal. And if the Saudis do walk away, plenty of other countries will be happy to supply armoured cars. “They could get their combat vehicles from Turkey, South Korea or Brazil,” says Pieter Wezeman, a researcher at SIPRI, a Stockholm-based think-tank. In the United States, meanwhile, Congress has been pressing the administration to implement the letter of a law that would force countries to make a hard, instant choice between buying American or Russian weapons. But the Pentagon is hinting that America’s huge diplomatic power does not quite stretch that far. Defence officials argue it would be better to accept that some countries will go on buying Russian weapons for a while, in the hope they will gradually kick the habit. Both these developments reflect the volatile (and from a Western viewpoint, barely controllable) state of the global arms market. Total demand is growing, the number of sellers is rising and the Western countries that have dominated the business are less confident of shaping the playing field. Above all, buyers are becoming more insistent on their right to shop around. For the likes of India, Saudi Arabia, Egypt and the United Arab Emirates, “this is a buyer’s market,” says Lucie Béraud-Sudreau of the International Institute for Strategic Studies, a London-based think-tank. Speak softly and sell a big stick The numbers show that the </w:t>
      </w:r>
      <w:r w:rsidRPr="00CB6F64">
        <w:rPr>
          <w:rStyle w:val="StyleUnderline"/>
          <w:highlight w:val="cyan"/>
        </w:rPr>
        <w:t>global commerce in conventional weapons is still dominated by the U</w:t>
      </w:r>
      <w:r w:rsidRPr="008F5E47">
        <w:rPr>
          <w:rStyle w:val="StyleUnderline"/>
        </w:rPr>
        <w:t xml:space="preserve">nited </w:t>
      </w:r>
      <w:r w:rsidRPr="00CB6F64">
        <w:rPr>
          <w:rStyle w:val="StyleUnderline"/>
          <w:highlight w:val="cyan"/>
        </w:rPr>
        <w:t>S</w:t>
      </w:r>
      <w:r w:rsidRPr="008F5E47">
        <w:rPr>
          <w:rStyle w:val="StyleUnderline"/>
        </w:rPr>
        <w:t>tates</w:t>
      </w:r>
      <w:r w:rsidRPr="000A14FD">
        <w:rPr>
          <w:sz w:val="12"/>
        </w:rPr>
        <w:t xml:space="preserve">. But America feels strangely nervous about maintaining that role, </w:t>
      </w:r>
      <w:r w:rsidRPr="00CB6F64">
        <w:rPr>
          <w:rStyle w:val="StyleUnderline"/>
          <w:highlight w:val="cyan"/>
        </w:rPr>
        <w:t>and</w:t>
      </w:r>
      <w:r w:rsidRPr="000A14FD">
        <w:rPr>
          <w:sz w:val="12"/>
        </w:rPr>
        <w:t xml:space="preserve"> </w:t>
      </w:r>
      <w:r w:rsidRPr="008F5E47">
        <w:rPr>
          <w:rStyle w:val="StyleUnderline"/>
        </w:rPr>
        <w:t xml:space="preserve">this year </w:t>
      </w:r>
      <w:r w:rsidRPr="00CB6F64">
        <w:rPr>
          <w:rStyle w:val="StyleUnderline"/>
          <w:highlight w:val="cyan"/>
        </w:rPr>
        <w:t>it</w:t>
      </w:r>
      <w:r w:rsidRPr="008F5E47">
        <w:rPr>
          <w:rStyle w:val="StyleUnderline"/>
        </w:rPr>
        <w:t xml:space="preserve"> </w:t>
      </w:r>
      <w:r w:rsidRPr="00CB6F64">
        <w:rPr>
          <w:rStyle w:val="StyleUnderline"/>
          <w:highlight w:val="cyan"/>
        </w:rPr>
        <w:t>has</w:t>
      </w:r>
      <w:r w:rsidRPr="008F5E47">
        <w:rPr>
          <w:rStyle w:val="StyleUnderline"/>
        </w:rPr>
        <w:t xml:space="preserve"> </w:t>
      </w:r>
      <w:r w:rsidRPr="00CB6F64">
        <w:rPr>
          <w:rStyle w:val="StyleUnderline"/>
          <w:highlight w:val="cyan"/>
        </w:rPr>
        <w:t>adopted a more aggressive sales posture</w:t>
      </w:r>
      <w:r w:rsidRPr="008F5E47">
        <w:rPr>
          <w:rStyle w:val="StyleUnderline"/>
        </w:rPr>
        <w:t>.</w:t>
      </w:r>
      <w:r w:rsidRPr="000A14FD">
        <w:rPr>
          <w:sz w:val="12"/>
        </w:rPr>
        <w:t xml:space="preserve"> Under a policy proclaimed in April and mapped out in more detail last month, </w:t>
      </w:r>
      <w:r w:rsidRPr="008F5E47">
        <w:rPr>
          <w:rStyle w:val="StyleUnderline"/>
        </w:rPr>
        <w:t xml:space="preserve">American </w:t>
      </w:r>
      <w:r w:rsidRPr="00CB6F64">
        <w:rPr>
          <w:rStyle w:val="StyleUnderline"/>
          <w:highlight w:val="cyan"/>
        </w:rPr>
        <w:t>diplomats have been told to promote weapons sales more actively and speed up procedures for approving</w:t>
      </w:r>
      <w:r w:rsidRPr="008F5E47">
        <w:rPr>
          <w:rStyle w:val="StyleUnderline"/>
        </w:rPr>
        <w:t xml:space="preserve"> them</w:t>
      </w:r>
      <w:r w:rsidRPr="000A14FD">
        <w:rPr>
          <w:sz w:val="12"/>
        </w:rPr>
        <w:t>. At first sight, American apprehensions seem puzzling. There are several ways to measure the arms market, but America comes out on top of all of them. SIPRI has studied the volume of cross-border weapon transfers over the five years to December and compared them with the previous five years (</w:t>
      </w:r>
      <w:r w:rsidRPr="00D31BD5">
        <w:rPr>
          <w:sz w:val="12"/>
        </w:rPr>
        <w:t xml:space="preserve">see chart). The size of the world market rose by 10% between the two periods. In the more recent one, America’s slice of this expanding pie was 34%, up from 30% in the previous five years. America and its five nearest rivals (in descending order Russia, France, Germany, China and Britain), account for nearly 80% </w:t>
      </w:r>
      <w:r w:rsidRPr="00D31BD5">
        <w:rPr>
          <w:rStyle w:val="StyleUnderline"/>
        </w:rPr>
        <w:t>of total transfers</w:t>
      </w:r>
      <w:r w:rsidRPr="00D31BD5">
        <w:rPr>
          <w:sz w:val="12"/>
        </w:rPr>
        <w:t xml:space="preserve">. Britain, meanwhile, claims that last year it jumped to third place among global arms exporters, as measured by the value of their sales. According to the Defence and Security Organisation, a government body, America bagged 53% of the global business, its “highest-ever market share”. This left 16% for Russia and 12% for Britain, double the share taken by France. In part, </w:t>
      </w:r>
      <w:r w:rsidRPr="00D31BD5">
        <w:rPr>
          <w:rStyle w:val="StyleUnderline"/>
        </w:rPr>
        <w:t>the jumpiness in Washington</w:t>
      </w:r>
      <w:r w:rsidRPr="00D31BD5">
        <w:rPr>
          <w:sz w:val="12"/>
        </w:rPr>
        <w:t xml:space="preserve">, DC, </w:t>
      </w:r>
      <w:r w:rsidRPr="00D31BD5">
        <w:rPr>
          <w:rStyle w:val="StyleUnderline"/>
        </w:rPr>
        <w:t xml:space="preserve">stems from </w:t>
      </w:r>
      <w:r w:rsidRPr="00D31BD5">
        <w:rPr>
          <w:sz w:val="12"/>
        </w:rPr>
        <w:t>the entry to the market of. In part it reflects new products and technologies where America will struggle to keep its lead. Both these challenges</w:t>
      </w:r>
      <w:r w:rsidRPr="000A14FD">
        <w:rPr>
          <w:sz w:val="12"/>
        </w:rPr>
        <w:t xml:space="preserve"> were highlighted by the appearance at last year’s Paris Air Show of a Chinese military drone that looked very like the American unmanned aircraft that have been used for assassinations, for example in Pakistan. Hitherto, America </w:t>
      </w:r>
      <w:r w:rsidRPr="000A14FD">
        <w:rPr>
          <w:rStyle w:val="StyleUnderline"/>
        </w:rPr>
        <w:t>new competitors, especially China</w:t>
      </w:r>
      <w:r w:rsidRPr="000A14FD">
        <w:rPr>
          <w:sz w:val="12"/>
        </w:rPr>
        <w:t xml:space="preserve"> has been willing to share these powerful drones only with close European allies. A new policy will broaden the range of customers and thus lessen the risk that China will dominate a market that could soon be worth $50bn a year. China has long been better known as a buyer of arms, mainly from Russia, than as a seller. </w:t>
      </w:r>
      <w:r w:rsidRPr="000A14FD">
        <w:rPr>
          <w:rStyle w:val="StyleUnderline"/>
        </w:rPr>
        <w:t>A big share of its arms deliveries have gone to close allies such as Pakistan</w:t>
      </w:r>
      <w:r w:rsidRPr="000A14FD">
        <w:rPr>
          <w:sz w:val="12"/>
        </w:rPr>
        <w:t xml:space="preserve">. But </w:t>
      </w:r>
      <w:r w:rsidRPr="000A14FD">
        <w:rPr>
          <w:rStyle w:val="StyleUnderline"/>
        </w:rPr>
        <w:t>it has enormously increased its capacity to make and sell its own weapons, including ships and submarines</w:t>
      </w:r>
      <w:r w:rsidRPr="000A14FD">
        <w:rPr>
          <w:sz w:val="12"/>
        </w:rPr>
        <w:t xml:space="preserve">. Meanwhile, American arms-export policy has been a delicate balance between, on the one hand, seizing economic and geopolitical opportunity and, on the other, being careful not to share technologies which could destabilise war zones or be used against the United States. But such caution can be counter-productive. At a panel discussion in Washington this month, a defence-industry advocate lamented that, because of America’s technology-transfer curbs, France had won from it a contract to sell airborne radar to India. “I like the French, but I like American industry even more,” he grumbled. In another Franco-American contest over technology, France is finding it hard to sell more Rafale combat aircraft to its prize arms customer, Egypt, because the accompanying Scalp cruise missile incorporates American know-how, the transfer of which to third parties is barred. France has promised to develop its own technology, but Egypt may not have the patience to wait. Egypt’s government has also been a keen purchaser of Russian equipment, including aircraft and attack helicopters. For defence-equipment manufacturers such as Britain and France, export sales matter ever more as a way to maintain their own industries. Britain’s edge in military aviation may depend on its sales to Saudi Arabia. And the Royal Navy’s ambitious building programme got a boost when Australia said it would buy British for a new range of frigates. France wants to develop a new air-to-air missile, but only, as Florence Parly, the defence minister, put it, if it can get foreign customers. Such desperation adds to the frenzy of market competition. So does the utter indifference Russia and China display towards their customers’ human-rights policies. So too does the growth in the number of countries that have graduated from being mainly buyers of weapons and knowhow to sellers—Turkey, the Emirates and South Korea, for example. Japan, which boasts a huge defence industry, is entirely new to the market. It plunged in when the government lifted restrictions on arms exports in 2014. It competes, albeit from a fairly weak position, with China for Asia-Pacific customers. As for Russia, SIPRI calculates that its share of the global market has slipped (to about 22% in 2013-17). But it offers a blend of tried-and-tested hardware and, to a few customers, superb know-how, especially in air defence. That creates a dilemma for </w:t>
      </w:r>
      <w:r w:rsidRPr="00CB6F64">
        <w:rPr>
          <w:rStyle w:val="StyleUnderline"/>
          <w:highlight w:val="cyan"/>
        </w:rPr>
        <w:t>America</w:t>
      </w:r>
      <w:r w:rsidRPr="000A14FD">
        <w:rPr>
          <w:sz w:val="12"/>
        </w:rPr>
        <w:t xml:space="preserve">, which </w:t>
      </w:r>
      <w:r w:rsidRPr="00CB6F64">
        <w:rPr>
          <w:rStyle w:val="StyleUnderline"/>
          <w:highlight w:val="cyan"/>
        </w:rPr>
        <w:t>hopes soon to sell weapons worth $6bn to India</w:t>
      </w:r>
      <w:r w:rsidRPr="00C938F9">
        <w:rPr>
          <w:rStyle w:val="StyleUnderline"/>
        </w:rPr>
        <w:t xml:space="preserve">, </w:t>
      </w:r>
      <w:r w:rsidRPr="00CB6F64">
        <w:rPr>
          <w:rStyle w:val="StyleUnderline"/>
          <w:highlight w:val="cyan"/>
        </w:rPr>
        <w:t>but is dismayed by that country’s determination to acquire S-400 air-defence systems from Russia: missiles that could ward off potential threats from China or Pakistan</w:t>
      </w:r>
      <w:r w:rsidRPr="000A14FD">
        <w:rPr>
          <w:sz w:val="12"/>
        </w:rPr>
        <w:t xml:space="preserve">. Other countries intent on continuing to buy Russian include Indonesia and Vietnam. Jim Mattis, America’s defence secretary, has implored Congress not to be too harsh with Russia’s customers, so long as they pledge gradually to reduce their reliance. In a letter leaked in July to Breaking Defense, a specialist news service, he told a congressman: “We are faced with a once-in-a-lifetime opportunity to decrease Russia’s dominance in key regions.” </w:t>
      </w:r>
      <w:r w:rsidRPr="00C938F9">
        <w:rPr>
          <w:rStyle w:val="StyleUnderline"/>
        </w:rPr>
        <w:t>But</w:t>
      </w:r>
      <w:r w:rsidRPr="000A14FD">
        <w:rPr>
          <w:sz w:val="12"/>
        </w:rPr>
        <w:t xml:space="preserve"> that could only happen if America were free to sell its own weapons. For customers, that means that </w:t>
      </w:r>
      <w:r w:rsidRPr="00CB6F64">
        <w:rPr>
          <w:rStyle w:val="StyleUnderline"/>
          <w:highlight w:val="cyan"/>
        </w:rPr>
        <w:t>for the foreseeable future they can keep both</w:t>
      </w:r>
      <w:r w:rsidRPr="008F5E47">
        <w:rPr>
          <w:rStyle w:val="StyleUnderline"/>
        </w:rPr>
        <w:t xml:space="preserve"> </w:t>
      </w:r>
      <w:r w:rsidRPr="00CB6F64">
        <w:rPr>
          <w:rStyle w:val="StyleUnderline"/>
          <w:highlight w:val="cyan"/>
        </w:rPr>
        <w:t>American</w:t>
      </w:r>
      <w:r w:rsidRPr="002169F9">
        <w:rPr>
          <w:rStyle w:val="StyleUnderline"/>
        </w:rPr>
        <w:t xml:space="preserve"> </w:t>
      </w:r>
      <w:r w:rsidRPr="00CB6F64">
        <w:rPr>
          <w:rStyle w:val="StyleUnderline"/>
          <w:highlight w:val="cyan"/>
        </w:rPr>
        <w:t>and Russian weapons in their arsenals</w:t>
      </w:r>
      <w:r w:rsidRPr="000A14FD">
        <w:rPr>
          <w:sz w:val="12"/>
        </w:rPr>
        <w:t>.</w:t>
      </w:r>
    </w:p>
    <w:p w14:paraId="256D2612" w14:textId="77777777" w:rsidR="00860652" w:rsidRDefault="00860652" w:rsidP="00860652"/>
    <w:p w14:paraId="1BFF6DC0" w14:textId="1FC3293B" w:rsidR="00EF4396" w:rsidRPr="006E2BEB" w:rsidRDefault="0049385D" w:rsidP="00EF4396">
      <w:pPr>
        <w:pStyle w:val="Heading4"/>
      </w:pPr>
      <w:r>
        <w:lastRenderedPageBreak/>
        <w:t xml:space="preserve">Indian </w:t>
      </w:r>
      <w:r w:rsidR="00BC1127">
        <w:t>combat readiness</w:t>
      </w:r>
      <w:r w:rsidR="00633631">
        <w:t xml:space="preserve"> and modernization</w:t>
      </w:r>
      <w:r w:rsidR="00E81252">
        <w:t xml:space="preserve"> </w:t>
      </w:r>
      <w:r w:rsidR="00C71291">
        <w:t xml:space="preserve">relies on </w:t>
      </w:r>
      <w:r w:rsidR="00202B8A">
        <w:t xml:space="preserve">sustained US </w:t>
      </w:r>
      <w:r w:rsidR="00633202">
        <w:t xml:space="preserve">arms </w:t>
      </w:r>
      <w:r w:rsidR="00202B8A">
        <w:t>imports</w:t>
      </w:r>
    </w:p>
    <w:p w14:paraId="31221B5E" w14:textId="77777777" w:rsidR="00EF4396" w:rsidRDefault="00EF4396" w:rsidP="00EF4396">
      <w:r>
        <w:t xml:space="preserve">Maria </w:t>
      </w:r>
      <w:r w:rsidRPr="00EC7571">
        <w:rPr>
          <w:rStyle w:val="Style13ptBold"/>
        </w:rPr>
        <w:t>Abi-Habib 19</w:t>
      </w:r>
      <w:r>
        <w:t>, 3-3-2019 (</w:t>
      </w:r>
      <w:r w:rsidRPr="00EC7571">
        <w:t>South Asia correspondent, based in Delhi</w:t>
      </w:r>
      <w:r>
        <w:t>), "After India Loses Dogfight to Pakistan, Questions Arise About Its ‘Vintage’ Military," New York Times, https://www.nytimes.com/2019/03/03/world/asia/india-military-united-states-china.html</w:t>
      </w:r>
    </w:p>
    <w:p w14:paraId="0480BCF8" w14:textId="77777777" w:rsidR="00EF4396" w:rsidRPr="007C3912" w:rsidRDefault="00EF4396" w:rsidP="00EF4396">
      <w:pPr>
        <w:rPr>
          <w:sz w:val="12"/>
        </w:rPr>
      </w:pPr>
      <w:r w:rsidRPr="007C3912">
        <w:rPr>
          <w:sz w:val="12"/>
        </w:rPr>
        <w:t xml:space="preserve">NEW DELHI — It was an inauspicious moment for a military the United States is banking on to help keep an expanding China in check. </w:t>
      </w:r>
      <w:r w:rsidRPr="00545269">
        <w:rPr>
          <w:rStyle w:val="StyleUnderline"/>
        </w:rPr>
        <w:t>An Indian Air Force pilot found himself in a dogfight</w:t>
      </w:r>
      <w:r w:rsidRPr="007C3912">
        <w:rPr>
          <w:sz w:val="12"/>
        </w:rPr>
        <w:t xml:space="preserve"> last week </w:t>
      </w:r>
      <w:r w:rsidRPr="00545269">
        <w:rPr>
          <w:rStyle w:val="StyleUnderline"/>
        </w:rPr>
        <w:t>with a warplane from</w:t>
      </w:r>
      <w:r w:rsidRPr="007C3912">
        <w:rPr>
          <w:sz w:val="12"/>
        </w:rPr>
        <w:t xml:space="preserve"> the </w:t>
      </w:r>
      <w:r w:rsidRPr="00545269">
        <w:rPr>
          <w:rStyle w:val="StyleUnderline"/>
        </w:rPr>
        <w:t>Pakistan</w:t>
      </w:r>
      <w:r w:rsidRPr="007C3912">
        <w:rPr>
          <w:sz w:val="12"/>
        </w:rPr>
        <w:t xml:space="preserve">i Air Force, </w:t>
      </w:r>
      <w:r w:rsidRPr="00545269">
        <w:rPr>
          <w:rStyle w:val="StyleUnderline"/>
        </w:rPr>
        <w:t>and ended up a prisoner</w:t>
      </w:r>
      <w:r w:rsidRPr="007C3912">
        <w:rPr>
          <w:sz w:val="12"/>
        </w:rPr>
        <w:t xml:space="preserve"> behind enemy lines for a brief time. The pilot made it home in one piece, however bruised and shaken, but </w:t>
      </w:r>
      <w:r w:rsidRPr="00545269">
        <w:rPr>
          <w:rStyle w:val="StyleUnderline"/>
        </w:rPr>
        <w:t>the plane, an aging Soviet</w:t>
      </w:r>
      <w:r w:rsidRPr="007C3912">
        <w:rPr>
          <w:sz w:val="12"/>
        </w:rPr>
        <w:t>-era</w:t>
      </w:r>
      <w:r w:rsidRPr="00545269">
        <w:rPr>
          <w:rStyle w:val="StyleUnderline"/>
        </w:rPr>
        <w:t xml:space="preserve"> MiG-21, was less lucky</w:t>
      </w:r>
      <w:r w:rsidRPr="007C3912">
        <w:rPr>
          <w:sz w:val="12"/>
        </w:rPr>
        <w:t xml:space="preserve">. </w:t>
      </w:r>
      <w:r w:rsidRPr="00545269">
        <w:rPr>
          <w:rStyle w:val="StyleUnderline"/>
        </w:rPr>
        <w:t>The aerial clash</w:t>
      </w:r>
      <w:r w:rsidRPr="007C3912">
        <w:rPr>
          <w:sz w:val="12"/>
        </w:rPr>
        <w:t xml:space="preserve">, the first by the South Asian rivals in nearly five decades, </w:t>
      </w:r>
      <w:r w:rsidRPr="00545269">
        <w:rPr>
          <w:rStyle w:val="StyleUnderline"/>
        </w:rPr>
        <w:t>was a rare test for the Indian military</w:t>
      </w:r>
      <w:r w:rsidRPr="007C3912">
        <w:rPr>
          <w:sz w:val="12"/>
        </w:rPr>
        <w:t xml:space="preserve"> — </w:t>
      </w:r>
      <w:r w:rsidRPr="00545269">
        <w:rPr>
          <w:rStyle w:val="StyleUnderline"/>
        </w:rPr>
        <w:t>and</w:t>
      </w:r>
      <w:r w:rsidRPr="007C3912">
        <w:rPr>
          <w:sz w:val="12"/>
        </w:rPr>
        <w:t xml:space="preserve"> it </w:t>
      </w:r>
      <w:r w:rsidRPr="00545269">
        <w:rPr>
          <w:rStyle w:val="StyleUnderline"/>
        </w:rPr>
        <w:t>left observers</w:t>
      </w:r>
      <w:r w:rsidRPr="007C3912">
        <w:rPr>
          <w:sz w:val="12"/>
        </w:rPr>
        <w:t xml:space="preserve"> a bit </w:t>
      </w:r>
      <w:r w:rsidRPr="00545269">
        <w:rPr>
          <w:rStyle w:val="StyleUnderline"/>
        </w:rPr>
        <w:t>dumbfounded</w:t>
      </w:r>
      <w:r w:rsidRPr="007C3912">
        <w:rPr>
          <w:sz w:val="12"/>
        </w:rPr>
        <w:t xml:space="preserve">. While the challenges faced by the </w:t>
      </w:r>
      <w:r w:rsidRPr="00CB6F64">
        <w:rPr>
          <w:rStyle w:val="StyleUnderline"/>
          <w:highlight w:val="cyan"/>
        </w:rPr>
        <w:t>India’s</w:t>
      </w:r>
      <w:r w:rsidRPr="007C3912">
        <w:rPr>
          <w:sz w:val="12"/>
        </w:rPr>
        <w:t xml:space="preserve"> armed forces are no secret, its </w:t>
      </w:r>
      <w:r w:rsidRPr="00CB6F64">
        <w:rPr>
          <w:rStyle w:val="StyleUnderline"/>
          <w:highlight w:val="cyan"/>
        </w:rPr>
        <w:t>loss of a plane</w:t>
      </w:r>
      <w:r w:rsidRPr="00545269">
        <w:rPr>
          <w:rStyle w:val="StyleUnderline"/>
        </w:rPr>
        <w:t xml:space="preserve"> last week </w:t>
      </w:r>
      <w:r w:rsidRPr="00CB6F64">
        <w:rPr>
          <w:rStyle w:val="StyleUnderline"/>
          <w:highlight w:val="cyan"/>
        </w:rPr>
        <w:t>to a country whose military is</w:t>
      </w:r>
      <w:r w:rsidRPr="00545269">
        <w:rPr>
          <w:rStyle w:val="StyleUnderline"/>
        </w:rPr>
        <w:t xml:space="preserve"> </w:t>
      </w:r>
      <w:r w:rsidRPr="007C3912">
        <w:rPr>
          <w:sz w:val="12"/>
        </w:rPr>
        <w:t>about</w:t>
      </w:r>
      <w:r w:rsidRPr="00545269">
        <w:rPr>
          <w:rStyle w:val="StyleUnderline"/>
        </w:rPr>
        <w:t xml:space="preserve"> </w:t>
      </w:r>
      <w:r w:rsidRPr="00CB6F64">
        <w:rPr>
          <w:rStyle w:val="StyleUnderline"/>
          <w:highlight w:val="cyan"/>
        </w:rPr>
        <w:t xml:space="preserve">half the size and receives a quarter </w:t>
      </w:r>
      <w:r w:rsidRPr="007C3912">
        <w:rPr>
          <w:rStyle w:val="StyleUnderline"/>
        </w:rPr>
        <w:t xml:space="preserve">of </w:t>
      </w:r>
      <w:r w:rsidRPr="00CB6F64">
        <w:rPr>
          <w:rStyle w:val="StyleUnderline"/>
          <w:highlight w:val="cyan"/>
        </w:rPr>
        <w:t>the funding</w:t>
      </w:r>
      <w:r w:rsidRPr="00CB6F64">
        <w:rPr>
          <w:sz w:val="12"/>
          <w:highlight w:val="cyan"/>
        </w:rPr>
        <w:t xml:space="preserve"> </w:t>
      </w:r>
      <w:r w:rsidRPr="00CB6F64">
        <w:rPr>
          <w:rStyle w:val="StyleUnderline"/>
          <w:highlight w:val="cyan"/>
        </w:rPr>
        <w:t>was</w:t>
      </w:r>
      <w:r w:rsidRPr="007C3912">
        <w:rPr>
          <w:sz w:val="12"/>
        </w:rPr>
        <w:t xml:space="preserve"> still </w:t>
      </w:r>
      <w:r w:rsidRPr="00CB6F64">
        <w:rPr>
          <w:rStyle w:val="StyleUnderline"/>
          <w:highlight w:val="cyan"/>
        </w:rPr>
        <w:t>telling</w:t>
      </w:r>
      <w:r w:rsidRPr="007C3912">
        <w:rPr>
          <w:sz w:val="12"/>
        </w:rPr>
        <w:t xml:space="preserve">. </w:t>
      </w:r>
      <w:r w:rsidRPr="00CB6F64">
        <w:rPr>
          <w:rStyle w:val="StyleUnderline"/>
          <w:highlight w:val="cyan"/>
        </w:rPr>
        <w:t>India’s armed forces are in alarming shape</w:t>
      </w:r>
      <w:r w:rsidRPr="00545269">
        <w:rPr>
          <w:rStyle w:val="StyleUnderline"/>
        </w:rPr>
        <w:t>.</w:t>
      </w:r>
      <w:r>
        <w:rPr>
          <w:rStyle w:val="StyleUnderline"/>
        </w:rPr>
        <w:t xml:space="preserve"> </w:t>
      </w:r>
      <w:r w:rsidRPr="00CB6F64">
        <w:rPr>
          <w:rStyle w:val="StyleUnderline"/>
          <w:highlight w:val="cyan"/>
        </w:rPr>
        <w:t xml:space="preserve">If intense warfare broke out tomorrow, India could supply its troops with </w:t>
      </w:r>
      <w:r w:rsidRPr="007C3912">
        <w:rPr>
          <w:rStyle w:val="StyleUnderline"/>
        </w:rPr>
        <w:t xml:space="preserve">only </w:t>
      </w:r>
      <w:r w:rsidRPr="00CB6F64">
        <w:rPr>
          <w:rStyle w:val="StyleUnderline"/>
          <w:highlight w:val="cyan"/>
        </w:rPr>
        <w:t>10 days of ammunition</w:t>
      </w:r>
      <w:r w:rsidRPr="007C3912">
        <w:rPr>
          <w:sz w:val="12"/>
        </w:rPr>
        <w:t xml:space="preserve">, according to government estimates. And 68 percent of the army’s equipment is so old, it is officially considered “vintage.” “Our troops lack modern equipment, but they have to conduct 21st-century military operations,” said Gaurav Gogoi, a lawmaker and member of the Parliamentary Standing Committee on Defense. American officials tasked with strengthening the alliance talk about their mission with frustration: a swollen bureaucracy makes arms sales and joint training exercises cumbersome; Indian forces are vastly underfunded; and the country’s navy, army and air force tend to compete rather than work together. </w:t>
      </w:r>
      <w:r w:rsidRPr="00CB6F64">
        <w:rPr>
          <w:rStyle w:val="StyleUnderline"/>
          <w:highlight w:val="cyan"/>
        </w:rPr>
        <w:t>Whatever the problems, the U</w:t>
      </w:r>
      <w:r w:rsidRPr="00240BA0">
        <w:rPr>
          <w:rStyle w:val="StyleUnderline"/>
        </w:rPr>
        <w:t>nited</w:t>
      </w:r>
      <w:r w:rsidRPr="00CB6F64">
        <w:rPr>
          <w:rStyle w:val="StyleUnderline"/>
          <w:highlight w:val="cyan"/>
        </w:rPr>
        <w:t xml:space="preserve"> S</w:t>
      </w:r>
      <w:r w:rsidRPr="00240BA0">
        <w:rPr>
          <w:rStyle w:val="StyleUnderline"/>
        </w:rPr>
        <w:t xml:space="preserve">tates </w:t>
      </w:r>
      <w:r w:rsidRPr="00CB6F64">
        <w:rPr>
          <w:rStyle w:val="StyleUnderline"/>
          <w:highlight w:val="cyan"/>
        </w:rPr>
        <w:t>is determined to make the country a key ally in the coming years to hedge against China’s growing regional ambition</w:t>
      </w:r>
      <w:r w:rsidRPr="007C3912">
        <w:rPr>
          <w:sz w:val="12"/>
        </w:rPr>
        <w:t xml:space="preserve">. Last year, when Defense Secretary Jim Mattis announced that the Pentagon was renaming its Pacific Command — to Indo-Pacific — he emphasized India’s importance in a shifting world order. “It is our primary combatant command,” said Mr. Mattis, who left the Pentagon at the end of the year. “It’s standing watch and intimately engaged with over half of the earth’s surface and its diverse populations, from Hollywood to Bollywood.” </w:t>
      </w:r>
      <w:r w:rsidRPr="00545269">
        <w:rPr>
          <w:rStyle w:val="StyleUnderline"/>
        </w:rPr>
        <w:t xml:space="preserve">The American military began </w:t>
      </w:r>
      <w:r w:rsidRPr="00CB6F64">
        <w:rPr>
          <w:rStyle w:val="StyleUnderline"/>
          <w:highlight w:val="cyan"/>
        </w:rPr>
        <w:t>prioritizing</w:t>
      </w:r>
      <w:r w:rsidRPr="00545269">
        <w:rPr>
          <w:rStyle w:val="StyleUnderline"/>
        </w:rPr>
        <w:t xml:space="preserve"> </w:t>
      </w:r>
      <w:r w:rsidRPr="00CB6F64">
        <w:rPr>
          <w:rStyle w:val="StyleUnderline"/>
          <w:highlight w:val="cyan"/>
        </w:rPr>
        <w:t xml:space="preserve">its alliance with India as its </w:t>
      </w:r>
      <w:r w:rsidRPr="007C3912">
        <w:rPr>
          <w:sz w:val="12"/>
        </w:rPr>
        <w:t>close</w:t>
      </w:r>
      <w:r w:rsidRPr="00CB6F64">
        <w:rPr>
          <w:rStyle w:val="StyleUnderline"/>
          <w:highlight w:val="cyan"/>
        </w:rPr>
        <w:t xml:space="preserve"> relationship with Pakistan soured over the last two decades</w:t>
      </w:r>
      <w:r w:rsidRPr="00545269">
        <w:rPr>
          <w:rStyle w:val="StyleUnderline"/>
        </w:rPr>
        <w:t>.</w:t>
      </w:r>
      <w:r w:rsidRPr="007C3912">
        <w:rPr>
          <w:sz w:val="12"/>
        </w:rPr>
        <w:t xml:space="preserve"> United States officials are concerned that Pakistan is not doing enough to fight terrorism, a charge the country denies. </w:t>
      </w:r>
      <w:r w:rsidRPr="00545269">
        <w:rPr>
          <w:rStyle w:val="StyleUnderline"/>
        </w:rPr>
        <w:t xml:space="preserve">In just a decade, </w:t>
      </w:r>
      <w:r w:rsidRPr="00CB6F64">
        <w:rPr>
          <w:rStyle w:val="StyleUnderline"/>
          <w:highlight w:val="cyan"/>
        </w:rPr>
        <w:t>U</w:t>
      </w:r>
      <w:r w:rsidRPr="00545269">
        <w:rPr>
          <w:rStyle w:val="StyleUnderline"/>
        </w:rPr>
        <w:t xml:space="preserve">nited </w:t>
      </w:r>
      <w:r w:rsidRPr="00CB6F64">
        <w:rPr>
          <w:rStyle w:val="StyleUnderline"/>
          <w:highlight w:val="cyan"/>
        </w:rPr>
        <w:t>S</w:t>
      </w:r>
      <w:r w:rsidRPr="00545269">
        <w:rPr>
          <w:rStyle w:val="StyleUnderline"/>
        </w:rPr>
        <w:t xml:space="preserve">tates </w:t>
      </w:r>
      <w:r w:rsidRPr="00CB6F64">
        <w:rPr>
          <w:rStyle w:val="StyleUnderline"/>
          <w:highlight w:val="cyan"/>
        </w:rPr>
        <w:t>arms sales to India have gone from nearly zero to $15 billion</w:t>
      </w:r>
      <w:r w:rsidRPr="00545269">
        <w:rPr>
          <w:rStyle w:val="StyleUnderline"/>
        </w:rPr>
        <w:t>.</w:t>
      </w:r>
      <w:r w:rsidRPr="007C3912">
        <w:rPr>
          <w:sz w:val="12"/>
        </w:rPr>
        <w:t xml:space="preserve"> But Pakistan can still draw on a powerful American-supplied arsenal. Indian officials say Pakistan used one of its F-16 fighter jets to down its MiG-21 last week. Islamabad rejected the claim, but on Sunday the American Embassy in Islamabad said the United States was looking into the report. The offensive use of an F-16 warplane against its neighbor might have been a violation of the sales agreement. “We are aware of these reports and are seeking more information,” the embassy said in a statement. “We take all allegations of misuse of defense articles very seriously.”</w:t>
      </w:r>
    </w:p>
    <w:p w14:paraId="673F26C5" w14:textId="77777777" w:rsidR="00D847E1" w:rsidRPr="00D847E1" w:rsidRDefault="00D847E1" w:rsidP="00D847E1"/>
    <w:p w14:paraId="276DAAFB" w14:textId="18AE072A" w:rsidR="005B6E90" w:rsidRDefault="006C18FB" w:rsidP="005B6E90">
      <w:pPr>
        <w:pStyle w:val="Heading3"/>
      </w:pPr>
      <w:r>
        <w:lastRenderedPageBreak/>
        <w:t>ADV: China</w:t>
      </w:r>
    </w:p>
    <w:p w14:paraId="1DCAA729" w14:textId="77777777" w:rsidR="00E3491E" w:rsidRDefault="00E3491E" w:rsidP="00E3491E">
      <w:pPr>
        <w:pStyle w:val="Heading4"/>
      </w:pPr>
      <w:r>
        <w:t xml:space="preserve">Arms sales are the lynchpin of the US-Indian defense cooperation and military modernization – this enables the US to pursue its Indo-Pacific strategy </w:t>
      </w:r>
    </w:p>
    <w:p w14:paraId="027B8AF1" w14:textId="77777777" w:rsidR="00E3491E" w:rsidRDefault="00E3491E" w:rsidP="00E3491E">
      <w:pPr>
        <w:rPr>
          <w:sz w:val="16"/>
        </w:rPr>
      </w:pPr>
      <w:r w:rsidRPr="006A798F">
        <w:t xml:space="preserve">Katrina </w:t>
      </w:r>
      <w:r w:rsidRPr="006A798F">
        <w:rPr>
          <w:rStyle w:val="Style13ptBold"/>
        </w:rPr>
        <w:t>Manson</w:t>
      </w:r>
      <w:r w:rsidRPr="006A798F">
        <w:t>, 9-6-20</w:t>
      </w:r>
      <w:r w:rsidRPr="006A798F">
        <w:rPr>
          <w:rStyle w:val="Style13ptBold"/>
        </w:rPr>
        <w:t>18</w:t>
      </w:r>
      <w:r w:rsidRPr="006A798F">
        <w:t>, Manson works as a U.S. FOREIGN POLICY &amp; DEFENCE CORRESPONDENT, “US paves way for sales of arms to India with security pact”, Financial Times, 5-28-2019, https://www.ft.com/content/50bb6fb0-b19c-11e8-8d14-6f049d06439c, MJD</w:t>
      </w:r>
      <w:r w:rsidRPr="006A798F">
        <w:rPr>
          <w:sz w:val="16"/>
        </w:rPr>
        <w:br/>
      </w:r>
      <w:r w:rsidRPr="006A798F">
        <w:rPr>
          <w:sz w:val="16"/>
        </w:rPr>
        <w:br/>
      </w:r>
      <w:r w:rsidRPr="00CB6F64">
        <w:rPr>
          <w:rStyle w:val="StyleUnderline"/>
          <w:highlight w:val="cyan"/>
        </w:rPr>
        <w:t>The US and India signed a breakthrough security agreement on Thursday, cementing relations</w:t>
      </w:r>
      <w:r w:rsidRPr="000868A8">
        <w:rPr>
          <w:rStyle w:val="StyleUnderline"/>
        </w:rPr>
        <w:t xml:space="preserve"> between the pair </w:t>
      </w:r>
      <w:r w:rsidRPr="00CB6F64">
        <w:rPr>
          <w:rStyle w:val="StyleUnderline"/>
          <w:highlight w:val="cyan"/>
        </w:rPr>
        <w:t>and unlocking sales of</w:t>
      </w:r>
      <w:r w:rsidRPr="000868A8">
        <w:rPr>
          <w:rStyle w:val="StyleUnderline"/>
        </w:rPr>
        <w:t xml:space="preserve"> high-tech </w:t>
      </w:r>
      <w:r w:rsidRPr="00CB6F64">
        <w:rPr>
          <w:rStyle w:val="StyleUnderline"/>
          <w:highlight w:val="cyan"/>
        </w:rPr>
        <w:t>American weaponry worth billions of dollars</w:t>
      </w:r>
      <w:r w:rsidRPr="000868A8">
        <w:rPr>
          <w:rStyle w:val="StyleUnderline"/>
        </w:rPr>
        <w:t xml:space="preserve"> to the world’s top arms importer.</w:t>
      </w:r>
      <w:r w:rsidRPr="006A798F">
        <w:rPr>
          <w:sz w:val="16"/>
        </w:rPr>
        <w:t xml:space="preserve"> </w:t>
      </w:r>
      <w:r w:rsidRPr="00CB6F64">
        <w:rPr>
          <w:rStyle w:val="Emphasis"/>
          <w:highlight w:val="cyan"/>
        </w:rPr>
        <w:t>Washington sees India as the linchpin of its new Indo-Pacific strategy to counter the rise of China,</w:t>
      </w:r>
      <w:r w:rsidRPr="000868A8">
        <w:rPr>
          <w:rStyle w:val="Emphasis"/>
        </w:rPr>
        <w:t xml:space="preserve"> but has spent months pushing for closer co-operation</w:t>
      </w:r>
      <w:r w:rsidRPr="006A798F">
        <w:rPr>
          <w:sz w:val="16"/>
        </w:rPr>
        <w:t xml:space="preserve">. It wants Delhi to participate in more joint military exercises, boost its role in regional maritime security and increase arms purchases. “We fully support India’s rise,” said Mike Pompeo, US secretary of state, during a visit to New Delhi. Later on Thursday the two countries signed </w:t>
      </w:r>
      <w:r w:rsidRPr="00CB6F64">
        <w:rPr>
          <w:rStyle w:val="StyleUnderline"/>
          <w:highlight w:val="cyan"/>
        </w:rPr>
        <w:t>Comcasa</w:t>
      </w:r>
      <w:r w:rsidRPr="006A798F">
        <w:rPr>
          <w:sz w:val="16"/>
        </w:rPr>
        <w:t xml:space="preserve">, a security agreement tailored to India that Jim Mattis, US defence secretary, said </w:t>
      </w:r>
      <w:r w:rsidRPr="00CB6F64">
        <w:rPr>
          <w:rStyle w:val="StyleUnderline"/>
          <w:highlight w:val="cyan"/>
        </w:rPr>
        <w:t>meant the pair could now share “sensitive technology”.</w:t>
      </w:r>
      <w:r w:rsidRPr="006A798F">
        <w:rPr>
          <w:sz w:val="16"/>
        </w:rPr>
        <w:t xml:space="preserve"> Nirmala Sitharaman, India’s defence minister, said </w:t>
      </w:r>
      <w:r w:rsidRPr="00CB6F64">
        <w:rPr>
          <w:rStyle w:val="Emphasis"/>
          <w:highlight w:val="cyan"/>
        </w:rPr>
        <w:t>military co-operation had become the key driver of US-Indian relations, which she said was being taken “to a new level”</w:t>
      </w:r>
      <w:r w:rsidRPr="000868A8">
        <w:rPr>
          <w:rStyle w:val="Emphasis"/>
        </w:rPr>
        <w:t>.</w:t>
      </w:r>
      <w:r w:rsidRPr="006A798F">
        <w:rPr>
          <w:sz w:val="16"/>
        </w:rPr>
        <w:t xml:space="preserve"> </w:t>
      </w:r>
      <w:r w:rsidRPr="000868A8">
        <w:rPr>
          <w:rStyle w:val="StyleUnderline"/>
        </w:rPr>
        <w:t>India also agreed to hold joint military exercises across land, sea and air with the US next year.</w:t>
      </w:r>
      <w:r>
        <w:rPr>
          <w:rStyle w:val="StyleUnderline"/>
        </w:rPr>
        <w:t xml:space="preserve"> </w:t>
      </w:r>
      <w:r w:rsidRPr="006A798F">
        <w:rPr>
          <w:sz w:val="16"/>
        </w:rPr>
        <w:t xml:space="preserve">The breakthrough came after talks between Mr Mattis and Mr Pompeo and their Indian counterparts Ms Sitharaman and Sushma Swaraj in New Delhi. The signing followed months of concern in India that it might be forced to concede its sovereignty. US officials were uncertain that the two would complete the deal. Jeff Smith, south Asia expert at the Heritage Foundation, said that the deal was a “significant” step, adding that the US and India had previously been forced to communicate on open radio channels and remove some encrypted systems from platforms the US had already sold to India. He added that US officials had spent months attempting to convince Delhi that such agreements facilitated sensible and often mundane co-operation — such as being able to refuel each other’s ships at sea — rather than Washington spying on India. Lieutenant General Charlie Hooper, director of the US Defense Security Cooperation Agency that is responsible for foreign military sales, said </w:t>
      </w:r>
      <w:r w:rsidRPr="00CB6F64">
        <w:rPr>
          <w:rStyle w:val="StyleUnderline"/>
          <w:highlight w:val="cyan"/>
        </w:rPr>
        <w:t>the US was discussing selling “many, many systems” to India</w:t>
      </w:r>
      <w:r w:rsidRPr="006A798F">
        <w:rPr>
          <w:sz w:val="16"/>
        </w:rPr>
        <w:t xml:space="preserve">. Gen Hooper did not specify the systems under discussion, but another US official said that </w:t>
      </w:r>
      <w:r w:rsidRPr="00CB6F64">
        <w:rPr>
          <w:rStyle w:val="StyleUnderline"/>
          <w:highlight w:val="cyan"/>
        </w:rPr>
        <w:t>India was seeking advanced drones, helicopters and fighter jets from the US.</w:t>
      </w:r>
      <w:r w:rsidRPr="006A798F">
        <w:rPr>
          <w:sz w:val="16"/>
        </w:rPr>
        <w:t xml:space="preserve"> Delhi has already bought C-17 transport aircraft, Apache and Chinook helicopters, maritime patrol aircraft and M777 howitzers from the US. </w:t>
      </w:r>
      <w:r w:rsidRPr="00CB6F64">
        <w:rPr>
          <w:rStyle w:val="StyleUnderline"/>
          <w:highlight w:val="cyan"/>
        </w:rPr>
        <w:t>Now Delhi is also looking at buying the F-16</w:t>
      </w:r>
      <w:r w:rsidRPr="005F2970">
        <w:rPr>
          <w:rStyle w:val="StyleUnderline"/>
        </w:rPr>
        <w:t xml:space="preserve"> </w:t>
      </w:r>
      <w:r w:rsidRPr="006A798F">
        <w:rPr>
          <w:sz w:val="16"/>
        </w:rPr>
        <w:t xml:space="preserve">and F-18 fighter aircraft from Lockheed Martin to replace its existing Russian models, said the US official. “The Indian Navy is also considering procuring 24 MH-60R multi-role </w:t>
      </w:r>
      <w:r w:rsidRPr="00CB6F64">
        <w:rPr>
          <w:rStyle w:val="StyleUnderline"/>
          <w:highlight w:val="cyan"/>
        </w:rPr>
        <w:t>anti-submarine warfare helicopters</w:t>
      </w:r>
      <w:r w:rsidRPr="006A798F">
        <w:rPr>
          <w:sz w:val="16"/>
        </w:rPr>
        <w:t xml:space="preserve"> from Lockheed Martin,” the official added. </w:t>
      </w:r>
      <w:r w:rsidRPr="00CB6F64">
        <w:rPr>
          <w:rStyle w:val="StyleUnderline"/>
          <w:highlight w:val="cyan"/>
        </w:rPr>
        <w:t>Weapons sales from the US to India have risen from negligible amounts 10 years ago to reach a cumulative total of $15bn for the past decade, with billions of dollars of further sales in the pipeline</w:t>
      </w:r>
      <w:r w:rsidRPr="006A798F">
        <w:rPr>
          <w:sz w:val="16"/>
        </w:rPr>
        <w:t>. But several bumps in the road ahead remain. US officials want to ensure that India, which buys the largest part of its weapons from Russia, does not purchase Moscow’s S-400 air missile defence system. Both sides also discussed how far India would cut its imports of Iranian oil, as well as India possibly playing a greater role in a nascent “quad” grouping that comprises the US, India, Japan and Australia.</w:t>
      </w:r>
    </w:p>
    <w:p w14:paraId="588DF81F" w14:textId="5318BD7E" w:rsidR="00E3491E" w:rsidRDefault="00E3491E" w:rsidP="00E3491E">
      <w:pPr>
        <w:pStyle w:val="Heading4"/>
      </w:pPr>
      <w:r>
        <w:t>The plan ends US-Indian defense cooperation – the threat of CAATSA sanctions means the partnership is delicate now</w:t>
      </w:r>
    </w:p>
    <w:p w14:paraId="59749C6C" w14:textId="77777777" w:rsidR="00E3491E" w:rsidRPr="0075241B" w:rsidRDefault="00E3491E" w:rsidP="00E3491E">
      <w:r w:rsidRPr="00CB2B74">
        <w:rPr>
          <w:rStyle w:val="Style13ptBold"/>
        </w:rPr>
        <w:t>Madvan 18</w:t>
      </w:r>
      <w:r>
        <w:t xml:space="preserve"> Tanvi Madan, director of The India Project and a fellow in the Project on International Order and Strategy in the Foreign Policy program at the Brookings Institution, 10-16-2018. Between a Cold War Ally and an Indo-Pacific Partner: India's U.S.-Russia Balancing Act. War on the Rocks. https://warontherocks.com/2018/10/between-a-cold-war-ally-and-an-indo-pacific-partner-indias-u-s-russia-balancing-act/ /jh</w:t>
      </w:r>
    </w:p>
    <w:p w14:paraId="69A1BFF0" w14:textId="77777777" w:rsidR="00E3491E" w:rsidRPr="00D73065" w:rsidRDefault="00E3491E" w:rsidP="00E3491E">
      <w:r>
        <w:t xml:space="preserve">Avoiding a CAATSA-strophe The CAATSA and S-400 issue has brought to the fore the balancing act that India and the United States face. </w:t>
      </w:r>
      <w:r w:rsidRPr="005837B7">
        <w:rPr>
          <w:rStyle w:val="StyleUnderline"/>
        </w:rPr>
        <w:t>Delhi is trying to balance a</w:t>
      </w:r>
      <w:r>
        <w:t xml:space="preserve">n old </w:t>
      </w:r>
      <w:r w:rsidRPr="005837B7">
        <w:rPr>
          <w:rStyle w:val="StyleUnderline"/>
        </w:rPr>
        <w:t>partnership</w:t>
      </w:r>
      <w:r>
        <w:t xml:space="preserve"> that remains critical to its warfighting ability with a new and more diversified one </w:t>
      </w:r>
      <w:r w:rsidRPr="005837B7">
        <w:rPr>
          <w:rStyle w:val="StyleUnderline"/>
        </w:rPr>
        <w:t xml:space="preserve">that is crucial for India’s balancing of China </w:t>
      </w:r>
      <w:r w:rsidRPr="005837B7">
        <w:t>and</w:t>
      </w:r>
      <w:r>
        <w:t xml:space="preserve">, yes, even for its strategic </w:t>
      </w:r>
      <w:r w:rsidRPr="005837B7">
        <w:t xml:space="preserve">autonomy. </w:t>
      </w:r>
      <w:r w:rsidRPr="00CB6F64">
        <w:rPr>
          <w:rStyle w:val="StyleUnderline"/>
          <w:highlight w:val="cyan"/>
        </w:rPr>
        <w:t>The United States</w:t>
      </w:r>
      <w:r>
        <w:t>, for its part</w:t>
      </w:r>
      <w:r w:rsidRPr="00CB6F64">
        <w:rPr>
          <w:highlight w:val="cyan"/>
        </w:rPr>
        <w:t xml:space="preserve">, </w:t>
      </w:r>
      <w:r w:rsidRPr="00CB6F64">
        <w:rPr>
          <w:rStyle w:val="StyleUnderline"/>
          <w:highlight w:val="cyan"/>
        </w:rPr>
        <w:t xml:space="preserve">is trying to build ties with </w:t>
      </w:r>
      <w:r w:rsidRPr="005F2970">
        <w:rPr>
          <w:rStyle w:val="StyleUnderline"/>
        </w:rPr>
        <w:t>an</w:t>
      </w:r>
      <w:r w:rsidRPr="005837B7">
        <w:rPr>
          <w:rStyle w:val="StyleUnderline"/>
        </w:rPr>
        <w:t xml:space="preserve"> </w:t>
      </w:r>
      <w:r w:rsidRPr="00CB6F64">
        <w:rPr>
          <w:rStyle w:val="StyleUnderline"/>
          <w:highlight w:val="cyan"/>
        </w:rPr>
        <w:t>India</w:t>
      </w:r>
      <w:r w:rsidRPr="005837B7">
        <w:rPr>
          <w:rStyle w:val="StyleUnderline"/>
        </w:rPr>
        <w:t xml:space="preserve"> </w:t>
      </w:r>
      <w:r w:rsidRPr="005837B7">
        <w:rPr>
          <w:rStyle w:val="StyleUnderline"/>
        </w:rPr>
        <w:lastRenderedPageBreak/>
        <w:t xml:space="preserve">that </w:t>
      </w:r>
      <w:r w:rsidRPr="00CB6F64">
        <w:rPr>
          <w:rStyle w:val="StyleUnderline"/>
          <w:highlight w:val="cyan"/>
        </w:rPr>
        <w:t xml:space="preserve">it sees as a crucial partner in the Indo-Pacific </w:t>
      </w:r>
      <w:r w:rsidRPr="005F2970">
        <w:rPr>
          <w:rStyle w:val="StyleUnderline"/>
        </w:rPr>
        <w:t>realm</w:t>
      </w:r>
      <w:r>
        <w:t xml:space="preserve">, while confronting a Russia that it sees as a challenge in the transatlantic one. </w:t>
      </w:r>
      <w:r w:rsidRPr="00CB6F64">
        <w:rPr>
          <w:rStyle w:val="StyleUnderline"/>
          <w:highlight w:val="cyan"/>
        </w:rPr>
        <w:t>A waiver</w:t>
      </w:r>
      <w:r>
        <w:t xml:space="preserve">, as Mattis has argued, </w:t>
      </w:r>
      <w:r w:rsidRPr="00CB6F64">
        <w:rPr>
          <w:rStyle w:val="StyleUnderline"/>
          <w:highlight w:val="cyan"/>
        </w:rPr>
        <w:t>can help resolve</w:t>
      </w:r>
      <w:r w:rsidRPr="00B020C4">
        <w:rPr>
          <w:rStyle w:val="StyleUnderline"/>
        </w:rPr>
        <w:t xml:space="preserve"> </w:t>
      </w:r>
      <w:r>
        <w:t xml:space="preserve">some of </w:t>
      </w:r>
      <w:r w:rsidRPr="00CB6F64">
        <w:rPr>
          <w:rStyle w:val="StyleUnderline"/>
          <w:highlight w:val="cyan"/>
        </w:rPr>
        <w:t>the conflict</w:t>
      </w:r>
      <w:r>
        <w:t xml:space="preserve"> between these balancing acts. On the flip side, </w:t>
      </w:r>
      <w:r w:rsidRPr="005837B7">
        <w:rPr>
          <w:rStyle w:val="StyleUnderline"/>
        </w:rPr>
        <w:t>trading barbs about imposing</w:t>
      </w:r>
      <w:r>
        <w:t xml:space="preserve"> or defying </w:t>
      </w:r>
      <w:r w:rsidRPr="005837B7">
        <w:rPr>
          <w:rStyle w:val="StyleUnderline"/>
        </w:rPr>
        <w:t xml:space="preserve">sanctions will </w:t>
      </w:r>
      <w:r>
        <w:t xml:space="preserve">only </w:t>
      </w:r>
      <w:r w:rsidRPr="005837B7">
        <w:rPr>
          <w:rStyle w:val="StyleUnderline"/>
        </w:rPr>
        <w:t xml:space="preserve">make the balance harder to strike </w:t>
      </w:r>
      <w:r>
        <w:t xml:space="preserve">and the imbroglio tougher to tackle. Worse would be </w:t>
      </w:r>
      <w:r w:rsidRPr="00CB6F64">
        <w:rPr>
          <w:rStyle w:val="StyleUnderline"/>
          <w:highlight w:val="cyan"/>
        </w:rPr>
        <w:t>levying sanctions</w:t>
      </w:r>
      <w:r>
        <w:t xml:space="preserve">, which </w:t>
      </w:r>
      <w:r w:rsidRPr="00CB6F64">
        <w:rPr>
          <w:rStyle w:val="StyleUnderline"/>
          <w:highlight w:val="cyan"/>
        </w:rPr>
        <w:t>could upend this very delicate balance</w:t>
      </w:r>
      <w:r w:rsidRPr="00CB6F64">
        <w:rPr>
          <w:highlight w:val="cyan"/>
        </w:rPr>
        <w:t xml:space="preserve">. </w:t>
      </w:r>
      <w:r>
        <w:t>T</w:t>
      </w:r>
      <w:r w:rsidRPr="00CB6F64">
        <w:rPr>
          <w:rStyle w:val="StyleUnderline"/>
          <w:highlight w:val="cyan"/>
        </w:rPr>
        <w:t>he objective for the United States and India is</w:t>
      </w:r>
      <w:r>
        <w:t xml:space="preserve"> not to get on the same page on Russia, which is unlikely in the short term, but to get past their differences on Russia</w:t>
      </w:r>
      <w:r w:rsidRPr="00A21D76">
        <w:rPr>
          <w:rStyle w:val="StyleUnderline"/>
        </w:rPr>
        <w:t xml:space="preserve"> </w:t>
      </w:r>
      <w:r w:rsidRPr="00CB6F64">
        <w:rPr>
          <w:rStyle w:val="StyleUnderline"/>
          <w:highlight w:val="cyan"/>
        </w:rPr>
        <w:t>to cooperate in the Indo-Pacific. This will require defusing</w:t>
      </w:r>
      <w:r w:rsidRPr="005837B7">
        <w:rPr>
          <w:rStyle w:val="StyleUnderline"/>
        </w:rPr>
        <w:t xml:space="preserve"> the </w:t>
      </w:r>
      <w:r w:rsidRPr="00CB6F64">
        <w:rPr>
          <w:rStyle w:val="StyleUnderline"/>
          <w:highlight w:val="cyan"/>
        </w:rPr>
        <w:t>CAATSA</w:t>
      </w:r>
      <w:r w:rsidRPr="005837B7">
        <w:rPr>
          <w:rStyle w:val="StyleUnderline"/>
        </w:rPr>
        <w:t xml:space="preserve"> issue</w:t>
      </w:r>
      <w:r>
        <w:t xml:space="preserve"> by striking a deal. It will also mean </w:t>
      </w:r>
      <w:r w:rsidRPr="00CB6F64">
        <w:rPr>
          <w:rStyle w:val="StyleUnderline"/>
          <w:highlight w:val="cyan"/>
        </w:rPr>
        <w:t>ensuring</w:t>
      </w:r>
      <w:r w:rsidRPr="005837B7">
        <w:rPr>
          <w:rStyle w:val="StyleUnderline"/>
        </w:rPr>
        <w:t xml:space="preserve"> that </w:t>
      </w:r>
      <w:r w:rsidRPr="00CB6F64">
        <w:rPr>
          <w:rStyle w:val="Emphasis"/>
          <w:highlight w:val="cyan"/>
        </w:rPr>
        <w:t>similar obstacles</w:t>
      </w:r>
      <w:r w:rsidRPr="00CB6F64">
        <w:rPr>
          <w:rStyle w:val="StyleUnderline"/>
          <w:highlight w:val="cyan"/>
        </w:rPr>
        <w:t xml:space="preserve"> do not arise</w:t>
      </w:r>
      <w:r w:rsidRPr="005837B7">
        <w:rPr>
          <w:rStyle w:val="StyleUnderline"/>
        </w:rPr>
        <w:t xml:space="preserve"> </w:t>
      </w:r>
      <w:r w:rsidRPr="005837B7">
        <w:t>in</w:t>
      </w:r>
      <w:r>
        <w:t xml:space="preserve"> the future by better assessing and discussing how planned actions vis-à-vis Russia will affect their other interests ahead of time — and not after the fact.</w:t>
      </w:r>
    </w:p>
    <w:p w14:paraId="7D4D38D2" w14:textId="46A9F544" w:rsidR="00E3491E" w:rsidRDefault="00E3491E" w:rsidP="00E3491E">
      <w:pPr>
        <w:pStyle w:val="Heading4"/>
      </w:pPr>
      <w:r>
        <w:t>US-India defense cooperation destabilizes the region and causes India-China conflict which draws the US in – ending cooperation fosters</w:t>
      </w:r>
      <w:r w:rsidR="001167F4">
        <w:t xml:space="preserve"> stability </w:t>
      </w:r>
    </w:p>
    <w:p w14:paraId="1689B9F1" w14:textId="77777777" w:rsidR="00E3491E" w:rsidRDefault="00E3491E" w:rsidP="00E3491E">
      <w:r w:rsidRPr="00C17B07">
        <w:rPr>
          <w:rStyle w:val="Style13ptBold"/>
        </w:rPr>
        <w:t>Xiaoping 18</w:t>
      </w:r>
      <w:r>
        <w:t xml:space="preserve"> Yang Xiaoping, visiting scholar in the South Asia Program at the Carnegie Endowment for International Peace, and senior research fellow at National Institute of International Strategy, Chinese Academy of Social Sciences, 4-20-2018. When India’s Strategic Backyard Meets China’s Strategic Periphery: The View From Beijing. War on the Rocks. https://warontherocks.com/2018/04/when-indias-strategic-backyard-meets-chinas-strategic-periphery-the-view-from-beijing/ /jh</w:t>
      </w:r>
    </w:p>
    <w:p w14:paraId="3CAF0A86" w14:textId="77777777" w:rsidR="00E3491E" w:rsidRDefault="00E3491E" w:rsidP="00E3491E">
      <w:r w:rsidRPr="00C17B07">
        <w:rPr>
          <w:rStyle w:val="StyleUnderline"/>
        </w:rPr>
        <w:t xml:space="preserve">Despite occasional strife, </w:t>
      </w:r>
      <w:r w:rsidRPr="00CB6F64">
        <w:rPr>
          <w:rStyle w:val="StyleUnderline"/>
          <w:highlight w:val="cyan"/>
        </w:rPr>
        <w:t>India and China have operated in separate strategic theaters and avoided major conflict for more than half a century</w:t>
      </w:r>
      <w:r>
        <w:t>, since they fought a war over territorial disputes in 1962. But today, that may be changing as China makes economic and maritime inroads into Southern Asia.</w:t>
      </w:r>
    </w:p>
    <w:p w14:paraId="22338475" w14:textId="77777777" w:rsidR="00E3491E" w:rsidRDefault="00E3491E" w:rsidP="00E3491E">
      <w:r>
        <w:t>China’s presence in Southern Asia has been on the rise since the mid-2000s, when Chinese leaders began to appreciate that their country’s dependence on the Malacca Strait as a primary conduit for energy supplies could leave it vulnerable to economic coercion during a conflict with the United States. This realization prompted China to focus more on the security of sea lanes stretching from the North Arabian Sea to the Malacca Strait, as well as invest in infrastructure development to sustain alternative trade routes. The $1 trillion Belt and Road Initiative, the China-Pakistan Economic Corridor, and the proposed Bangladesh-China-India-Myanmar Economic Corridor are meant to resolve China’s “Malacca dilemma” while facilitating the development of its western provinces and providing Chinese industry access to new markets.</w:t>
      </w:r>
    </w:p>
    <w:p w14:paraId="2D6D44D0" w14:textId="77777777" w:rsidR="00E3491E" w:rsidRDefault="00E3491E" w:rsidP="00E3491E">
      <w:r>
        <w:t>China is establishing a naval presence in the Indian Ocean to match the economic and strategic stakes. The country’s first overseas military base — a naval logistics facility — is being built in Djibouti, while China is expanding the size of its marine corps to 100,000 for deployments in the region. It is also reportedly weighing the establishment of a naval presence at Gwadar Port in Pakistan.</w:t>
      </w:r>
    </w:p>
    <w:p w14:paraId="53F59DE7" w14:textId="77777777" w:rsidR="00E3491E" w:rsidRPr="00CB1265" w:rsidRDefault="00E3491E" w:rsidP="00E3491E">
      <w:pPr>
        <w:rPr>
          <w:rStyle w:val="StyleUnderline"/>
        </w:rPr>
      </w:pPr>
      <w:r w:rsidRPr="00C17B07">
        <w:rPr>
          <w:rStyle w:val="StyleUnderline"/>
        </w:rPr>
        <w:t>India is responding to China’s forays into the Indian Ocean by fortifying its relationships with strategic partners.</w:t>
      </w:r>
      <w:r>
        <w:t xml:space="preserve"> India, which was the only major country to turn down an invitation to a forum on the Belt and Road Initiative, seems eager to establish an alternative to Chinese-led economic integration. India, Japan, and the United States have indicated a collective intention to support strategic port development in the Indo-Pacific. On the naval front, India has inked logistics pacts with Singapore, the United States, and France. </w:t>
      </w:r>
      <w:r w:rsidRPr="00CB1265">
        <w:rPr>
          <w:rStyle w:val="StyleUnderline"/>
        </w:rPr>
        <w:t>Delhi is also working with Canberra, Tokyo, and Washington to resuscitate the “Quad,” a grouping of democratic naval powers that are concerned with China’s power projection in the Indo-Pacific and the threat it poses to the “rules-based” order.</w:t>
      </w:r>
    </w:p>
    <w:p w14:paraId="10B7858E" w14:textId="77777777" w:rsidR="00E3491E" w:rsidRPr="00CB1265" w:rsidRDefault="00E3491E" w:rsidP="00E3491E">
      <w:pPr>
        <w:rPr>
          <w:rStyle w:val="StyleUnderline"/>
        </w:rPr>
      </w:pPr>
      <w:r w:rsidRPr="00CB6F64">
        <w:rPr>
          <w:rStyle w:val="StyleUnderline"/>
          <w:highlight w:val="cyan"/>
        </w:rPr>
        <w:lastRenderedPageBreak/>
        <w:t>The growing overlap between India</w:t>
      </w:r>
      <w:r w:rsidRPr="00CB1265">
        <w:rPr>
          <w:rStyle w:val="StyleUnderline"/>
        </w:rPr>
        <w:t xml:space="preserve">’s strategic backyard </w:t>
      </w:r>
      <w:r w:rsidRPr="00CB6F64">
        <w:rPr>
          <w:rStyle w:val="StyleUnderline"/>
          <w:highlight w:val="cyan"/>
        </w:rPr>
        <w:t>and China</w:t>
      </w:r>
      <w:r w:rsidRPr="00CB1265">
        <w:rPr>
          <w:rStyle w:val="StyleUnderline"/>
        </w:rPr>
        <w:t xml:space="preserve">’s strategic periphery </w:t>
      </w:r>
      <w:r w:rsidRPr="00CB6F64">
        <w:rPr>
          <w:rStyle w:val="StyleUnderline"/>
          <w:highlight w:val="cyan"/>
        </w:rPr>
        <w:t>foreshadows</w:t>
      </w:r>
      <w:r w:rsidRPr="00CB1265">
        <w:rPr>
          <w:rStyle w:val="StyleUnderline"/>
        </w:rPr>
        <w:t xml:space="preserve"> a </w:t>
      </w:r>
      <w:r w:rsidRPr="00CB6F64">
        <w:rPr>
          <w:rStyle w:val="StyleUnderline"/>
          <w:highlight w:val="cyan"/>
        </w:rPr>
        <w:t>danger</w:t>
      </w:r>
      <w:r w:rsidRPr="00CB1265">
        <w:rPr>
          <w:rStyle w:val="StyleUnderline"/>
        </w:rPr>
        <w:t xml:space="preserve"> of increased interaction, competition, and friction in Southern Asia. </w:t>
      </w:r>
      <w:r>
        <w:t xml:space="preserve">How will this overlap play out in the coming decade? </w:t>
      </w:r>
      <w:r w:rsidRPr="00CB6F64">
        <w:rPr>
          <w:rStyle w:val="StyleUnderline"/>
          <w:highlight w:val="cyan"/>
        </w:rPr>
        <w:t>Will it</w:t>
      </w:r>
      <w:r w:rsidRPr="00CB1265">
        <w:rPr>
          <w:rStyle w:val="StyleUnderline"/>
        </w:rPr>
        <w:t xml:space="preserve"> inevitably </w:t>
      </w:r>
      <w:r w:rsidRPr="00CB6F64">
        <w:rPr>
          <w:rStyle w:val="StyleUnderline"/>
          <w:highlight w:val="cyan"/>
        </w:rPr>
        <w:t>trigger major conflict through increasing competition and</w:t>
      </w:r>
      <w:r w:rsidRPr="00CB1265">
        <w:rPr>
          <w:rStyle w:val="StyleUnderline"/>
        </w:rPr>
        <w:t xml:space="preserve"> potentially </w:t>
      </w:r>
      <w:r w:rsidRPr="00CB6F64">
        <w:rPr>
          <w:rStyle w:val="StyleUnderline"/>
          <w:highlight w:val="cyan"/>
        </w:rPr>
        <w:t>destructive escalation, or will a manageable “new normal” emerge with</w:t>
      </w:r>
      <w:r w:rsidRPr="00CB1265">
        <w:rPr>
          <w:rStyle w:val="StyleUnderline"/>
        </w:rPr>
        <w:t xml:space="preserve"> some small-scale conflicts, but </w:t>
      </w:r>
      <w:r w:rsidRPr="00CB6F64">
        <w:rPr>
          <w:rStyle w:val="StyleUnderline"/>
          <w:highlight w:val="cyan"/>
        </w:rPr>
        <w:t>widespread stability</w:t>
      </w:r>
      <w:r w:rsidRPr="00CB1265">
        <w:rPr>
          <w:rStyle w:val="StyleUnderline"/>
        </w:rPr>
        <w:t xml:space="preserve"> on balance?</w:t>
      </w:r>
    </w:p>
    <w:p w14:paraId="6B8B5BDF" w14:textId="77777777" w:rsidR="00E3491E" w:rsidRPr="008658E7" w:rsidRDefault="00E3491E" w:rsidP="00E3491E">
      <w:pPr>
        <w:rPr>
          <w:rStyle w:val="StyleUnderline"/>
        </w:rPr>
      </w:pPr>
      <w:r>
        <w:t xml:space="preserve">An examination of the two countries’ threat perceptions, permanent and evolving interests, and strategic calculations suggests </w:t>
      </w:r>
      <w:r w:rsidRPr="003D2CEA">
        <w:rPr>
          <w:rStyle w:val="StyleUnderline"/>
        </w:rPr>
        <w:t>major conflict is not inevitable. India and China are two rising powers that have deep-seated, albeit categorically different, fears of encirclement in their respective backyards.</w:t>
      </w:r>
      <w:r w:rsidRPr="008658E7">
        <w:t xml:space="preserve"> </w:t>
      </w:r>
      <w:r>
        <w:t xml:space="preserve">While India’s fears are real and greater than China’s, </w:t>
      </w:r>
      <w:r w:rsidRPr="00CB6F64">
        <w:rPr>
          <w:rStyle w:val="StyleUnderline"/>
          <w:highlight w:val="cyan"/>
        </w:rPr>
        <w:t>expanding Chinese national interests do not</w:t>
      </w:r>
      <w:r w:rsidRPr="008658E7">
        <w:rPr>
          <w:rStyle w:val="StyleUnderline"/>
        </w:rPr>
        <w:t xml:space="preserve"> necessarily </w:t>
      </w:r>
      <w:r w:rsidRPr="00CB6F64">
        <w:rPr>
          <w:rStyle w:val="StyleUnderline"/>
          <w:highlight w:val="cyan"/>
        </w:rPr>
        <w:t>require circumscribing India’s sphere of influence</w:t>
      </w:r>
      <w:r>
        <w:t xml:space="preserve">. A close reading of Chinese official documents suggests that </w:t>
      </w:r>
      <w:r w:rsidRPr="00CB6F64">
        <w:rPr>
          <w:rStyle w:val="StyleUnderline"/>
          <w:highlight w:val="cyan"/>
        </w:rPr>
        <w:t>China’s incursions into the Indian Ocean</w:t>
      </w:r>
      <w:r w:rsidRPr="008658E7">
        <w:rPr>
          <w:rStyle w:val="StyleUnderline"/>
        </w:rPr>
        <w:t xml:space="preserve"> are not intended to acquire territory</w:t>
      </w:r>
      <w:r>
        <w:t xml:space="preserve">. In fact, </w:t>
      </w:r>
      <w:r w:rsidRPr="008658E7">
        <w:rPr>
          <w:rStyle w:val="StyleUnderline"/>
        </w:rPr>
        <w:t xml:space="preserve">they </w:t>
      </w:r>
      <w:r w:rsidRPr="00CB6F64">
        <w:rPr>
          <w:rStyle w:val="StyleUnderline"/>
          <w:highlight w:val="cyan"/>
        </w:rPr>
        <w:t>provide an opportunity</w:t>
      </w:r>
      <w:r w:rsidRPr="008658E7">
        <w:rPr>
          <w:rStyle w:val="StyleUnderline"/>
        </w:rPr>
        <w:t xml:space="preserve">: </w:t>
      </w:r>
      <w:r w:rsidRPr="00CB6F64">
        <w:rPr>
          <w:rStyle w:val="StyleUnderline"/>
          <w:highlight w:val="cyan"/>
        </w:rPr>
        <w:t>Interactions</w:t>
      </w:r>
      <w:r w:rsidRPr="008658E7">
        <w:rPr>
          <w:rStyle w:val="StyleUnderline"/>
        </w:rPr>
        <w:t xml:space="preserve"> between the two countries in the region </w:t>
      </w:r>
      <w:r w:rsidRPr="00CB6F64">
        <w:rPr>
          <w:rStyle w:val="StyleUnderline"/>
          <w:highlight w:val="cyan"/>
        </w:rPr>
        <w:t>can be managed through mutual learning to dampen</w:t>
      </w:r>
      <w:r w:rsidRPr="008658E7">
        <w:rPr>
          <w:rStyle w:val="StyleUnderline"/>
        </w:rPr>
        <w:t xml:space="preserve"> the prospects of </w:t>
      </w:r>
      <w:r w:rsidRPr="00CB6F64">
        <w:rPr>
          <w:rStyle w:val="StyleUnderline"/>
          <w:highlight w:val="cyan"/>
        </w:rPr>
        <w:t>miscalculation and escalation.</w:t>
      </w:r>
    </w:p>
    <w:p w14:paraId="5C505832" w14:textId="77777777" w:rsidR="00E3491E" w:rsidRPr="00F811DE" w:rsidRDefault="00E3491E" w:rsidP="00E3491E">
      <w:pPr>
        <w:rPr>
          <w:sz w:val="6"/>
          <w:szCs w:val="10"/>
        </w:rPr>
      </w:pPr>
      <w:r w:rsidRPr="00F811DE">
        <w:rPr>
          <w:sz w:val="6"/>
          <w:szCs w:val="10"/>
        </w:rPr>
        <w:t>Same Fears of Encirclement, Different Levels of Concern</w:t>
      </w:r>
    </w:p>
    <w:p w14:paraId="11545C72" w14:textId="77777777" w:rsidR="00E3491E" w:rsidRPr="00F811DE" w:rsidRDefault="00E3491E" w:rsidP="00E3491E">
      <w:pPr>
        <w:rPr>
          <w:sz w:val="6"/>
          <w:szCs w:val="10"/>
        </w:rPr>
      </w:pPr>
      <w:r w:rsidRPr="00F811DE">
        <w:rPr>
          <w:sz w:val="6"/>
          <w:szCs w:val="10"/>
        </w:rPr>
        <w:t>India’s sense of encirclement by China is a recent phenomenon. For a long time, Southern Asia occupied a marginal position in China’s peripheral diplomacy, leaving India largely free to assert its regional dominance, especially vis-à-vis smaller states. China’s efforts to build ports in Pakistan, Bangladesh, and Sri Lanka — as well as the Belt and Road Initiative — are part of its strategy to surmount the “Malacca dilemma” through infrastructure development and economic connectivity. China does not seek to prevent India from exerting influence with neighboring states, but the way it has pursued its goals may have exacerbated Indian fears. India’s primary objection to Belt and Road is that the initiative violates its sovereignty (the Karakorum Highway, slated for expansion under the China-Pakistan Economic Corridor, traverses Gilgit-Baltistan, a disputed territory between India and Pakistan). Delhi also appears to be deeply concerned that Beijing’s loan practices could create an “unsustainable debt burden” for neutral countries in India’s neighborhood, potentially threatening Indian interests by making these governments more amenable to Chinese suasion and coercion.</w:t>
      </w:r>
    </w:p>
    <w:p w14:paraId="6C6B3291" w14:textId="77777777" w:rsidR="00E3491E" w:rsidRPr="00F811DE" w:rsidRDefault="00E3491E" w:rsidP="00E3491E">
      <w:pPr>
        <w:rPr>
          <w:sz w:val="6"/>
          <w:szCs w:val="10"/>
        </w:rPr>
      </w:pPr>
      <w:r w:rsidRPr="00F811DE">
        <w:rPr>
          <w:sz w:val="6"/>
          <w:szCs w:val="10"/>
        </w:rPr>
        <w:t>Even if fears of encirclement are unfounded, it is possible to understand why Delhi seems alarmed. Indian analysts claim China has blocked India from joining the Nuclear Suppliers Group and the United Nations from designating Masood Azhar, a Pakistani militant linked to a 2001 attack on the Indian Parliament, as a terrorist. The China-India standoff at Doklam in summer 2017 also seemed to endanger the “modus vivendi” the two countries had established on border issues dating back to the 1980s, with some analysts claiming China was using a coercive playbook against Delhi.</w:t>
      </w:r>
    </w:p>
    <w:p w14:paraId="677FC482" w14:textId="77777777" w:rsidR="00E3491E" w:rsidRPr="00F811DE" w:rsidRDefault="00E3491E" w:rsidP="00E3491E">
      <w:pPr>
        <w:rPr>
          <w:sz w:val="6"/>
          <w:szCs w:val="10"/>
        </w:rPr>
      </w:pPr>
      <w:r w:rsidRPr="00F811DE">
        <w:rPr>
          <w:sz w:val="6"/>
          <w:szCs w:val="10"/>
        </w:rPr>
        <w:t>Adding to these sources of friction and uncertainty is the ever-present Indian fear that it might one day be forced to fight a two-front war against China and Pakistan. Delhi has long bemoaned Beijing’s provision of assistance to the Pakistani military and the country’s nuclear-weapons program. Some in India view Chinese assistance as a means of “tying down” India on the subcontinent by forcing it to devote diplomatic and military resources to deterring Pakistan. In this context, Chinese investments in Pakistan via the China-Pakistan Economic Corridor make India anxious about the possibility of an emboldened Pakistan and raise questions about China’s intentions.</w:t>
      </w:r>
    </w:p>
    <w:p w14:paraId="2BA2955B" w14:textId="77777777" w:rsidR="00E3491E" w:rsidRPr="00F811DE" w:rsidRDefault="00E3491E" w:rsidP="00E3491E">
      <w:pPr>
        <w:rPr>
          <w:sz w:val="6"/>
          <w:szCs w:val="10"/>
        </w:rPr>
      </w:pPr>
      <w:r w:rsidRPr="00F811DE">
        <w:rPr>
          <w:sz w:val="6"/>
          <w:szCs w:val="10"/>
        </w:rPr>
        <w:t>At the same time, there are reasons for optimism. India has received cooperation from China on the September 2017 BRICS statement listing Lashkar-e-Taiba, Jaish-e-Mohammed, and the Haqqani network as terrorist groups. Recently, India also got China’s tacit support at the Financial Action Task Force plenary, which placed Pakistan on the grey list. And without yielding on its position, Beijing has repeatedly emphasized that Doklam requires a diplomatic resolution, not a military one.</w:t>
      </w:r>
    </w:p>
    <w:p w14:paraId="17488DA4" w14:textId="77777777" w:rsidR="00E3491E" w:rsidRDefault="00E3491E" w:rsidP="00E3491E">
      <w:r>
        <w:t xml:space="preserve">Historically, </w:t>
      </w:r>
      <w:r w:rsidRPr="00CB6F64">
        <w:rPr>
          <w:rStyle w:val="StyleUnderline"/>
          <w:highlight w:val="cyan"/>
        </w:rPr>
        <w:t>China has not regarded India as a security threat</w:t>
      </w:r>
      <w:r>
        <w:t xml:space="preserve">. </w:t>
      </w:r>
      <w:r w:rsidRPr="004032EB">
        <w:rPr>
          <w:rStyle w:val="StyleUnderline"/>
        </w:rPr>
        <w:t>When the two countries went to war over various border disputes in 1962, India suffered what its diplomats have characterized as a “humiliating defeat.”</w:t>
      </w:r>
      <w:r>
        <w:t xml:space="preserve"> </w:t>
      </w:r>
      <w:r w:rsidRPr="00CB6F64">
        <w:rPr>
          <w:rStyle w:val="StyleUnderline"/>
          <w:highlight w:val="cyan"/>
        </w:rPr>
        <w:t>China assumed India’s</w:t>
      </w:r>
      <w:r>
        <w:t xml:space="preserve"> multi-decade </w:t>
      </w:r>
      <w:r w:rsidRPr="00CB6F64">
        <w:rPr>
          <w:rStyle w:val="StyleUnderline"/>
          <w:highlight w:val="cyan"/>
        </w:rPr>
        <w:t>drive to acquire nuclear weapons was</w:t>
      </w:r>
      <w:r w:rsidRPr="004032EB">
        <w:rPr>
          <w:rStyle w:val="StyleUnderline"/>
        </w:rPr>
        <w:t xml:space="preserve"> </w:t>
      </w:r>
      <w:r>
        <w:t xml:space="preserve">a result of its desire </w:t>
      </w:r>
      <w:r w:rsidRPr="00CB6F64">
        <w:rPr>
          <w:rStyle w:val="StyleUnderline"/>
          <w:highlight w:val="cyan"/>
        </w:rPr>
        <w:t>to elevate</w:t>
      </w:r>
      <w:r w:rsidRPr="004032EB">
        <w:rPr>
          <w:rStyle w:val="StyleUnderline"/>
        </w:rPr>
        <w:t xml:space="preserve"> its </w:t>
      </w:r>
      <w:r w:rsidRPr="00CB6F64">
        <w:rPr>
          <w:rStyle w:val="StyleUnderline"/>
          <w:highlight w:val="cyan"/>
        </w:rPr>
        <w:t>status</w:t>
      </w:r>
      <w:r w:rsidRPr="004032EB">
        <w:rPr>
          <w:rStyle w:val="StyleUnderline"/>
        </w:rPr>
        <w:t xml:space="preserve"> on the world stage, </w:t>
      </w:r>
      <w:r w:rsidRPr="00CB6F64">
        <w:rPr>
          <w:rStyle w:val="StyleUnderline"/>
          <w:highlight w:val="cyan"/>
        </w:rPr>
        <w:t>and</w:t>
      </w:r>
      <w:r w:rsidRPr="004032EB">
        <w:rPr>
          <w:rStyle w:val="StyleUnderline"/>
        </w:rPr>
        <w:t>,</w:t>
      </w:r>
      <w:r>
        <w:t xml:space="preserve"> thus, </w:t>
      </w:r>
      <w:r w:rsidRPr="00CB6F64">
        <w:rPr>
          <w:rStyle w:val="StyleUnderline"/>
          <w:highlight w:val="cyan"/>
        </w:rPr>
        <w:t>did not interpret this</w:t>
      </w:r>
      <w:r w:rsidRPr="004032EB">
        <w:rPr>
          <w:rStyle w:val="StyleUnderline"/>
        </w:rPr>
        <w:t xml:space="preserve"> development </w:t>
      </w:r>
      <w:r w:rsidRPr="00CB6F64">
        <w:rPr>
          <w:rStyle w:val="StyleUnderline"/>
          <w:highlight w:val="cyan"/>
        </w:rPr>
        <w:t>as a threat</w:t>
      </w:r>
      <w:r w:rsidRPr="004032EB">
        <w:rPr>
          <w:rStyle w:val="StyleUnderline"/>
        </w:rPr>
        <w:t xml:space="preserve"> warranting a revised posture</w:t>
      </w:r>
      <w:r>
        <w:t xml:space="preserve">. </w:t>
      </w:r>
      <w:r w:rsidRPr="00CB6F64">
        <w:rPr>
          <w:rStyle w:val="StyleUnderline"/>
          <w:highlight w:val="cyan"/>
        </w:rPr>
        <w:t>China</w:t>
      </w:r>
      <w:r>
        <w:t xml:space="preserve"> also has </w:t>
      </w:r>
      <w:r w:rsidRPr="00CB6F64">
        <w:rPr>
          <w:rStyle w:val="StyleUnderline"/>
          <w:highlight w:val="cyan"/>
        </w:rPr>
        <w:t>tended to take a dismissive attitude towards Indian military</w:t>
      </w:r>
      <w:r>
        <w:t xml:space="preserve"> capabilities in general, and towards </w:t>
      </w:r>
      <w:r w:rsidRPr="00CB6F64">
        <w:rPr>
          <w:rStyle w:val="StyleUnderline"/>
          <w:highlight w:val="cyan"/>
        </w:rPr>
        <w:t>modernization</w:t>
      </w:r>
      <w:r>
        <w:t xml:space="preserve"> efforts more specifically.</w:t>
      </w:r>
    </w:p>
    <w:p w14:paraId="556E8E4A" w14:textId="77777777" w:rsidR="00E3491E" w:rsidRPr="002D1907" w:rsidRDefault="00E3491E" w:rsidP="00E3491E">
      <w:pPr>
        <w:rPr>
          <w:rStyle w:val="StyleUnderline"/>
        </w:rPr>
      </w:pPr>
      <w:r w:rsidRPr="004032EB">
        <w:rPr>
          <w:rStyle w:val="StyleUnderline"/>
        </w:rPr>
        <w:t xml:space="preserve">The 2008 </w:t>
      </w:r>
      <w:r w:rsidRPr="00CB6F64">
        <w:rPr>
          <w:rStyle w:val="StyleUnderline"/>
          <w:highlight w:val="cyan"/>
        </w:rPr>
        <w:t>Indo-U.S.</w:t>
      </w:r>
      <w:r w:rsidRPr="004032EB">
        <w:rPr>
          <w:rStyle w:val="StyleUnderline"/>
        </w:rPr>
        <w:t xml:space="preserve"> civil </w:t>
      </w:r>
      <w:r w:rsidRPr="00CB6F64">
        <w:rPr>
          <w:rStyle w:val="StyleUnderline"/>
          <w:highlight w:val="cyan"/>
        </w:rPr>
        <w:t>nuclear agreement began to chip away at these</w:t>
      </w:r>
      <w:r w:rsidRPr="004032EB">
        <w:rPr>
          <w:rStyle w:val="StyleUnderline"/>
        </w:rPr>
        <w:t xml:space="preserve"> longstanding </w:t>
      </w:r>
      <w:r w:rsidRPr="00CB6F64">
        <w:rPr>
          <w:rStyle w:val="StyleUnderline"/>
          <w:highlight w:val="cyan"/>
        </w:rPr>
        <w:t>assumptions</w:t>
      </w:r>
      <w:r>
        <w:t xml:space="preserve">. </w:t>
      </w:r>
      <w:r w:rsidRPr="00CB6F64">
        <w:rPr>
          <w:rStyle w:val="StyleUnderline"/>
          <w:highlight w:val="cyan"/>
        </w:rPr>
        <w:t>The accord signaled</w:t>
      </w:r>
      <w:r w:rsidRPr="002D1907">
        <w:rPr>
          <w:rStyle w:val="StyleUnderline"/>
        </w:rPr>
        <w:t xml:space="preserve"> to Beijing that </w:t>
      </w:r>
      <w:r w:rsidRPr="00CB6F64">
        <w:rPr>
          <w:rStyle w:val="StyleUnderline"/>
          <w:highlight w:val="cyan"/>
        </w:rPr>
        <w:t>Washington was more committed to Delhi’s rise as a major power in Asia than to the global nuclear order. China</w:t>
      </w:r>
      <w:r w:rsidRPr="002D1907">
        <w:rPr>
          <w:rStyle w:val="StyleUnderline"/>
        </w:rPr>
        <w:t xml:space="preserve"> now </w:t>
      </w:r>
      <w:r w:rsidRPr="00CB6F64">
        <w:rPr>
          <w:rStyle w:val="StyleUnderline"/>
          <w:highlight w:val="cyan"/>
        </w:rPr>
        <w:t>worries</w:t>
      </w:r>
      <w:r w:rsidRPr="002D1907">
        <w:rPr>
          <w:rStyle w:val="StyleUnderline"/>
        </w:rPr>
        <w:t xml:space="preserve"> that</w:t>
      </w:r>
      <w:r>
        <w:t xml:space="preserve"> the region’s shifting geopolitics, particularly </w:t>
      </w:r>
      <w:r w:rsidRPr="002D1907">
        <w:rPr>
          <w:rStyle w:val="StyleUnderline"/>
        </w:rPr>
        <w:t xml:space="preserve">the </w:t>
      </w:r>
      <w:r w:rsidRPr="00CB6F64">
        <w:rPr>
          <w:rStyle w:val="StyleUnderline"/>
          <w:highlight w:val="cyan"/>
        </w:rPr>
        <w:t>Indo-U.S. strategic convergence</w:t>
      </w:r>
      <w:r w:rsidRPr="002D1907">
        <w:t xml:space="preserve">, </w:t>
      </w:r>
      <w:r w:rsidRPr="00CB6F64">
        <w:rPr>
          <w:rStyle w:val="StyleUnderline"/>
          <w:highlight w:val="cyan"/>
        </w:rPr>
        <w:t xml:space="preserve">could allow India to </w:t>
      </w:r>
      <w:r w:rsidRPr="004032EB">
        <w:rPr>
          <w:rStyle w:val="StyleUnderline"/>
        </w:rPr>
        <w:t>overcome its</w:t>
      </w:r>
      <w:r w:rsidRPr="002D1907">
        <w:rPr>
          <w:rStyle w:val="StyleUnderline"/>
        </w:rPr>
        <w:t xml:space="preserve"> technological limitations and </w:t>
      </w:r>
      <w:r w:rsidRPr="00CB6F64">
        <w:rPr>
          <w:rStyle w:val="StyleUnderline"/>
          <w:highlight w:val="cyan"/>
        </w:rPr>
        <w:t>attain capabilities on par with China’s.</w:t>
      </w:r>
    </w:p>
    <w:p w14:paraId="0D559230" w14:textId="77777777" w:rsidR="00E3491E" w:rsidRPr="004C535A" w:rsidRDefault="00E3491E" w:rsidP="00E3491E">
      <w:pPr>
        <w:rPr>
          <w:rStyle w:val="StyleUnderline"/>
        </w:rPr>
      </w:pPr>
      <w:r>
        <w:t xml:space="preserve">For its part, </w:t>
      </w:r>
      <w:r w:rsidRPr="00CB6F64">
        <w:rPr>
          <w:rStyle w:val="StyleUnderline"/>
          <w:highlight w:val="cyan"/>
        </w:rPr>
        <w:t>China also feels encirclement by the United States</w:t>
      </w:r>
      <w:r w:rsidRPr="003D2CEA">
        <w:rPr>
          <w:rStyle w:val="StyleUnderline"/>
        </w:rPr>
        <w:t xml:space="preserve">. These concerns have been </w:t>
      </w:r>
      <w:r w:rsidRPr="00CB6F64">
        <w:rPr>
          <w:rStyle w:val="StyleUnderline"/>
          <w:highlight w:val="cyan"/>
        </w:rPr>
        <w:t>fueled by</w:t>
      </w:r>
      <w:r>
        <w:t xml:space="preserve"> the strong functional U.S. alliance system in the Asia-Pacific, </w:t>
      </w:r>
      <w:r w:rsidRPr="003D2CEA">
        <w:rPr>
          <w:rStyle w:val="StyleUnderline"/>
        </w:rPr>
        <w:t xml:space="preserve">an upgraded </w:t>
      </w:r>
      <w:r w:rsidRPr="00CB6F64">
        <w:rPr>
          <w:rStyle w:val="StyleUnderline"/>
          <w:highlight w:val="cyan"/>
        </w:rPr>
        <w:t>U.S.-India strategic partnership</w:t>
      </w:r>
      <w:r>
        <w:t xml:space="preserve">, intense U.S. pressure in the South China Sea, and a lingering perception that the Trump administration may challenge Beijing’s “One China” policy. In China, the American-fostered concept of a “string of pearls” — which appeared in the mid-2000s and held that China’s infrastructure development across Asia was a Trojan horse for an expanded naval presence in the Indian Ocean — seemed to confirm U.S. intentions to manage, if not necessarily contain, China’s rise. At the Asia-Pacific Economic Cooperation Summit in November 2017, President Donald </w:t>
      </w:r>
      <w:r w:rsidRPr="00CB6F64">
        <w:rPr>
          <w:rStyle w:val="StyleUnderline"/>
          <w:highlight w:val="cyan"/>
        </w:rPr>
        <w:t>Trump spoke of a “free and open Indo-Pacific”</w:t>
      </w:r>
      <w:r>
        <w:t xml:space="preserve"> in which all countries “play by the rules.” </w:t>
      </w:r>
      <w:r w:rsidRPr="00CB6F64">
        <w:rPr>
          <w:rStyle w:val="StyleUnderline"/>
          <w:highlight w:val="cyan"/>
        </w:rPr>
        <w:t>This</w:t>
      </w:r>
      <w:r w:rsidRPr="004C535A">
        <w:rPr>
          <w:rStyle w:val="StyleUnderline"/>
        </w:rPr>
        <w:t xml:space="preserve"> rhetoric </w:t>
      </w:r>
      <w:r w:rsidRPr="00CB6F64">
        <w:rPr>
          <w:rStyle w:val="StyleUnderline"/>
          <w:highlight w:val="cyan"/>
        </w:rPr>
        <w:t>reminds China that the United States remains the preeminent global power and that China’s rise could be jeopardized</w:t>
      </w:r>
      <w:r w:rsidRPr="004C535A">
        <w:rPr>
          <w:rStyle w:val="StyleUnderline"/>
        </w:rPr>
        <w:t xml:space="preserve"> if the two powers are unable to escape a “Thucydides’ trap.”</w:t>
      </w:r>
    </w:p>
    <w:p w14:paraId="26D60518" w14:textId="77777777" w:rsidR="00E3491E" w:rsidRPr="00F811DE" w:rsidRDefault="00E3491E" w:rsidP="00E3491E">
      <w:pPr>
        <w:rPr>
          <w:sz w:val="8"/>
        </w:rPr>
      </w:pPr>
      <w:r w:rsidRPr="00F811DE">
        <w:rPr>
          <w:sz w:val="8"/>
          <w:szCs w:val="16"/>
        </w:rPr>
        <w:t>H</w:t>
      </w:r>
      <w:r w:rsidRPr="00F811DE">
        <w:rPr>
          <w:sz w:val="8"/>
        </w:rPr>
        <w:t>owever, China does not fear U.S. encirclement as severely as India fears it from China. Some Chinese analysts have suggested in private discussions that pressure from the United States is a cost China needs to pay to achieve its goals as a rising power. Others have even rationalized being treated as a strategic competitor as validation, if not legitimation, of China’s international status. Most importantly, after decades of interactions with the United States, China has learned to withstand U.S. pressure and pursue its objectives with self-assured, strategic patience. These patterns have neutralized Chinese anxiety about U.S. encirclement.</w:t>
      </w:r>
    </w:p>
    <w:p w14:paraId="7B8E3265" w14:textId="77777777" w:rsidR="00E3491E" w:rsidRPr="00F811DE" w:rsidRDefault="00E3491E" w:rsidP="00E3491E">
      <w:pPr>
        <w:rPr>
          <w:sz w:val="8"/>
        </w:rPr>
      </w:pPr>
      <w:r w:rsidRPr="00F811DE">
        <w:rPr>
          <w:sz w:val="8"/>
        </w:rPr>
        <w:lastRenderedPageBreak/>
        <w:t>China and India share the feeling of being encircled, but from different sources and with differing levels of concern. India regards China’s encirclement with real concern, while China views America’s encirclement as a necessary cost and treats it with strategic patience. This distinction will need to be acknowledged as India-China interactions in the Indian Ocean.</w:t>
      </w:r>
    </w:p>
    <w:p w14:paraId="1930543D" w14:textId="77777777" w:rsidR="00E3491E" w:rsidRPr="00F811DE" w:rsidRDefault="00E3491E" w:rsidP="00E3491E">
      <w:pPr>
        <w:rPr>
          <w:sz w:val="8"/>
        </w:rPr>
      </w:pPr>
      <w:r w:rsidRPr="00F811DE">
        <w:rPr>
          <w:sz w:val="8"/>
        </w:rPr>
        <w:t>Incentives Beyond Geopolitics and Geo-Economics</w:t>
      </w:r>
    </w:p>
    <w:p w14:paraId="6E1C7243" w14:textId="77777777" w:rsidR="00E3491E" w:rsidRPr="00F811DE" w:rsidRDefault="00E3491E" w:rsidP="00E3491E">
      <w:pPr>
        <w:rPr>
          <w:sz w:val="8"/>
        </w:rPr>
      </w:pPr>
      <w:r w:rsidRPr="00F811DE">
        <w:rPr>
          <w:sz w:val="8"/>
        </w:rPr>
        <w:t>India’s concerns are genuine, but China’s effort to increase its presence in Southern Asia is not, in fact, meant to encircle India. China’s push to expand and protect its interests is not a zero-sum game: The expansion is not tantamount to circumscribing India’s role. Recent Chinese Party Congresses projected this expansion as part of China’s modernization drive, not an effort to displace India.</w:t>
      </w:r>
    </w:p>
    <w:p w14:paraId="545866D4" w14:textId="77777777" w:rsidR="00E3491E" w:rsidRPr="00F811DE" w:rsidRDefault="00E3491E" w:rsidP="00E3491E">
      <w:pPr>
        <w:rPr>
          <w:sz w:val="8"/>
        </w:rPr>
      </w:pPr>
      <w:r w:rsidRPr="00F811DE">
        <w:rPr>
          <w:sz w:val="8"/>
        </w:rPr>
        <w:t>One popular explanation for China’s increasing presence in Southern Asia is geo-economic. This explanation posits that China is trying to use its economic strength to achieve geopolitical objectives, including strengthening Pakistan, stabilizing Afghanistan in ways that favor China, earning influence with other small regional powers, enhancing China’s physical presence in the Indian Ocean, weakening India’s dominance, and shaping Southern Asia’s emerging regional order.</w:t>
      </w:r>
    </w:p>
    <w:p w14:paraId="5E6DC1D5" w14:textId="77777777" w:rsidR="00E3491E" w:rsidRPr="00F811DE" w:rsidRDefault="00E3491E" w:rsidP="00E3491E">
      <w:pPr>
        <w:rPr>
          <w:sz w:val="8"/>
        </w:rPr>
      </w:pPr>
      <w:r w:rsidRPr="00F811DE">
        <w:rPr>
          <w:sz w:val="8"/>
        </w:rPr>
        <w:t>The geo-economic explanation leaves some key questions unanswered: Does China really want to lead Southern Asia? What are the incentives for China to pursue geopolitical objectives in the region? How does China itself explain its own intentions?</w:t>
      </w:r>
    </w:p>
    <w:p w14:paraId="33B1FB05" w14:textId="77777777" w:rsidR="00E3491E" w:rsidRPr="00F811DE" w:rsidRDefault="00E3491E" w:rsidP="00E3491E">
      <w:pPr>
        <w:rPr>
          <w:sz w:val="8"/>
        </w:rPr>
      </w:pPr>
      <w:r w:rsidRPr="00F811DE">
        <w:rPr>
          <w:sz w:val="8"/>
        </w:rPr>
        <w:t xml:space="preserve">Chinese Communist Party documents suggest </w:t>
      </w:r>
      <w:r w:rsidRPr="008658E7">
        <w:rPr>
          <w:rStyle w:val="StyleUnderline"/>
        </w:rPr>
        <w:t>India’s fears of China’s influence in the region may be overblown or misdirected</w:t>
      </w:r>
      <w:r w:rsidRPr="00F811DE">
        <w:rPr>
          <w:sz w:val="8"/>
        </w:rPr>
        <w:t xml:space="preserve">. In reports to the 16th-18th Chinese Communist Party Congress, </w:t>
      </w:r>
      <w:r w:rsidRPr="008658E7">
        <w:rPr>
          <w:rStyle w:val="StyleUnderline"/>
        </w:rPr>
        <w:t>China emphasizes that its goals are economic in nature</w:t>
      </w:r>
      <w:r w:rsidRPr="00F811DE">
        <w:rPr>
          <w:sz w:val="8"/>
        </w:rPr>
        <w:t>, outlining an aim of “realiz[ing] a moderately prosperous society by 2021 and formulat[ing] a strong, democratic, civilized, harmonious, and modern socialist country by 2049.” According to these internal proceedings, China is supposed to achieve economic and military modernization no later than 2035.</w:t>
      </w:r>
    </w:p>
    <w:p w14:paraId="4DF7C535" w14:textId="77777777" w:rsidR="00E3491E" w:rsidRPr="00F811DE" w:rsidRDefault="00E3491E" w:rsidP="00E3491E">
      <w:pPr>
        <w:rPr>
          <w:sz w:val="8"/>
        </w:rPr>
      </w:pPr>
      <w:r w:rsidRPr="00F811DE">
        <w:rPr>
          <w:sz w:val="8"/>
        </w:rPr>
        <w:t>The 19th Party Congress report reiterates that “no matter what stage of development China reaches, China will never seek hegemony or engage in expansion.” Hegemony, in the Chinese-language context, has the negative connotation of “bullying” others. This implies that the legitimacy of power is derived from the way it is exercised, not the source from which it emanates. Understood in this way, China’s insistence that it will not pursue hegemony suggests that it may seek power, but will not abuse it with regard to other countries. It sees power not as a tool for changing the status quo, but as a way to maintain deterrence and shape diplomatic interactions in favor of protecting its interests.</w:t>
      </w:r>
    </w:p>
    <w:p w14:paraId="35556CA7" w14:textId="77777777" w:rsidR="00E3491E" w:rsidRPr="00F811DE" w:rsidRDefault="00E3491E" w:rsidP="00E3491E">
      <w:pPr>
        <w:rPr>
          <w:sz w:val="8"/>
        </w:rPr>
      </w:pPr>
      <w:r w:rsidRPr="00F811DE">
        <w:rPr>
          <w:sz w:val="8"/>
        </w:rPr>
        <w:t>As such, official texts suggest China has no intention to replace India as the dominant power of Southern Asia, though it reserves the right to disagree with how India practices its leadership, especially in overlapping physical areas that are important for China’s national interest. That’s why the 19th Party Congress report also said:</w:t>
      </w:r>
    </w:p>
    <w:p w14:paraId="293619D0" w14:textId="77777777" w:rsidR="00E3491E" w:rsidRPr="00F811DE" w:rsidRDefault="00E3491E" w:rsidP="00E3491E">
      <w:pPr>
        <w:rPr>
          <w:sz w:val="8"/>
        </w:rPr>
      </w:pPr>
      <w:r w:rsidRPr="00F811DE">
        <w:rPr>
          <w:sz w:val="8"/>
        </w:rPr>
        <w:t>China stands firm in safeguarding China’s sovereignty … and will improve the systems and institutions and enhance capacity-building for national security, and resolutely safeguard China’s sovereignty, security, and development interests.</w:t>
      </w:r>
    </w:p>
    <w:p w14:paraId="1B88FD8F" w14:textId="77777777" w:rsidR="00E3491E" w:rsidRPr="00F811DE" w:rsidRDefault="00E3491E" w:rsidP="00E3491E">
      <w:pPr>
        <w:rPr>
          <w:sz w:val="8"/>
        </w:rPr>
      </w:pPr>
      <w:r w:rsidRPr="00F811DE">
        <w:rPr>
          <w:sz w:val="8"/>
        </w:rPr>
        <w:t>Instead, China explains its increasing presence in Southern Asia as an attempt to build an economic community with a common destiny, or shared future, stressing that its efforts are for development purposes. China has calculated that the Belt and Road Initiative will improve internal stability by modernizing the domestic economy and developing outlying provinces, such as Xinjiang. These efforts also enhance China’s external security through engagement efforts such as the Djibouti base and the rumored Gwadar port, which will greatly improve China’s capability to project power into the region. The 19th Party Congress report is, again, illustrative:</w:t>
      </w:r>
    </w:p>
    <w:p w14:paraId="717404E1" w14:textId="77777777" w:rsidR="00E3491E" w:rsidRPr="00F811DE" w:rsidRDefault="00E3491E" w:rsidP="00E3491E">
      <w:pPr>
        <w:rPr>
          <w:sz w:val="8"/>
        </w:rPr>
      </w:pPr>
      <w:r w:rsidRPr="00F811DE">
        <w:rPr>
          <w:sz w:val="8"/>
        </w:rPr>
        <w:t>China will promote [Belt and Road] international cooperation, and will strive to facilitate policy communication, enhance infrastructure connectivity, promote unblocked trade, encourage capital flows, and link people’s hearts.</w:t>
      </w:r>
    </w:p>
    <w:p w14:paraId="0AEC12D8" w14:textId="77777777" w:rsidR="00E3491E" w:rsidRPr="00F811DE" w:rsidRDefault="00E3491E" w:rsidP="00E3491E">
      <w:pPr>
        <w:rPr>
          <w:sz w:val="8"/>
        </w:rPr>
      </w:pPr>
      <w:r w:rsidRPr="00F811DE">
        <w:rPr>
          <w:sz w:val="8"/>
        </w:rPr>
        <w:t>The Future of China-India Interactions in the Indian Ocean</w:t>
      </w:r>
    </w:p>
    <w:p w14:paraId="1D9B998D" w14:textId="77777777" w:rsidR="00E3491E" w:rsidRPr="00F811DE" w:rsidRDefault="00E3491E" w:rsidP="00E3491E">
      <w:pPr>
        <w:rPr>
          <w:sz w:val="8"/>
        </w:rPr>
      </w:pPr>
      <w:r w:rsidRPr="00F811DE">
        <w:rPr>
          <w:sz w:val="8"/>
        </w:rPr>
        <w:t>India must accept the emerging geopolitical reality that it will no longer be able to dominate its neighborhood, and give up on having a “sphere of influence” in Southern Asia independent of China.</w:t>
      </w:r>
    </w:p>
    <w:p w14:paraId="755E68B9" w14:textId="77777777" w:rsidR="00E3491E" w:rsidRPr="00F811DE" w:rsidRDefault="00E3491E" w:rsidP="00E3491E">
      <w:pPr>
        <w:rPr>
          <w:sz w:val="8"/>
        </w:rPr>
      </w:pPr>
      <w:r w:rsidRPr="00F811DE">
        <w:rPr>
          <w:sz w:val="8"/>
        </w:rPr>
        <w:t>India may seek to create “buffer space” to counter China’s influence, but this approach is unlikely to succeed, for both China and India’s smaller neighbors are willing, and in fact happy, to enhance the linkages. New Delhi reaffirmed its faith in the buffer notion with the resolution to last year’s Doklam standoff, involving a bilateral “disengagement” agreement. The signing of this agreement was a mutual face-saving bargain: China perceived itself to at least be “not losing” as Indian forces withdrew from Chinese territory, while India believed it had achieved “at least one victory” by restoring the status quo. However, China subscribes to disengagement mainly as a way to to cool down the dispute, since Indian elites regard the Northern hill states, Nepal, Bhutan, and even some parts of the Tibetan plateau as traditional “buffer” areas to avoid direct face-to-face interactions with China. In practice, though, China will continue to increase its presence in these areas. And the government of Nepal has welcomed enhanced land connectivity with China and increased transit trade between China and India. To some extent, India’s mindset limits its imagination and ability to accept China’s inevitable advances into these areas.</w:t>
      </w:r>
    </w:p>
    <w:p w14:paraId="41E46B61" w14:textId="77777777" w:rsidR="00E3491E" w:rsidRPr="00F811DE" w:rsidRDefault="00E3491E" w:rsidP="00E3491E">
      <w:pPr>
        <w:rPr>
          <w:sz w:val="8"/>
        </w:rPr>
      </w:pPr>
      <w:r w:rsidRPr="00F811DE">
        <w:rPr>
          <w:sz w:val="8"/>
        </w:rPr>
        <w:t>Even if the temporary creation of buffer space works on land, it will be more difficult in the maritime domain. India and China both have legitimate interests in protecting open sea lanes and ensuring trade across the Indian Ocean region. This requires the development of ports and other maritime infrastructure, but this on its own should not make India feel threatened.</w:t>
      </w:r>
    </w:p>
    <w:p w14:paraId="72F850E9" w14:textId="77777777" w:rsidR="00E3491E" w:rsidRPr="00F811DE" w:rsidRDefault="00E3491E" w:rsidP="00E3491E">
      <w:pPr>
        <w:rPr>
          <w:sz w:val="8"/>
        </w:rPr>
      </w:pPr>
      <w:r w:rsidRPr="00F811DE">
        <w:rPr>
          <w:sz w:val="8"/>
        </w:rPr>
        <w:t>If India instead gives up its fixation on an exclusive sphere of influence in Southern Asia, increased interaction and strategic competition between India and China in the Indian Ocean region is an opportunity for both sides to better understand each other’s threat perceptions and help to establish real communication.</w:t>
      </w:r>
    </w:p>
    <w:p w14:paraId="3B44F155" w14:textId="77777777" w:rsidR="00E3491E" w:rsidRPr="00F811DE" w:rsidRDefault="00E3491E" w:rsidP="00E3491E">
      <w:pPr>
        <w:rPr>
          <w:sz w:val="12"/>
        </w:rPr>
      </w:pPr>
      <w:r w:rsidRPr="00F811DE">
        <w:rPr>
          <w:sz w:val="8"/>
        </w:rPr>
        <w:t xml:space="preserve">Indeed, increased interactions in the region so far point to the possibility of mutual learning. Already, China has realized that India maintains the tools to compete with it for influence in its neighborhood and, possibly, to coerce or hedge against China’s presence. For example, India could compel Sri Lanka, Nepal, and Bangladesh to change the nature of their cooperation with China, can deter Pakistan, and may aspire to </w:t>
      </w:r>
      <w:r w:rsidRPr="00F811DE">
        <w:rPr>
          <w:sz w:val="8"/>
          <w:szCs w:val="18"/>
        </w:rPr>
        <w:t>deny China’s further presence in the Indian Ocean through cooperation with the United States and alliances with Japan and Australia.</w:t>
      </w:r>
    </w:p>
    <w:p w14:paraId="5EEB18ED" w14:textId="77777777" w:rsidR="00E3491E" w:rsidRPr="009105A1" w:rsidRDefault="00E3491E" w:rsidP="00E3491E">
      <w:pPr>
        <w:rPr>
          <w:rStyle w:val="StyleUnderline"/>
        </w:rPr>
      </w:pPr>
      <w:r>
        <w:t xml:space="preserve">All of this is to say that </w:t>
      </w:r>
      <w:r w:rsidRPr="00CB6F64">
        <w:rPr>
          <w:rStyle w:val="StyleUnderline"/>
          <w:highlight w:val="cyan"/>
        </w:rPr>
        <w:t>India</w:t>
      </w:r>
      <w:r>
        <w:t xml:space="preserve">, despite its fears, </w:t>
      </w:r>
      <w:r w:rsidRPr="00CB6F64">
        <w:rPr>
          <w:rStyle w:val="StyleUnderline"/>
          <w:highlight w:val="cyan"/>
        </w:rPr>
        <w:t>has the potential to manage China</w:t>
      </w:r>
      <w:r w:rsidRPr="009105A1">
        <w:rPr>
          <w:rStyle w:val="StyleUnderline"/>
        </w:rPr>
        <w:t xml:space="preserve"> in the emerging areas of overlap. </w:t>
      </w:r>
      <w:r w:rsidRPr="00CB6F64">
        <w:rPr>
          <w:rStyle w:val="StyleUnderline"/>
          <w:highlight w:val="cyan"/>
        </w:rPr>
        <w:t>But the dynamics of U.S.-India defense cooperation threaten to disrupt this balance</w:t>
      </w:r>
      <w:r w:rsidRPr="004032EB">
        <w:t>, especially technology transfer such as the lately</w:t>
      </w:r>
      <w:r>
        <w:t xml:space="preserve"> approved electromagnetic aircraft launch system. For Chinese observers, </w:t>
      </w:r>
      <w:r w:rsidRPr="00CB6F64">
        <w:rPr>
          <w:rStyle w:val="StyleUnderline"/>
          <w:highlight w:val="cyan"/>
        </w:rPr>
        <w:t>this</w:t>
      </w:r>
      <w:r w:rsidRPr="009105A1">
        <w:rPr>
          <w:rStyle w:val="StyleUnderline"/>
        </w:rPr>
        <w:t xml:space="preserve"> </w:t>
      </w:r>
      <w:r w:rsidRPr="00CB6F64">
        <w:rPr>
          <w:rStyle w:val="StyleUnderline"/>
          <w:highlight w:val="cyan"/>
        </w:rPr>
        <w:t>has the potential to become dangerous if India regards America’s</w:t>
      </w:r>
      <w:r w:rsidRPr="009105A1">
        <w:rPr>
          <w:rStyle w:val="StyleUnderline"/>
        </w:rPr>
        <w:t xml:space="preserve"> substantial </w:t>
      </w:r>
      <w:r w:rsidRPr="00CB6F64">
        <w:rPr>
          <w:rStyle w:val="StyleUnderline"/>
          <w:highlight w:val="cyan"/>
        </w:rPr>
        <w:t>defense cooperation as a commitment to come to India’s aid</w:t>
      </w:r>
      <w:r w:rsidRPr="009105A1">
        <w:rPr>
          <w:rStyle w:val="StyleUnderline"/>
        </w:rPr>
        <w:t xml:space="preserve"> in a potential conflict with China. </w:t>
      </w:r>
      <w:r w:rsidRPr="00CB6F64">
        <w:rPr>
          <w:rStyle w:val="StyleUnderline"/>
          <w:highlight w:val="cyan"/>
        </w:rPr>
        <w:t>This</w:t>
      </w:r>
      <w:r w:rsidRPr="009105A1">
        <w:rPr>
          <w:rStyle w:val="StyleUnderline"/>
        </w:rPr>
        <w:t xml:space="preserve"> </w:t>
      </w:r>
      <w:r w:rsidRPr="00CB6F64">
        <w:rPr>
          <w:rStyle w:val="StyleUnderline"/>
          <w:highlight w:val="cyan"/>
        </w:rPr>
        <w:t>could set up</w:t>
      </w:r>
      <w:r w:rsidRPr="009105A1">
        <w:rPr>
          <w:rStyle w:val="StyleUnderline"/>
        </w:rPr>
        <w:t xml:space="preserve"> a </w:t>
      </w:r>
      <w:r w:rsidRPr="00CB6F64">
        <w:rPr>
          <w:rStyle w:val="Emphasis"/>
          <w:highlight w:val="cyan"/>
        </w:rPr>
        <w:t>moral hazard</w:t>
      </w:r>
      <w:r w:rsidRPr="009105A1">
        <w:rPr>
          <w:rStyle w:val="StyleUnderline"/>
        </w:rPr>
        <w:t xml:space="preserve"> problem, potentially </w:t>
      </w:r>
      <w:r w:rsidRPr="00CB6F64">
        <w:rPr>
          <w:rStyle w:val="StyleUnderline"/>
          <w:highlight w:val="cyan"/>
        </w:rPr>
        <w:t>entrapping the United States in future India-China</w:t>
      </w:r>
      <w:r w:rsidRPr="009105A1">
        <w:rPr>
          <w:rStyle w:val="StyleUnderline"/>
        </w:rPr>
        <w:t xml:space="preserve"> standoffs or </w:t>
      </w:r>
      <w:r w:rsidRPr="00CB6F64">
        <w:rPr>
          <w:rStyle w:val="StyleUnderline"/>
          <w:highlight w:val="cyan"/>
        </w:rPr>
        <w:t>conflicts</w:t>
      </w:r>
      <w:r w:rsidRPr="009105A1">
        <w:rPr>
          <w:rStyle w:val="StyleUnderline"/>
        </w:rPr>
        <w:t>.</w:t>
      </w:r>
    </w:p>
    <w:p w14:paraId="7C282E23" w14:textId="77777777" w:rsidR="00E3491E" w:rsidRDefault="00E3491E" w:rsidP="00E3491E">
      <w:r>
        <w:t>Conclusion</w:t>
      </w:r>
    </w:p>
    <w:p w14:paraId="2C7EE017" w14:textId="77777777" w:rsidR="00E3491E" w:rsidRPr="000864A8" w:rsidRDefault="00E3491E" w:rsidP="00E3491E">
      <w:r w:rsidRPr="000864A8">
        <w:t>India’s concerns about China’s encirclement are real, given China’s enabling of Pakistan as well as competition for influence among small states in the region. But encircling India is not the overarching objective of China’s growing presence in Southern Asia. Rather, this presence is part of China’s efforts to modernize its economy and military in line with its national interests. Still, China’s attempts to build a common destiny or shared future under the Belt and Road framework remain vague and confusing for outside actors, who misinterpret this as a threat to the regional and global order.</w:t>
      </w:r>
    </w:p>
    <w:p w14:paraId="1A679113" w14:textId="77777777" w:rsidR="00E3491E" w:rsidRDefault="00E3491E" w:rsidP="00E3491E">
      <w:r w:rsidRPr="005D0748">
        <w:rPr>
          <w:rStyle w:val="StyleUnderline"/>
        </w:rPr>
        <w:t>India</w:t>
      </w:r>
      <w:r>
        <w:t xml:space="preserve">, as one of the dominant powers of Southern Asia, </w:t>
      </w:r>
      <w:r w:rsidRPr="002F08A3">
        <w:rPr>
          <w:rStyle w:val="StyleUnderline"/>
        </w:rPr>
        <w:t>has the resources to manage China’s increasing presence in the region</w:t>
      </w:r>
      <w:r>
        <w:t xml:space="preserve">, whether by deterrence, compellence, or balancing. The only exception is territory-related conflict on land, which will be harder to avoid and depend more on the two countries’ relative military capabilities as well as how much flexibility they exhibit in future agreements. These dynamics will not be clear until </w:t>
      </w:r>
      <w:r w:rsidRPr="000864A8">
        <w:rPr>
          <w:rStyle w:val="StyleUnderline"/>
        </w:rPr>
        <w:t>increased interactions lead to more mutual learning between India and China.</w:t>
      </w:r>
    </w:p>
    <w:p w14:paraId="12353AA8" w14:textId="77777777" w:rsidR="00E3491E" w:rsidRDefault="00E3491E" w:rsidP="00E3491E">
      <w:r>
        <w:lastRenderedPageBreak/>
        <w:t>In the future, small-scale and limited conflicts are possible, but it is unlikely that these will evolve into destructive escalation, both because of the asymmetry in capabilities between India and China and because China has no intention to replace India as the dominant power in the region.</w:t>
      </w:r>
    </w:p>
    <w:p w14:paraId="1F17EDB7" w14:textId="77777777" w:rsidR="00E3491E" w:rsidRDefault="00E3491E" w:rsidP="00E3491E">
      <w:r>
        <w:t xml:space="preserve">Given all this, </w:t>
      </w:r>
      <w:r w:rsidRPr="00CB6F64">
        <w:rPr>
          <w:rStyle w:val="StyleUnderline"/>
          <w:highlight w:val="cyan"/>
        </w:rPr>
        <w:t>the U.S. factor remains critical</w:t>
      </w:r>
      <w:r w:rsidRPr="002C08E3">
        <w:rPr>
          <w:rStyle w:val="StyleUnderline"/>
        </w:rPr>
        <w:t xml:space="preserve"> not only </w:t>
      </w:r>
      <w:r w:rsidRPr="00CB6F64">
        <w:rPr>
          <w:rStyle w:val="StyleUnderline"/>
          <w:highlight w:val="cyan"/>
        </w:rPr>
        <w:t>for</w:t>
      </w:r>
      <w:r w:rsidRPr="002C08E3">
        <w:rPr>
          <w:rStyle w:val="StyleUnderline"/>
        </w:rPr>
        <w:t xml:space="preserve"> the </w:t>
      </w:r>
      <w:r w:rsidRPr="00CB6F64">
        <w:rPr>
          <w:rStyle w:val="StyleUnderline"/>
          <w:highlight w:val="cyan"/>
        </w:rPr>
        <w:t>geopolitical balance of power</w:t>
      </w:r>
      <w:r w:rsidRPr="002C08E3">
        <w:rPr>
          <w:rStyle w:val="StyleUnderline"/>
        </w:rPr>
        <w:t xml:space="preserve">, but also because </w:t>
      </w:r>
      <w:r w:rsidRPr="00CB6F64">
        <w:rPr>
          <w:rStyle w:val="StyleUnderline"/>
          <w:highlight w:val="cyan"/>
        </w:rPr>
        <w:t xml:space="preserve">its involvement raises escalation risks for future India-China conflicts. </w:t>
      </w:r>
      <w:r w:rsidRPr="004032EB">
        <w:rPr>
          <w:rStyle w:val="StyleUnderline"/>
        </w:rPr>
        <w:t>If</w:t>
      </w:r>
      <w:r w:rsidRPr="002C08E3">
        <w:rPr>
          <w:rStyle w:val="StyleUnderline"/>
        </w:rPr>
        <w:t xml:space="preserve"> India chose to balance China in the region through a “soft alliance” with the United States, China will likely respond by increasing its influence with other states in the region to hedge India’s leadership.</w:t>
      </w:r>
      <w:r>
        <w:t xml:space="preserve"> But </w:t>
      </w:r>
      <w:r w:rsidRPr="00CB6F64">
        <w:rPr>
          <w:rStyle w:val="StyleUnderline"/>
          <w:highlight w:val="cyan"/>
        </w:rPr>
        <w:t>if India proceeds more cautiously regarding American cooperation, mutual learning will be easier</w:t>
      </w:r>
      <w:r>
        <w:t xml:space="preserve">. Ultimately, China and India, as neighbors both on land and at sea, must get to know each other better. </w:t>
      </w:r>
    </w:p>
    <w:p w14:paraId="74073F2C" w14:textId="77777777" w:rsidR="00E3491E" w:rsidRDefault="00E3491E" w:rsidP="00E3491E">
      <w:pPr>
        <w:pStyle w:val="Heading4"/>
      </w:pPr>
      <w:r>
        <w:t>India-China war goes nuclear – lack of communication and conventional-nuclear ambiguity makes accidental escalation likely</w:t>
      </w:r>
    </w:p>
    <w:p w14:paraId="550F75F1" w14:textId="77777777" w:rsidR="00E3491E" w:rsidRPr="00011490" w:rsidRDefault="00E3491E" w:rsidP="00E3491E">
      <w:pPr>
        <w:tabs>
          <w:tab w:val="left" w:pos="3150"/>
        </w:tabs>
      </w:pPr>
      <w:r w:rsidRPr="00011490">
        <w:rPr>
          <w:rStyle w:val="Style13ptBold"/>
        </w:rPr>
        <w:t>O’Donnell 19</w:t>
      </w:r>
      <w:r>
        <w:rPr>
          <w:rStyle w:val="Style13ptBold"/>
        </w:rPr>
        <w:t xml:space="preserve"> </w:t>
      </w:r>
      <w:r>
        <w:t>Dr. Frank O'Donnell, Post-Doctoral Fellow, National Security Affairs Department, U.S. Naval War College &amp; Nonresident Fellow, Stimson Center's South Asia Program. 1-17-2019. India and Nuclear Asia: Forces, Doctrine, and Danger. Event hosted by The Stimson Center. https://www.stimson.org/sites/default/files/EventTranscript_1_17_IndiaNuclearAsia.pdf</w:t>
      </w:r>
    </w:p>
    <w:p w14:paraId="4D2C7B3D" w14:textId="77777777" w:rsidR="00E3491E" w:rsidRDefault="00E3491E" w:rsidP="00E3491E">
      <w:r>
        <w:t xml:space="preserve">Frank O'Donnell: This book, as indicated by the title, has two principal roles. The first is to provide a comprehensive update of India's nuclear outlook, which spanned its nuclear force developments, conventional force developments, salience of nuclear policy, related doc final debates and developments, and also its nuclear non-proliferation policies. The second role is to </w:t>
      </w:r>
      <w:r w:rsidRPr="00B020C4">
        <w:t>situate</w:t>
      </w:r>
      <w:r>
        <w:t xml:space="preserve"> these developments in India's wider regional strategic contacts, especially within the trilateral strategic complex of India, Pakistan and China.</w:t>
      </w:r>
    </w:p>
    <w:p w14:paraId="3E80A116" w14:textId="77777777" w:rsidR="00E3491E" w:rsidRPr="004630ED" w:rsidRDefault="00E3491E" w:rsidP="00E3491E">
      <w:r w:rsidRPr="004630ED">
        <w:t>Frank O'Donnell: We think this book is the most comprehensive update of these three different states in those developments in a single volume. Are there similar debates and developments going on within Pakistan and China as there are in India? How might those interact with the debates going on in India? Most importantly, for us, were there any trends that can be drawn across these three states that can be brought to the attention of scholars and policymakers alike?</w:t>
      </w:r>
    </w:p>
    <w:p w14:paraId="67B09F3C" w14:textId="77777777" w:rsidR="00E3491E" w:rsidRDefault="00E3491E" w:rsidP="00E3491E">
      <w:r>
        <w:t xml:space="preserve">Frank O'Donnell: We argue that </w:t>
      </w:r>
      <w:r w:rsidRPr="004630ED">
        <w:rPr>
          <w:rStyle w:val="StyleUnderline"/>
        </w:rPr>
        <w:t xml:space="preserve">in all three states, the nuclear and </w:t>
      </w:r>
      <w:r w:rsidRPr="00CB6F64">
        <w:rPr>
          <w:rStyle w:val="StyleUnderline"/>
          <w:highlight w:val="cyan"/>
        </w:rPr>
        <w:t>nuclear</w:t>
      </w:r>
      <w:r w:rsidRPr="004630ED">
        <w:rPr>
          <w:rStyle w:val="StyleUnderline"/>
        </w:rPr>
        <w:t xml:space="preserve"> relevant </w:t>
      </w:r>
      <w:r w:rsidRPr="00CB6F64">
        <w:rPr>
          <w:rStyle w:val="StyleUnderline"/>
          <w:highlight w:val="cyan"/>
        </w:rPr>
        <w:t>doctrinal</w:t>
      </w:r>
      <w:r w:rsidRPr="004630ED">
        <w:rPr>
          <w:rStyle w:val="StyleUnderline"/>
        </w:rPr>
        <w:t xml:space="preserve"> and force </w:t>
      </w:r>
      <w:r w:rsidRPr="00CB6F64">
        <w:rPr>
          <w:rStyle w:val="StyleUnderline"/>
          <w:highlight w:val="cyan"/>
        </w:rPr>
        <w:t>developments</w:t>
      </w:r>
      <w:r w:rsidRPr="004630ED">
        <w:rPr>
          <w:rStyle w:val="StyleUnderline"/>
        </w:rPr>
        <w:t xml:space="preserve"> and their surrounding debates </w:t>
      </w:r>
      <w:r w:rsidRPr="00CB6F64">
        <w:rPr>
          <w:rStyle w:val="StyleUnderline"/>
          <w:highlight w:val="cyan"/>
        </w:rPr>
        <w:t>are elevating the dangers of inadvertent and accidental escalation</w:t>
      </w:r>
      <w:r>
        <w:t xml:space="preserve"> within this trilateral complex.</w:t>
      </w:r>
    </w:p>
    <w:p w14:paraId="7DD99D41" w14:textId="77777777" w:rsidR="00E3491E" w:rsidRPr="004630ED" w:rsidRDefault="00E3491E" w:rsidP="00E3491E">
      <w:pPr>
        <w:rPr>
          <w:rStyle w:val="StyleUnderline"/>
        </w:rPr>
      </w:pPr>
      <w:r>
        <w:t>Frank O'Donnell: In terms of defin</w:t>
      </w:r>
      <w:r w:rsidRPr="004630ED">
        <w:t xml:space="preserve">itions, </w:t>
      </w:r>
      <w:r w:rsidRPr="00CB6F64">
        <w:rPr>
          <w:rStyle w:val="StyleUnderline"/>
          <w:highlight w:val="cyan"/>
        </w:rPr>
        <w:t>we define inadvertent escalation as a conventional attack upon nuclear forces</w:t>
      </w:r>
      <w:r w:rsidRPr="004630ED">
        <w:rPr>
          <w:rStyle w:val="StyleUnderline"/>
        </w:rPr>
        <w:t xml:space="preserve"> or supportive systems, </w:t>
      </w:r>
      <w:r w:rsidRPr="00CB6F64">
        <w:rPr>
          <w:rStyle w:val="StyleUnderline"/>
          <w:highlight w:val="cyan"/>
        </w:rPr>
        <w:t>which bears the risk of introducing nuclear implications to previously conventional conflict.</w:t>
      </w:r>
      <w:r>
        <w:t xml:space="preserve"> </w:t>
      </w:r>
      <w:r w:rsidRPr="004630ED">
        <w:t>An</w:t>
      </w:r>
      <w:r w:rsidRPr="004630ED">
        <w:rPr>
          <w:rStyle w:val="StyleUnderline"/>
        </w:rPr>
        <w:t xml:space="preserve"> </w:t>
      </w:r>
      <w:r w:rsidRPr="00CB6F64">
        <w:rPr>
          <w:rStyle w:val="StyleUnderline"/>
          <w:highlight w:val="cyan"/>
        </w:rPr>
        <w:t>accidental escalation is</w:t>
      </w:r>
      <w:r w:rsidRPr="004630ED">
        <w:rPr>
          <w:rStyle w:val="StyleUnderline"/>
        </w:rPr>
        <w:t xml:space="preserve"> defined as a </w:t>
      </w:r>
      <w:r w:rsidRPr="00CB6F64">
        <w:rPr>
          <w:rStyle w:val="StyleUnderline"/>
          <w:highlight w:val="cyan"/>
        </w:rPr>
        <w:t>military action</w:t>
      </w:r>
      <w:r w:rsidRPr="004630ED">
        <w:rPr>
          <w:rStyle w:val="StyleUnderline"/>
        </w:rPr>
        <w:t xml:space="preserve"> that was ordered by policymakers but </w:t>
      </w:r>
      <w:r w:rsidRPr="00CB6F64">
        <w:rPr>
          <w:rStyle w:val="StyleUnderline"/>
          <w:highlight w:val="cyan"/>
        </w:rPr>
        <w:t>that</w:t>
      </w:r>
      <w:r w:rsidRPr="004630ED">
        <w:rPr>
          <w:rStyle w:val="StyleUnderline"/>
        </w:rPr>
        <w:t xml:space="preserve"> </w:t>
      </w:r>
      <w:r w:rsidRPr="00B020C4">
        <w:rPr>
          <w:rStyle w:val="StyleUnderline"/>
        </w:rPr>
        <w:t>still</w:t>
      </w:r>
      <w:r w:rsidRPr="004630ED">
        <w:rPr>
          <w:rStyle w:val="StyleUnderline"/>
        </w:rPr>
        <w:t xml:space="preserve"> </w:t>
      </w:r>
      <w:r w:rsidRPr="00CB6F64">
        <w:rPr>
          <w:rStyle w:val="StyleUnderline"/>
          <w:highlight w:val="cyan"/>
        </w:rPr>
        <w:t>has unanticipated escalatory effects</w:t>
      </w:r>
      <w:r w:rsidRPr="004630ED">
        <w:rPr>
          <w:rStyle w:val="StyleUnderline"/>
        </w:rPr>
        <w:t>.</w:t>
      </w:r>
    </w:p>
    <w:p w14:paraId="2072CC5D" w14:textId="77777777" w:rsidR="00E3491E" w:rsidRDefault="00E3491E" w:rsidP="00E3491E">
      <w:r>
        <w:t>Frank O'Donnell: There is an important distinction here, in that, compared to inadvertent escalation, accidental escalation accords greater comparative weight to the perceptions of the political leadership, the decision makers and the surrounding security community, rather those of operational military forces under inadvertent escalation.</w:t>
      </w:r>
    </w:p>
    <w:p w14:paraId="6F16C81A" w14:textId="77777777" w:rsidR="00E3491E" w:rsidRPr="00CB5F22" w:rsidRDefault="00E3491E" w:rsidP="00E3491E">
      <w:pPr>
        <w:rPr>
          <w:rStyle w:val="StyleUnderline"/>
        </w:rPr>
      </w:pPr>
      <w:r>
        <w:t xml:space="preserve">Frank O'Donnell: Looking at inadvertent escalation as a general trend, we find that </w:t>
      </w:r>
      <w:r w:rsidRPr="00B020C4">
        <w:rPr>
          <w:rStyle w:val="StyleUnderline"/>
        </w:rPr>
        <w:t>there</w:t>
      </w:r>
      <w:r w:rsidRPr="00CB5F22">
        <w:rPr>
          <w:rStyle w:val="StyleUnderline"/>
        </w:rPr>
        <w:t xml:space="preserve"> are three principal factors across the three states that are elevating inadvertent escalation risk. The first is the </w:t>
      </w:r>
      <w:r w:rsidRPr="00CB5F22">
        <w:rPr>
          <w:rStyle w:val="StyleUnderline"/>
        </w:rPr>
        <w:lastRenderedPageBreak/>
        <w:t xml:space="preserve">looming extension of the India-China-Pakistan trilateral complex and the nuclear competition to the naval domain. </w:t>
      </w:r>
      <w:r w:rsidRPr="00CB6F64">
        <w:rPr>
          <w:rStyle w:val="StyleUnderline"/>
          <w:highlight w:val="cyan"/>
        </w:rPr>
        <w:t>India and China are both fielding</w:t>
      </w:r>
      <w:r w:rsidRPr="00CB5F22">
        <w:rPr>
          <w:rStyle w:val="StyleUnderline"/>
        </w:rPr>
        <w:t xml:space="preserve"> a new generation of </w:t>
      </w:r>
      <w:r w:rsidRPr="00CB6F64">
        <w:rPr>
          <w:rStyle w:val="StyleUnderline"/>
          <w:highlight w:val="cyan"/>
        </w:rPr>
        <w:t>nuclear armed submarines and will</w:t>
      </w:r>
      <w:r w:rsidRPr="00CB5F22">
        <w:rPr>
          <w:rStyle w:val="StyleUnderline"/>
        </w:rPr>
        <w:t xml:space="preserve"> </w:t>
      </w:r>
      <w:r>
        <w:t xml:space="preserve">necessarily </w:t>
      </w:r>
      <w:r w:rsidRPr="00CB6F64">
        <w:rPr>
          <w:rStyle w:val="StyleUnderline"/>
          <w:highlight w:val="cyan"/>
        </w:rPr>
        <w:t>learn</w:t>
      </w:r>
      <w:r>
        <w:t xml:space="preserve"> about their operation partly</w:t>
      </w:r>
      <w:r w:rsidRPr="00CB5F22">
        <w:rPr>
          <w:rStyle w:val="StyleUnderline"/>
        </w:rPr>
        <w:t xml:space="preserve"> </w:t>
      </w:r>
      <w:r w:rsidRPr="00CB6F64">
        <w:rPr>
          <w:rStyle w:val="StyleUnderline"/>
          <w:highlight w:val="cyan"/>
        </w:rPr>
        <w:t>through trial and error</w:t>
      </w:r>
      <w:r w:rsidRPr="00CB5F22">
        <w:rPr>
          <w:rStyle w:val="StyleUnderline"/>
        </w:rPr>
        <w:t>. Pakistan is also seeking its own naval and nuclear forces.</w:t>
      </w:r>
    </w:p>
    <w:p w14:paraId="58076FC0" w14:textId="77777777" w:rsidR="00E3491E" w:rsidRPr="00F51234" w:rsidRDefault="00E3491E" w:rsidP="00E3491E">
      <w:pPr>
        <w:rPr>
          <w:rStyle w:val="StyleUnderline"/>
        </w:rPr>
      </w:pPr>
      <w:r w:rsidRPr="00F51234">
        <w:t>Frank O'Donnell: Within this context, all three deploy strident maritime practices and doctrines. India has long viewed itself as the primary leader in the Indian Ocean.</w:t>
      </w:r>
      <w:r w:rsidRPr="00F51234">
        <w:rPr>
          <w:rStyle w:val="StyleUnderline"/>
        </w:rPr>
        <w:t xml:space="preserve"> Pakistan has a tradition of using high-risk maneuvers and brinkmanship at sea to force adversaries to back down and is investing heavily in anti-access area denial capabilities, while China conducts regular submarine forays around Indian coastlines.</w:t>
      </w:r>
    </w:p>
    <w:p w14:paraId="3056FE94" w14:textId="77777777" w:rsidR="00E3491E" w:rsidRDefault="00E3491E" w:rsidP="00E3491E">
      <w:r>
        <w:t xml:space="preserve">Frank O'Donnell: The actual naval nuclear intentions, patrol routes, general maritime territories to be defended by all three states remain unclear. </w:t>
      </w:r>
      <w:r w:rsidRPr="00CB6F64">
        <w:rPr>
          <w:rStyle w:val="StyleUnderline"/>
          <w:highlight w:val="cyan"/>
        </w:rPr>
        <w:t>There's little regional dialogue around these issues, never mind how to manage</w:t>
      </w:r>
      <w:r>
        <w:t>, for example</w:t>
      </w:r>
      <w:r w:rsidRPr="00CB6F64">
        <w:rPr>
          <w:rStyle w:val="StyleUnderline"/>
          <w:highlight w:val="cyan"/>
        </w:rPr>
        <w:t>, a</w:t>
      </w:r>
      <w:r w:rsidRPr="00F51234">
        <w:rPr>
          <w:rStyle w:val="StyleUnderline"/>
        </w:rPr>
        <w:t xml:space="preserve"> specific </w:t>
      </w:r>
      <w:r w:rsidRPr="00CB6F64">
        <w:rPr>
          <w:rStyle w:val="StyleUnderline"/>
          <w:highlight w:val="cyan"/>
        </w:rPr>
        <w:t>scenario in which a conventional boat comes with a hostile contact with the nuclear-armed vessel of another state</w:t>
      </w:r>
      <w:r w:rsidRPr="00F51234">
        <w:rPr>
          <w:rStyle w:val="StyleUnderline"/>
        </w:rPr>
        <w:t>.</w:t>
      </w:r>
      <w:r>
        <w:t xml:space="preserve"> How do both states manage this kind of situation?</w:t>
      </w:r>
    </w:p>
    <w:p w14:paraId="147147D7" w14:textId="77777777" w:rsidR="00E3491E" w:rsidRPr="00F51234" w:rsidRDefault="00E3491E" w:rsidP="00E3491E">
      <w:pPr>
        <w:rPr>
          <w:rStyle w:val="StyleUnderline"/>
        </w:rPr>
      </w:pPr>
      <w:r>
        <w:t xml:space="preserve">Frank O'Donnell: </w:t>
      </w:r>
      <w:r w:rsidRPr="00CB6F64">
        <w:rPr>
          <w:rStyle w:val="StyleUnderline"/>
          <w:highlight w:val="cyan"/>
        </w:rPr>
        <w:t>The second inadvertent escalation factor is the growing prominence of dual-use delivery vehicles in all three states</w:t>
      </w:r>
      <w:r w:rsidRPr="00F51234">
        <w:rPr>
          <w:rStyle w:val="StyleUnderline"/>
        </w:rPr>
        <w:t xml:space="preserve">. At sea, </w:t>
      </w:r>
      <w:r w:rsidRPr="00CB6F64">
        <w:rPr>
          <w:rStyle w:val="StyleUnderline"/>
          <w:highlight w:val="cyan"/>
        </w:rPr>
        <w:t>nuclear weapons can be carried aboard surface ships and submarines.</w:t>
      </w:r>
      <w:r w:rsidRPr="00F51234">
        <w:rPr>
          <w:rStyle w:val="StyleUnderline"/>
        </w:rPr>
        <w:t xml:space="preserve"> </w:t>
      </w:r>
      <w:r w:rsidRPr="00CB6F64">
        <w:rPr>
          <w:rStyle w:val="StyleUnderline"/>
          <w:highlight w:val="cyan"/>
        </w:rPr>
        <w:t>On land, it remains unclear.</w:t>
      </w:r>
    </w:p>
    <w:p w14:paraId="58DDAEF0" w14:textId="77777777" w:rsidR="00E3491E" w:rsidRDefault="00E3491E" w:rsidP="00E3491E">
      <w:r>
        <w:t xml:space="preserve">Frank O'Donnell: With regards to India, </w:t>
      </w:r>
      <w:r w:rsidRPr="00F51234">
        <w:rPr>
          <w:rStyle w:val="StyleUnderline"/>
        </w:rPr>
        <w:t>whether Indian conventional missiles, such as the Prahaar, Nirbhay, or Brahmos, missiles will be solely conventional or dual</w:t>
      </w:r>
      <w:r w:rsidRPr="001C6D48">
        <w:rPr>
          <w:rStyle w:val="StyleUnderline"/>
        </w:rPr>
        <w:t xml:space="preserve">-use. </w:t>
      </w:r>
      <w:r w:rsidRPr="00CB6F64">
        <w:rPr>
          <w:rStyle w:val="StyleUnderline"/>
          <w:highlight w:val="cyan"/>
        </w:rPr>
        <w:t>China also emphasizes dual-use missiles,</w:t>
      </w:r>
      <w:r w:rsidRPr="001C6D48">
        <w:rPr>
          <w:rStyle w:val="StyleUnderline"/>
        </w:rPr>
        <w:t xml:space="preserve"> such as the DF-21, in its offensive strike planning</w:t>
      </w:r>
      <w:r>
        <w:t>. With regards to Pakistan, the</w:t>
      </w:r>
      <w:r w:rsidRPr="001C6D48">
        <w:rPr>
          <w:rStyle w:val="StyleUnderline"/>
        </w:rPr>
        <w:t xml:space="preserve"> missions of the Pakistani Nasr tactical nuclear weapon and the Babur cruise missile,</w:t>
      </w:r>
      <w:r>
        <w:t xml:space="preserve"> it's still unclear whether or not these will be solely nuclear or nuclear or conventional, they remain undetermined.</w:t>
      </w:r>
    </w:p>
    <w:p w14:paraId="4B8D10FE" w14:textId="77777777" w:rsidR="00E3491E" w:rsidRDefault="00E3491E" w:rsidP="00E3491E">
      <w:r>
        <w:t>Frank O'Donnell</w:t>
      </w:r>
      <w:r w:rsidRPr="001C6D48">
        <w:rPr>
          <w:rStyle w:val="StyleUnderline"/>
        </w:rPr>
        <w:t xml:space="preserve">: The </w:t>
      </w:r>
      <w:r w:rsidRPr="00CB6F64">
        <w:rPr>
          <w:rStyle w:val="StyleUnderline"/>
          <w:highlight w:val="cyan"/>
        </w:rPr>
        <w:t>third inadvertent escalation factor is the intentions of all three states to conduct early and consequential strikes upon adversary territory and quickly force conflict termination on their own terms</w:t>
      </w:r>
      <w:r w:rsidRPr="00CB6F64">
        <w:rPr>
          <w:highlight w:val="cyan"/>
        </w:rPr>
        <w:t>.</w:t>
      </w:r>
      <w:r>
        <w:t xml:space="preserve"> </w:t>
      </w:r>
    </w:p>
    <w:p w14:paraId="7DD1B803" w14:textId="77777777" w:rsidR="00E3491E" w:rsidRPr="001C6D48" w:rsidRDefault="00E3491E" w:rsidP="00E3491E">
      <w:pPr>
        <w:rPr>
          <w:rStyle w:val="StyleUnderline"/>
        </w:rPr>
      </w:pPr>
      <w:r>
        <w:t xml:space="preserve">Frank O'Donnell: </w:t>
      </w:r>
      <w:r w:rsidRPr="00CB6F64">
        <w:rPr>
          <w:rStyle w:val="StyleUnderline"/>
          <w:highlight w:val="cyan"/>
        </w:rPr>
        <w:t>China military thinking prioritizes conventional missile barrages at an early stage</w:t>
      </w:r>
      <w:r w:rsidRPr="001C6D48">
        <w:rPr>
          <w:rStyle w:val="StyleUnderline"/>
        </w:rPr>
        <w:t xml:space="preserve"> in the conflict. </w:t>
      </w:r>
      <w:r w:rsidRPr="00CB6F64">
        <w:rPr>
          <w:rStyle w:val="StyleUnderline"/>
          <w:highlight w:val="cyan"/>
        </w:rPr>
        <w:t>Indian conventional force commanders will</w:t>
      </w:r>
      <w:r w:rsidRPr="001C6D48">
        <w:rPr>
          <w:rStyle w:val="StyleUnderline"/>
        </w:rPr>
        <w:t xml:space="preserve"> reportedly </w:t>
      </w:r>
      <w:r w:rsidRPr="00CB6F64">
        <w:rPr>
          <w:rStyle w:val="StyleUnderline"/>
          <w:highlight w:val="cyan"/>
        </w:rPr>
        <w:t>seek to destroy any adversary missile launchers</w:t>
      </w:r>
      <w:r w:rsidRPr="001C6D48">
        <w:rPr>
          <w:rStyle w:val="StyleUnderline"/>
        </w:rPr>
        <w:t xml:space="preserve"> within range, </w:t>
      </w:r>
      <w:r w:rsidRPr="00CB6F64">
        <w:rPr>
          <w:rStyle w:val="StyleUnderline"/>
          <w:highlight w:val="cyan"/>
        </w:rPr>
        <w:t>regardless whether</w:t>
      </w:r>
      <w:r w:rsidRPr="001C6D48">
        <w:rPr>
          <w:rStyle w:val="StyleUnderline"/>
        </w:rPr>
        <w:t xml:space="preserve"> or not </w:t>
      </w:r>
      <w:r w:rsidRPr="00CB6F64">
        <w:rPr>
          <w:rStyle w:val="StyleUnderline"/>
          <w:highlight w:val="cyan"/>
        </w:rPr>
        <w:t>these have a nuclear or conventional mission</w:t>
      </w:r>
      <w:r w:rsidRPr="001C6D48">
        <w:rPr>
          <w:rStyle w:val="StyleUnderline"/>
        </w:rPr>
        <w:t xml:space="preserve">. </w:t>
      </w:r>
      <w:r>
        <w:t xml:space="preserve">Also, in a lot of the current Indian doctrinal conversations and posturing developments, </w:t>
      </w:r>
      <w:r w:rsidRPr="00CB6F64">
        <w:rPr>
          <w:rStyle w:val="StyleUnderline"/>
          <w:highlight w:val="cyan"/>
        </w:rPr>
        <w:t xml:space="preserve">they are also starting to build </w:t>
      </w:r>
      <w:r w:rsidRPr="00B020C4">
        <w:rPr>
          <w:rStyle w:val="StyleUnderline"/>
        </w:rPr>
        <w:t>the</w:t>
      </w:r>
      <w:r w:rsidRPr="001C6D48">
        <w:rPr>
          <w:rStyle w:val="StyleUnderline"/>
        </w:rPr>
        <w:t xml:space="preserve"> kind of capabilities for a similar early Chinese-like </w:t>
      </w:r>
      <w:r w:rsidRPr="00CB6F64">
        <w:rPr>
          <w:rStyle w:val="StyleUnderline"/>
          <w:highlight w:val="cyan"/>
        </w:rPr>
        <w:t>conventional missile barrage</w:t>
      </w:r>
      <w:r w:rsidRPr="001C6D48">
        <w:rPr>
          <w:rStyle w:val="StyleUnderline"/>
        </w:rPr>
        <w:t>. Pakistan's Panther nuclear missile force is also a threat to significantly alter and escalate a regional conflict.</w:t>
      </w:r>
    </w:p>
    <w:p w14:paraId="718D3FD3" w14:textId="77777777" w:rsidR="00E3491E" w:rsidRPr="00AA4DF1" w:rsidRDefault="00E3491E" w:rsidP="00E3491E">
      <w:pPr>
        <w:rPr>
          <w:rStyle w:val="StyleUnderline"/>
        </w:rPr>
      </w:pPr>
      <w:r>
        <w:t xml:space="preserve">Frank O'Donnell: </w:t>
      </w:r>
      <w:r w:rsidRPr="00CB6F64">
        <w:rPr>
          <w:rStyle w:val="StyleUnderline"/>
          <w:highlight w:val="cyan"/>
        </w:rPr>
        <w:t>The understanding</w:t>
      </w:r>
      <w:r w:rsidRPr="00AA4DF1">
        <w:rPr>
          <w:rStyle w:val="StyleUnderline"/>
        </w:rPr>
        <w:t xml:space="preserve"> by all three states </w:t>
      </w:r>
      <w:r w:rsidRPr="00CB6F64">
        <w:rPr>
          <w:rStyle w:val="StyleUnderline"/>
          <w:highlight w:val="cyan"/>
        </w:rPr>
        <w:t>of</w:t>
      </w:r>
      <w:r w:rsidRPr="00AA4DF1">
        <w:rPr>
          <w:rStyle w:val="StyleUnderline"/>
        </w:rPr>
        <w:t xml:space="preserve"> these </w:t>
      </w:r>
      <w:r w:rsidRPr="00CB6F64">
        <w:rPr>
          <w:rStyle w:val="StyleUnderline"/>
          <w:highlight w:val="cyan"/>
        </w:rPr>
        <w:t>adversary plans and</w:t>
      </w:r>
      <w:r w:rsidRPr="00AA4DF1">
        <w:rPr>
          <w:rStyle w:val="StyleUnderline"/>
        </w:rPr>
        <w:t xml:space="preserve"> their </w:t>
      </w:r>
      <w:r w:rsidRPr="00CB6F64">
        <w:rPr>
          <w:rStyle w:val="StyleUnderline"/>
          <w:highlight w:val="cyan"/>
        </w:rPr>
        <w:t>potential responses</w:t>
      </w:r>
      <w:r w:rsidRPr="00AA4DF1">
        <w:rPr>
          <w:rStyle w:val="StyleUnderline"/>
        </w:rPr>
        <w:t xml:space="preserve"> and how they might view these kinds of operations </w:t>
      </w:r>
      <w:r w:rsidRPr="00CB6F64">
        <w:rPr>
          <w:rStyle w:val="StyleUnderline"/>
          <w:highlight w:val="cyan"/>
        </w:rPr>
        <w:t>in terms of their escalatory significance</w:t>
      </w:r>
      <w:r w:rsidRPr="00AA4DF1">
        <w:rPr>
          <w:rStyle w:val="StyleUnderline"/>
        </w:rPr>
        <w:t xml:space="preserve">, </w:t>
      </w:r>
      <w:r w:rsidRPr="00CB6F64">
        <w:rPr>
          <w:rStyle w:val="StyleUnderline"/>
          <w:highlight w:val="cyan"/>
        </w:rPr>
        <w:t>appears</w:t>
      </w:r>
      <w:r w:rsidRPr="00AA4DF1">
        <w:rPr>
          <w:rStyle w:val="StyleUnderline"/>
        </w:rPr>
        <w:t xml:space="preserve"> to be fairly </w:t>
      </w:r>
      <w:r w:rsidRPr="00CB6F64">
        <w:rPr>
          <w:rStyle w:val="Emphasis"/>
          <w:highlight w:val="cyan"/>
        </w:rPr>
        <w:t>unclear</w:t>
      </w:r>
      <w:r w:rsidRPr="00AA4DF1">
        <w:rPr>
          <w:rStyle w:val="StyleUnderline"/>
        </w:rPr>
        <w:t>. They don't seem to be fully certain about how the adversary will read and respond to these sorts of operations.</w:t>
      </w:r>
    </w:p>
    <w:p w14:paraId="219FCAE9" w14:textId="49C3BAF2" w:rsidR="00B10889" w:rsidRDefault="00B10889" w:rsidP="00B10889">
      <w:pPr>
        <w:pStyle w:val="Heading4"/>
      </w:pPr>
      <w:r>
        <w:lastRenderedPageBreak/>
        <w:t>The US Indo-Pacific strategy divides Asia into hostile blocs – causes regional instability and prevents US-China cooperation which solves prolif, disease, warming, and the economy</w:t>
      </w:r>
    </w:p>
    <w:p w14:paraId="0A37FEA0" w14:textId="77777777" w:rsidR="00B10889" w:rsidRDefault="00B10889" w:rsidP="00B10889">
      <w:r w:rsidRPr="002B51B5">
        <w:rPr>
          <w:rStyle w:val="Style13ptBold"/>
        </w:rPr>
        <w:t>Swaine 18</w:t>
      </w:r>
      <w:r>
        <w:t xml:space="preserve"> Michael D. Swaine, senior fellow at the Carnegie Endowment for International Peace, 3-2-2018. Creating an Unstable Asia: the U.S. “Free and Open Indo-Pacific” Strategy. Carnegie Endowment for International Peace. https://carnegieendowment.org/2018/03/02/creating-unstable-asia-u.s.-free-and-open-indo-pacific-strategy-pub-75720 /jh</w:t>
      </w:r>
    </w:p>
    <w:p w14:paraId="212FF986" w14:textId="77777777" w:rsidR="00B10889" w:rsidRPr="001D16F2" w:rsidRDefault="00B10889" w:rsidP="00B10889">
      <w:r>
        <w:t xml:space="preserve">*FOIP = Free and Open Indo-Pacific </w:t>
      </w:r>
    </w:p>
    <w:p w14:paraId="48844266" w14:textId="77777777" w:rsidR="00B10889" w:rsidRDefault="00B10889" w:rsidP="00B10889">
      <w:r>
        <w:t>A CLEAR DEPARTURE FROM PAST U.S. POLICY</w:t>
      </w:r>
    </w:p>
    <w:p w14:paraId="14F43027" w14:textId="77777777" w:rsidR="00B10889" w:rsidRDefault="00B10889" w:rsidP="00B10889">
      <w:r w:rsidRPr="00031BE2">
        <w:t xml:space="preserve">The </w:t>
      </w:r>
      <w:r w:rsidRPr="00CB6F64">
        <w:rPr>
          <w:rStyle w:val="StyleUnderline"/>
          <w:highlight w:val="cyan"/>
        </w:rPr>
        <w:t>FOIP</w:t>
      </w:r>
      <w:r w:rsidRPr="00031BE2">
        <w:t xml:space="preserve"> concept, if implemented, </w:t>
      </w:r>
      <w:r w:rsidRPr="00CB6F64">
        <w:rPr>
          <w:rStyle w:val="StyleUnderline"/>
          <w:highlight w:val="cyan"/>
        </w:rPr>
        <w:t>would overturn</w:t>
      </w:r>
      <w:r w:rsidRPr="00031BE2">
        <w:rPr>
          <w:rStyle w:val="StyleUnderline"/>
        </w:rPr>
        <w:t xml:space="preserve"> nearly four </w:t>
      </w:r>
      <w:r w:rsidRPr="00CB6F64">
        <w:rPr>
          <w:rStyle w:val="StyleUnderline"/>
          <w:highlight w:val="cyan"/>
        </w:rPr>
        <w:t>decades of U.S. policy toward China</w:t>
      </w:r>
      <w:r w:rsidRPr="00031BE2">
        <w:rPr>
          <w:rStyle w:val="StyleUnderline"/>
        </w:rPr>
        <w:t xml:space="preserve"> and the Asia-Pacific </w:t>
      </w:r>
      <w:r w:rsidRPr="00CB6F64">
        <w:rPr>
          <w:rStyle w:val="StyleUnderline"/>
          <w:highlight w:val="cyan"/>
        </w:rPr>
        <w:t xml:space="preserve">in ways that </w:t>
      </w:r>
      <w:r w:rsidRPr="00CB6F64">
        <w:rPr>
          <w:rStyle w:val="Emphasis"/>
          <w:highlight w:val="cyan"/>
        </w:rPr>
        <w:t>severely misread</w:t>
      </w:r>
      <w:r w:rsidRPr="00CB6F64">
        <w:rPr>
          <w:rStyle w:val="StyleUnderline"/>
          <w:highlight w:val="cyan"/>
        </w:rPr>
        <w:t xml:space="preserve"> the region’s geopolitical terrain. FOIP aims to replace</w:t>
      </w:r>
      <w:r w:rsidRPr="00031BE2">
        <w:rPr>
          <w:rStyle w:val="StyleUnderline"/>
        </w:rPr>
        <w:t xml:space="preserve"> the vastly more accurate vision of </w:t>
      </w:r>
      <w:r w:rsidRPr="00CB6F64">
        <w:rPr>
          <w:rStyle w:val="StyleUnderline"/>
          <w:highlight w:val="cyan"/>
        </w:rPr>
        <w:t>a mutually beneficial and</w:t>
      </w:r>
      <w:r w:rsidRPr="00031BE2">
        <w:rPr>
          <w:rStyle w:val="StyleUnderline"/>
        </w:rPr>
        <w:t xml:space="preserve"> increasingly </w:t>
      </w:r>
      <w:r w:rsidRPr="00CB6F64">
        <w:rPr>
          <w:rStyle w:val="StyleUnderline"/>
          <w:highlight w:val="cyan"/>
        </w:rPr>
        <w:t>interdependent region that requires</w:t>
      </w:r>
      <w:r w:rsidRPr="00031BE2">
        <w:rPr>
          <w:rStyle w:val="StyleUnderline"/>
        </w:rPr>
        <w:t xml:space="preserve"> increasing levels of </w:t>
      </w:r>
      <w:r w:rsidRPr="00CB6F64">
        <w:rPr>
          <w:rStyle w:val="StyleUnderline"/>
          <w:highlight w:val="cyan"/>
        </w:rPr>
        <w:t>engagement</w:t>
      </w:r>
      <w:r w:rsidRPr="00031BE2">
        <w:rPr>
          <w:rStyle w:val="StyleUnderline"/>
        </w:rPr>
        <w:t xml:space="preserve"> and hedging on all sides </w:t>
      </w:r>
      <w:r w:rsidRPr="00CB6F64">
        <w:rPr>
          <w:rStyle w:val="StyleUnderline"/>
          <w:highlight w:val="cyan"/>
        </w:rPr>
        <w:t>with</w:t>
      </w:r>
      <w:r w:rsidRPr="00031BE2">
        <w:rPr>
          <w:rStyle w:val="StyleUnderline"/>
        </w:rPr>
        <w:t xml:space="preserve"> the notion of </w:t>
      </w:r>
      <w:r w:rsidRPr="00CB6F64">
        <w:rPr>
          <w:rStyle w:val="StyleUnderline"/>
          <w:highlight w:val="cyan"/>
        </w:rPr>
        <w:t>a divided region that seeks</w:t>
      </w:r>
      <w:r w:rsidRPr="00031BE2">
        <w:rPr>
          <w:rStyle w:val="StyleUnderline"/>
        </w:rPr>
        <w:t xml:space="preserve"> to build </w:t>
      </w:r>
      <w:r w:rsidRPr="00CB6F64">
        <w:rPr>
          <w:rStyle w:val="StyleUnderline"/>
          <w:highlight w:val="cyan"/>
        </w:rPr>
        <w:t>support for Washington by rallying</w:t>
      </w:r>
      <w:r w:rsidRPr="00031BE2">
        <w:rPr>
          <w:rStyle w:val="StyleUnderline"/>
        </w:rPr>
        <w:t xml:space="preserve"> other Asian nations against Beijing. While </w:t>
      </w:r>
      <w:r w:rsidRPr="00CB6F64">
        <w:rPr>
          <w:rStyle w:val="StyleUnderline"/>
          <w:highlight w:val="cyan"/>
        </w:rPr>
        <w:t>the former long-standing policy approach focuses on commonalities</w:t>
      </w:r>
      <w:r w:rsidRPr="00031BE2">
        <w:rPr>
          <w:rStyle w:val="StyleUnderline"/>
        </w:rPr>
        <w:t>, inclusivity, and bounded competition</w:t>
      </w:r>
      <w:r w:rsidRPr="00031BE2">
        <w:t xml:space="preserve"> in a clear-eyed, non-zero-sum manner, </w:t>
      </w:r>
      <w:r w:rsidRPr="00CB6F64">
        <w:rPr>
          <w:rStyle w:val="StyleUnderline"/>
          <w:highlight w:val="cyan"/>
        </w:rPr>
        <w:t>the latter stresses divisions and mutually exclusive</w:t>
      </w:r>
      <w:r w:rsidRPr="00031BE2">
        <w:rPr>
          <w:rStyle w:val="StyleUnderline"/>
        </w:rPr>
        <w:t xml:space="preserve">, contending </w:t>
      </w:r>
      <w:r w:rsidRPr="00CB6F64">
        <w:rPr>
          <w:rStyle w:val="StyleUnderline"/>
          <w:highlight w:val="cyan"/>
        </w:rPr>
        <w:t>visions</w:t>
      </w:r>
      <w:r w:rsidRPr="00031BE2">
        <w:rPr>
          <w:rStyle w:val="StyleUnderline"/>
        </w:rPr>
        <w:t xml:space="preserve"> in a one-dimensional, winner-take-all fashion.</w:t>
      </w:r>
    </w:p>
    <w:p w14:paraId="76E80DA0" w14:textId="77777777" w:rsidR="00B10889" w:rsidRDefault="00B10889" w:rsidP="00B10889">
      <w:r>
        <w:t xml:space="preserve">Fundamentally, </w:t>
      </w:r>
      <w:r w:rsidRPr="00CB6F64">
        <w:rPr>
          <w:rStyle w:val="StyleUnderline"/>
          <w:highlight w:val="cyan"/>
        </w:rPr>
        <w:t>FOIP risks profoundly undermining the foundations of the</w:t>
      </w:r>
      <w:r w:rsidRPr="00A1289A">
        <w:rPr>
          <w:rStyle w:val="StyleUnderline"/>
        </w:rPr>
        <w:t xml:space="preserve"> very </w:t>
      </w:r>
      <w:r w:rsidRPr="00CB6F64">
        <w:rPr>
          <w:rStyle w:val="StyleUnderline"/>
          <w:highlight w:val="cyan"/>
        </w:rPr>
        <w:t>open, democratic regional order it seeks to uphold</w:t>
      </w:r>
      <w:r w:rsidRPr="00A1289A">
        <w:rPr>
          <w:rStyle w:val="StyleUnderline"/>
        </w:rPr>
        <w:t>.</w:t>
      </w:r>
      <w:r>
        <w:t xml:space="preserve"> In this respect, it reflects the Trump administration’s overall destructive tendency to view the world not as a global community but merely as a transactional arena where nations compete for egocentric advantage. </w:t>
      </w:r>
      <w:r w:rsidRPr="00CB6F64">
        <w:rPr>
          <w:rStyle w:val="StyleUnderline"/>
          <w:highlight w:val="cyan"/>
        </w:rPr>
        <w:t>FOIP’s basic tenets</w:t>
      </w:r>
      <w:r w:rsidRPr="004447EF">
        <w:rPr>
          <w:rStyle w:val="StyleUnderline"/>
        </w:rPr>
        <w:t xml:space="preserve"> and reductive depiction of Chinese objectives and policies </w:t>
      </w:r>
      <w:r w:rsidRPr="00CB6F64">
        <w:rPr>
          <w:rStyle w:val="StyleUnderline"/>
          <w:highlight w:val="cyan"/>
        </w:rPr>
        <w:t>forestall virtually any productive interactions with China</w:t>
      </w:r>
      <w:r w:rsidRPr="00CB6F64">
        <w:rPr>
          <w:highlight w:val="cyan"/>
        </w:rPr>
        <w:t>,</w:t>
      </w:r>
      <w:r>
        <w:t xml:space="preserve"> except on Trump’s iconoclastic terms. Such a strategy would dash any hopes of actually strengthening order, cooperation, and growth in the Asia-Pacific or farther afield.</w:t>
      </w:r>
    </w:p>
    <w:p w14:paraId="3F5F9B93" w14:textId="77777777" w:rsidR="00B10889" w:rsidRDefault="00B10889" w:rsidP="00B10889">
      <w:r>
        <w:t xml:space="preserve">Undoubtedly, China’s undemocratic governing structures, affinity for greater state economic control, and heightened sensitivity to perceived infringements on its sovereignty all signify real disagreements with Washington and some U.S. allies. Indeed, these substantial differences drive competing Chinese and U.S. efforts to define and apply many global and regional norms. Nonetheless, they do not nearly justify the absolutist Sino-U.S. contest FOIP espouses. </w:t>
      </w:r>
    </w:p>
    <w:p w14:paraId="51E03855" w14:textId="77777777" w:rsidR="00B10889" w:rsidRPr="00AD0399" w:rsidRDefault="00B10889" w:rsidP="00B10889">
      <w:pPr>
        <w:rPr>
          <w:rStyle w:val="StyleUnderline"/>
        </w:rPr>
      </w:pPr>
      <w:r w:rsidRPr="00EB212E">
        <w:t xml:space="preserve">While certainly exhibiting some significant revisionist tendencies, </w:t>
      </w:r>
      <w:r w:rsidRPr="00CB6F64">
        <w:rPr>
          <w:rStyle w:val="StyleUnderline"/>
          <w:highlight w:val="cyan"/>
        </w:rPr>
        <w:t>China is</w:t>
      </w:r>
      <w:r w:rsidRPr="00EB212E">
        <w:rPr>
          <w:rStyle w:val="StyleUnderline"/>
        </w:rPr>
        <w:t xml:space="preserve"> s</w:t>
      </w:r>
      <w:r w:rsidRPr="00EB212E">
        <w:t xml:space="preserve">imultaneously </w:t>
      </w:r>
      <w:r w:rsidRPr="00CB6F64">
        <w:rPr>
          <w:rStyle w:val="StyleUnderline"/>
          <w:highlight w:val="cyan"/>
        </w:rPr>
        <w:t>committed to</w:t>
      </w:r>
      <w:r w:rsidRPr="00EB212E">
        <w:t xml:space="preserve"> many elements </w:t>
      </w:r>
      <w:r w:rsidRPr="00EB212E">
        <w:rPr>
          <w:rStyle w:val="StyleUnderline"/>
        </w:rPr>
        <w:t xml:space="preserve">of </w:t>
      </w:r>
      <w:r w:rsidRPr="00CB6F64">
        <w:rPr>
          <w:rStyle w:val="StyleUnderline"/>
          <w:highlight w:val="cyan"/>
        </w:rPr>
        <w:t xml:space="preserve">the established order and </w:t>
      </w:r>
      <w:r w:rsidRPr="00EB212E">
        <w:rPr>
          <w:rStyle w:val="StyleUnderline"/>
        </w:rPr>
        <w:t xml:space="preserve">contributes enormously to overall global and regional </w:t>
      </w:r>
      <w:r w:rsidRPr="00CB6F64">
        <w:rPr>
          <w:rStyle w:val="StyleUnderline"/>
          <w:highlight w:val="cyan"/>
        </w:rPr>
        <w:t>economic growth</w:t>
      </w:r>
      <w:r w:rsidRPr="00EB212E">
        <w:t>. According to the World Bank, “</w:t>
      </w:r>
      <w:r w:rsidRPr="00EB212E">
        <w:rPr>
          <w:rStyle w:val="StyleUnderline"/>
        </w:rPr>
        <w:t>China has been the largest contributor to world global growth since the global financial crisis of 2008.”</w:t>
      </w:r>
      <w:r w:rsidRPr="00EB212E">
        <w:t xml:space="preserve"> Meanwhile, </w:t>
      </w:r>
      <w:r w:rsidRPr="00CB6F64">
        <w:rPr>
          <w:rStyle w:val="StyleUnderline"/>
          <w:highlight w:val="cyan"/>
        </w:rPr>
        <w:t>Beijing is striving to create new regional and global</w:t>
      </w:r>
      <w:r w:rsidRPr="00EB212E">
        <w:rPr>
          <w:rStyle w:val="StyleUnderline"/>
        </w:rPr>
        <w:t xml:space="preserve"> financial, trade, and </w:t>
      </w:r>
      <w:r w:rsidRPr="00CB6F64">
        <w:rPr>
          <w:rStyle w:val="StyleUnderline"/>
          <w:highlight w:val="cyan"/>
        </w:rPr>
        <w:t>investment structures</w:t>
      </w:r>
      <w:r w:rsidRPr="00EB212E">
        <w:rPr>
          <w:rStyle w:val="StyleUnderline"/>
        </w:rPr>
        <w:t xml:space="preserve"> that could benefit many states</w:t>
      </w:r>
      <w:r w:rsidRPr="00EB212E">
        <w:t xml:space="preserve"> (such as the AIIB and the Belt and Road Initiative), </w:t>
      </w:r>
      <w:r w:rsidRPr="00CB6F64">
        <w:rPr>
          <w:rStyle w:val="StyleUnderline"/>
          <w:highlight w:val="cyan"/>
        </w:rPr>
        <w:t>while</w:t>
      </w:r>
      <w:r w:rsidRPr="00EB212E">
        <w:rPr>
          <w:rStyle w:val="StyleUnderline"/>
        </w:rPr>
        <w:t xml:space="preserve"> also </w:t>
      </w:r>
      <w:r w:rsidRPr="00CB6F64">
        <w:rPr>
          <w:rStyle w:val="StyleUnderline"/>
          <w:highlight w:val="cyan"/>
        </w:rPr>
        <w:t>leading</w:t>
      </w:r>
      <w:r w:rsidRPr="00EB212E">
        <w:rPr>
          <w:rStyle w:val="StyleUnderline"/>
        </w:rPr>
        <w:t xml:space="preserve"> efforts to develop </w:t>
      </w:r>
      <w:r w:rsidRPr="00CB6F64">
        <w:rPr>
          <w:rStyle w:val="StyleUnderline"/>
          <w:highlight w:val="cyan"/>
        </w:rPr>
        <w:t>renewable energy technologies</w:t>
      </w:r>
      <w:r w:rsidRPr="00EB212E">
        <w:rPr>
          <w:rStyle w:val="StyleUnderline"/>
        </w:rPr>
        <w:t>.</w:t>
      </w:r>
      <w:r w:rsidRPr="00AD0399">
        <w:rPr>
          <w:rStyle w:val="StyleUnderline"/>
        </w:rPr>
        <w:t xml:space="preserve"> </w:t>
      </w:r>
    </w:p>
    <w:p w14:paraId="21DDFE3B" w14:textId="77777777" w:rsidR="00B10889" w:rsidRPr="00AD0399" w:rsidRDefault="00B10889" w:rsidP="00B10889">
      <w:pPr>
        <w:rPr>
          <w:rStyle w:val="StyleUnderline"/>
        </w:rPr>
      </w:pPr>
      <w:r>
        <w:t xml:space="preserve">Equally important, contrary to unsubstantiated claims by some U.S. scholars and officials, </w:t>
      </w:r>
      <w:r w:rsidRPr="00AD0399">
        <w:rPr>
          <w:rStyle w:val="StyleUnderline"/>
        </w:rPr>
        <w:t>China actually holds a highly unresolved, contingent sense of its long-term relationship with the United States and its partners.</w:t>
      </w:r>
      <w:r w:rsidRPr="00AD0399">
        <w:t xml:space="preserve"> </w:t>
      </w:r>
      <w:r w:rsidRPr="00CB6F64">
        <w:rPr>
          <w:rStyle w:val="Emphasis"/>
          <w:highlight w:val="cyan"/>
        </w:rPr>
        <w:t>No substantive evidence</w:t>
      </w:r>
      <w:r w:rsidRPr="00CB6F64">
        <w:rPr>
          <w:rStyle w:val="StyleUnderline"/>
          <w:highlight w:val="cyan"/>
        </w:rPr>
        <w:t xml:space="preserve"> indicates Beijing is committed to replacing Washington as the global hegemon.</w:t>
      </w:r>
      <w:r w:rsidRPr="00CB6F64">
        <w:rPr>
          <w:highlight w:val="cyan"/>
        </w:rPr>
        <w:t xml:space="preserve"> </w:t>
      </w:r>
      <w:r w:rsidRPr="00EB212E">
        <w:rPr>
          <w:rStyle w:val="StyleUnderline"/>
        </w:rPr>
        <w:t>It would be highly ill-advised to mistake China’s complex self-identity</w:t>
      </w:r>
      <w:r w:rsidRPr="00EB212E">
        <w:t xml:space="preserve"> as both a revisionist and </w:t>
      </w:r>
      <w:r w:rsidRPr="00EB212E">
        <w:lastRenderedPageBreak/>
        <w:t xml:space="preserve">status-quo state </w:t>
      </w:r>
      <w:r w:rsidRPr="00EB212E">
        <w:rPr>
          <w:rStyle w:val="StyleUnderline"/>
        </w:rPr>
        <w:t>for an antagonistic country bent on</w:t>
      </w:r>
      <w:r w:rsidRPr="00EB212E">
        <w:t xml:space="preserve"> pursuing an outlandish</w:t>
      </w:r>
      <w:r>
        <w:t xml:space="preserve"> </w:t>
      </w:r>
      <w:r w:rsidRPr="00AD0399">
        <w:rPr>
          <w:rStyle w:val="StyleUnderline"/>
        </w:rPr>
        <w:t xml:space="preserve">existential struggle between two radically opposed visions of the future. </w:t>
      </w:r>
    </w:p>
    <w:p w14:paraId="5C6EDFBE" w14:textId="5E701A3F" w:rsidR="00B10889" w:rsidRDefault="00B10889" w:rsidP="00B10889">
      <w:pPr>
        <w:rPr>
          <w:rStyle w:val="StyleUnderline"/>
        </w:rPr>
      </w:pPr>
      <w:r w:rsidRPr="00CB6F64">
        <w:rPr>
          <w:rStyle w:val="StyleUnderline"/>
          <w:highlight w:val="cyan"/>
        </w:rPr>
        <w:t>China’s differences with the West pale before the overwhelming need for the world’s two most powerful nations to cooperate on global problems like WMD proliferation, pandemics, climate change, and global financial instability</w:t>
      </w:r>
      <w:r w:rsidRPr="00AD0399">
        <w:rPr>
          <w:rStyle w:val="StyleUnderline"/>
        </w:rPr>
        <w:t>. No individual states, or coalition</w:t>
      </w:r>
      <w:r>
        <w:t xml:space="preserve"> of democracies</w:t>
      </w:r>
      <w:r w:rsidRPr="00AD0399">
        <w:rPr>
          <w:rStyle w:val="StyleUnderline"/>
        </w:rPr>
        <w:t xml:space="preserve">, can single-handedly address these systemic issues. Rather, </w:t>
      </w:r>
      <w:r w:rsidRPr="00CB6F64">
        <w:rPr>
          <w:rStyle w:val="StyleUnderline"/>
          <w:highlight w:val="cyan"/>
        </w:rPr>
        <w:t>such challenges require a measure of mutual trust and long-term commitment among all major powers that FOIP cannot impart.</w:t>
      </w:r>
      <w:r w:rsidRPr="00AD0399">
        <w:rPr>
          <w:rStyle w:val="StyleUnderline"/>
        </w:rPr>
        <w:t xml:space="preserve"> </w:t>
      </w:r>
    </w:p>
    <w:p w14:paraId="13091F80" w14:textId="77777777" w:rsidR="001D7998" w:rsidRPr="005D6A8A" w:rsidRDefault="001D7998" w:rsidP="001D7998">
      <w:pPr>
        <w:pStyle w:val="Heading4"/>
      </w:pPr>
      <w:r w:rsidRPr="005D6A8A">
        <w:t>Warming turns every impact and causes extinction</w:t>
      </w:r>
    </w:p>
    <w:p w14:paraId="600A2FC4" w14:textId="77777777" w:rsidR="001D7998" w:rsidRDefault="001D7998" w:rsidP="001D7998">
      <w:pPr>
        <w:spacing w:after="0"/>
      </w:pPr>
      <w:r w:rsidRPr="002648A8">
        <w:rPr>
          <w:rStyle w:val="Style13ptBold"/>
        </w:rPr>
        <w:t>Torres 16</w:t>
      </w:r>
      <w:r w:rsidRPr="002648A8">
        <w:t xml:space="preserve"> </w:t>
      </w:r>
    </w:p>
    <w:p w14:paraId="01D749E0" w14:textId="77777777" w:rsidR="001D7998" w:rsidRPr="005B2BD4" w:rsidRDefault="001D7998" w:rsidP="001D7998">
      <w:pPr>
        <w:rPr>
          <w:sz w:val="16"/>
        </w:rPr>
      </w:pPr>
      <w:r w:rsidRPr="005B2BD4">
        <w:rPr>
          <w:sz w:val="16"/>
        </w:rPr>
        <w:t xml:space="preserve">(Phil, affiliate scholar @ Institute for Ethics and Emerging Technologies PhD candidate @ Rice University in tropical conservation biology, Op-ed: Climate Change Is the Most Urgent Existential Risk, </w:t>
      </w:r>
      <w:hyperlink r:id="rId6" w:history="1">
        <w:r w:rsidRPr="005B2BD4">
          <w:rPr>
            <w:rStyle w:val="Hyperlink"/>
            <w:sz w:val="16"/>
          </w:rPr>
          <w:t>http://ieet.org/index.php/IEET/more/Torres20160807</w:t>
        </w:r>
      </w:hyperlink>
      <w:r w:rsidRPr="005B2BD4">
        <w:rPr>
          <w:sz w:val="16"/>
        </w:rPr>
        <w:t xml:space="preserve">) </w:t>
      </w:r>
    </w:p>
    <w:p w14:paraId="3B39B76B" w14:textId="77777777" w:rsidR="001D7998" w:rsidRPr="00105194" w:rsidRDefault="001D7998" w:rsidP="001D7998">
      <w:pPr>
        <w:rPr>
          <w:rStyle w:val="StyleUnderline"/>
          <w:sz w:val="12"/>
          <w:u w:val="none"/>
        </w:rPr>
      </w:pPr>
      <w:r w:rsidRPr="002648A8">
        <w:rPr>
          <w:rStyle w:val="StyleUnderline"/>
        </w:rPr>
        <w:t>Humanity faces a number of formidable challenges</w:t>
      </w:r>
      <w:r w:rsidRPr="002648A8">
        <w:rPr>
          <w:sz w:val="12"/>
        </w:rPr>
        <w:t xml:space="preserve"> this century. </w:t>
      </w:r>
      <w:r w:rsidRPr="002648A8">
        <w:rPr>
          <w:rStyle w:val="StyleUnderline"/>
        </w:rPr>
        <w:t>Threats</w:t>
      </w:r>
      <w:r w:rsidRPr="002648A8">
        <w:rPr>
          <w:sz w:val="12"/>
        </w:rPr>
        <w:t xml:space="preserve"> to our collective survival </w:t>
      </w:r>
      <w:r w:rsidRPr="002648A8">
        <w:rPr>
          <w:rStyle w:val="StyleUnderline"/>
        </w:rPr>
        <w:t>stem from</w:t>
      </w:r>
      <w:r w:rsidRPr="002648A8">
        <w:rPr>
          <w:sz w:val="12"/>
        </w:rPr>
        <w:t xml:space="preserve"> </w:t>
      </w:r>
      <w:r w:rsidRPr="002648A8">
        <w:rPr>
          <w:rStyle w:val="StyleUnderline"/>
        </w:rPr>
        <w:t>asteroids</w:t>
      </w:r>
      <w:r w:rsidRPr="002648A8">
        <w:rPr>
          <w:sz w:val="12"/>
        </w:rPr>
        <w:t xml:space="preserve"> and comets, supervolcanoes, global </w:t>
      </w:r>
      <w:r w:rsidRPr="002648A8">
        <w:rPr>
          <w:rStyle w:val="StyleUnderline"/>
        </w:rPr>
        <w:t>pandemics</w:t>
      </w:r>
      <w:r w:rsidRPr="002648A8">
        <w:rPr>
          <w:sz w:val="12"/>
        </w:rPr>
        <w:t xml:space="preserve">, </w:t>
      </w:r>
      <w:r w:rsidRPr="002648A8">
        <w:rPr>
          <w:rStyle w:val="StyleUnderline"/>
        </w:rPr>
        <w:t>climate change</w:t>
      </w:r>
      <w:r w:rsidRPr="002648A8">
        <w:rPr>
          <w:sz w:val="12"/>
        </w:rPr>
        <w:t xml:space="preserve">, biodiversity loss, </w:t>
      </w:r>
      <w:r w:rsidRPr="002648A8">
        <w:rPr>
          <w:rStyle w:val="StyleUnderline"/>
        </w:rPr>
        <w:t>nuclear weapons</w:t>
      </w:r>
      <w:r w:rsidRPr="002648A8">
        <w:rPr>
          <w:sz w:val="12"/>
        </w:rPr>
        <w:t xml:space="preserve">, </w:t>
      </w:r>
      <w:r w:rsidRPr="002648A8">
        <w:rPr>
          <w:rStyle w:val="StyleUnderline"/>
        </w:rPr>
        <w:t>biotechnology</w:t>
      </w:r>
      <w:r w:rsidRPr="002648A8">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4E34F5">
        <w:rPr>
          <w:rStyle w:val="Emphasis"/>
          <w:highlight w:val="cyan"/>
        </w:rPr>
        <w:t>climate change</w:t>
      </w:r>
      <w:r w:rsidRPr="002648A8">
        <w:rPr>
          <w:rStyle w:val="Emphasis"/>
        </w:rPr>
        <w:t xml:space="preserve"> </w:t>
      </w:r>
      <w:r w:rsidRPr="002648A8">
        <w:rPr>
          <w:sz w:val="12"/>
        </w:rPr>
        <w:t>and biodiveristy</w:t>
      </w:r>
      <w:r w:rsidRPr="002648A8">
        <w:rPr>
          <w:rStyle w:val="StyleUnderline"/>
        </w:rPr>
        <w:t xml:space="preserve"> loss</w:t>
      </w:r>
      <w:r w:rsidRPr="002648A8">
        <w:rPr>
          <w:sz w:val="12"/>
        </w:rPr>
        <w:t xml:space="preserve">, </w:t>
      </w:r>
      <w:r w:rsidRPr="004E34F5">
        <w:rPr>
          <w:rStyle w:val="StyleUnderline"/>
          <w:highlight w:val="cyan"/>
        </w:rPr>
        <w:t xml:space="preserve">should </w:t>
      </w:r>
      <w:r w:rsidRPr="004E34F5">
        <w:rPr>
          <w:rStyle w:val="Emphasis"/>
          <w:highlight w:val="cyan"/>
        </w:rPr>
        <w:t>take priority</w:t>
      </w:r>
      <w:r w:rsidRPr="002648A8">
        <w:rPr>
          <w:sz w:val="12"/>
        </w:rPr>
        <w:t xml:space="preserve"> right now </w:t>
      </w:r>
      <w:r w:rsidRPr="004E34F5">
        <w:rPr>
          <w:rStyle w:val="StyleUnderline"/>
          <w:highlight w:val="cyan"/>
        </w:rPr>
        <w:t>over</w:t>
      </w:r>
      <w:r w:rsidRPr="004E34F5">
        <w:rPr>
          <w:sz w:val="12"/>
          <w:highlight w:val="cyan"/>
        </w:rPr>
        <w:t xml:space="preserve"> </w:t>
      </w:r>
      <w:r w:rsidRPr="004E34F5">
        <w:rPr>
          <w:rStyle w:val="Emphasis"/>
          <w:highlight w:val="cyan"/>
        </w:rPr>
        <w:t>every other known threat</w:t>
      </w:r>
      <w:r w:rsidRPr="002648A8">
        <w:rPr>
          <w:sz w:val="12"/>
        </w:rPr>
        <w:t xml:space="preserve">. Why? </w:t>
      </w:r>
      <w:r w:rsidRPr="006A19B1">
        <w:rPr>
          <w:rStyle w:val="StyleUnderline"/>
        </w:rPr>
        <w:t>Because these ongoing catastrophes</w:t>
      </w:r>
      <w:r w:rsidRPr="006A19B1">
        <w:rPr>
          <w:sz w:val="12"/>
        </w:rPr>
        <w:t xml:space="preserve"> </w:t>
      </w:r>
      <w:r w:rsidRPr="006A19B1">
        <w:rPr>
          <w:rStyle w:val="Emphasis"/>
        </w:rPr>
        <w:t>in slow-motion</w:t>
      </w:r>
      <w:r w:rsidRPr="006A19B1">
        <w:rPr>
          <w:sz w:val="12"/>
        </w:rPr>
        <w:t xml:space="preserve"> </w:t>
      </w:r>
      <w:r w:rsidRPr="006A19B1">
        <w:rPr>
          <w:rStyle w:val="StyleUnderline"/>
        </w:rPr>
        <w:t xml:space="preserve">will frame </w:t>
      </w:r>
      <w:r w:rsidRPr="004E34F5">
        <w:rPr>
          <w:rStyle w:val="StyleUnderline"/>
          <w:highlight w:val="cyan"/>
        </w:rPr>
        <w:t xml:space="preserve">our </w:t>
      </w:r>
      <w:r w:rsidRPr="004E34F5">
        <w:rPr>
          <w:rStyle w:val="Emphasis"/>
          <w:highlight w:val="cyan"/>
        </w:rPr>
        <w:t>existential predicament</w:t>
      </w:r>
      <w:r w:rsidRPr="006A19B1">
        <w:rPr>
          <w:sz w:val="12"/>
        </w:rPr>
        <w:t xml:space="preserve"> on Earth not just for the rest of this century, but </w:t>
      </w:r>
      <w:r w:rsidRPr="006A19B1">
        <w:rPr>
          <w:rStyle w:val="StyleUnderline"/>
        </w:rPr>
        <w:t>for</w:t>
      </w:r>
      <w:r w:rsidRPr="006A19B1">
        <w:rPr>
          <w:sz w:val="12"/>
        </w:rPr>
        <w:t xml:space="preserve"> literally </w:t>
      </w:r>
      <w:r w:rsidRPr="006A19B1">
        <w:rPr>
          <w:rStyle w:val="Emphasis"/>
        </w:rPr>
        <w:t>thousands of</w:t>
      </w:r>
      <w:r w:rsidRPr="002648A8">
        <w:rPr>
          <w:rStyle w:val="Emphasis"/>
        </w:rPr>
        <w:t xml:space="preserve"> years</w:t>
      </w:r>
      <w:r w:rsidRPr="002648A8">
        <w:rPr>
          <w:sz w:val="12"/>
        </w:rPr>
        <w:t xml:space="preserve"> to come. As such, </w:t>
      </w:r>
      <w:r w:rsidRPr="006A19B1">
        <w:rPr>
          <w:rStyle w:val="StyleUnderline"/>
        </w:rPr>
        <w:t>they</w:t>
      </w:r>
      <w:r w:rsidRPr="006A19B1">
        <w:rPr>
          <w:sz w:val="12"/>
        </w:rPr>
        <w:t xml:space="preserve"> </w:t>
      </w:r>
      <w:r w:rsidRPr="004E34F5">
        <w:rPr>
          <w:rStyle w:val="StyleUnderline"/>
          <w:highlight w:val="cyan"/>
        </w:rPr>
        <w:t xml:space="preserve">have the capacity to </w:t>
      </w:r>
      <w:r w:rsidRPr="004E34F5">
        <w:rPr>
          <w:rStyle w:val="Emphasis"/>
          <w:highlight w:val="cyan"/>
        </w:rPr>
        <w:t>raise or lower</w:t>
      </w:r>
      <w:r w:rsidRPr="002648A8">
        <w:rPr>
          <w:rStyle w:val="StyleUnderline"/>
        </w:rPr>
        <w:t xml:space="preserve"> the </w:t>
      </w:r>
      <w:r w:rsidRPr="004E34F5">
        <w:rPr>
          <w:rStyle w:val="Emphasis"/>
          <w:highlight w:val="cyan"/>
        </w:rPr>
        <w:t xml:space="preserve">probability of other </w:t>
      </w:r>
      <w:r w:rsidRPr="005B2BD4">
        <w:rPr>
          <w:rStyle w:val="Emphasis"/>
        </w:rPr>
        <w:t>risks</w:t>
      </w:r>
      <w:r w:rsidRPr="002648A8">
        <w:rPr>
          <w:rStyle w:val="Emphasis"/>
        </w:rPr>
        <w:t xml:space="preserve"> </w:t>
      </w:r>
      <w:r w:rsidRPr="004E34F5">
        <w:rPr>
          <w:rStyle w:val="Emphasis"/>
          <w:highlight w:val="cyan"/>
        </w:rPr>
        <w:t>scenarios</w:t>
      </w:r>
      <w:r w:rsidRPr="004E34F5">
        <w:rPr>
          <w:sz w:val="12"/>
          <w:highlight w:val="cyan"/>
        </w:rPr>
        <w:t xml:space="preserve"> </w:t>
      </w:r>
      <w:r w:rsidRPr="002648A8">
        <w:rPr>
          <w:rStyle w:val="StyleUnderline"/>
        </w:rPr>
        <w:t>unfolding</w:t>
      </w:r>
      <w:r w:rsidRPr="002648A8">
        <w:rPr>
          <w:sz w:val="12"/>
        </w:rPr>
        <w:t xml:space="preserve">. Multiplying Threats Ask yourself the following: </w:t>
      </w:r>
      <w:r w:rsidRPr="002648A8">
        <w:rPr>
          <w:rStyle w:val="StyleUnderline"/>
        </w:rPr>
        <w:t xml:space="preserve">are </w:t>
      </w:r>
      <w:r w:rsidRPr="004E34F5">
        <w:rPr>
          <w:rStyle w:val="StyleUnderline"/>
          <w:highlight w:val="cyan"/>
        </w:rPr>
        <w:t>wars more</w:t>
      </w:r>
      <w:r w:rsidRPr="002648A8">
        <w:rPr>
          <w:rStyle w:val="StyleUnderline"/>
        </w:rPr>
        <w:t xml:space="preserve"> or less </w:t>
      </w:r>
      <w:r w:rsidRPr="004E34F5">
        <w:rPr>
          <w:rStyle w:val="StyleUnderline"/>
          <w:highlight w:val="cyan"/>
        </w:rPr>
        <w:t xml:space="preserve">likely in a world marked by </w:t>
      </w:r>
      <w:r w:rsidRPr="004E34F5">
        <w:rPr>
          <w:rStyle w:val="Emphasis"/>
          <w:highlight w:val="cyan"/>
        </w:rPr>
        <w:t>extreme weather events</w:t>
      </w:r>
      <w:r w:rsidRPr="002648A8">
        <w:rPr>
          <w:sz w:val="12"/>
        </w:rPr>
        <w:t xml:space="preserve">, </w:t>
      </w:r>
      <w:r w:rsidRPr="002648A8">
        <w:rPr>
          <w:rStyle w:val="Emphasis"/>
        </w:rPr>
        <w:t>megadroughts</w:t>
      </w:r>
      <w:r w:rsidRPr="002648A8">
        <w:rPr>
          <w:sz w:val="12"/>
        </w:rPr>
        <w:t xml:space="preserve">, </w:t>
      </w:r>
      <w:r w:rsidRPr="002648A8">
        <w:rPr>
          <w:rStyle w:val="Emphasis"/>
        </w:rPr>
        <w:t>food supply disruptions</w:t>
      </w:r>
      <w:r w:rsidRPr="002648A8">
        <w:rPr>
          <w:sz w:val="12"/>
        </w:rPr>
        <w:t xml:space="preserve">, and sea-level rise? </w:t>
      </w:r>
      <w:r w:rsidRPr="004E34F5">
        <w:rPr>
          <w:rStyle w:val="StyleUnderline"/>
          <w:highlight w:val="cyan"/>
        </w:rPr>
        <w:t>Are terrorist attacks</w:t>
      </w:r>
      <w:r w:rsidRPr="004E34F5">
        <w:rPr>
          <w:sz w:val="12"/>
          <w:highlight w:val="cyan"/>
        </w:rPr>
        <w:t xml:space="preserve"> </w:t>
      </w:r>
      <w:r w:rsidRPr="004E34F5">
        <w:rPr>
          <w:rStyle w:val="StyleUnderline"/>
          <w:highlight w:val="cyan"/>
        </w:rPr>
        <w:t>more</w:t>
      </w:r>
      <w:r w:rsidRPr="002648A8">
        <w:rPr>
          <w:rStyle w:val="StyleUnderline"/>
        </w:rPr>
        <w:t xml:space="preserve"> or less </w:t>
      </w:r>
      <w:r w:rsidRPr="004E34F5">
        <w:rPr>
          <w:rStyle w:val="StyleUnderline"/>
          <w:highlight w:val="cyan"/>
        </w:rPr>
        <w:t>likely</w:t>
      </w:r>
      <w:r w:rsidRPr="002648A8">
        <w:rPr>
          <w:rStyle w:val="StyleUnderline"/>
        </w:rPr>
        <w:t xml:space="preserve"> in a world beset</w:t>
      </w:r>
      <w:r w:rsidRPr="002648A8">
        <w:rPr>
          <w:sz w:val="12"/>
        </w:rPr>
        <w:t xml:space="preserve"> by </w:t>
      </w:r>
      <w:r w:rsidRPr="004E34F5">
        <w:rPr>
          <w:rStyle w:val="Emphasis"/>
          <w:highlight w:val="cyan"/>
        </w:rPr>
        <w:t>the collapse of global ecosystems</w:t>
      </w:r>
      <w:r w:rsidRPr="004E34F5">
        <w:rPr>
          <w:sz w:val="12"/>
          <w:highlight w:val="cyan"/>
        </w:rPr>
        <w:t xml:space="preserve">, </w:t>
      </w:r>
      <w:r w:rsidRPr="004E34F5">
        <w:rPr>
          <w:rStyle w:val="Emphasis"/>
          <w:highlight w:val="cyan"/>
        </w:rPr>
        <w:t>agricultural failures</w:t>
      </w:r>
      <w:r w:rsidRPr="004E34F5">
        <w:rPr>
          <w:sz w:val="12"/>
          <w:highlight w:val="cyan"/>
        </w:rPr>
        <w:t xml:space="preserve">, </w:t>
      </w:r>
      <w:r w:rsidRPr="004E34F5">
        <w:rPr>
          <w:rStyle w:val="Emphasis"/>
          <w:highlight w:val="cyan"/>
        </w:rPr>
        <w:t>economic uncertainty</w:t>
      </w:r>
      <w:r w:rsidRPr="002648A8">
        <w:rPr>
          <w:sz w:val="12"/>
        </w:rPr>
        <w:t xml:space="preserve">, </w:t>
      </w:r>
      <w:r w:rsidRPr="004E34F5">
        <w:rPr>
          <w:rStyle w:val="StyleUnderline"/>
          <w:highlight w:val="cyan"/>
        </w:rPr>
        <w:t xml:space="preserve">and </w:t>
      </w:r>
      <w:r w:rsidRPr="004E34F5">
        <w:rPr>
          <w:rStyle w:val="Emphasis"/>
          <w:highlight w:val="cyan"/>
        </w:rPr>
        <w:t>political instability</w:t>
      </w:r>
      <w:r w:rsidRPr="002648A8">
        <w:rPr>
          <w:sz w:val="12"/>
        </w:rPr>
        <w:t xml:space="preserve">? Both </w:t>
      </w:r>
      <w:r w:rsidRPr="002648A8">
        <w:rPr>
          <w:rStyle w:val="StyleUnderline"/>
        </w:rPr>
        <w:t xml:space="preserve">government officials and scientists </w:t>
      </w:r>
      <w:r w:rsidRPr="006A19B1">
        <w:rPr>
          <w:rStyle w:val="StyleUnderline"/>
        </w:rPr>
        <w:t>agree that the answer is</w:t>
      </w:r>
      <w:r w:rsidRPr="002648A8">
        <w:rPr>
          <w:sz w:val="12"/>
        </w:rPr>
        <w:t xml:space="preserve"> </w:t>
      </w:r>
      <w:r w:rsidRPr="002648A8">
        <w:rPr>
          <w:rStyle w:val="Emphasis"/>
        </w:rPr>
        <w:t>“more likely.”</w:t>
      </w:r>
      <w:r w:rsidRPr="002648A8">
        <w:rPr>
          <w:sz w:val="12"/>
        </w:rPr>
        <w:t xml:space="preserve"> For example, the current </w:t>
      </w:r>
      <w:r w:rsidRPr="006A19B1">
        <w:rPr>
          <w:rStyle w:val="StyleUnderline"/>
        </w:rPr>
        <w:t>Director of the CIA, John</w:t>
      </w:r>
      <w:r w:rsidRPr="002648A8">
        <w:rPr>
          <w:sz w:val="12"/>
        </w:rPr>
        <w:t xml:space="preserve"> </w:t>
      </w:r>
      <w:r w:rsidRPr="002648A8">
        <w:rPr>
          <w:rStyle w:val="StyleUnderline"/>
        </w:rPr>
        <w:t>Brennan</w:t>
      </w:r>
      <w:r w:rsidRPr="002648A8">
        <w:rPr>
          <w:sz w:val="12"/>
        </w:rPr>
        <w:t xml:space="preserve">, recently </w:t>
      </w:r>
      <w:r w:rsidRPr="002648A8">
        <w:rPr>
          <w:rStyle w:val="StyleUnderline"/>
        </w:rPr>
        <w:t>identified</w:t>
      </w:r>
      <w:r w:rsidRPr="002648A8">
        <w:rPr>
          <w:sz w:val="12"/>
        </w:rPr>
        <w:t xml:space="preserve"> “the impact of </w:t>
      </w:r>
      <w:r w:rsidRPr="004E34F5">
        <w:rPr>
          <w:rStyle w:val="StyleUnderline"/>
          <w:highlight w:val="cyan"/>
        </w:rPr>
        <w:t>climate change</w:t>
      </w:r>
      <w:r w:rsidRPr="004E34F5">
        <w:rPr>
          <w:sz w:val="12"/>
          <w:highlight w:val="cyan"/>
        </w:rPr>
        <w:t xml:space="preserve">” </w:t>
      </w:r>
      <w:r w:rsidRPr="004E34F5">
        <w:rPr>
          <w:rStyle w:val="StyleUnderline"/>
          <w:highlight w:val="cyan"/>
        </w:rPr>
        <w:t>as</w:t>
      </w:r>
      <w:r w:rsidRPr="002648A8">
        <w:rPr>
          <w:rStyle w:val="StyleUnderline"/>
        </w:rPr>
        <w:t xml:space="preserve"> one of </w:t>
      </w:r>
      <w:r w:rsidRPr="004E34F5">
        <w:rPr>
          <w:rStyle w:val="StyleUnderline"/>
          <w:highlight w:val="cyan"/>
        </w:rPr>
        <w:t>the</w:t>
      </w:r>
      <w:r w:rsidRPr="002648A8">
        <w:rPr>
          <w:rStyle w:val="StyleUnderline"/>
        </w:rPr>
        <w:t xml:space="preserve"> </w:t>
      </w:r>
      <w:r w:rsidRPr="006A19B1">
        <w:rPr>
          <w:rStyle w:val="Emphasis"/>
        </w:rPr>
        <w:t xml:space="preserve">“deeper </w:t>
      </w:r>
      <w:r w:rsidRPr="004E34F5">
        <w:rPr>
          <w:rStyle w:val="Emphasis"/>
          <w:highlight w:val="cyan"/>
        </w:rPr>
        <w:t>cause</w:t>
      </w:r>
      <w:r w:rsidRPr="007B2BDF">
        <w:rPr>
          <w:rStyle w:val="Emphasis"/>
        </w:rPr>
        <w:t>s</w:t>
      </w:r>
      <w:r w:rsidRPr="004E34F5">
        <w:rPr>
          <w:rStyle w:val="StyleUnderline"/>
          <w:highlight w:val="cyan"/>
        </w:rPr>
        <w:t xml:space="preserve"> of </w:t>
      </w:r>
      <w:r w:rsidRPr="006A19B1">
        <w:rPr>
          <w:rStyle w:val="StyleUnderline"/>
        </w:rPr>
        <w:t xml:space="preserve">this </w:t>
      </w:r>
      <w:r w:rsidRPr="004E34F5">
        <w:rPr>
          <w:rStyle w:val="StyleUnderline"/>
          <w:highlight w:val="cyan"/>
        </w:rPr>
        <w:t>rising instability”</w:t>
      </w:r>
      <w:r w:rsidRPr="004E34F5">
        <w:rPr>
          <w:sz w:val="12"/>
          <w:highlight w:val="cyan"/>
        </w:rPr>
        <w:t xml:space="preserve"> </w:t>
      </w:r>
      <w:r w:rsidRPr="00892F55">
        <w:rPr>
          <w:rStyle w:val="StyleUnderline"/>
        </w:rPr>
        <w:t>in</w:t>
      </w:r>
      <w:r w:rsidRPr="00892F55">
        <w:rPr>
          <w:sz w:val="12"/>
        </w:rPr>
        <w:t xml:space="preserve"> countries like </w:t>
      </w:r>
      <w:r w:rsidRPr="00892F55">
        <w:rPr>
          <w:rStyle w:val="Emphasis"/>
        </w:rPr>
        <w:t>Syria</w:t>
      </w:r>
      <w:r w:rsidRPr="00892F55">
        <w:rPr>
          <w:sz w:val="12"/>
        </w:rPr>
        <w:t xml:space="preserve">, </w:t>
      </w:r>
      <w:r w:rsidRPr="00892F55">
        <w:rPr>
          <w:rStyle w:val="Emphasis"/>
        </w:rPr>
        <w:t>Iraq</w:t>
      </w:r>
      <w:r w:rsidRPr="00892F55">
        <w:rPr>
          <w:sz w:val="12"/>
        </w:rPr>
        <w:t xml:space="preserve">, </w:t>
      </w:r>
      <w:r w:rsidRPr="00892F55">
        <w:rPr>
          <w:rStyle w:val="Emphasis"/>
        </w:rPr>
        <w:t>Yemen</w:t>
      </w:r>
      <w:r w:rsidRPr="00892F55">
        <w:rPr>
          <w:sz w:val="12"/>
        </w:rPr>
        <w:t xml:space="preserve">, </w:t>
      </w:r>
      <w:r w:rsidRPr="00892F55">
        <w:rPr>
          <w:rStyle w:val="Emphasis"/>
        </w:rPr>
        <w:t>Libya</w:t>
      </w:r>
      <w:r w:rsidRPr="00892F55">
        <w:rPr>
          <w:sz w:val="12"/>
        </w:rPr>
        <w:t xml:space="preserve">, </w:t>
      </w:r>
      <w:r w:rsidRPr="00892F55">
        <w:rPr>
          <w:rStyle w:val="StyleUnderline"/>
        </w:rPr>
        <w:t>and</w:t>
      </w:r>
      <w:r w:rsidRPr="00892F55">
        <w:rPr>
          <w:sz w:val="12"/>
        </w:rPr>
        <w:t xml:space="preserve"> </w:t>
      </w:r>
      <w:r w:rsidRPr="00892F55">
        <w:rPr>
          <w:rStyle w:val="Emphasis"/>
        </w:rPr>
        <w:t>Ukraine</w:t>
      </w:r>
      <w:r w:rsidRPr="00892F55">
        <w:rPr>
          <w:sz w:val="12"/>
        </w:rPr>
        <w:t>.</w:t>
      </w:r>
      <w:r w:rsidRPr="002648A8">
        <w:rPr>
          <w:sz w:val="12"/>
        </w:rPr>
        <w:t xml:space="preserve"> Similarly, the </w:t>
      </w:r>
      <w:r w:rsidRPr="006A19B1">
        <w:rPr>
          <w:rStyle w:val="StyleUnderline"/>
        </w:rPr>
        <w:t>former Secretary of Defense</w:t>
      </w:r>
      <w:r w:rsidRPr="002648A8">
        <w:rPr>
          <w:sz w:val="12"/>
        </w:rPr>
        <w:t xml:space="preserve">, Chuck </w:t>
      </w:r>
      <w:r w:rsidRPr="002648A8">
        <w:rPr>
          <w:rStyle w:val="StyleUnderline"/>
        </w:rPr>
        <w:t>Hagel</w:t>
      </w:r>
      <w:r w:rsidRPr="002648A8">
        <w:rPr>
          <w:sz w:val="12"/>
        </w:rPr>
        <w:t xml:space="preserve">, has </w:t>
      </w:r>
      <w:r w:rsidRPr="002648A8">
        <w:rPr>
          <w:rStyle w:val="StyleUnderline"/>
        </w:rPr>
        <w:t xml:space="preserve">described </w:t>
      </w:r>
      <w:r w:rsidRPr="0084017D">
        <w:rPr>
          <w:rStyle w:val="StyleUnderline"/>
        </w:rPr>
        <w:t xml:space="preserve">climate change as a </w:t>
      </w:r>
      <w:r w:rsidRPr="0084017D">
        <w:rPr>
          <w:rStyle w:val="Emphasis"/>
        </w:rPr>
        <w:t>“threat multiplier”</w:t>
      </w:r>
      <w:r w:rsidRPr="0084017D">
        <w:rPr>
          <w:sz w:val="12"/>
        </w:rPr>
        <w:t xml:space="preserve"> </w:t>
      </w:r>
      <w:r w:rsidRPr="0084017D">
        <w:rPr>
          <w:rStyle w:val="StyleUnderline"/>
        </w:rPr>
        <w:t>with “the potential to exacerbate many of the challenges we are dealing with today — from infectious disease</w:t>
      </w:r>
      <w:r w:rsidRPr="006A19B1">
        <w:rPr>
          <w:rStyle w:val="StyleUnderline"/>
        </w:rPr>
        <w:t xml:space="preserve"> to terrorism</w:t>
      </w:r>
      <w:r w:rsidRPr="002648A8">
        <w:rPr>
          <w:sz w:val="12"/>
        </w:rPr>
        <w:t xml:space="preserve">.” </w:t>
      </w:r>
      <w:r w:rsidRPr="006A19B1">
        <w:rPr>
          <w:rStyle w:val="StyleUnderline"/>
        </w:rPr>
        <w:t>The Department of Defense has also affirmed a connection</w:t>
      </w:r>
      <w:r w:rsidRPr="002648A8">
        <w:rPr>
          <w:sz w:val="12"/>
        </w:rPr>
        <w:t xml:space="preserve">. </w:t>
      </w:r>
      <w:r w:rsidRPr="006A19B1">
        <w:rPr>
          <w:rStyle w:val="StyleUnderline"/>
        </w:rPr>
        <w:t>In a 2015 report</w:t>
      </w:r>
      <w:r w:rsidRPr="002648A8">
        <w:rPr>
          <w:sz w:val="12"/>
        </w:rPr>
        <w:t xml:space="preserve">, it </w:t>
      </w:r>
      <w:r w:rsidRPr="006A19B1">
        <w:rPr>
          <w:rStyle w:val="StyleUnderline"/>
        </w:rPr>
        <w:t>states</w:t>
      </w:r>
      <w:r w:rsidRPr="002648A8">
        <w:rPr>
          <w:sz w:val="12"/>
        </w:rPr>
        <w:t xml:space="preserve">, “Global </w:t>
      </w:r>
      <w:r w:rsidRPr="004E34F5">
        <w:rPr>
          <w:rStyle w:val="StyleUnderline"/>
          <w:highlight w:val="cyan"/>
        </w:rPr>
        <w:t>climate change will aggravate</w:t>
      </w:r>
      <w:r w:rsidRPr="002648A8">
        <w:rPr>
          <w:sz w:val="12"/>
        </w:rPr>
        <w:t xml:space="preserve"> problems such as </w:t>
      </w:r>
      <w:r w:rsidRPr="004E34F5">
        <w:rPr>
          <w:rStyle w:val="Emphasis"/>
          <w:highlight w:val="cyan"/>
        </w:rPr>
        <w:t>poverty</w:t>
      </w:r>
      <w:r w:rsidRPr="004E34F5">
        <w:rPr>
          <w:sz w:val="12"/>
          <w:highlight w:val="cyan"/>
        </w:rPr>
        <w:t xml:space="preserve">, </w:t>
      </w:r>
      <w:r w:rsidRPr="004E34F5">
        <w:rPr>
          <w:rStyle w:val="Emphasis"/>
          <w:highlight w:val="cyan"/>
        </w:rPr>
        <w:t>social tensions</w:t>
      </w:r>
      <w:r w:rsidRPr="002648A8">
        <w:rPr>
          <w:sz w:val="12"/>
        </w:rPr>
        <w:t xml:space="preserve">, </w:t>
      </w:r>
      <w:r w:rsidRPr="006A19B1">
        <w:rPr>
          <w:rStyle w:val="Emphasis"/>
        </w:rPr>
        <w:t>environmental degradation</w:t>
      </w:r>
      <w:r w:rsidRPr="002648A8">
        <w:rPr>
          <w:sz w:val="12"/>
        </w:rPr>
        <w:t xml:space="preserve">, </w:t>
      </w:r>
      <w:r w:rsidRPr="004E34F5">
        <w:rPr>
          <w:rStyle w:val="Emphasis"/>
          <w:highlight w:val="cyan"/>
        </w:rPr>
        <w:t>ineffectual leadership</w:t>
      </w:r>
      <w:r w:rsidRPr="004E34F5">
        <w:rPr>
          <w:sz w:val="12"/>
          <w:highlight w:val="cyan"/>
        </w:rPr>
        <w:t xml:space="preserve"> </w:t>
      </w:r>
      <w:r w:rsidRPr="004E34F5">
        <w:rPr>
          <w:rStyle w:val="StyleUnderline"/>
          <w:highlight w:val="cyan"/>
        </w:rPr>
        <w:t>and</w:t>
      </w:r>
      <w:r w:rsidRPr="004E34F5">
        <w:rPr>
          <w:sz w:val="12"/>
          <w:highlight w:val="cyan"/>
        </w:rPr>
        <w:t xml:space="preserve"> </w:t>
      </w:r>
      <w:r w:rsidRPr="004E34F5">
        <w:rPr>
          <w:rStyle w:val="Emphasis"/>
          <w:highlight w:val="cyan"/>
        </w:rPr>
        <w:t>weak political institutions</w:t>
      </w:r>
      <w:r w:rsidRPr="002648A8">
        <w:rPr>
          <w:sz w:val="12"/>
        </w:rPr>
        <w:t xml:space="preserve"> </w:t>
      </w:r>
      <w:r w:rsidRPr="002648A8">
        <w:rPr>
          <w:rStyle w:val="StyleUnderline"/>
        </w:rPr>
        <w:t xml:space="preserve">that threaten </w:t>
      </w:r>
      <w:r w:rsidRPr="006A19B1">
        <w:rPr>
          <w:rStyle w:val="StyleUnderline"/>
        </w:rPr>
        <w:t>stability in a number of countries</w:t>
      </w:r>
      <w:r w:rsidRPr="002648A8">
        <w:rPr>
          <w:sz w:val="12"/>
        </w:rPr>
        <w:t xml:space="preserve">.” </w:t>
      </w:r>
      <w:r w:rsidRPr="006A19B1">
        <w:rPr>
          <w:rStyle w:val="Emphasis"/>
        </w:rPr>
        <w:t>Scientific studies</w:t>
      </w:r>
      <w:r w:rsidRPr="006A19B1">
        <w:rPr>
          <w:rStyle w:val="StyleUnderline"/>
        </w:rPr>
        <w:t xml:space="preserve"> have further shown a connection between the environmental crisis and violent conflicts</w:t>
      </w:r>
      <w:r w:rsidRPr="002648A8">
        <w:rPr>
          <w:sz w:val="12"/>
        </w:rPr>
        <w:t xml:space="preserve">.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2648A8">
        <w:rPr>
          <w:rStyle w:val="StyleUnderline"/>
        </w:rPr>
        <w:t xml:space="preserve">climate change </w:t>
      </w:r>
      <w:r w:rsidRPr="002648A8">
        <w:rPr>
          <w:sz w:val="12"/>
        </w:rPr>
        <w:t xml:space="preserve">and biodiversity loss </w:t>
      </w:r>
      <w:r w:rsidRPr="004E34F5">
        <w:rPr>
          <w:rStyle w:val="StyleUnderline"/>
          <w:highlight w:val="cyan"/>
        </w:rPr>
        <w:t>could</w:t>
      </w:r>
      <w:r w:rsidRPr="002648A8">
        <w:rPr>
          <w:rStyle w:val="StyleUnderline"/>
        </w:rPr>
        <w:t xml:space="preserve"> very easily </w:t>
      </w:r>
      <w:r w:rsidRPr="004E34F5">
        <w:rPr>
          <w:rStyle w:val="StyleUnderline"/>
          <w:highlight w:val="cyan"/>
        </w:rPr>
        <w:t xml:space="preserve">push societies </w:t>
      </w:r>
      <w:r w:rsidRPr="004E34F5">
        <w:rPr>
          <w:rStyle w:val="Emphasis"/>
          <w:highlight w:val="cyan"/>
        </w:rPr>
        <w:t>to the brink of collapse</w:t>
      </w:r>
      <w:r w:rsidRPr="002648A8">
        <w:rPr>
          <w:sz w:val="12"/>
        </w:rPr>
        <w:t xml:space="preserve">. </w:t>
      </w:r>
      <w:r w:rsidRPr="002648A8">
        <w:rPr>
          <w:rStyle w:val="StyleUnderline"/>
        </w:rPr>
        <w:t xml:space="preserve">This will exacerbate </w:t>
      </w:r>
      <w:r w:rsidRPr="002648A8">
        <w:rPr>
          <w:rStyle w:val="Emphasis"/>
        </w:rPr>
        <w:t>existing geopolitical tensions</w:t>
      </w:r>
      <w:r w:rsidRPr="002648A8">
        <w:rPr>
          <w:rStyle w:val="StyleUnderline"/>
        </w:rPr>
        <w:t xml:space="preserve"> and introduce entirely</w:t>
      </w:r>
      <w:r w:rsidRPr="002648A8">
        <w:rPr>
          <w:sz w:val="12"/>
        </w:rPr>
        <w:t xml:space="preserve"> </w:t>
      </w:r>
      <w:r w:rsidRPr="002648A8">
        <w:rPr>
          <w:rStyle w:val="Emphasis"/>
        </w:rPr>
        <w:t>new power struggles</w:t>
      </w:r>
      <w:r w:rsidRPr="002648A8">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2648A8">
        <w:rPr>
          <w:rStyle w:val="StyleUnderline"/>
        </w:rPr>
        <w:t>imagine</w:t>
      </w:r>
      <w:r w:rsidRPr="002648A8">
        <w:rPr>
          <w:sz w:val="12"/>
        </w:rPr>
        <w:t xml:space="preserve"> that astronomers discover </w:t>
      </w:r>
      <w:r w:rsidRPr="002648A8">
        <w:rPr>
          <w:rStyle w:val="StyleUnderline"/>
        </w:rPr>
        <w:t>a</w:t>
      </w:r>
      <w:r w:rsidRPr="002648A8">
        <w:rPr>
          <w:sz w:val="12"/>
        </w:rPr>
        <w:t xml:space="preserve"> behemoth asteroid </w:t>
      </w:r>
      <w:r w:rsidRPr="002648A8">
        <w:rPr>
          <w:rStyle w:val="StyleUnderline"/>
        </w:rPr>
        <w:t>barreling toward</w:t>
      </w:r>
      <w:r w:rsidRPr="002648A8">
        <w:rPr>
          <w:sz w:val="12"/>
        </w:rPr>
        <w:t xml:space="preserve"> Earth. Will designing, building, and launching a spacecraft to divert the assassin past our planet be easier or more difficult in a world preoccupied with other survival issues? </w:t>
      </w:r>
      <w:r w:rsidRPr="002648A8">
        <w:rPr>
          <w:rStyle w:val="StyleUnderline"/>
        </w:rPr>
        <w:t>In a relatively peaceful world,</w:t>
      </w:r>
      <w:r w:rsidRPr="002648A8">
        <w:rPr>
          <w:sz w:val="12"/>
        </w:rPr>
        <w:t xml:space="preserve"> </w:t>
      </w:r>
      <w:r w:rsidRPr="002648A8">
        <w:rPr>
          <w:rStyle w:val="StyleUnderline"/>
        </w:rPr>
        <w:t xml:space="preserve">one could imagine an </w:t>
      </w:r>
      <w:r w:rsidRPr="0084017D">
        <w:rPr>
          <w:rStyle w:val="StyleUnderline"/>
        </w:rPr>
        <w:t>asteroid</w:t>
      </w:r>
      <w:r w:rsidRPr="0084017D">
        <w:rPr>
          <w:sz w:val="12"/>
        </w:rPr>
        <w:t xml:space="preserve"> actually </w:t>
      </w:r>
      <w:r w:rsidRPr="0084017D">
        <w:rPr>
          <w:rStyle w:val="StyleUnderline"/>
        </w:rPr>
        <w:t>bringing humanity together</w:t>
      </w:r>
      <w:r w:rsidRPr="0084017D">
        <w:rPr>
          <w:sz w:val="12"/>
        </w:rPr>
        <w:t xml:space="preserve"> </w:t>
      </w:r>
      <w:r w:rsidRPr="0084017D">
        <w:rPr>
          <w:rStyle w:val="StyleUnderline"/>
        </w:rPr>
        <w:t xml:space="preserve">by directing </w:t>
      </w:r>
      <w:r w:rsidRPr="0084017D">
        <w:rPr>
          <w:rStyle w:val="StyleUnderline"/>
        </w:rPr>
        <w:lastRenderedPageBreak/>
        <w:t xml:space="preserve">our attention </w:t>
      </w:r>
      <w:r w:rsidRPr="0084017D">
        <w:rPr>
          <w:rStyle w:val="Emphasis"/>
        </w:rPr>
        <w:t>toward a common threat</w:t>
      </w:r>
      <w:r w:rsidRPr="0084017D">
        <w:rPr>
          <w:rStyle w:val="StyleUnderline"/>
        </w:rPr>
        <w:t>.</w:t>
      </w:r>
      <w:r w:rsidRPr="0084017D">
        <w:rPr>
          <w:sz w:val="12"/>
        </w:rPr>
        <w:t xml:space="preserve"> </w:t>
      </w:r>
      <w:r w:rsidRPr="0084017D">
        <w:rPr>
          <w:rStyle w:val="Emphasis"/>
        </w:rPr>
        <w:t>But</w:t>
      </w:r>
      <w:r w:rsidRPr="0084017D">
        <w:rPr>
          <w:sz w:val="12"/>
        </w:rPr>
        <w:t xml:space="preserve"> if </w:t>
      </w:r>
      <w:r w:rsidRPr="0084017D">
        <w:rPr>
          <w:rStyle w:val="StyleUnderline"/>
        </w:rPr>
        <w:t>the “conflict multipliers” of climate change</w:t>
      </w:r>
      <w:r w:rsidRPr="0084017D">
        <w:rPr>
          <w:sz w:val="12"/>
        </w:rPr>
        <w:t xml:space="preserve"> and biodiversity loss </w:t>
      </w:r>
      <w:r w:rsidRPr="0084017D">
        <w:rPr>
          <w:rStyle w:val="StyleUnderline"/>
        </w:rPr>
        <w:t xml:space="preserve">have already </w:t>
      </w:r>
      <w:r w:rsidRPr="0084017D">
        <w:rPr>
          <w:rStyle w:val="Emphasis"/>
        </w:rPr>
        <w:t>catapulted civilization</w:t>
      </w:r>
      <w:r w:rsidRPr="0084017D">
        <w:rPr>
          <w:sz w:val="12"/>
        </w:rPr>
        <w:t xml:space="preserve"> </w:t>
      </w:r>
      <w:r w:rsidRPr="0084017D">
        <w:rPr>
          <w:rStyle w:val="StyleUnderline"/>
        </w:rPr>
        <w:t>into</w:t>
      </w:r>
      <w:r w:rsidRPr="0084017D">
        <w:rPr>
          <w:sz w:val="12"/>
        </w:rPr>
        <w:t xml:space="preserve"> chaos </w:t>
      </w:r>
      <w:r w:rsidRPr="0084017D">
        <w:rPr>
          <w:rStyle w:val="StyleUnderline"/>
        </w:rPr>
        <w:t>and</w:t>
      </w:r>
      <w:r w:rsidRPr="0084017D">
        <w:rPr>
          <w:sz w:val="12"/>
        </w:rPr>
        <w:t xml:space="preserve"> turmoil, I strongly suspect that </w:t>
      </w:r>
      <w:r w:rsidRPr="0084017D">
        <w:rPr>
          <w:rStyle w:val="StyleUnderline"/>
        </w:rPr>
        <w:t>humanity will become</w:t>
      </w:r>
      <w:r w:rsidRPr="0084017D">
        <w:rPr>
          <w:sz w:val="12"/>
        </w:rPr>
        <w:t xml:space="preserve"> </w:t>
      </w:r>
      <w:r w:rsidRPr="0084017D">
        <w:rPr>
          <w:rStyle w:val="StyleUnderline"/>
        </w:rPr>
        <w:t>more</w:t>
      </w:r>
      <w:r w:rsidRPr="0084017D">
        <w:rPr>
          <w:sz w:val="12"/>
        </w:rPr>
        <w:t xml:space="preserve">, rather than less, </w:t>
      </w:r>
      <w:r w:rsidRPr="0084017D">
        <w:rPr>
          <w:rStyle w:val="StyleUnderline"/>
        </w:rPr>
        <w:t>susceptible to danger</w:t>
      </w:r>
      <w:r w:rsidRPr="0084017D">
        <w:rPr>
          <w:sz w:val="12"/>
        </w:rPr>
        <w:t xml:space="preserve">s of this sort. Context Risks We can describe the dual threats of climate change and biodiversity loss as “context risks.” Neither is likely to directly cause the extinction of our species. But </w:t>
      </w:r>
      <w:r w:rsidRPr="0084017D">
        <w:rPr>
          <w:rStyle w:val="Emphasis"/>
        </w:rPr>
        <w:t>both will define the context in which civilization confronts all the other threats</w:t>
      </w:r>
      <w:r w:rsidRPr="002648A8">
        <w:rPr>
          <w:sz w:val="12"/>
        </w:rPr>
        <w:t xml:space="preserve"> before us. In this way, </w:t>
      </w:r>
      <w:r w:rsidRPr="002648A8">
        <w:rPr>
          <w:rStyle w:val="StyleUnderline"/>
        </w:rPr>
        <w:t xml:space="preserve">they could </w:t>
      </w:r>
      <w:r w:rsidRPr="002648A8">
        <w:rPr>
          <w:rStyle w:val="Emphasis"/>
        </w:rPr>
        <w:t>indirectly</w:t>
      </w:r>
      <w:r w:rsidRPr="002648A8">
        <w:rPr>
          <w:rStyle w:val="StyleUnderline"/>
        </w:rPr>
        <w:t xml:space="preserve"> contribute to the </w:t>
      </w:r>
      <w:r w:rsidRPr="002648A8">
        <w:rPr>
          <w:rStyle w:val="Emphasis"/>
        </w:rPr>
        <w:t>overall danger of annihilation</w:t>
      </w:r>
      <w:r w:rsidRPr="002648A8">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2648A8">
        <w:rPr>
          <w:rStyle w:val="StyleUnderline"/>
        </w:rPr>
        <w:t>another study suggests</w:t>
      </w:r>
      <w:r w:rsidRPr="002648A8">
        <w:rPr>
          <w:sz w:val="12"/>
        </w:rPr>
        <w:t xml:space="preserve"> that </w:t>
      </w:r>
      <w:r w:rsidRPr="004E34F5">
        <w:rPr>
          <w:rStyle w:val="StyleUnderline"/>
          <w:highlight w:val="cyan"/>
        </w:rPr>
        <w:t xml:space="preserve">we could be approaching a </w:t>
      </w:r>
      <w:r w:rsidRPr="004E34F5">
        <w:rPr>
          <w:rStyle w:val="Emphasis"/>
          <w:highlight w:val="cyan"/>
        </w:rPr>
        <w:t>sudden</w:t>
      </w:r>
      <w:r w:rsidRPr="004E34F5">
        <w:rPr>
          <w:rStyle w:val="StyleUnderline"/>
          <w:highlight w:val="cyan"/>
        </w:rPr>
        <w:t>,</w:t>
      </w:r>
      <w:r w:rsidRPr="004E34F5">
        <w:rPr>
          <w:sz w:val="12"/>
          <w:highlight w:val="cyan"/>
        </w:rPr>
        <w:t xml:space="preserve"> </w:t>
      </w:r>
      <w:r w:rsidRPr="004E34F5">
        <w:rPr>
          <w:rStyle w:val="Emphasis"/>
          <w:highlight w:val="cyan"/>
        </w:rPr>
        <w:t>irreversible</w:t>
      </w:r>
      <w:r w:rsidRPr="002648A8">
        <w:rPr>
          <w:sz w:val="12"/>
        </w:rPr>
        <w:t xml:space="preserve">, catastrophic </w:t>
      </w:r>
      <w:r w:rsidRPr="004E34F5">
        <w:rPr>
          <w:rStyle w:val="Emphasis"/>
          <w:highlight w:val="cyan"/>
        </w:rPr>
        <w:t>collapse</w:t>
      </w:r>
      <w:r w:rsidRPr="002648A8">
        <w:rPr>
          <w:rStyle w:val="Emphasis"/>
        </w:rPr>
        <w:t xml:space="preserve"> of the global ecosystem</w:t>
      </w:r>
      <w:r w:rsidRPr="002648A8">
        <w:rPr>
          <w:sz w:val="12"/>
        </w:rPr>
        <w:t xml:space="preserve">. If this were to occur, it could result in “widespread social unrest, economic instability and loss of human life.” </w:t>
      </w:r>
      <w:r w:rsidRPr="0084017D">
        <w:rPr>
          <w:rStyle w:val="StyleUnderline"/>
        </w:rPr>
        <w:t xml:space="preserve">Given the potential for </w:t>
      </w:r>
      <w:r w:rsidRPr="004E34F5">
        <w:rPr>
          <w:rStyle w:val="StyleUnderline"/>
          <w:highlight w:val="cyan"/>
        </w:rPr>
        <w:t xml:space="preserve">environmental degradation </w:t>
      </w:r>
      <w:r w:rsidRPr="0084017D">
        <w:rPr>
          <w:rStyle w:val="StyleUnderline"/>
        </w:rPr>
        <w:t xml:space="preserve">to </w:t>
      </w:r>
      <w:r w:rsidRPr="004E34F5">
        <w:rPr>
          <w:rStyle w:val="Emphasis"/>
          <w:highlight w:val="cyan"/>
        </w:rPr>
        <w:t>elevate the likelihood of nuclear wars</w:t>
      </w:r>
      <w:r w:rsidRPr="004E34F5">
        <w:rPr>
          <w:sz w:val="12"/>
          <w:highlight w:val="cyan"/>
        </w:rPr>
        <w:t xml:space="preserve">, </w:t>
      </w:r>
      <w:r w:rsidRPr="004E34F5">
        <w:rPr>
          <w:rStyle w:val="Emphasis"/>
          <w:highlight w:val="cyan"/>
        </w:rPr>
        <w:t>nuclear terrorism</w:t>
      </w:r>
      <w:r w:rsidRPr="004E34F5">
        <w:rPr>
          <w:sz w:val="12"/>
          <w:highlight w:val="cyan"/>
        </w:rPr>
        <w:t xml:space="preserve">, </w:t>
      </w:r>
      <w:r w:rsidRPr="004E34F5">
        <w:rPr>
          <w:rStyle w:val="Emphasis"/>
          <w:highlight w:val="cyan"/>
        </w:rPr>
        <w:t>engineered pandemics</w:t>
      </w:r>
      <w:r w:rsidRPr="004E34F5">
        <w:rPr>
          <w:sz w:val="12"/>
          <w:highlight w:val="cyan"/>
        </w:rPr>
        <w:t>,</w:t>
      </w:r>
      <w:r w:rsidRPr="002648A8">
        <w:rPr>
          <w:sz w:val="12"/>
        </w:rPr>
        <w:t xml:space="preserve"> a </w:t>
      </w:r>
      <w:r w:rsidRPr="002648A8">
        <w:rPr>
          <w:rStyle w:val="Emphasis"/>
        </w:rPr>
        <w:t xml:space="preserve">superintelligence </w:t>
      </w:r>
      <w:r w:rsidRPr="0084017D">
        <w:rPr>
          <w:rStyle w:val="Emphasis"/>
        </w:rPr>
        <w:t>takeover</w:t>
      </w:r>
      <w:r w:rsidRPr="0084017D">
        <w:rPr>
          <w:sz w:val="12"/>
        </w:rPr>
        <w:t xml:space="preserve">, </w:t>
      </w:r>
      <w:r w:rsidRPr="0084017D">
        <w:rPr>
          <w:rStyle w:val="StyleUnderline"/>
        </w:rPr>
        <w:t>and</w:t>
      </w:r>
      <w:r w:rsidRPr="0084017D">
        <w:rPr>
          <w:sz w:val="12"/>
        </w:rPr>
        <w:t xml:space="preserve"> perhaps even </w:t>
      </w:r>
      <w:r w:rsidRPr="0084017D">
        <w:rPr>
          <w:rStyle w:val="Emphasis"/>
        </w:rPr>
        <w:t>an impact winter</w:t>
      </w:r>
      <w:r w:rsidRPr="0084017D">
        <w:rPr>
          <w:sz w:val="12"/>
        </w:rPr>
        <w:t xml:space="preserve">, </w:t>
      </w:r>
      <w:r w:rsidRPr="0084017D">
        <w:rPr>
          <w:rStyle w:val="StyleUnderline"/>
        </w:rPr>
        <w:t xml:space="preserve">it ought to take precedence </w:t>
      </w:r>
      <w:r w:rsidRPr="0084017D">
        <w:rPr>
          <w:rStyle w:val="Emphasis"/>
        </w:rPr>
        <w:t>over all other risk concerns</w:t>
      </w:r>
      <w:r w:rsidRPr="0084017D">
        <w:rPr>
          <w:sz w:val="12"/>
        </w:rPr>
        <w:t xml:space="preserve"> —</w:t>
      </w:r>
      <w:r w:rsidRPr="002648A8">
        <w:rPr>
          <w:sz w:val="12"/>
        </w:rPr>
        <w:t xml:space="preserve"> at least in the near-term. Let’s make sure we get our priorities straight.</w:t>
      </w:r>
    </w:p>
    <w:p w14:paraId="0DABCDF6" w14:textId="77777777" w:rsidR="001D7998" w:rsidRPr="00AD0399" w:rsidRDefault="001D7998" w:rsidP="00B10889">
      <w:pPr>
        <w:rPr>
          <w:rStyle w:val="StyleUnderline"/>
        </w:rPr>
      </w:pPr>
      <w:bookmarkStart w:id="0" w:name="_GoBack"/>
      <w:bookmarkEnd w:id="0"/>
    </w:p>
    <w:p w14:paraId="1A427A6B" w14:textId="0C8A9989" w:rsidR="005B6E90" w:rsidRDefault="00704271" w:rsidP="005B6E90">
      <w:pPr>
        <w:pStyle w:val="Heading3"/>
      </w:pPr>
      <w:r>
        <w:lastRenderedPageBreak/>
        <w:t>ADV: Pakistan</w:t>
      </w:r>
    </w:p>
    <w:p w14:paraId="5BB92E10" w14:textId="77777777" w:rsidR="009D4ABA" w:rsidRPr="003709E6" w:rsidRDefault="009D4ABA" w:rsidP="009D4ABA">
      <w:pPr>
        <w:pStyle w:val="Heading4"/>
      </w:pPr>
      <w:r>
        <w:t>India’s air strike at Balakot lowered the threshold for open conflict with Pakistan – new confrontations are inevitable and likely to escalate</w:t>
      </w:r>
    </w:p>
    <w:p w14:paraId="6A2902B0" w14:textId="77777777" w:rsidR="009D4ABA" w:rsidRDefault="009D4ABA" w:rsidP="009D4ABA">
      <w:r>
        <w:t xml:space="preserve">Arzan </w:t>
      </w:r>
      <w:r w:rsidRPr="00F85CFA">
        <w:rPr>
          <w:rStyle w:val="Style13ptBold"/>
        </w:rPr>
        <w:t>Tarapore 19</w:t>
      </w:r>
      <w:r>
        <w:t>, 3-11-2019 (</w:t>
      </w:r>
      <w:r w:rsidRPr="00F85CFA">
        <w:t>nonresident fellow at the National Bureau of Asian Research (NBR) in Washington, DC. The views in this piece do not reflect the official position of NBR. He previously served for 13 years in the Australian Department of Defence and holds a PhD in war studies from King’s College London</w:t>
      </w:r>
      <w:r>
        <w:t>), "Balakot, Deterrence, and Risk: How This India-Pakistan Crisis Will Shape the Next," War on the Rocks, https://warontherocks.com/2019/03/balakot-deterrence-and-risk/</w:t>
      </w:r>
    </w:p>
    <w:p w14:paraId="425902D6" w14:textId="77777777" w:rsidR="009D4ABA" w:rsidRPr="00256B8A" w:rsidRDefault="009D4ABA" w:rsidP="009D4ABA">
      <w:pPr>
        <w:rPr>
          <w:sz w:val="8"/>
        </w:rPr>
      </w:pPr>
      <w:r w:rsidRPr="00256B8A">
        <w:rPr>
          <w:sz w:val="8"/>
        </w:rPr>
        <w:t xml:space="preserve">The India-Pakistan crisis seems to have peaked. The two sides continue to trade intermittent small-arms and artillery fire across the Line of Control that divides Kashmir. Skirmishes have occurred elsewhere near their border and at sea, but the situation is no longer escalating. Pakistani airspace is reopening, and even the cross-border passenger train has resumed operations. For nearly two weeks after the Feb. 14 suicide car-bomb attack in Pulwama, analysts speculated about India’s likely response. Another special forces incursion across the Line of Control, of the type that India launched after the 2016 terrorist attack in Uri, would have been too predictable — terrorist staging bases would probably have been vacated in anticipation — and would exact no operational cost or psychological shock on the Pakistani establishment. Instead, in the pre-dawn hours of Feb. 26, the Indian Air Force launched an air strike against a Jaish-e Muhammad training facility near Balakot, Pakistan. This was a significant escalation — India traditionally averred from air strikes in Pakistani territory, even during the 1999 Kargil war, because it considered such strikes too escalatory. Pakistan responded the next day by launching an even larger number of aircraft towards Indian airspace, shooting down one Indian MiG-21 and capturing its pilot. The two countries seemed to be on the precipice. They mobilized forces and moved tanks to front-line positions. But then, almost as suddenly as the crisis began, Pakistan quickly announced the release of the pilot, handing him over at the Wagah border crossing in a made-for-TV gesture of de-escalation. The provocative air combat phase of the crisis seems to be over, replaced by more familiar cross-Line of Control artillery duels. </w:t>
      </w:r>
      <w:r w:rsidRPr="00F85CFA">
        <w:rPr>
          <w:rStyle w:val="StyleUnderline"/>
        </w:rPr>
        <w:t>To a large degree, India’s crisis behavior was an effort to placate a swelling domestic thirst for revenge</w:t>
      </w:r>
      <w:r w:rsidRPr="00256B8A">
        <w:rPr>
          <w:sz w:val="8"/>
        </w:rPr>
        <w:t xml:space="preserve">, fueled by a manic news media, especially with Prime Minister Narendra Modi facing re-election beginning in April. But of course, </w:t>
      </w:r>
      <w:r w:rsidRPr="00F85CFA">
        <w:rPr>
          <w:rStyle w:val="StyleUnderline"/>
        </w:rPr>
        <w:t xml:space="preserve">India’s strike </w:t>
      </w:r>
      <w:r w:rsidRPr="00CB6F64">
        <w:rPr>
          <w:rStyle w:val="StyleUnderline"/>
          <w:highlight w:val="cyan"/>
        </w:rPr>
        <w:t>at Balakot</w:t>
      </w:r>
      <w:r w:rsidRPr="00F85CFA">
        <w:rPr>
          <w:rStyle w:val="StyleUnderline"/>
        </w:rPr>
        <w:t xml:space="preserve"> was also designed to deter future Pakistani attacks</w:t>
      </w:r>
      <w:r w:rsidRPr="00256B8A">
        <w:rPr>
          <w:sz w:val="8"/>
        </w:rPr>
        <w:t xml:space="preserve">. </w:t>
      </w:r>
      <w:r w:rsidRPr="00F85CFA">
        <w:rPr>
          <w:rStyle w:val="StyleUnderline"/>
        </w:rPr>
        <w:t xml:space="preserve">To do that, </w:t>
      </w:r>
      <w:r w:rsidRPr="00CB6F64">
        <w:rPr>
          <w:rStyle w:val="StyleUnderline"/>
          <w:highlight w:val="cyan"/>
        </w:rPr>
        <w:t>India</w:t>
      </w:r>
      <w:r w:rsidRPr="00F85CFA">
        <w:rPr>
          <w:rStyle w:val="StyleUnderline"/>
        </w:rPr>
        <w:t xml:space="preserve"> </w:t>
      </w:r>
      <w:r w:rsidRPr="00CB6F64">
        <w:rPr>
          <w:rStyle w:val="StyleUnderline"/>
          <w:highlight w:val="cyan"/>
        </w:rPr>
        <w:t xml:space="preserve">demonstrated a new appetite for imposing costs </w:t>
      </w:r>
      <w:r w:rsidRPr="007D3C41">
        <w:rPr>
          <w:rStyle w:val="StyleUnderline"/>
        </w:rPr>
        <w:t xml:space="preserve">on Pakistan, </w:t>
      </w:r>
      <w:r w:rsidRPr="00CB6F64">
        <w:rPr>
          <w:rStyle w:val="StyleUnderline"/>
          <w:highlight w:val="cyan"/>
        </w:rPr>
        <w:t>and</w:t>
      </w:r>
      <w:r w:rsidRPr="00F85CFA">
        <w:rPr>
          <w:rStyle w:val="StyleUnderline"/>
        </w:rPr>
        <w:t xml:space="preserve"> especially for </w:t>
      </w:r>
      <w:r w:rsidRPr="00CB6F64">
        <w:rPr>
          <w:rStyle w:val="StyleUnderline"/>
          <w:highlight w:val="cyan"/>
        </w:rPr>
        <w:t>crossing</w:t>
      </w:r>
      <w:r w:rsidRPr="00F85CFA">
        <w:rPr>
          <w:rStyle w:val="StyleUnderline"/>
        </w:rPr>
        <w:t xml:space="preserve"> </w:t>
      </w:r>
      <w:r w:rsidRPr="00CB6F64">
        <w:rPr>
          <w:rStyle w:val="StyleUnderline"/>
          <w:highlight w:val="cyan"/>
        </w:rPr>
        <w:t>thresholds</w:t>
      </w:r>
      <w:r w:rsidRPr="00F85CFA">
        <w:rPr>
          <w:rStyle w:val="StyleUnderline"/>
        </w:rPr>
        <w:t xml:space="preserve"> and accepting risk</w:t>
      </w:r>
      <w:r w:rsidRPr="00256B8A">
        <w:rPr>
          <w:sz w:val="8"/>
        </w:rPr>
        <w:t xml:space="preserve">. </w:t>
      </w:r>
      <w:r w:rsidRPr="00CB6F64">
        <w:rPr>
          <w:rStyle w:val="StyleUnderline"/>
          <w:highlight w:val="cyan"/>
        </w:rPr>
        <w:t>Its</w:t>
      </w:r>
      <w:r w:rsidRPr="00F85CFA">
        <w:rPr>
          <w:rStyle w:val="StyleUnderline"/>
        </w:rPr>
        <w:t xml:space="preserve"> </w:t>
      </w:r>
      <w:r w:rsidRPr="00CB6F64">
        <w:rPr>
          <w:rStyle w:val="StyleUnderline"/>
          <w:highlight w:val="cyan"/>
        </w:rPr>
        <w:t>actions</w:t>
      </w:r>
      <w:r w:rsidRPr="00F85CFA">
        <w:rPr>
          <w:rStyle w:val="StyleUnderline"/>
        </w:rPr>
        <w:t xml:space="preserve"> </w:t>
      </w:r>
      <w:r w:rsidRPr="00256B8A">
        <w:rPr>
          <w:sz w:val="8"/>
        </w:rPr>
        <w:t xml:space="preserve">probably </w:t>
      </w:r>
      <w:r w:rsidRPr="007D3C41">
        <w:rPr>
          <w:rStyle w:val="StyleUnderline"/>
        </w:rPr>
        <w:t xml:space="preserve">still </w:t>
      </w:r>
      <w:r w:rsidRPr="00CB6F64">
        <w:rPr>
          <w:rStyle w:val="StyleUnderline"/>
          <w:highlight w:val="cyan"/>
        </w:rPr>
        <w:t>won’t deter Pakistan</w:t>
      </w:r>
      <w:r w:rsidRPr="00F85CFA">
        <w:rPr>
          <w:rStyle w:val="StyleUnderline"/>
        </w:rPr>
        <w:t xml:space="preserve">, </w:t>
      </w:r>
      <w:r w:rsidRPr="00CB6F64">
        <w:rPr>
          <w:rStyle w:val="StyleUnderline"/>
          <w:highlight w:val="cyan"/>
        </w:rPr>
        <w:t>though</w:t>
      </w:r>
      <w:r w:rsidRPr="00F85CFA">
        <w:rPr>
          <w:rStyle w:val="StyleUnderline"/>
        </w:rPr>
        <w:t xml:space="preserve"> </w:t>
      </w:r>
      <w:r w:rsidRPr="00CB6F64">
        <w:rPr>
          <w:rStyle w:val="Emphasis"/>
          <w:highlight w:val="cyan"/>
        </w:rPr>
        <w:t>they</w:t>
      </w:r>
      <w:r w:rsidRPr="00F85CFA">
        <w:rPr>
          <w:rStyle w:val="Emphasis"/>
        </w:rPr>
        <w:t xml:space="preserve"> </w:t>
      </w:r>
      <w:r w:rsidRPr="00256B8A">
        <w:rPr>
          <w:sz w:val="8"/>
        </w:rPr>
        <w:t>will</w:t>
      </w:r>
      <w:r w:rsidRPr="00F85CFA">
        <w:rPr>
          <w:rStyle w:val="Emphasis"/>
        </w:rPr>
        <w:t xml:space="preserve"> </w:t>
      </w:r>
      <w:r w:rsidRPr="00CB6F64">
        <w:rPr>
          <w:rStyle w:val="Emphasis"/>
          <w:highlight w:val="cyan"/>
        </w:rPr>
        <w:t>make the next crisis more dangerous</w:t>
      </w:r>
      <w:r w:rsidRPr="00256B8A">
        <w:rPr>
          <w:sz w:val="8"/>
        </w:rPr>
        <w:t xml:space="preserve">. </w:t>
      </w:r>
      <w:r w:rsidRPr="00CB6F64">
        <w:rPr>
          <w:rStyle w:val="StyleUnderline"/>
          <w:highlight w:val="cyan"/>
        </w:rPr>
        <w:t>India</w:t>
      </w:r>
      <w:r w:rsidRPr="00363016">
        <w:rPr>
          <w:rStyle w:val="StyleUnderline"/>
        </w:rPr>
        <w:t xml:space="preserve"> </w:t>
      </w:r>
      <w:r w:rsidRPr="00CB6F64">
        <w:rPr>
          <w:rStyle w:val="StyleUnderline"/>
          <w:highlight w:val="cyan"/>
        </w:rPr>
        <w:t>may</w:t>
      </w:r>
      <w:r w:rsidRPr="00363016">
        <w:rPr>
          <w:rStyle w:val="StyleUnderline"/>
        </w:rPr>
        <w:t xml:space="preserve"> </w:t>
      </w:r>
      <w:r w:rsidRPr="00CB6F64">
        <w:rPr>
          <w:rStyle w:val="StyleUnderline"/>
          <w:highlight w:val="cyan"/>
        </w:rPr>
        <w:t>now</w:t>
      </w:r>
      <w:r w:rsidRPr="00363016">
        <w:rPr>
          <w:rStyle w:val="StyleUnderline"/>
        </w:rPr>
        <w:t xml:space="preserve"> </w:t>
      </w:r>
      <w:r w:rsidRPr="00CB6F64">
        <w:rPr>
          <w:rStyle w:val="StyleUnderline"/>
          <w:highlight w:val="cyan"/>
        </w:rPr>
        <w:t>assess</w:t>
      </w:r>
      <w:r w:rsidRPr="00363016">
        <w:rPr>
          <w:rStyle w:val="StyleUnderline"/>
        </w:rPr>
        <w:t xml:space="preserve"> that</w:t>
      </w:r>
      <w:r w:rsidRPr="00256B8A">
        <w:rPr>
          <w:sz w:val="8"/>
        </w:rPr>
        <w:t xml:space="preserve"> </w:t>
      </w:r>
      <w:r w:rsidRPr="00363016">
        <w:rPr>
          <w:rStyle w:val="StyleUnderline"/>
        </w:rPr>
        <w:t xml:space="preserve">henceforth </w:t>
      </w:r>
      <w:r w:rsidRPr="00CB6F64">
        <w:rPr>
          <w:rStyle w:val="StyleUnderline"/>
          <w:highlight w:val="cyan"/>
        </w:rPr>
        <w:t>it</w:t>
      </w:r>
      <w:r w:rsidRPr="00363016">
        <w:rPr>
          <w:rStyle w:val="StyleUnderline"/>
        </w:rPr>
        <w:t xml:space="preserve"> </w:t>
      </w:r>
      <w:r w:rsidRPr="00CB6F64">
        <w:rPr>
          <w:rStyle w:val="StyleUnderline"/>
          <w:highlight w:val="cyan"/>
        </w:rPr>
        <w:t>can</w:t>
      </w:r>
      <w:r w:rsidRPr="00363016">
        <w:rPr>
          <w:rStyle w:val="StyleUnderline"/>
        </w:rPr>
        <w:t xml:space="preserve"> </w:t>
      </w:r>
      <w:r w:rsidRPr="00CB6F64">
        <w:rPr>
          <w:rStyle w:val="StyleUnderline"/>
          <w:highlight w:val="cyan"/>
        </w:rPr>
        <w:t>strike</w:t>
      </w:r>
      <w:r w:rsidRPr="00363016">
        <w:rPr>
          <w:rStyle w:val="StyleUnderline"/>
        </w:rPr>
        <w:t xml:space="preserve"> its neighbor, absorb a proportionate </w:t>
      </w:r>
      <w:r w:rsidRPr="00CB6F64">
        <w:rPr>
          <w:rStyle w:val="StyleUnderline"/>
          <w:highlight w:val="cyan"/>
        </w:rPr>
        <w:t>Pakistan</w:t>
      </w:r>
      <w:r w:rsidRPr="00256B8A">
        <w:rPr>
          <w:sz w:val="8"/>
        </w:rPr>
        <w:t xml:space="preserve">i </w:t>
      </w:r>
      <w:r w:rsidRPr="00363016">
        <w:rPr>
          <w:rStyle w:val="StyleUnderline"/>
        </w:rPr>
        <w:t xml:space="preserve">retaliation, </w:t>
      </w:r>
      <w:r w:rsidRPr="00CB6F64">
        <w:rPr>
          <w:rStyle w:val="StyleUnderline"/>
          <w:highlight w:val="cyan"/>
        </w:rPr>
        <w:t>and safely de-escalate</w:t>
      </w:r>
      <w:r w:rsidRPr="00363016">
        <w:rPr>
          <w:rStyle w:val="StyleUnderline"/>
        </w:rPr>
        <w:t xml:space="preserve"> later</w:t>
      </w:r>
      <w:r w:rsidRPr="00256B8A">
        <w:rPr>
          <w:sz w:val="8"/>
        </w:rPr>
        <w:t xml:space="preserve"> in a crisis. But </w:t>
      </w:r>
      <w:r w:rsidRPr="00363016">
        <w:rPr>
          <w:rStyle w:val="StyleUnderline"/>
        </w:rPr>
        <w:t>with Pakistan now more concerned about its own deterrent, this crisis may induce both sides to take riskier action next time</w:t>
      </w:r>
      <w:r w:rsidRPr="00256B8A">
        <w:rPr>
          <w:sz w:val="8"/>
        </w:rPr>
        <w:t xml:space="preserve">. Attempting Deterrence Three Ways The Balakot strike and ensuing crisis could have established general deterrence in three possible ways. The first and most obvious was by India imposing costs through punishment. By destroying an important Jaish-e Muhammad facility, India would inflict costs on Pakistan and its proxies, hoping that would force them to rethink their campaign of irregular conflict against India. For punishment to work, however, India would need to impose unacceptable, possibly existential costs — only then would the adversary revise its cost-benefit calculus and change policy. Minor, easily absorbed costs would only feed the revisionist narrative of the ‘perfidious Indian.’ A single air strike was always highly unlikely to impose the necessary costs. This is especially true if the marauding aircraft failed to destroy the target, as some open-source analysts claim. In the past, even massive, operationally successful ground offensives did not deter Pakistan. In 1965, India responded to a Pakistani invasion of Kashmir by hurling two corps of infantry and armor into Pakistan’s Punjabi heartland, fighting the biggest tank battles since World War II. In 1971, India cleaved Pakistan in two, creating the new state of Bangladesh, taking 90,000 prisoners of war, and humiliating Pakistan’s army. Over subsequent decades, India fought a Pakistan-backed insurgency in Kashmir and repelled the 1999 Kargil invasion. Through it all, Pakistan’s ideological revisionism only hardened. Now shielded by nuclear weapons, its irregular campaign against India is the core of its national security strategy. Losing four buildings — or maybe not — at a terrorist camp in the wilderness will not shift Pakistani preferences. The second way India’s strike could have helped to establish deterrence was by deliberately crossing thresholds, signaling India’s resolve to punish Pakistan with escalatory and unpredictable action. In recent decades, India has taken military action, from artillery duels to special-forces raids, in Pakistan-controlled Kashmir — disputed territory marked by varying levels of continuing violence. This time, with an air strike in Balakot, India escalated both vertically and horizontally — it showed it was willing not only to use air strikes, but also to attack a target in Khyber Pakhtunkwa, undisputed Pakistani territory, not Kashmir. This was a significant threshold to cross. It sets a precedent that Indian military strikes are no longer geographically confined. As one astute journalist observed, “If it is Balakot today, it could be Bahawalpur or Muridke tomorrow” — referring to cities in Punjab that host the headquarters of Jaish-e Muhammad and Lashkar-e Taiba, respectively. This was a significant escalation from the 2016 post-Uri raid, which itself crossed a threshold after years of military inaction against terrorism. But India still framed escalation as being measured. India’s foreign secretary, in announcing the strike, made clear it occurred in an unpopulated area to avoid civilian casualties, was undertaken against a non-military target and therefore not against the Pakistani state, and was a pre-emptive action against an imminent threat and therefore legal. There were some thresholds, in other words, which India did not cross, at least not this time. The third possible way the crisis might have helped to establish deterrence was by elevating risk for both sides. The quick cycle of attack and counter-attack on Feb. 26 and 27 raised the specter of general – even nuclear – war, which convinced both sides to de-escalate. Pakistan’s Prime Minister Imran Khan pointedly warned, “with the weapons you have and we have, can we afford a miscalculation?” He called for bilateral talks and unilaterally released the captured Indian pilot. Both sides reverted to cross-Line of Control firings. Pakistan also de-escalated in 2016, by not even acknowledging an Indian special-forces raid that would have required a riposte. In both 2016 and 2019, Pakistan was apparently responding to the risk of an uncontrolled gallop towards nuclear war, rather than any direct tactical costs imposed by India. In both cases, it was Indian action that initiated that gallop — “India’s leader was the unpredictable one.” This manipulation of risk may moderate Pakistani behavior in ways that cost-imposition never has. Still, concern over these risks is unlikely to force an end to Pakistan’s irregular warfare strategy. Pakistan has made a show of detaining Jaish-e Muhammad personnel, and harsher anti-militant action may come – the February war scare seems to have convinced various other countries to tighten the screws on Pakistan. But its publicized crackdowns against militants are usually cosmetic and fleeting. All the same, concern over risk did keep the crisis from escalating further and likely altered Pakistan’s expectations of Indian responses in the next crisis. The Fire Next Time: A New Crisis Escalation Paradox </w:t>
      </w:r>
      <w:r w:rsidRPr="00F85CFA">
        <w:rPr>
          <w:rStyle w:val="StyleUnderline"/>
        </w:rPr>
        <w:t>Assuming this crisis has now peaked</w:t>
      </w:r>
      <w:r w:rsidRPr="00256B8A">
        <w:rPr>
          <w:sz w:val="8"/>
        </w:rPr>
        <w:t xml:space="preserve">, </w:t>
      </w:r>
      <w:r w:rsidRPr="007D3C41">
        <w:rPr>
          <w:rStyle w:val="StyleUnderline"/>
        </w:rPr>
        <w:t xml:space="preserve">Pakistan will emerge </w:t>
      </w:r>
      <w:r w:rsidRPr="00256B8A">
        <w:rPr>
          <w:sz w:val="8"/>
        </w:rPr>
        <w:t>from it largely</w:t>
      </w:r>
      <w:r w:rsidRPr="007D3C41">
        <w:rPr>
          <w:rStyle w:val="StyleUnderline"/>
        </w:rPr>
        <w:t xml:space="preserve"> undeterred</w:t>
      </w:r>
      <w:r w:rsidRPr="00256B8A">
        <w:rPr>
          <w:sz w:val="8"/>
        </w:rPr>
        <w:t xml:space="preserve">. </w:t>
      </w:r>
      <w:r w:rsidRPr="00CB6F64">
        <w:rPr>
          <w:rStyle w:val="StyleUnderline"/>
          <w:highlight w:val="cyan"/>
        </w:rPr>
        <w:t>Another terrorist attack</w:t>
      </w:r>
      <w:r w:rsidRPr="007D3C41">
        <w:rPr>
          <w:rStyle w:val="StyleUnderline"/>
        </w:rPr>
        <w:t xml:space="preserve"> by Jaish-e Muhammad or Lashkar-e Taiba — possibly</w:t>
      </w:r>
      <w:r w:rsidRPr="00F85CFA">
        <w:rPr>
          <w:rStyle w:val="StyleUnderline"/>
        </w:rPr>
        <w:t xml:space="preserve"> </w:t>
      </w:r>
      <w:r w:rsidRPr="00363016">
        <w:rPr>
          <w:rStyle w:val="StyleUnderline"/>
        </w:rPr>
        <w:t>larger than the last</w:t>
      </w:r>
      <w:r w:rsidRPr="00F85CFA">
        <w:rPr>
          <w:rStyle w:val="StyleUnderline"/>
        </w:rPr>
        <w:t xml:space="preserve"> — </w:t>
      </w:r>
      <w:r w:rsidRPr="00CB6F64">
        <w:rPr>
          <w:rStyle w:val="StyleUnderline"/>
          <w:highlight w:val="cyan"/>
        </w:rPr>
        <w:t>is inevitable</w:t>
      </w:r>
      <w:r w:rsidRPr="00256B8A">
        <w:rPr>
          <w:sz w:val="8"/>
        </w:rPr>
        <w:t xml:space="preserve">. The costs India imposed at Balakot will not dissuade the Pakistani establishment. </w:t>
      </w:r>
      <w:r w:rsidRPr="007D3C41">
        <w:rPr>
          <w:rStyle w:val="StyleUnderline"/>
        </w:rPr>
        <w:t xml:space="preserve">If and </w:t>
      </w:r>
      <w:r w:rsidRPr="00667977">
        <w:rPr>
          <w:rStyle w:val="StyleUnderline"/>
        </w:rPr>
        <w:t xml:space="preserve">when </w:t>
      </w:r>
      <w:r w:rsidRPr="00CB6F64">
        <w:rPr>
          <w:rStyle w:val="StyleUnderline"/>
          <w:highlight w:val="cyan"/>
        </w:rPr>
        <w:t xml:space="preserve">India </w:t>
      </w:r>
      <w:r w:rsidRPr="00667977">
        <w:rPr>
          <w:rStyle w:val="StyleUnderline"/>
        </w:rPr>
        <w:t xml:space="preserve">responds next time, it </w:t>
      </w:r>
      <w:r w:rsidRPr="00CB6F64">
        <w:rPr>
          <w:rStyle w:val="StyleUnderline"/>
          <w:highlight w:val="cyan"/>
        </w:rPr>
        <w:t xml:space="preserve">will </w:t>
      </w:r>
      <w:r w:rsidRPr="00667977">
        <w:rPr>
          <w:rStyle w:val="StyleUnderline"/>
        </w:rPr>
        <w:t xml:space="preserve">again </w:t>
      </w:r>
      <w:r w:rsidRPr="00CB6F64">
        <w:rPr>
          <w:rStyle w:val="StyleUnderline"/>
          <w:highlight w:val="cyan"/>
        </w:rPr>
        <w:t>be incentivized to cross some</w:t>
      </w:r>
      <w:r w:rsidRPr="00F85CFA">
        <w:rPr>
          <w:rStyle w:val="StyleUnderline"/>
        </w:rPr>
        <w:t xml:space="preserve"> notable </w:t>
      </w:r>
      <w:r w:rsidRPr="00CB6F64">
        <w:rPr>
          <w:rStyle w:val="StyleUnderline"/>
          <w:highlight w:val="cyan"/>
        </w:rPr>
        <w:t>threshold</w:t>
      </w:r>
      <w:r w:rsidRPr="00256B8A">
        <w:rPr>
          <w:sz w:val="8"/>
        </w:rPr>
        <w:t xml:space="preserve">, to get the Pakistanis’ attention once and for all. </w:t>
      </w:r>
      <w:r w:rsidRPr="00CB6F64">
        <w:rPr>
          <w:rStyle w:val="StyleUnderline"/>
          <w:highlight w:val="cyan"/>
        </w:rPr>
        <w:t>But</w:t>
      </w:r>
      <w:r w:rsidRPr="00F85CFA">
        <w:rPr>
          <w:rStyle w:val="StyleUnderline"/>
        </w:rPr>
        <w:t xml:space="preserve"> </w:t>
      </w:r>
      <w:r w:rsidRPr="00CB6F64">
        <w:rPr>
          <w:rStyle w:val="StyleUnderline"/>
          <w:highlight w:val="cyan"/>
        </w:rPr>
        <w:t>Pakistan</w:t>
      </w:r>
      <w:r w:rsidRPr="00F85CFA">
        <w:rPr>
          <w:rStyle w:val="StyleUnderline"/>
        </w:rPr>
        <w:t xml:space="preserve"> </w:t>
      </w:r>
      <w:r w:rsidRPr="00CB6F64">
        <w:rPr>
          <w:rStyle w:val="StyleUnderline"/>
          <w:highlight w:val="cyan"/>
        </w:rPr>
        <w:t xml:space="preserve">will </w:t>
      </w:r>
      <w:r w:rsidRPr="00667977">
        <w:rPr>
          <w:rStyle w:val="StyleUnderline"/>
        </w:rPr>
        <w:t xml:space="preserve">equally be incentivized to </w:t>
      </w:r>
      <w:r w:rsidRPr="00CB6F64">
        <w:rPr>
          <w:rStyle w:val="StyleUnderline"/>
          <w:highlight w:val="cyan"/>
        </w:rPr>
        <w:t>answer the provocation</w:t>
      </w:r>
      <w:r w:rsidRPr="00F85CFA">
        <w:rPr>
          <w:rStyle w:val="StyleUnderline"/>
        </w:rPr>
        <w:t xml:space="preserve"> in kind — as it did with Balakot — </w:t>
      </w:r>
      <w:r w:rsidRPr="00CB6F64">
        <w:rPr>
          <w:rStyle w:val="StyleUnderline"/>
          <w:highlight w:val="cyan"/>
        </w:rPr>
        <w:t>lest its</w:t>
      </w:r>
      <w:r w:rsidRPr="00F85CFA">
        <w:rPr>
          <w:rStyle w:val="StyleUnderline"/>
        </w:rPr>
        <w:t xml:space="preserve"> </w:t>
      </w:r>
      <w:r w:rsidRPr="00667977">
        <w:rPr>
          <w:rStyle w:val="StyleUnderline"/>
        </w:rPr>
        <w:t xml:space="preserve">own </w:t>
      </w:r>
      <w:r w:rsidRPr="00CB6F64">
        <w:rPr>
          <w:rStyle w:val="StyleUnderline"/>
          <w:highlight w:val="cyan"/>
        </w:rPr>
        <w:t>deterrent be discredited</w:t>
      </w:r>
      <w:r w:rsidRPr="00F85CFA">
        <w:rPr>
          <w:rStyle w:val="StyleUnderline"/>
        </w:rPr>
        <w:t>.</w:t>
      </w:r>
      <w:r>
        <w:rPr>
          <w:rStyle w:val="StyleUnderline"/>
        </w:rPr>
        <w:t xml:space="preserve"> </w:t>
      </w:r>
      <w:r w:rsidRPr="00256B8A">
        <w:rPr>
          <w:sz w:val="8"/>
        </w:rPr>
        <w:t xml:space="preserve">Just as significant as the lack of deterrence in </w:t>
      </w:r>
      <w:r w:rsidRPr="00667977">
        <w:rPr>
          <w:rStyle w:val="StyleUnderline"/>
        </w:rPr>
        <w:t>this crisis</w:t>
      </w:r>
      <w:r w:rsidRPr="00256B8A">
        <w:rPr>
          <w:sz w:val="8"/>
        </w:rPr>
        <w:t xml:space="preserve"> is how </w:t>
      </w:r>
      <w:r w:rsidRPr="00667977">
        <w:rPr>
          <w:rStyle w:val="StyleUnderline"/>
        </w:rPr>
        <w:t>these events</w:t>
      </w:r>
      <w:r w:rsidRPr="00256B8A">
        <w:rPr>
          <w:sz w:val="8"/>
        </w:rPr>
        <w:t xml:space="preserve"> will </w:t>
      </w:r>
      <w:r w:rsidRPr="00667977">
        <w:rPr>
          <w:rStyle w:val="StyleUnderline"/>
        </w:rPr>
        <w:t xml:space="preserve">shape the escalation dynamics of the next crisis. </w:t>
      </w:r>
      <w:r w:rsidRPr="00256B8A">
        <w:rPr>
          <w:sz w:val="8"/>
        </w:rPr>
        <w:t>Analysts have long considered that the key decision point in India-Pakistan crises is India’s move two – whether, in its response to the terrorists’ move one, India would shrug off the provocation or “opt-in” to the crisis. Any Indian military action was almost presumed to unleash an unstoppable cycle of escalation. In the past, India has been exceedingly restrained, opting not to retaliate after successive crises, including the devastating “26/11” attacks in Mumbai. In contrast, this latest crisis has shown that there are key decision points at every step of the crisis. India did retaliate at move two, with Balakot, and Pakistan did respond at move three, with air combat at the Line of Control. Both India and Pakistan then paused – in particular, Pakistan broadcasted conciliatory gestures, and India chose not to escalate with move four. They both had strong incentives to de-escalate after their point had been made — to each other and to domestic audiences — with demonstration attacks.</w:t>
      </w:r>
    </w:p>
    <w:p w14:paraId="6BCEB0F8" w14:textId="77777777" w:rsidR="009D4ABA" w:rsidRDefault="009D4ABA" w:rsidP="009D4ABA"/>
    <w:p w14:paraId="73680324" w14:textId="77777777" w:rsidR="009D4ABA" w:rsidRDefault="009D4ABA" w:rsidP="009D4ABA"/>
    <w:p w14:paraId="784D6F64" w14:textId="77777777" w:rsidR="009D4ABA" w:rsidRDefault="009D4ABA" w:rsidP="009D4ABA">
      <w:pPr>
        <w:pStyle w:val="Heading4"/>
      </w:pPr>
      <w:bookmarkStart w:id="1" w:name="_Hlk13143248"/>
      <w:r>
        <w:t>India is set to blow past multiple Pakistani redlines absent reductions to US military support – it’s a nuclear timebomb</w:t>
      </w:r>
    </w:p>
    <w:p w14:paraId="4DB73E26" w14:textId="77777777" w:rsidR="009D4ABA" w:rsidRDefault="009D4ABA" w:rsidP="009D4ABA">
      <w:r>
        <w:t xml:space="preserve">Arzan </w:t>
      </w:r>
      <w:r w:rsidRPr="00F85CFA">
        <w:rPr>
          <w:rStyle w:val="Style13ptBold"/>
        </w:rPr>
        <w:t>Tarapore 19</w:t>
      </w:r>
      <w:r>
        <w:t>, 3-11-2019 (</w:t>
      </w:r>
      <w:r w:rsidRPr="00F85CFA">
        <w:t>nonresident fellow at the National Bureau of Asian Research (NBR) in Washington, DC. The views in this piece do not reflect the official position of NBR. He previously served for 13 years in the Australian Department of Defence and holds a PhD in war studies from King’s College London</w:t>
      </w:r>
      <w:r>
        <w:t>), "Balakot, Deterrence, and Risk: How This India-Pakistan Crisis Will Shape the Next," War on the Rocks, https://warontherocks.com/2019/03/balakot-deterrence-and-risk/</w:t>
      </w:r>
    </w:p>
    <w:p w14:paraId="09D80429" w14:textId="77777777" w:rsidR="009D4ABA" w:rsidRPr="00B436D9" w:rsidRDefault="009D4ABA" w:rsidP="009D4ABA">
      <w:pPr>
        <w:rPr>
          <w:sz w:val="8"/>
        </w:rPr>
      </w:pPr>
      <w:r w:rsidRPr="00363016">
        <w:rPr>
          <w:sz w:val="8"/>
        </w:rPr>
        <w:t xml:space="preserve">Just as significant as the lack of deterrence in this crisis is how these events will shape the escalation dynamics of the next crisis. Analysts have long considered that the key decision point in India-Pakistan crises is India’s move two – whether, in its response to the terrorists’ move one, India would shrug off the provocation or “opt-in” to the crisis. Any Indian military action was almost presumed to unleash an unstoppable cycle of escalation. In the past, India has been exceedingly restrained, opting not to retaliate after successive crises, including the devastating “26/11” attacks in Mumbai. In contrast, this latest crisis has shown that there are key decision points at every step of the crisis. India did retaliate at move two, with Balakot, and Pakistan did respond at move three, with air combat at the Line of Control. Both India and Pakistan then paused – in particular, Pakistan broadcasted conciliatory gestures, and India chose not to escalate with move four. They both had strong incentives to de-escalate after their point had been made — to each other and to domestic audiences — with demonstration attacks. This presents </w:t>
      </w:r>
      <w:r w:rsidRPr="00CB6F64">
        <w:rPr>
          <w:rStyle w:val="Emphasis"/>
          <w:highlight w:val="cyan"/>
        </w:rPr>
        <w:t>a new crisis escalation paradox</w:t>
      </w:r>
      <w:r w:rsidRPr="00363016">
        <w:rPr>
          <w:sz w:val="8"/>
        </w:rPr>
        <w:t xml:space="preserve">, </w:t>
      </w:r>
      <w:r w:rsidRPr="00667977">
        <w:rPr>
          <w:rStyle w:val="StyleUnderline"/>
        </w:rPr>
        <w:t xml:space="preserve">not unlike </w:t>
      </w:r>
      <w:r w:rsidRPr="00363016">
        <w:rPr>
          <w:sz w:val="8"/>
        </w:rPr>
        <w:t>the</w:t>
      </w:r>
      <w:r w:rsidRPr="00667977">
        <w:rPr>
          <w:rStyle w:val="StyleUnderline"/>
        </w:rPr>
        <w:t xml:space="preserve"> stability-instability paradox</w:t>
      </w:r>
      <w:r w:rsidRPr="00363016">
        <w:rPr>
          <w:sz w:val="8"/>
        </w:rPr>
        <w:t xml:space="preserve">, which </w:t>
      </w:r>
      <w:r w:rsidRPr="00667977">
        <w:rPr>
          <w:rStyle w:val="StyleUnderline"/>
        </w:rPr>
        <w:t>predicts low-level conflict between nuclear powers</w:t>
      </w:r>
      <w:r w:rsidRPr="00363016">
        <w:rPr>
          <w:sz w:val="8"/>
        </w:rPr>
        <w:t xml:space="preserve">. Here, </w:t>
      </w:r>
      <w:r w:rsidRPr="00CB6F64">
        <w:rPr>
          <w:rStyle w:val="StyleUnderline"/>
          <w:highlight w:val="cyan"/>
        </w:rPr>
        <w:t>India and Pakistan have</w:t>
      </w:r>
      <w:r w:rsidRPr="001655E5">
        <w:rPr>
          <w:rStyle w:val="StyleUnderline"/>
        </w:rPr>
        <w:t xml:space="preserve"> tested and </w:t>
      </w:r>
      <w:r w:rsidRPr="00CB6F64">
        <w:rPr>
          <w:rStyle w:val="StyleUnderline"/>
          <w:highlight w:val="cyan"/>
        </w:rPr>
        <w:t>proven</w:t>
      </w:r>
      <w:r w:rsidRPr="001655E5">
        <w:rPr>
          <w:rStyle w:val="StyleUnderline"/>
        </w:rPr>
        <w:t xml:space="preserve"> that </w:t>
      </w:r>
      <w:r w:rsidRPr="00667977">
        <w:rPr>
          <w:rStyle w:val="StyleUnderline"/>
        </w:rPr>
        <w:t>viable</w:t>
      </w:r>
      <w:r w:rsidRPr="001655E5">
        <w:rPr>
          <w:rStyle w:val="StyleUnderline"/>
        </w:rPr>
        <w:t xml:space="preserve"> </w:t>
      </w:r>
      <w:r w:rsidRPr="00CB6F64">
        <w:rPr>
          <w:rStyle w:val="StyleUnderline"/>
          <w:highlight w:val="cyan"/>
        </w:rPr>
        <w:t xml:space="preserve">off-ramps exist </w:t>
      </w:r>
      <w:r w:rsidRPr="00667977">
        <w:rPr>
          <w:rStyle w:val="StyleUnderline"/>
        </w:rPr>
        <w:t xml:space="preserve">at subsequent steps </w:t>
      </w:r>
      <w:r w:rsidRPr="00CB6F64">
        <w:rPr>
          <w:rStyle w:val="StyleUnderline"/>
          <w:highlight w:val="cyan"/>
        </w:rPr>
        <w:t>in</w:t>
      </w:r>
      <w:r w:rsidRPr="001655E5">
        <w:rPr>
          <w:rStyle w:val="StyleUnderline"/>
        </w:rPr>
        <w:t xml:space="preserve"> the </w:t>
      </w:r>
      <w:r w:rsidRPr="00CB6F64">
        <w:rPr>
          <w:rStyle w:val="StyleUnderline"/>
          <w:highlight w:val="cyan"/>
        </w:rPr>
        <w:t>crisis</w:t>
      </w:r>
      <w:r w:rsidRPr="00363016">
        <w:rPr>
          <w:sz w:val="8"/>
        </w:rPr>
        <w:t xml:space="preserve">, </w:t>
      </w:r>
      <w:r w:rsidRPr="00CB6F64">
        <w:rPr>
          <w:rStyle w:val="StyleUnderline"/>
          <w:highlight w:val="cyan"/>
        </w:rPr>
        <w:t>which may incentivize</w:t>
      </w:r>
      <w:r w:rsidRPr="001655E5">
        <w:rPr>
          <w:rStyle w:val="StyleUnderline"/>
        </w:rPr>
        <w:t xml:space="preserve"> </w:t>
      </w:r>
      <w:r w:rsidRPr="00CB6F64">
        <w:rPr>
          <w:rStyle w:val="StyleUnderline"/>
          <w:highlight w:val="cyan"/>
        </w:rPr>
        <w:t>India</w:t>
      </w:r>
      <w:r w:rsidRPr="00667977">
        <w:rPr>
          <w:rStyle w:val="StyleUnderline"/>
        </w:rPr>
        <w:t xml:space="preserve"> </w:t>
      </w:r>
      <w:r w:rsidRPr="00CB6F64">
        <w:rPr>
          <w:rStyle w:val="StyleUnderline"/>
          <w:highlight w:val="cyan"/>
        </w:rPr>
        <w:t>to</w:t>
      </w:r>
      <w:r w:rsidRPr="00667977">
        <w:rPr>
          <w:rStyle w:val="StyleUnderline"/>
        </w:rPr>
        <w:t xml:space="preserve"> opt in to </w:t>
      </w:r>
      <w:r w:rsidRPr="00CB6F64">
        <w:rPr>
          <w:rStyle w:val="StyleUnderline"/>
          <w:highlight w:val="cyan"/>
        </w:rPr>
        <w:t>future</w:t>
      </w:r>
      <w:r w:rsidRPr="001655E5">
        <w:rPr>
          <w:rStyle w:val="StyleUnderline"/>
        </w:rPr>
        <w:t xml:space="preserve"> </w:t>
      </w:r>
      <w:r w:rsidRPr="00363016">
        <w:rPr>
          <w:sz w:val="8"/>
        </w:rPr>
        <w:t>crises with</w:t>
      </w:r>
      <w:r w:rsidRPr="007D3C41">
        <w:rPr>
          <w:rStyle w:val="StyleUnderline"/>
        </w:rPr>
        <w:t xml:space="preserve"> </w:t>
      </w:r>
      <w:r w:rsidRPr="00CB6F64">
        <w:rPr>
          <w:rStyle w:val="StyleUnderline"/>
          <w:highlight w:val="cyan"/>
        </w:rPr>
        <w:t>military action</w:t>
      </w:r>
      <w:r w:rsidRPr="00363016">
        <w:rPr>
          <w:sz w:val="8"/>
        </w:rPr>
        <w:t>. India may</w:t>
      </w:r>
      <w:r w:rsidRPr="001655E5">
        <w:rPr>
          <w:rStyle w:val="StyleUnderline"/>
        </w:rPr>
        <w:t xml:space="preserve"> </w:t>
      </w:r>
      <w:r w:rsidRPr="00363016">
        <w:rPr>
          <w:rStyle w:val="StyleUnderline"/>
        </w:rPr>
        <w:t>deliberately</w:t>
      </w:r>
      <w:r w:rsidRPr="001655E5">
        <w:rPr>
          <w:rStyle w:val="StyleUnderline"/>
        </w:rPr>
        <w:t xml:space="preserve"> </w:t>
      </w:r>
      <w:r w:rsidRPr="00363016">
        <w:rPr>
          <w:sz w:val="8"/>
        </w:rPr>
        <w:t xml:space="preserve">introduce more risk, </w:t>
      </w:r>
      <w:r w:rsidRPr="00CB6F64">
        <w:rPr>
          <w:rStyle w:val="StyleUnderline"/>
          <w:highlight w:val="cyan"/>
        </w:rPr>
        <w:t>no</w:t>
      </w:r>
      <w:r w:rsidRPr="001655E5">
        <w:rPr>
          <w:rStyle w:val="StyleUnderline"/>
        </w:rPr>
        <w:t xml:space="preserve"> </w:t>
      </w:r>
      <w:r w:rsidRPr="00CB6F64">
        <w:rPr>
          <w:rStyle w:val="StyleUnderline"/>
          <w:highlight w:val="cyan"/>
        </w:rPr>
        <w:t xml:space="preserve">longer fettered by fears of </w:t>
      </w:r>
      <w:r w:rsidRPr="007D3C41">
        <w:rPr>
          <w:rStyle w:val="StyleUnderline"/>
        </w:rPr>
        <w:t xml:space="preserve">inevitable </w:t>
      </w:r>
      <w:r w:rsidRPr="00CB6F64">
        <w:rPr>
          <w:rStyle w:val="StyleUnderline"/>
          <w:highlight w:val="cyan"/>
        </w:rPr>
        <w:t>escalation</w:t>
      </w:r>
      <w:r w:rsidRPr="001655E5">
        <w:rPr>
          <w:rStyle w:val="StyleUnderline"/>
        </w:rPr>
        <w:t xml:space="preserve">, </w:t>
      </w:r>
      <w:r w:rsidRPr="00363016">
        <w:rPr>
          <w:sz w:val="8"/>
        </w:rPr>
        <w:t>and confident — or</w:t>
      </w:r>
      <w:r w:rsidRPr="001655E5">
        <w:rPr>
          <w:rStyle w:val="StyleUnderline"/>
        </w:rPr>
        <w:t xml:space="preserve"> </w:t>
      </w:r>
      <w:r w:rsidRPr="00CB6F64">
        <w:rPr>
          <w:rStyle w:val="StyleUnderline"/>
          <w:highlight w:val="cyan"/>
        </w:rPr>
        <w:t>over-confident</w:t>
      </w:r>
      <w:r w:rsidRPr="001655E5">
        <w:rPr>
          <w:rStyle w:val="StyleUnderline"/>
        </w:rPr>
        <w:t xml:space="preserve"> — </w:t>
      </w:r>
      <w:r w:rsidRPr="00CB6F64">
        <w:rPr>
          <w:rStyle w:val="StyleUnderline"/>
          <w:highlight w:val="cyan"/>
        </w:rPr>
        <w:t>in its ability to</w:t>
      </w:r>
      <w:r w:rsidRPr="001655E5">
        <w:rPr>
          <w:rStyle w:val="StyleUnderline"/>
        </w:rPr>
        <w:t xml:space="preserve"> </w:t>
      </w:r>
      <w:r w:rsidRPr="00363016">
        <w:rPr>
          <w:sz w:val="8"/>
        </w:rPr>
        <w:t>pause and</w:t>
      </w:r>
      <w:r w:rsidRPr="001655E5">
        <w:rPr>
          <w:rStyle w:val="StyleUnderline"/>
        </w:rPr>
        <w:t xml:space="preserve"> </w:t>
      </w:r>
      <w:r w:rsidRPr="00CB6F64">
        <w:rPr>
          <w:rStyle w:val="StyleUnderline"/>
          <w:highlight w:val="cyan"/>
        </w:rPr>
        <w:t>de-escalate</w:t>
      </w:r>
      <w:r w:rsidRPr="001655E5">
        <w:rPr>
          <w:rStyle w:val="StyleUnderline"/>
        </w:rPr>
        <w:t xml:space="preserve"> </w:t>
      </w:r>
      <w:r w:rsidRPr="00363016">
        <w:rPr>
          <w:sz w:val="8"/>
        </w:rPr>
        <w:t xml:space="preserve">at move four. The great danger is that </w:t>
      </w:r>
      <w:r w:rsidRPr="00363016">
        <w:rPr>
          <w:rStyle w:val="Emphasis"/>
        </w:rPr>
        <w:t>if India miscalculates</w:t>
      </w:r>
      <w:r w:rsidRPr="00363016">
        <w:rPr>
          <w:rStyle w:val="StyleUnderline"/>
        </w:rPr>
        <w:t xml:space="preserve"> Pakistan’s expected reactions, </w:t>
      </w:r>
      <w:r w:rsidRPr="00363016">
        <w:rPr>
          <w:rStyle w:val="Emphasis"/>
        </w:rPr>
        <w:t>it may find itself</w:t>
      </w:r>
      <w:r w:rsidRPr="00363016">
        <w:rPr>
          <w:rStyle w:val="StyleUnderline"/>
        </w:rPr>
        <w:t xml:space="preserve"> </w:t>
      </w:r>
      <w:r w:rsidRPr="00363016">
        <w:rPr>
          <w:sz w:val="8"/>
        </w:rPr>
        <w:t xml:space="preserve">boxed in, </w:t>
      </w:r>
      <w:r w:rsidRPr="00363016">
        <w:rPr>
          <w:rStyle w:val="Emphasis"/>
        </w:rPr>
        <w:t>compelled to escalate</w:t>
      </w:r>
      <w:r w:rsidRPr="00363016">
        <w:rPr>
          <w:sz w:val="8"/>
        </w:rPr>
        <w:t xml:space="preserve"> rather than de-escalate — its clever risk-generating plans foiled. </w:t>
      </w:r>
      <w:r w:rsidRPr="001655E5">
        <w:rPr>
          <w:rStyle w:val="StyleUnderline"/>
        </w:rPr>
        <w:t xml:space="preserve">With the current crisis </w:t>
      </w:r>
      <w:r w:rsidRPr="00363016">
        <w:rPr>
          <w:sz w:val="8"/>
        </w:rPr>
        <w:t>now</w:t>
      </w:r>
      <w:r w:rsidRPr="001655E5">
        <w:rPr>
          <w:rStyle w:val="StyleUnderline"/>
        </w:rPr>
        <w:t xml:space="preserve"> cooling</w:t>
      </w:r>
      <w:r w:rsidRPr="00363016">
        <w:rPr>
          <w:sz w:val="8"/>
        </w:rPr>
        <w:t xml:space="preserve">, </w:t>
      </w:r>
      <w:r w:rsidRPr="00CB6F64">
        <w:rPr>
          <w:rStyle w:val="StyleUnderline"/>
          <w:highlight w:val="cyan"/>
        </w:rPr>
        <w:t>India</w:t>
      </w:r>
      <w:r w:rsidRPr="001655E5">
        <w:rPr>
          <w:rStyle w:val="StyleUnderline"/>
        </w:rPr>
        <w:t xml:space="preserve"> </w:t>
      </w:r>
      <w:r w:rsidRPr="00363016">
        <w:rPr>
          <w:sz w:val="8"/>
        </w:rPr>
        <w:t>may believe it</w:t>
      </w:r>
      <w:r w:rsidRPr="001655E5">
        <w:rPr>
          <w:rStyle w:val="StyleUnderline"/>
        </w:rPr>
        <w:t xml:space="preserve"> </w:t>
      </w:r>
      <w:r w:rsidRPr="00CB6F64">
        <w:rPr>
          <w:rStyle w:val="StyleUnderline"/>
          <w:highlight w:val="cyan"/>
        </w:rPr>
        <w:t>has found space</w:t>
      </w:r>
      <w:r w:rsidRPr="001655E5">
        <w:rPr>
          <w:rStyle w:val="StyleUnderline"/>
        </w:rPr>
        <w:t xml:space="preserve"> </w:t>
      </w:r>
      <w:r w:rsidRPr="00CB6F64">
        <w:rPr>
          <w:rStyle w:val="StyleUnderline"/>
          <w:highlight w:val="cyan"/>
        </w:rPr>
        <w:t>for limited conventional strikes</w:t>
      </w:r>
      <w:r w:rsidRPr="00CB6F64">
        <w:rPr>
          <w:sz w:val="8"/>
          <w:highlight w:val="cyan"/>
        </w:rPr>
        <w:t xml:space="preserve"> </w:t>
      </w:r>
      <w:r w:rsidRPr="00CB6F64">
        <w:rPr>
          <w:rStyle w:val="StyleUnderline"/>
          <w:highlight w:val="cyan"/>
        </w:rPr>
        <w:t>without triggering</w:t>
      </w:r>
      <w:r w:rsidRPr="001655E5">
        <w:rPr>
          <w:rStyle w:val="StyleUnderline"/>
        </w:rPr>
        <w:t xml:space="preserve"> </w:t>
      </w:r>
      <w:r w:rsidRPr="00CB6F64">
        <w:rPr>
          <w:rStyle w:val="StyleUnderline"/>
          <w:highlight w:val="cyan"/>
        </w:rPr>
        <w:t>Pakistan’s</w:t>
      </w:r>
      <w:r w:rsidRPr="001655E5">
        <w:rPr>
          <w:rStyle w:val="StyleUnderline"/>
        </w:rPr>
        <w:t xml:space="preserve"> trump card, </w:t>
      </w:r>
      <w:r w:rsidRPr="00CB6F64">
        <w:rPr>
          <w:rStyle w:val="StyleUnderline"/>
          <w:highlight w:val="cyan"/>
        </w:rPr>
        <w:t>tactical nuclear weapons</w:t>
      </w:r>
      <w:r w:rsidRPr="00363016">
        <w:rPr>
          <w:sz w:val="8"/>
        </w:rPr>
        <w:t xml:space="preserve">. Indian proponents of </w:t>
      </w:r>
      <w:r w:rsidRPr="00CB6F64">
        <w:rPr>
          <w:rStyle w:val="StyleUnderline"/>
          <w:highlight w:val="cyan"/>
        </w:rPr>
        <w:t>Cold Start</w:t>
      </w:r>
      <w:r w:rsidRPr="00363016">
        <w:rPr>
          <w:sz w:val="8"/>
        </w:rPr>
        <w:t xml:space="preserve"> — the erstwhile doctrine of rapid mobilization and quick, shallow ground incursions — </w:t>
      </w:r>
      <w:r w:rsidRPr="00CB6F64">
        <w:rPr>
          <w:rStyle w:val="StyleUnderline"/>
          <w:highlight w:val="cyan"/>
        </w:rPr>
        <w:t>may become</w:t>
      </w:r>
      <w:r w:rsidRPr="00363016">
        <w:rPr>
          <w:sz w:val="8"/>
        </w:rPr>
        <w:t xml:space="preserve"> newly </w:t>
      </w:r>
      <w:r w:rsidRPr="00CB6F64">
        <w:rPr>
          <w:rStyle w:val="StyleUnderline"/>
          <w:highlight w:val="cyan"/>
        </w:rPr>
        <w:t>energized</w:t>
      </w:r>
      <w:r w:rsidRPr="00363016">
        <w:rPr>
          <w:sz w:val="8"/>
        </w:rPr>
        <w:t xml:space="preserve">. </w:t>
      </w:r>
      <w:r w:rsidRPr="001655E5">
        <w:rPr>
          <w:rStyle w:val="StyleUnderline"/>
        </w:rPr>
        <w:t>If</w:t>
      </w:r>
      <w:r w:rsidRPr="00363016">
        <w:rPr>
          <w:sz w:val="8"/>
        </w:rPr>
        <w:t xml:space="preserve"> India undertakes credible preparations for Cold Start, it may present these as a signal of its increasing appetite to generate risk in a crisis; </w:t>
      </w:r>
      <w:r w:rsidRPr="00CB6F64">
        <w:rPr>
          <w:rStyle w:val="StyleUnderline"/>
          <w:highlight w:val="cyan"/>
        </w:rPr>
        <w:t>and</w:t>
      </w:r>
      <w:r w:rsidRPr="00363016">
        <w:rPr>
          <w:sz w:val="8"/>
        </w:rPr>
        <w:t xml:space="preserve"> in the next crisis, a move to demonstrate </w:t>
      </w:r>
      <w:r w:rsidRPr="001655E5">
        <w:rPr>
          <w:rStyle w:val="StyleUnderline"/>
        </w:rPr>
        <w:t xml:space="preserve">new mobilization processes </w:t>
      </w:r>
      <w:r w:rsidRPr="00363016">
        <w:rPr>
          <w:sz w:val="8"/>
        </w:rPr>
        <w:t>may</w:t>
      </w:r>
      <w:r w:rsidRPr="001655E5">
        <w:rPr>
          <w:rStyle w:val="StyleUnderline"/>
        </w:rPr>
        <w:t xml:space="preserve"> </w:t>
      </w:r>
      <w:r w:rsidRPr="00CB6F64">
        <w:rPr>
          <w:rStyle w:val="StyleUnderline"/>
          <w:highlight w:val="cyan"/>
        </w:rPr>
        <w:t>ratchet up</w:t>
      </w:r>
      <w:r w:rsidRPr="00363016">
        <w:rPr>
          <w:sz w:val="8"/>
        </w:rPr>
        <w:t xml:space="preserve"> that </w:t>
      </w:r>
      <w:r w:rsidRPr="00CB6F64">
        <w:rPr>
          <w:rStyle w:val="StyleUnderline"/>
          <w:highlight w:val="cyan"/>
        </w:rPr>
        <w:t>risk to an unprecedented level</w:t>
      </w:r>
      <w:r w:rsidRPr="001655E5">
        <w:rPr>
          <w:rStyle w:val="StyleUnderline"/>
        </w:rPr>
        <w:t>.</w:t>
      </w:r>
      <w:r w:rsidRPr="00363016">
        <w:rPr>
          <w:sz w:val="8"/>
        </w:rPr>
        <w:t xml:space="preserve"> Meanwhile, </w:t>
      </w:r>
      <w:r w:rsidRPr="001655E5">
        <w:rPr>
          <w:rStyle w:val="StyleUnderline"/>
        </w:rPr>
        <w:t xml:space="preserve">Pakistan’s generals </w:t>
      </w:r>
      <w:r w:rsidRPr="00363016">
        <w:rPr>
          <w:sz w:val="8"/>
        </w:rPr>
        <w:t>also</w:t>
      </w:r>
      <w:r w:rsidRPr="001655E5">
        <w:rPr>
          <w:rStyle w:val="StyleUnderline"/>
        </w:rPr>
        <w:t xml:space="preserve"> have </w:t>
      </w:r>
      <w:r w:rsidRPr="00363016">
        <w:rPr>
          <w:sz w:val="8"/>
        </w:rPr>
        <w:t xml:space="preserve">a well-honed appreciation for risk. One retired Corps Commander </w:t>
      </w:r>
      <w:r w:rsidRPr="00667977">
        <w:rPr>
          <w:rStyle w:val="StyleUnderline"/>
        </w:rPr>
        <w:t>argued</w:t>
      </w:r>
      <w:r w:rsidRPr="00363016">
        <w:rPr>
          <w:sz w:val="8"/>
        </w:rPr>
        <w:t xml:space="preserve"> in the midst of this crisis </w:t>
      </w:r>
      <w:r w:rsidRPr="00667977">
        <w:rPr>
          <w:rStyle w:val="StyleUnderline"/>
        </w:rPr>
        <w:t>that Pakistan must escalate sharply</w:t>
      </w:r>
      <w:r w:rsidRPr="00363016">
        <w:rPr>
          <w:sz w:val="8"/>
        </w:rPr>
        <w:t xml:space="preserve"> in order </w:t>
      </w:r>
      <w:r w:rsidRPr="00667977">
        <w:rPr>
          <w:rStyle w:val="StyleUnderline"/>
        </w:rPr>
        <w:t>to show</w:t>
      </w:r>
      <w:r w:rsidRPr="00363016">
        <w:rPr>
          <w:sz w:val="8"/>
        </w:rPr>
        <w:t xml:space="preserve"> </w:t>
      </w:r>
      <w:r w:rsidRPr="001655E5">
        <w:rPr>
          <w:rStyle w:val="StyleUnderline"/>
        </w:rPr>
        <w:t>that</w:t>
      </w:r>
      <w:r w:rsidRPr="00363016">
        <w:rPr>
          <w:sz w:val="8"/>
        </w:rPr>
        <w:t xml:space="preserve"> </w:t>
      </w:r>
      <w:r w:rsidRPr="001655E5">
        <w:rPr>
          <w:rStyle w:val="StyleUnderline"/>
        </w:rPr>
        <w:t>any</w:t>
      </w:r>
      <w:r w:rsidRPr="00363016">
        <w:rPr>
          <w:sz w:val="8"/>
        </w:rPr>
        <w:t xml:space="preserve"> </w:t>
      </w:r>
      <w:r w:rsidRPr="001655E5">
        <w:rPr>
          <w:rStyle w:val="StyleUnderline"/>
        </w:rPr>
        <w:t xml:space="preserve">conflict would not remain limited </w:t>
      </w:r>
      <w:r w:rsidRPr="00363016">
        <w:rPr>
          <w:sz w:val="8"/>
        </w:rPr>
        <w:t xml:space="preserve">at low levels — </w:t>
      </w:r>
      <w:r w:rsidRPr="001655E5">
        <w:rPr>
          <w:rStyle w:val="StyleUnderline"/>
        </w:rPr>
        <w:t xml:space="preserve">that </w:t>
      </w:r>
      <w:r w:rsidRPr="00CB6F64">
        <w:rPr>
          <w:rStyle w:val="StyleUnderline"/>
          <w:highlight w:val="cyan"/>
        </w:rPr>
        <w:t>any Indian attack</w:t>
      </w:r>
      <w:r w:rsidRPr="001655E5">
        <w:rPr>
          <w:rStyle w:val="StyleUnderline"/>
        </w:rPr>
        <w:t xml:space="preserve"> </w:t>
      </w:r>
      <w:r w:rsidRPr="00CB6F64">
        <w:rPr>
          <w:rStyle w:val="StyleUnderline"/>
          <w:highlight w:val="cyan"/>
        </w:rPr>
        <w:t>could risk nuclear war</w:t>
      </w:r>
      <w:r w:rsidRPr="001655E5">
        <w:rPr>
          <w:rStyle w:val="StyleUnderline"/>
        </w:rPr>
        <w:t>.</w:t>
      </w:r>
      <w:r w:rsidRPr="00363016">
        <w:rPr>
          <w:sz w:val="8"/>
        </w:rPr>
        <w:t xml:space="preserve"> </w:t>
      </w:r>
      <w:r w:rsidRPr="001655E5">
        <w:rPr>
          <w:rStyle w:val="StyleUnderline"/>
        </w:rPr>
        <w:t>If</w:t>
      </w:r>
      <w:r w:rsidRPr="00363016">
        <w:rPr>
          <w:sz w:val="8"/>
        </w:rPr>
        <w:t xml:space="preserve"> the </w:t>
      </w:r>
      <w:r w:rsidRPr="001655E5">
        <w:rPr>
          <w:rStyle w:val="StyleUnderline"/>
        </w:rPr>
        <w:t>Pakistan</w:t>
      </w:r>
      <w:r w:rsidRPr="00363016">
        <w:rPr>
          <w:sz w:val="8"/>
        </w:rPr>
        <w:t xml:space="preserve"> Army </w:t>
      </w:r>
      <w:r w:rsidRPr="00667977">
        <w:rPr>
          <w:rStyle w:val="StyleUnderline"/>
        </w:rPr>
        <w:t>laments that India called its nuclear bluff</w:t>
      </w:r>
      <w:r w:rsidRPr="00363016">
        <w:rPr>
          <w:sz w:val="8"/>
        </w:rPr>
        <w:t xml:space="preserve">, </w:t>
      </w:r>
      <w:r w:rsidRPr="00667977">
        <w:rPr>
          <w:rStyle w:val="StyleUnderline"/>
        </w:rPr>
        <w:t>the lesson it learns may be to escalate more boldly</w:t>
      </w:r>
      <w:r w:rsidRPr="00363016">
        <w:rPr>
          <w:sz w:val="8"/>
        </w:rPr>
        <w:t xml:space="preserve">. Next time, Pakistan’s actions may not allow India to calmly de-escalate at move four. </w:t>
      </w:r>
      <w:r w:rsidRPr="00667977">
        <w:rPr>
          <w:rStyle w:val="StyleUnderline"/>
        </w:rPr>
        <w:t>India has shown itself to be more and</w:t>
      </w:r>
      <w:r w:rsidRPr="001655E5">
        <w:rPr>
          <w:rStyle w:val="StyleUnderline"/>
        </w:rPr>
        <w:t xml:space="preserve"> </w:t>
      </w:r>
      <w:r w:rsidRPr="00CB6F64">
        <w:rPr>
          <w:rStyle w:val="StyleUnderline"/>
          <w:highlight w:val="cyan"/>
        </w:rPr>
        <w:t>more militarily aggressive after the 2016 and 2019 responses</w:t>
      </w:r>
      <w:r w:rsidRPr="00363016">
        <w:rPr>
          <w:sz w:val="8"/>
        </w:rPr>
        <w:t xml:space="preserve">. </w:t>
      </w:r>
      <w:r w:rsidRPr="001655E5">
        <w:rPr>
          <w:rStyle w:val="StyleUnderline"/>
        </w:rPr>
        <w:t>Unlike the deniable 2016 raid, India’s 2019 strike at Balakot compelled Pakistan to retaliate</w:t>
      </w:r>
      <w:r w:rsidRPr="00363016">
        <w:rPr>
          <w:sz w:val="8"/>
        </w:rPr>
        <w:t xml:space="preserve">. </w:t>
      </w:r>
      <w:r w:rsidRPr="001655E5">
        <w:rPr>
          <w:rStyle w:val="StyleUnderline"/>
        </w:rPr>
        <w:t>Next time,</w:t>
      </w:r>
      <w:r w:rsidRPr="00363016">
        <w:rPr>
          <w:sz w:val="8"/>
        </w:rPr>
        <w:t xml:space="preserve"> </w:t>
      </w:r>
      <w:r w:rsidRPr="001655E5">
        <w:rPr>
          <w:rStyle w:val="StyleUnderline"/>
        </w:rPr>
        <w:t>with each side facing incentives to show even more resolve</w:t>
      </w:r>
      <w:r w:rsidRPr="00363016">
        <w:rPr>
          <w:sz w:val="8"/>
        </w:rPr>
        <w:t xml:space="preserve">, </w:t>
      </w:r>
      <w:r w:rsidRPr="001655E5">
        <w:rPr>
          <w:rStyle w:val="StyleUnderline"/>
        </w:rPr>
        <w:t>they may accept even more risk</w:t>
      </w:r>
      <w:r w:rsidRPr="00363016">
        <w:rPr>
          <w:sz w:val="8"/>
        </w:rPr>
        <w:t xml:space="preserve">. Indian hawks may celebrate this evolution. But with dubious and shrinking claims of India’s achievements, the military response seems now to have accomplished little except generating risk. Risk can be productive, if managed deftly – India has certainly shown that risk can moderate Pakistani behavior. </w:t>
      </w:r>
      <w:r w:rsidRPr="001655E5">
        <w:rPr>
          <w:rStyle w:val="StyleUnderline"/>
        </w:rPr>
        <w:t xml:space="preserve">But </w:t>
      </w:r>
      <w:r w:rsidRPr="00CB6F64">
        <w:rPr>
          <w:rStyle w:val="StyleUnderline"/>
          <w:highlight w:val="cyan"/>
        </w:rPr>
        <w:t>an India</w:t>
      </w:r>
      <w:r w:rsidRPr="001655E5">
        <w:rPr>
          <w:rStyle w:val="StyleUnderline"/>
        </w:rPr>
        <w:t xml:space="preserve"> with few other viable options for deterrence, </w:t>
      </w:r>
      <w:r w:rsidRPr="00667977">
        <w:rPr>
          <w:rStyle w:val="StyleUnderline"/>
        </w:rPr>
        <w:t xml:space="preserve">increasingly </w:t>
      </w:r>
      <w:r w:rsidRPr="00CB6F64">
        <w:rPr>
          <w:rStyle w:val="StyleUnderline"/>
          <w:highlight w:val="cyan"/>
        </w:rPr>
        <w:t>enamored by military swashbuckling</w:t>
      </w:r>
      <w:r w:rsidRPr="001655E5">
        <w:rPr>
          <w:rStyle w:val="StyleUnderline"/>
        </w:rPr>
        <w:t xml:space="preserve"> </w:t>
      </w:r>
      <w:r w:rsidRPr="00363016">
        <w:rPr>
          <w:sz w:val="8"/>
        </w:rPr>
        <w:t>and</w:t>
      </w:r>
      <w:r w:rsidRPr="001655E5">
        <w:rPr>
          <w:rStyle w:val="StyleUnderline"/>
        </w:rPr>
        <w:t xml:space="preserve"> </w:t>
      </w:r>
      <w:r w:rsidRPr="00CB6F64">
        <w:rPr>
          <w:rStyle w:val="StyleUnderline"/>
          <w:highlight w:val="cyan"/>
        </w:rPr>
        <w:t>encouraged by the U</w:t>
      </w:r>
      <w:r w:rsidRPr="00363016">
        <w:rPr>
          <w:sz w:val="8"/>
        </w:rPr>
        <w:t xml:space="preserve">nited </w:t>
      </w:r>
      <w:r w:rsidRPr="00CB6F64">
        <w:rPr>
          <w:rStyle w:val="StyleUnderline"/>
          <w:highlight w:val="cyan"/>
        </w:rPr>
        <w:t>S</w:t>
      </w:r>
      <w:r w:rsidRPr="00363016">
        <w:rPr>
          <w:sz w:val="8"/>
        </w:rPr>
        <w:t xml:space="preserve">tates, </w:t>
      </w:r>
      <w:r w:rsidRPr="00CB6F64">
        <w:rPr>
          <w:rStyle w:val="StyleUnderline"/>
          <w:highlight w:val="cyan"/>
        </w:rPr>
        <w:t>may be</w:t>
      </w:r>
      <w:r w:rsidRPr="00363016">
        <w:rPr>
          <w:sz w:val="8"/>
        </w:rPr>
        <w:t>come</w:t>
      </w:r>
      <w:r w:rsidRPr="001655E5">
        <w:rPr>
          <w:rStyle w:val="StyleUnderline"/>
        </w:rPr>
        <w:t xml:space="preserve"> </w:t>
      </w:r>
      <w:r w:rsidRPr="00CB6F64">
        <w:rPr>
          <w:rStyle w:val="StyleUnderline"/>
          <w:highlight w:val="cyan"/>
        </w:rPr>
        <w:t>seduced by competitive risk-taking</w:t>
      </w:r>
      <w:r w:rsidRPr="00363016">
        <w:rPr>
          <w:sz w:val="8"/>
        </w:rPr>
        <w:t xml:space="preserve">. </w:t>
      </w:r>
      <w:r w:rsidRPr="00CB6F64">
        <w:rPr>
          <w:rStyle w:val="StyleUnderline"/>
          <w:highlight w:val="cyan"/>
        </w:rPr>
        <w:t xml:space="preserve">Its adversary hinges </w:t>
      </w:r>
      <w:r w:rsidRPr="00363016">
        <w:rPr>
          <w:rStyle w:val="StyleUnderline"/>
        </w:rPr>
        <w:t xml:space="preserve">its entire </w:t>
      </w:r>
      <w:r w:rsidRPr="00CB6F64">
        <w:rPr>
          <w:rStyle w:val="StyleUnderline"/>
          <w:highlight w:val="cyan"/>
        </w:rPr>
        <w:t xml:space="preserve">national defense on </w:t>
      </w:r>
      <w:r w:rsidRPr="00363016">
        <w:rPr>
          <w:rStyle w:val="StyleUnderline"/>
        </w:rPr>
        <w:t xml:space="preserve">brandishing </w:t>
      </w:r>
      <w:r w:rsidRPr="00CB6F64">
        <w:rPr>
          <w:rStyle w:val="StyleUnderline"/>
          <w:highlight w:val="cyan"/>
        </w:rPr>
        <w:t>nuclear risks, so a more dangerous spiral is waiting to happen</w:t>
      </w:r>
      <w:r w:rsidRPr="001655E5">
        <w:rPr>
          <w:rStyle w:val="StyleUnderline"/>
        </w:rPr>
        <w:t xml:space="preserve"> – and a rising India has a lot to lose</w:t>
      </w:r>
      <w:r w:rsidRPr="00363016">
        <w:rPr>
          <w:sz w:val="8"/>
        </w:rPr>
        <w:t>.</w:t>
      </w:r>
    </w:p>
    <w:p w14:paraId="3F244FE4" w14:textId="77777777" w:rsidR="009D4ABA" w:rsidRPr="00B910F4" w:rsidRDefault="009D4ABA" w:rsidP="009D4ABA"/>
    <w:p w14:paraId="6F19C41A" w14:textId="77777777" w:rsidR="009D4ABA" w:rsidRDefault="009D4ABA" w:rsidP="009D4ABA">
      <w:pPr>
        <w:pStyle w:val="Heading4"/>
      </w:pPr>
      <w:r>
        <w:t>Pakistan is expanding credible retaliation options now, but remains dependent on nuclear deterrence to offset India’s conventional advantage – further asymmetry reductions are key</w:t>
      </w:r>
    </w:p>
    <w:p w14:paraId="4A851753" w14:textId="77777777" w:rsidR="009D4ABA" w:rsidRPr="00B16C5B" w:rsidRDefault="009D4ABA" w:rsidP="009D4ABA">
      <w:r w:rsidRPr="00B16C5B">
        <w:t xml:space="preserve"> Successful reductions to Indo-Pakistan conventional asymmetry key to prevent South Asian nuclear spiral</w:t>
      </w:r>
    </w:p>
    <w:p w14:paraId="6EDCAAFC" w14:textId="77777777" w:rsidR="009D4ABA" w:rsidRDefault="009D4ABA" w:rsidP="009D4ABA">
      <w:r>
        <w:t xml:space="preserve">Maimuna </w:t>
      </w:r>
      <w:r w:rsidRPr="006B2950">
        <w:rPr>
          <w:rStyle w:val="Style13ptBold"/>
        </w:rPr>
        <w:t>Ashraf</w:t>
      </w:r>
      <w:r>
        <w:t xml:space="preserve"> </w:t>
      </w:r>
      <w:r w:rsidRPr="006B2950">
        <w:rPr>
          <w:rStyle w:val="Style13ptBold"/>
        </w:rPr>
        <w:t>18</w:t>
      </w:r>
      <w:r>
        <w:t>, 12-7-2018 (R</w:t>
      </w:r>
      <w:r w:rsidRPr="006B2950">
        <w:t>esearch Officer at the Center for International Strategic Studies (CISS) Islamabad, Pakistan. She focuses on South Asian nuclear issues, primarily India and Pakistan’s nuclear missile capabilities, conventional and nuclear military doctrines, postures and multilateral export control regimes. Ms. Ashraf is a former South Asian Voices (SAV) Visiting Fellow, Stimson Center.</w:t>
      </w:r>
      <w:r>
        <w:t>), "Pakistan’s Consolidating Conventional Deterrence: An Assessment – South Asian Voices," South Asian Voices, https://southasianvoices.org/pakistan-conventional-deterrence-assessment/</w:t>
      </w:r>
    </w:p>
    <w:p w14:paraId="22986B9A" w14:textId="77777777" w:rsidR="009D4ABA" w:rsidRPr="005841B5" w:rsidRDefault="009D4ABA" w:rsidP="009D4ABA">
      <w:pPr>
        <w:rPr>
          <w:sz w:val="10"/>
        </w:rPr>
      </w:pPr>
      <w:r w:rsidRPr="006B2950">
        <w:rPr>
          <w:rStyle w:val="StyleUnderline"/>
        </w:rPr>
        <w:t>Before</w:t>
      </w:r>
      <w:r w:rsidRPr="00FB3707">
        <w:rPr>
          <w:sz w:val="10"/>
        </w:rPr>
        <w:t xml:space="preserve"> the overt </w:t>
      </w:r>
      <w:r w:rsidRPr="006B2950">
        <w:rPr>
          <w:rStyle w:val="StyleUnderline"/>
        </w:rPr>
        <w:t xml:space="preserve">nuclearization </w:t>
      </w:r>
      <w:r w:rsidRPr="00FB3707">
        <w:rPr>
          <w:sz w:val="10"/>
        </w:rPr>
        <w:t xml:space="preserve">of South Asia in 1998, </w:t>
      </w:r>
      <w:r w:rsidRPr="006B2950">
        <w:rPr>
          <w:rStyle w:val="StyleUnderline"/>
        </w:rPr>
        <w:t>three major wars between India and Pakistan highlighted the latter’s</w:t>
      </w:r>
      <w:r w:rsidRPr="00FB3707">
        <w:rPr>
          <w:sz w:val="10"/>
        </w:rPr>
        <w:t xml:space="preserve"> </w:t>
      </w:r>
      <w:r w:rsidRPr="006B2950">
        <w:rPr>
          <w:rStyle w:val="StyleUnderline"/>
        </w:rPr>
        <w:t xml:space="preserve">struggle to bridge </w:t>
      </w:r>
      <w:r w:rsidRPr="00FB3707">
        <w:rPr>
          <w:sz w:val="10"/>
        </w:rPr>
        <w:t>the</w:t>
      </w:r>
      <w:r w:rsidRPr="006B2950">
        <w:rPr>
          <w:rStyle w:val="StyleUnderline"/>
        </w:rPr>
        <w:t xml:space="preserve"> conventional imbalance</w:t>
      </w:r>
      <w:r w:rsidRPr="00FB3707">
        <w:rPr>
          <w:sz w:val="10"/>
        </w:rPr>
        <w:t xml:space="preserve">. During this time, Pakistan’s latent nuclear capability provided an effective deterrent, which served to offset the conventional and nuclear threats from India. However, twenty years since India’s entrance into the nuclear club, followed by Pakistan, </w:t>
      </w:r>
      <w:r w:rsidRPr="00CB6F64">
        <w:rPr>
          <w:rStyle w:val="StyleUnderline"/>
          <w:highlight w:val="cyan"/>
        </w:rPr>
        <w:t>conventional</w:t>
      </w:r>
      <w:r w:rsidRPr="006B2950">
        <w:rPr>
          <w:rStyle w:val="StyleUnderline"/>
        </w:rPr>
        <w:t xml:space="preserve"> </w:t>
      </w:r>
      <w:r w:rsidRPr="00CB6F64">
        <w:rPr>
          <w:rStyle w:val="StyleUnderline"/>
          <w:highlight w:val="cyan"/>
        </w:rPr>
        <w:t>deterrence</w:t>
      </w:r>
      <w:r w:rsidRPr="006B2950">
        <w:rPr>
          <w:rStyle w:val="StyleUnderline"/>
        </w:rPr>
        <w:t xml:space="preserve"> </w:t>
      </w:r>
      <w:r w:rsidRPr="00CB6F64">
        <w:rPr>
          <w:rStyle w:val="StyleUnderline"/>
          <w:highlight w:val="cyan"/>
        </w:rPr>
        <w:t xml:space="preserve">remains integral to </w:t>
      </w:r>
      <w:r w:rsidRPr="00FB3707">
        <w:rPr>
          <w:rStyle w:val="StyleUnderline"/>
        </w:rPr>
        <w:t>the</w:t>
      </w:r>
      <w:r w:rsidRPr="006B2950">
        <w:rPr>
          <w:rStyle w:val="StyleUnderline"/>
        </w:rPr>
        <w:t xml:space="preserve"> maintenance of strategic </w:t>
      </w:r>
      <w:r w:rsidRPr="00CB6F64">
        <w:rPr>
          <w:rStyle w:val="StyleUnderline"/>
          <w:highlight w:val="cyan"/>
        </w:rPr>
        <w:t>stability in South Asia</w:t>
      </w:r>
      <w:r w:rsidRPr="00FB3707">
        <w:rPr>
          <w:sz w:val="10"/>
        </w:rPr>
        <w:t xml:space="preserve">. In view of these developments, this article aims to analyze Pakistan’s strategic direction since the nuclear tests, particularly in terms of its conventional military capabilities. How significant are conventional capabilities in the presence of nuclear weapons? For different kinds of wars (i.e. limited, conventional, or nuclear), </w:t>
      </w:r>
      <w:r w:rsidRPr="006B2950">
        <w:rPr>
          <w:rStyle w:val="StyleUnderline"/>
        </w:rPr>
        <w:t>a credible deterrent posture constitutes both nuclear and advanced conventional weapons</w:t>
      </w:r>
      <w:r w:rsidRPr="00FB3707">
        <w:rPr>
          <w:sz w:val="10"/>
        </w:rPr>
        <w:t xml:space="preserve">. It is believed that </w:t>
      </w:r>
      <w:r w:rsidRPr="006B2950">
        <w:rPr>
          <w:rStyle w:val="StyleUnderline"/>
        </w:rPr>
        <w:t>modern conventional weapon systems could substitute for actions earlier exclusively limited to nuclear weapons</w:t>
      </w:r>
      <w:r w:rsidRPr="00FB3707">
        <w:rPr>
          <w:sz w:val="10"/>
        </w:rPr>
        <w:t xml:space="preserve">, </w:t>
      </w:r>
      <w:r w:rsidRPr="00FB3707">
        <w:rPr>
          <w:sz w:val="10"/>
        </w:rPr>
        <w:lastRenderedPageBreak/>
        <w:t xml:space="preserve">and even produce the same effect as nuclear weapons as far as counterforce is concerned. This implies that </w:t>
      </w:r>
      <w:r w:rsidRPr="00CB6F64">
        <w:rPr>
          <w:rStyle w:val="StyleUnderline"/>
          <w:highlight w:val="cyan"/>
        </w:rPr>
        <w:t>in the future, wars with or without</w:t>
      </w:r>
      <w:r w:rsidRPr="006B2950">
        <w:rPr>
          <w:rStyle w:val="StyleUnderline"/>
        </w:rPr>
        <w:t xml:space="preserve"> the limited use of </w:t>
      </w:r>
      <w:r w:rsidRPr="00CB6F64">
        <w:rPr>
          <w:rStyle w:val="StyleUnderline"/>
          <w:highlight w:val="cyan"/>
        </w:rPr>
        <w:t>nuclear weapons can occur</w:t>
      </w:r>
      <w:r w:rsidRPr="006B2950">
        <w:rPr>
          <w:rStyle w:val="StyleUnderline"/>
        </w:rPr>
        <w:t xml:space="preserve">. </w:t>
      </w:r>
      <w:r w:rsidRPr="00FB3707">
        <w:rPr>
          <w:sz w:val="10"/>
        </w:rPr>
        <w:t xml:space="preserve">As observed in the words of Marshal Nikolai Ogarkov, the Soviet Chief of the General Staff, the employment of such advanced conventional weapons would constitute a “qualitative leap in the development of conventional means of destruction, which would make it possible to use conventional systems in qualitatively new incomparable, more destructive forms than before.” India’s Military Strategy In the case of South Asia, </w:t>
      </w:r>
      <w:r w:rsidRPr="00CB6F64">
        <w:rPr>
          <w:rStyle w:val="StyleUnderline"/>
          <w:highlight w:val="cyan"/>
        </w:rPr>
        <w:t>India’s</w:t>
      </w:r>
      <w:r w:rsidRPr="006B2950">
        <w:rPr>
          <w:rStyle w:val="StyleUnderline"/>
        </w:rPr>
        <w:t xml:space="preserve"> </w:t>
      </w:r>
      <w:r w:rsidRPr="00CB6F64">
        <w:rPr>
          <w:rStyle w:val="StyleUnderline"/>
          <w:highlight w:val="cyan"/>
        </w:rPr>
        <w:t>quest to</w:t>
      </w:r>
      <w:r w:rsidRPr="00CB6F64">
        <w:rPr>
          <w:sz w:val="10"/>
          <w:highlight w:val="cyan"/>
        </w:rPr>
        <w:t xml:space="preserve"> </w:t>
      </w:r>
      <w:r w:rsidRPr="00CB6F64">
        <w:rPr>
          <w:rStyle w:val="StyleUnderline"/>
          <w:highlight w:val="cyan"/>
        </w:rPr>
        <w:t>explore</w:t>
      </w:r>
      <w:r w:rsidRPr="00FB3707">
        <w:rPr>
          <w:sz w:val="10"/>
        </w:rPr>
        <w:t xml:space="preserve"> the space for </w:t>
      </w:r>
      <w:r w:rsidRPr="00CB6F64">
        <w:rPr>
          <w:rStyle w:val="StyleUnderline"/>
          <w:highlight w:val="cyan"/>
        </w:rPr>
        <w:t>limited</w:t>
      </w:r>
      <w:r w:rsidRPr="006B2950">
        <w:rPr>
          <w:rStyle w:val="StyleUnderline"/>
        </w:rPr>
        <w:t xml:space="preserve"> conventional </w:t>
      </w:r>
      <w:r w:rsidRPr="00CB6F64">
        <w:rPr>
          <w:rStyle w:val="StyleUnderline"/>
          <w:highlight w:val="cyan"/>
        </w:rPr>
        <w:t>war</w:t>
      </w:r>
      <w:r w:rsidRPr="00FB3707">
        <w:rPr>
          <w:sz w:val="10"/>
        </w:rPr>
        <w:t xml:space="preserve"> </w:t>
      </w:r>
      <w:r w:rsidRPr="00CB6F64">
        <w:rPr>
          <w:rStyle w:val="StyleUnderline"/>
          <w:highlight w:val="cyan"/>
        </w:rPr>
        <w:t>below Pakistan’s nuclear thresholds</w:t>
      </w:r>
      <w:r w:rsidRPr="00FB3707">
        <w:rPr>
          <w:sz w:val="10"/>
        </w:rPr>
        <w:t xml:space="preserve"> </w:t>
      </w:r>
      <w:r w:rsidRPr="006B2950">
        <w:rPr>
          <w:rStyle w:val="StyleUnderline"/>
        </w:rPr>
        <w:t xml:space="preserve">has </w:t>
      </w:r>
      <w:r w:rsidRPr="00CB6F64">
        <w:rPr>
          <w:rStyle w:val="StyleUnderline"/>
          <w:highlight w:val="cyan"/>
        </w:rPr>
        <w:t>shifted</w:t>
      </w:r>
      <w:r w:rsidRPr="006B2950">
        <w:rPr>
          <w:rStyle w:val="StyleUnderline"/>
        </w:rPr>
        <w:t xml:space="preserve"> </w:t>
      </w:r>
      <w:r w:rsidRPr="00CB6F64">
        <w:rPr>
          <w:rStyle w:val="StyleUnderline"/>
          <w:highlight w:val="cyan"/>
        </w:rPr>
        <w:t>the</w:t>
      </w:r>
      <w:r w:rsidRPr="006B2950">
        <w:rPr>
          <w:rStyle w:val="StyleUnderline"/>
        </w:rPr>
        <w:t xml:space="preserve"> strategic </w:t>
      </w:r>
      <w:r w:rsidRPr="00CB6F64">
        <w:rPr>
          <w:rStyle w:val="StyleUnderline"/>
          <w:highlight w:val="cyan"/>
        </w:rPr>
        <w:t>debate</w:t>
      </w:r>
      <w:r w:rsidRPr="00FB3707">
        <w:rPr>
          <w:sz w:val="10"/>
        </w:rPr>
        <w:t xml:space="preserve"> in the region to the merits of limited aim strategies, i.e. </w:t>
      </w:r>
      <w:r w:rsidRPr="00CB6F64">
        <w:rPr>
          <w:rStyle w:val="Emphasis"/>
          <w:highlight w:val="cyan"/>
        </w:rPr>
        <w:t>Cold</w:t>
      </w:r>
      <w:r w:rsidRPr="00CB6F64">
        <w:rPr>
          <w:rStyle w:val="StyleUnderline"/>
          <w:highlight w:val="cyan"/>
        </w:rPr>
        <w:t xml:space="preserve"> </w:t>
      </w:r>
      <w:r w:rsidRPr="00CB6F64">
        <w:rPr>
          <w:rStyle w:val="Emphasis"/>
          <w:highlight w:val="cyan"/>
        </w:rPr>
        <w:t>Start</w:t>
      </w:r>
      <w:r w:rsidRPr="006B2950">
        <w:rPr>
          <w:rStyle w:val="StyleUnderline"/>
        </w:rPr>
        <w:t>,</w:t>
      </w:r>
      <w:r w:rsidRPr="00FB3707">
        <w:rPr>
          <w:sz w:val="10"/>
        </w:rPr>
        <w:t xml:space="preserve"> that </w:t>
      </w:r>
      <w:r w:rsidRPr="00CB6F64">
        <w:rPr>
          <w:rStyle w:val="Emphasis"/>
          <w:highlight w:val="cyan"/>
        </w:rPr>
        <w:t>might be pursued</w:t>
      </w:r>
      <w:r w:rsidRPr="00CB6F64">
        <w:rPr>
          <w:rStyle w:val="StyleUnderline"/>
          <w:highlight w:val="cyan"/>
        </w:rPr>
        <w:t xml:space="preserve"> </w:t>
      </w:r>
      <w:r w:rsidRPr="00CB6F64">
        <w:rPr>
          <w:rStyle w:val="Emphasis"/>
          <w:highlight w:val="cyan"/>
        </w:rPr>
        <w:t>despite</w:t>
      </w:r>
      <w:r w:rsidRPr="006B2950">
        <w:rPr>
          <w:rStyle w:val="StyleUnderline"/>
        </w:rPr>
        <w:t xml:space="preserve"> </w:t>
      </w:r>
      <w:r w:rsidRPr="00CB6F64">
        <w:rPr>
          <w:rStyle w:val="StyleUnderline"/>
          <w:highlight w:val="cyan"/>
        </w:rPr>
        <w:t>Pakistan’s</w:t>
      </w:r>
      <w:r w:rsidRPr="006B2950">
        <w:rPr>
          <w:rStyle w:val="StyleUnderline"/>
        </w:rPr>
        <w:t xml:space="preserve"> </w:t>
      </w:r>
      <w:r w:rsidRPr="00CB6F64">
        <w:rPr>
          <w:rStyle w:val="Emphasis"/>
          <w:highlight w:val="cyan"/>
        </w:rPr>
        <w:t>nuclear</w:t>
      </w:r>
      <w:r w:rsidRPr="006B2950">
        <w:rPr>
          <w:rStyle w:val="StyleUnderline"/>
        </w:rPr>
        <w:t xml:space="preserve"> capabilities</w:t>
      </w:r>
      <w:r w:rsidRPr="00FB3707">
        <w:rPr>
          <w:sz w:val="10"/>
        </w:rPr>
        <w:t xml:space="preserve">. </w:t>
      </w:r>
      <w:r w:rsidRPr="006B2950">
        <w:rPr>
          <w:rStyle w:val="StyleUnderline"/>
        </w:rPr>
        <w:t xml:space="preserve">In </w:t>
      </w:r>
      <w:r w:rsidRPr="00CB6F64">
        <w:rPr>
          <w:rStyle w:val="Emphasis"/>
          <w:highlight w:val="cyan"/>
        </w:rPr>
        <w:t>response</w:t>
      </w:r>
      <w:r w:rsidRPr="00FB3707">
        <w:rPr>
          <w:sz w:val="10"/>
        </w:rPr>
        <w:t xml:space="preserve"> to potential Indian proactive war strategies, </w:t>
      </w:r>
      <w:r w:rsidRPr="006B2950">
        <w:rPr>
          <w:rStyle w:val="StyleUnderline"/>
        </w:rPr>
        <w:t>Pakistan</w:t>
      </w:r>
      <w:r w:rsidRPr="00FB3707">
        <w:rPr>
          <w:sz w:val="10"/>
        </w:rPr>
        <w:t xml:space="preserve"> has </w:t>
      </w:r>
      <w:r w:rsidRPr="006B2950">
        <w:rPr>
          <w:rStyle w:val="StyleUnderline"/>
        </w:rPr>
        <w:t>introduced</w:t>
      </w:r>
      <w:r w:rsidRPr="00FB3707">
        <w:rPr>
          <w:sz w:val="10"/>
        </w:rPr>
        <w:t xml:space="preserve"> the </w:t>
      </w:r>
      <w:r w:rsidRPr="006B2950">
        <w:rPr>
          <w:rStyle w:val="StyleUnderline"/>
        </w:rPr>
        <w:t>low-yield, short-range ballistic missile</w:t>
      </w:r>
      <w:r w:rsidRPr="00FB3707">
        <w:rPr>
          <w:sz w:val="10"/>
        </w:rPr>
        <w:t xml:space="preserve"> system (SRBMs), (HATF-IX)/Nasr, with the intention of </w:t>
      </w:r>
      <w:r w:rsidRPr="006B2950">
        <w:rPr>
          <w:rStyle w:val="StyleUnderline"/>
        </w:rPr>
        <w:t xml:space="preserve">using it as </w:t>
      </w:r>
      <w:r w:rsidRPr="00CB6F64">
        <w:rPr>
          <w:rStyle w:val="StyleUnderline"/>
          <w:highlight w:val="cyan"/>
        </w:rPr>
        <w:t xml:space="preserve">a last resort against Indian forces in </w:t>
      </w:r>
      <w:r w:rsidRPr="00FB3707">
        <w:rPr>
          <w:rStyle w:val="StyleUnderline"/>
        </w:rPr>
        <w:t>the</w:t>
      </w:r>
      <w:r w:rsidRPr="006B2950">
        <w:rPr>
          <w:rStyle w:val="StyleUnderline"/>
        </w:rPr>
        <w:t xml:space="preserve"> </w:t>
      </w:r>
      <w:r w:rsidRPr="00CB6F64">
        <w:rPr>
          <w:rStyle w:val="StyleUnderline"/>
          <w:highlight w:val="cyan"/>
        </w:rPr>
        <w:t>case of impending failure of conventional defenses</w:t>
      </w:r>
      <w:r w:rsidRPr="006B2950">
        <w:rPr>
          <w:rStyle w:val="StyleUnderline"/>
        </w:rPr>
        <w:t xml:space="preserve">. </w:t>
      </w:r>
      <w:r w:rsidRPr="00FB3707">
        <w:rPr>
          <w:sz w:val="10"/>
        </w:rPr>
        <w:t xml:space="preserve">In this way, Pakistan has adopted a cost-effective solution to Indian proactive war strategies that complements its conventional forces, neutralizes India’s growing technological edge, and bridges the conventional disparity between the two rivals. In response to Pakistan’s introduction of Nasr, </w:t>
      </w:r>
      <w:r w:rsidRPr="006B2950">
        <w:rPr>
          <w:rStyle w:val="StyleUnderline"/>
        </w:rPr>
        <w:t>India has begun to shift away from</w:t>
      </w:r>
      <w:r w:rsidRPr="00FB3707">
        <w:rPr>
          <w:sz w:val="10"/>
        </w:rPr>
        <w:t xml:space="preserve"> the traditional logic of </w:t>
      </w:r>
      <w:r w:rsidRPr="006B2950">
        <w:rPr>
          <w:rStyle w:val="StyleUnderline"/>
        </w:rPr>
        <w:t>conventional deterrence towards</w:t>
      </w:r>
      <w:r w:rsidRPr="00FB3707">
        <w:rPr>
          <w:sz w:val="10"/>
        </w:rPr>
        <w:t xml:space="preserve"> the use of conventional weapons and dual-capable missiles to bolster its </w:t>
      </w:r>
      <w:r w:rsidRPr="006B2950">
        <w:rPr>
          <w:rStyle w:val="StyleUnderline"/>
        </w:rPr>
        <w:t xml:space="preserve">deterrence by punishment </w:t>
      </w:r>
      <w:r w:rsidRPr="00FB3707">
        <w:rPr>
          <w:sz w:val="10"/>
        </w:rPr>
        <w:t xml:space="preserve">strategy. </w:t>
      </w:r>
      <w:r w:rsidRPr="006B2950">
        <w:rPr>
          <w:rStyle w:val="StyleUnderline"/>
        </w:rPr>
        <w:t>With the aim of destroying Pakistan’s strategic and high-value assets</w:t>
      </w:r>
      <w:r w:rsidRPr="00FB3707">
        <w:rPr>
          <w:sz w:val="10"/>
        </w:rPr>
        <w:t xml:space="preserve"> (such as exposed Nasr batteries), India is pursuing new conventional weapon technologies to form the basis of its counterforce capabilities, including precision guided munitions, missile defenses, stand-off weapons, and cyber operations. Pakistan’s Conventional Developments </w:t>
      </w:r>
      <w:r w:rsidRPr="00CB6F64">
        <w:rPr>
          <w:rStyle w:val="Emphasis"/>
          <w:highlight w:val="cyan"/>
        </w:rPr>
        <w:t>Although</w:t>
      </w:r>
      <w:r w:rsidRPr="006B2950">
        <w:rPr>
          <w:rStyle w:val="Emphasis"/>
        </w:rPr>
        <w:t xml:space="preserve"> </w:t>
      </w:r>
      <w:r w:rsidRPr="00CB6F64">
        <w:rPr>
          <w:rStyle w:val="Emphasis"/>
          <w:highlight w:val="cyan"/>
        </w:rPr>
        <w:t xml:space="preserve">Pakistan’s </w:t>
      </w:r>
      <w:r w:rsidRPr="00CB6F64">
        <w:rPr>
          <w:rStyle w:val="StyleUnderline"/>
          <w:highlight w:val="cyan"/>
        </w:rPr>
        <w:t>full-spectrum</w:t>
      </w:r>
      <w:r w:rsidRPr="00CB6F64">
        <w:rPr>
          <w:rStyle w:val="Emphasis"/>
          <w:highlight w:val="cyan"/>
        </w:rPr>
        <w:t xml:space="preserve"> deterrence</w:t>
      </w:r>
      <w:r w:rsidRPr="006B2950">
        <w:rPr>
          <w:rStyle w:val="Emphasis"/>
        </w:rPr>
        <w:t xml:space="preserve"> </w:t>
      </w:r>
      <w:r w:rsidRPr="006B2950">
        <w:rPr>
          <w:rStyle w:val="StyleUnderline"/>
        </w:rPr>
        <w:t>doctrine</w:t>
      </w:r>
      <w:r w:rsidRPr="00FB3707">
        <w:rPr>
          <w:sz w:val="10"/>
        </w:rPr>
        <w:t xml:space="preserve"> has </w:t>
      </w:r>
      <w:r w:rsidRPr="00CB6F64">
        <w:rPr>
          <w:rStyle w:val="Emphasis"/>
          <w:highlight w:val="cyan"/>
        </w:rPr>
        <w:t>succeeded</w:t>
      </w:r>
      <w:r w:rsidRPr="00FB3707">
        <w:rPr>
          <w:sz w:val="10"/>
        </w:rPr>
        <w:t xml:space="preserve"> in deterring an Indian full-scale military attack </w:t>
      </w:r>
      <w:r w:rsidRPr="00CB6F64">
        <w:rPr>
          <w:rStyle w:val="Emphasis"/>
          <w:highlight w:val="cyan"/>
        </w:rPr>
        <w:t>in the past</w:t>
      </w:r>
      <w:r w:rsidRPr="006B2950">
        <w:rPr>
          <w:rStyle w:val="Emphasis"/>
        </w:rPr>
        <w:t xml:space="preserve">, </w:t>
      </w:r>
      <w:r w:rsidRPr="00FB3707">
        <w:rPr>
          <w:sz w:val="10"/>
        </w:rPr>
        <w:t xml:space="preserve">the </w:t>
      </w:r>
      <w:r w:rsidRPr="00CB6F64">
        <w:rPr>
          <w:rStyle w:val="StyleUnderline"/>
          <w:highlight w:val="cyan"/>
        </w:rPr>
        <w:t>persistent conventional imbalance</w:t>
      </w:r>
      <w:r w:rsidRPr="006B2950">
        <w:rPr>
          <w:rStyle w:val="StyleUnderline"/>
        </w:rPr>
        <w:t xml:space="preserve"> </w:t>
      </w:r>
      <w:r w:rsidRPr="00CB6F64">
        <w:rPr>
          <w:rStyle w:val="StyleUnderline"/>
          <w:highlight w:val="cyan"/>
        </w:rPr>
        <w:t xml:space="preserve">and India’s </w:t>
      </w:r>
      <w:r w:rsidRPr="00FB3707">
        <w:rPr>
          <w:rStyle w:val="StyleUnderline"/>
        </w:rPr>
        <w:t>revisions to</w:t>
      </w:r>
      <w:r w:rsidRPr="00FB3707">
        <w:rPr>
          <w:sz w:val="10"/>
        </w:rPr>
        <w:t xml:space="preserve"> its </w:t>
      </w:r>
      <w:r w:rsidRPr="00CB6F64">
        <w:rPr>
          <w:rStyle w:val="StyleUnderline"/>
          <w:highlight w:val="cyan"/>
        </w:rPr>
        <w:t>conventional doctrines</w:t>
      </w:r>
      <w:r w:rsidRPr="00FB3707">
        <w:rPr>
          <w:sz w:val="10"/>
        </w:rPr>
        <w:t xml:space="preserve"> </w:t>
      </w:r>
      <w:r w:rsidRPr="00CB6F64">
        <w:rPr>
          <w:rStyle w:val="StyleUnderline"/>
          <w:highlight w:val="cyan"/>
        </w:rPr>
        <w:t>have pushed Pakistan to</w:t>
      </w:r>
      <w:r w:rsidRPr="006B2950">
        <w:rPr>
          <w:rStyle w:val="StyleUnderline"/>
        </w:rPr>
        <w:t xml:space="preserve"> </w:t>
      </w:r>
      <w:r w:rsidRPr="00CB6F64">
        <w:rPr>
          <w:rStyle w:val="StyleUnderline"/>
          <w:highlight w:val="cyan"/>
        </w:rPr>
        <w:t>modernize and upgrade</w:t>
      </w:r>
      <w:r w:rsidRPr="006B2950">
        <w:rPr>
          <w:rStyle w:val="StyleUnderline"/>
        </w:rPr>
        <w:t xml:space="preserve"> its </w:t>
      </w:r>
      <w:r w:rsidRPr="00CB6F64">
        <w:rPr>
          <w:rStyle w:val="StyleUnderline"/>
          <w:highlight w:val="cyan"/>
        </w:rPr>
        <w:t>conventional</w:t>
      </w:r>
      <w:r w:rsidRPr="006B2950">
        <w:rPr>
          <w:rStyle w:val="StyleUnderline"/>
        </w:rPr>
        <w:t xml:space="preserve"> </w:t>
      </w:r>
      <w:r w:rsidRPr="00CB6F64">
        <w:rPr>
          <w:rStyle w:val="StyleUnderline"/>
          <w:highlight w:val="cyan"/>
        </w:rPr>
        <w:t>capabilities</w:t>
      </w:r>
      <w:r w:rsidRPr="00FB3707">
        <w:rPr>
          <w:sz w:val="10"/>
        </w:rPr>
        <w:t xml:space="preserve">. Besides Nasr, Pakistan is improving its existing conventional platforms to deter (by denial) Indian proactive conventional war strategies and any potential conventional counterforce aims. To this end, it is updating its conventional strategies, conducting military exercises, improving its weapons systems, and seeking new defense partnerships. For instance, Pakistan developed an offensive-defense “Riposte” strategy after 1989. The strategy calls for a Pakistani Army strike corps to launch an offensive in an event of war, with the aim of occupying Indian-territory near border while holding back the initial hostile advances. To supplement this doctrine, Pakistan has reorganized its strategic reserves, i.e. the Army Reserve North and Army Reserve South. In addition, Pakistan’s six defensive Corps are situated in close proximity to Indian territory; these are the country’s initial defenses against Indian conventional aggression. In addition, conventional military exercises—such as Azm-e-Nau, New Concept of War Fighting (NCWF), High Mark, Strike of Thunder, and Sea Spark—are positioned to enhance the synergy of Pakistan’s three military services and combat readiness along the eastern border. </w:t>
      </w:r>
      <w:r w:rsidRPr="00CB6F64">
        <w:rPr>
          <w:rStyle w:val="StyleUnderline"/>
          <w:highlight w:val="cyan"/>
        </w:rPr>
        <w:t>To</w:t>
      </w:r>
      <w:r w:rsidRPr="00FB3707">
        <w:rPr>
          <w:rStyle w:val="StyleUnderline"/>
        </w:rPr>
        <w:t xml:space="preserve"> further consolidate conventional deterrence against India, Pakistan is actively engaged in negotiations </w:t>
      </w:r>
      <w:r w:rsidRPr="00FB3707">
        <w:rPr>
          <w:sz w:val="10"/>
        </w:rPr>
        <w:t>and contracts</w:t>
      </w:r>
      <w:r w:rsidRPr="00FB3707">
        <w:rPr>
          <w:rStyle w:val="StyleUnderline"/>
        </w:rPr>
        <w:t xml:space="preserve"> for upgrades and procurement of conventional armaments</w:t>
      </w:r>
      <w:r w:rsidRPr="00FB3707">
        <w:rPr>
          <w:sz w:val="10"/>
        </w:rPr>
        <w:t xml:space="preserve"> from various suppliers. Initiatives in the conventional domain </w:t>
      </w:r>
      <w:r w:rsidRPr="00FB3707">
        <w:rPr>
          <w:rStyle w:val="StyleUnderline"/>
        </w:rPr>
        <w:t>such as</w:t>
      </w:r>
      <w:r w:rsidRPr="00FB3707">
        <w:rPr>
          <w:sz w:val="10"/>
        </w:rPr>
        <w:t xml:space="preserve"> additions to and/or </w:t>
      </w:r>
      <w:r w:rsidRPr="00FB3707">
        <w:rPr>
          <w:rStyle w:val="StyleUnderline"/>
        </w:rPr>
        <w:t>modernization of its cruise missile program, air defenses, u</w:t>
      </w:r>
      <w:r w:rsidRPr="00FB3707">
        <w:rPr>
          <w:sz w:val="10"/>
        </w:rPr>
        <w:t xml:space="preserve">nmanned </w:t>
      </w:r>
      <w:r w:rsidRPr="00FB3707">
        <w:rPr>
          <w:rStyle w:val="StyleUnderline"/>
        </w:rPr>
        <w:t>a</w:t>
      </w:r>
      <w:r w:rsidRPr="00FB3707">
        <w:rPr>
          <w:sz w:val="10"/>
        </w:rPr>
        <w:t xml:space="preserve">erial </w:t>
      </w:r>
      <w:r w:rsidRPr="00FB3707">
        <w:rPr>
          <w:rStyle w:val="StyleUnderline"/>
        </w:rPr>
        <w:t>v</w:t>
      </w:r>
      <w:r w:rsidRPr="00FB3707">
        <w:rPr>
          <w:sz w:val="10"/>
        </w:rPr>
        <w:t xml:space="preserve">ehicles, </w:t>
      </w:r>
      <w:r w:rsidRPr="00FB3707">
        <w:rPr>
          <w:rStyle w:val="StyleUnderline"/>
        </w:rPr>
        <w:t>and</w:t>
      </w:r>
      <w:r w:rsidRPr="00FB3707">
        <w:rPr>
          <w:sz w:val="10"/>
        </w:rPr>
        <w:t xml:space="preserve"> </w:t>
      </w:r>
      <w:r w:rsidRPr="00FB3707">
        <w:rPr>
          <w:rStyle w:val="StyleUnderline"/>
        </w:rPr>
        <w:t>surface</w:t>
      </w:r>
      <w:r w:rsidRPr="00FB3707">
        <w:rPr>
          <w:sz w:val="10"/>
        </w:rPr>
        <w:t xml:space="preserve"> and sub-surface </w:t>
      </w:r>
      <w:r w:rsidRPr="00FB3707">
        <w:rPr>
          <w:rStyle w:val="StyleUnderline"/>
        </w:rPr>
        <w:t>fleet</w:t>
      </w:r>
      <w:r w:rsidRPr="00FB3707">
        <w:rPr>
          <w:sz w:val="10"/>
        </w:rPr>
        <w:t xml:space="preserve"> (see below table) will help Pakistan implement a limited or large-scale conventional military operation against India if the need arises by </w:t>
      </w:r>
      <w:r w:rsidRPr="00CB6F64">
        <w:rPr>
          <w:rStyle w:val="StyleUnderline"/>
          <w:highlight w:val="cyan"/>
        </w:rPr>
        <w:t>deny</w:t>
      </w:r>
      <w:r w:rsidRPr="00FB3707">
        <w:rPr>
          <w:rStyle w:val="StyleUnderline"/>
        </w:rPr>
        <w:t xml:space="preserve">ing the </w:t>
      </w:r>
      <w:r w:rsidRPr="00CB6F64">
        <w:rPr>
          <w:rStyle w:val="StyleUnderline"/>
          <w:highlight w:val="cyan"/>
        </w:rPr>
        <w:t>Indian</w:t>
      </w:r>
      <w:r w:rsidRPr="00FB3707">
        <w:rPr>
          <w:sz w:val="10"/>
        </w:rPr>
        <w:t xml:space="preserve"> Air Force the ability to achieve </w:t>
      </w:r>
      <w:r w:rsidRPr="00CB6F64">
        <w:rPr>
          <w:rStyle w:val="StyleUnderline"/>
          <w:highlight w:val="cyan"/>
        </w:rPr>
        <w:t>air superiority</w:t>
      </w:r>
      <w:r w:rsidRPr="00FB3707">
        <w:rPr>
          <w:sz w:val="10"/>
        </w:rPr>
        <w:t xml:space="preserve"> over Pakistan. Furthermore, improvements in air defenses will enable Pakistani ground forces to conduct defensive and counter-offensive operations against Indian integrated battle groups (IBGs) or strike corps. The additions will also help reduce the yawning gap between the Indian and Pakistani navies in surface and sub-surface warfare, enhancing the Pakistan Navy’s ability to protect the country’s coast line and Exclusive Economic Zone (EEZ), including its port installations in Karachi and Gwadar, and defend Pakistan’s vital sea lanes of communication (SLOCs) against a possible Indian blockade and interdiction during a conflict. These naval capabilities are critical to sustaining a war effort, even during a short conflict or limited war. Another change is afoot in Pakistan’s expanding defense partnerships. </w:t>
      </w:r>
      <w:r w:rsidRPr="000D302D">
        <w:rPr>
          <w:rStyle w:val="StyleUnderline"/>
        </w:rPr>
        <w:t xml:space="preserve">In the past, </w:t>
      </w:r>
      <w:r w:rsidRPr="00CB6F64">
        <w:rPr>
          <w:rStyle w:val="StyleUnderline"/>
          <w:highlight w:val="cyan"/>
        </w:rPr>
        <w:t>China has played</w:t>
      </w:r>
      <w:r w:rsidRPr="000D302D">
        <w:rPr>
          <w:rStyle w:val="StyleUnderline"/>
        </w:rPr>
        <w:t xml:space="preserve"> </w:t>
      </w:r>
      <w:r w:rsidRPr="00CB6F64">
        <w:rPr>
          <w:rStyle w:val="StyleUnderline"/>
          <w:highlight w:val="cyan"/>
        </w:rPr>
        <w:t>a</w:t>
      </w:r>
      <w:r w:rsidRPr="000D302D">
        <w:rPr>
          <w:rStyle w:val="StyleUnderline"/>
        </w:rPr>
        <w:t xml:space="preserve"> primary </w:t>
      </w:r>
      <w:r w:rsidRPr="00CB6F64">
        <w:rPr>
          <w:rStyle w:val="StyleUnderline"/>
          <w:highlight w:val="cyan"/>
        </w:rPr>
        <w:t>role</w:t>
      </w:r>
      <w:r w:rsidRPr="000D302D">
        <w:rPr>
          <w:rStyle w:val="StyleUnderline"/>
        </w:rPr>
        <w:t xml:space="preserve"> in assisting Pakistan</w:t>
      </w:r>
      <w:r w:rsidRPr="000D302D">
        <w:rPr>
          <w:sz w:val="10"/>
        </w:rPr>
        <w:t xml:space="preserve"> in a multi-dimensional strategic partnership that comprises civilian nuclear energy, conventional arms sales, and military exercises. </w:t>
      </w:r>
      <w:r w:rsidRPr="00CB6F64">
        <w:rPr>
          <w:rStyle w:val="StyleUnderline"/>
          <w:highlight w:val="cyan"/>
        </w:rPr>
        <w:t>However</w:t>
      </w:r>
      <w:r w:rsidRPr="000D302D">
        <w:rPr>
          <w:sz w:val="10"/>
        </w:rPr>
        <w:t xml:space="preserve">, more </w:t>
      </w:r>
      <w:r w:rsidRPr="00CB6F64">
        <w:rPr>
          <w:rStyle w:val="StyleUnderline"/>
          <w:highlight w:val="cyan"/>
        </w:rPr>
        <w:t>recently</w:t>
      </w:r>
      <w:r w:rsidRPr="000D302D">
        <w:rPr>
          <w:rStyle w:val="StyleUnderline"/>
        </w:rPr>
        <w:t xml:space="preserve">, </w:t>
      </w:r>
      <w:r w:rsidRPr="00CB6F64">
        <w:rPr>
          <w:rStyle w:val="StyleUnderline"/>
          <w:highlight w:val="cyan"/>
        </w:rPr>
        <w:t>Pakistan has included</w:t>
      </w:r>
      <w:r w:rsidRPr="00FB3707">
        <w:rPr>
          <w:rStyle w:val="StyleUnderline"/>
        </w:rPr>
        <w:t xml:space="preserve"> </w:t>
      </w:r>
      <w:r w:rsidRPr="00CB6F64">
        <w:rPr>
          <w:rStyle w:val="StyleUnderline"/>
          <w:highlight w:val="cyan"/>
        </w:rPr>
        <w:t>Turkey, Italy, and Russia</w:t>
      </w:r>
      <w:r w:rsidRPr="00FB3707">
        <w:rPr>
          <w:rStyle w:val="StyleUnderline"/>
        </w:rPr>
        <w:t xml:space="preserve"> in its list of partners for conventional weapons</w:t>
      </w:r>
      <w:r w:rsidRPr="00FB3707">
        <w:rPr>
          <w:sz w:val="10"/>
        </w:rPr>
        <w:t xml:space="preserve">. </w:t>
      </w:r>
      <w:r w:rsidRPr="00CB6F64">
        <w:rPr>
          <w:rStyle w:val="StyleUnderline"/>
          <w:highlight w:val="cyan"/>
        </w:rPr>
        <w:t>These</w:t>
      </w:r>
      <w:r w:rsidRPr="00FB3707">
        <w:rPr>
          <w:sz w:val="10"/>
        </w:rPr>
        <w:t xml:space="preserve"> </w:t>
      </w:r>
      <w:r w:rsidRPr="00FB3707">
        <w:rPr>
          <w:rStyle w:val="StyleUnderline"/>
        </w:rPr>
        <w:t xml:space="preserve">new </w:t>
      </w:r>
      <w:r w:rsidRPr="00CB6F64">
        <w:rPr>
          <w:rStyle w:val="StyleUnderline"/>
          <w:highlight w:val="cyan"/>
        </w:rPr>
        <w:t>defense partnerships</w:t>
      </w:r>
      <w:r w:rsidRPr="00FB3707">
        <w:rPr>
          <w:sz w:val="10"/>
        </w:rPr>
        <w:t xml:space="preserve">, acquisitions, and upgrades will </w:t>
      </w:r>
      <w:r w:rsidRPr="00CB6F64">
        <w:rPr>
          <w:rStyle w:val="StyleUnderline"/>
          <w:highlight w:val="cyan"/>
        </w:rPr>
        <w:t>help</w:t>
      </w:r>
      <w:r w:rsidRPr="00FB3707">
        <w:rPr>
          <w:sz w:val="10"/>
        </w:rPr>
        <w:t xml:space="preserve"> Pakistan to maintain a credible level of conventional preparedness and</w:t>
      </w:r>
      <w:r w:rsidRPr="00FB3707">
        <w:rPr>
          <w:rStyle w:val="StyleUnderline"/>
        </w:rPr>
        <w:t xml:space="preserve"> </w:t>
      </w:r>
      <w:r w:rsidRPr="00CB6F64">
        <w:rPr>
          <w:rStyle w:val="StyleUnderline"/>
          <w:highlight w:val="cyan"/>
        </w:rPr>
        <w:t>contain</w:t>
      </w:r>
      <w:r w:rsidRPr="00FB3707">
        <w:rPr>
          <w:rStyle w:val="StyleUnderline"/>
        </w:rPr>
        <w:t xml:space="preserve"> India’s </w:t>
      </w:r>
      <w:r w:rsidRPr="00CB6F64">
        <w:rPr>
          <w:rStyle w:val="StyleUnderline"/>
          <w:highlight w:val="cyan"/>
        </w:rPr>
        <w:t>conventional</w:t>
      </w:r>
      <w:r w:rsidRPr="00FB3707">
        <w:rPr>
          <w:sz w:val="10"/>
        </w:rPr>
        <w:t xml:space="preserve"> weapons </w:t>
      </w:r>
      <w:r w:rsidRPr="00CB6F64">
        <w:rPr>
          <w:rStyle w:val="StyleUnderline"/>
          <w:highlight w:val="cyan"/>
        </w:rPr>
        <w:t>asymmetry</w:t>
      </w:r>
      <w:r w:rsidRPr="00FB3707">
        <w:rPr>
          <w:sz w:val="10"/>
        </w:rPr>
        <w:t xml:space="preserve">. Consequences for Regional and Strategic Stability The abovementioned developments indicate that Pakistan is pursuing a dual-track military modernization program to establish a conventional deterrent capable of combating India’s denial strategies as well as its limited war aims. </w:t>
      </w:r>
      <w:r w:rsidRPr="00FB3707">
        <w:rPr>
          <w:rStyle w:val="StyleUnderline"/>
        </w:rPr>
        <w:t>These capabilities will</w:t>
      </w:r>
      <w:r w:rsidRPr="00FB3707">
        <w:rPr>
          <w:sz w:val="10"/>
        </w:rPr>
        <w:t xml:space="preserve"> provide a response to conventional threats and growing asymmetry with India, which has been the world’s top net importer of conventional weapons in the recent past. Moreover, they will </w:t>
      </w:r>
      <w:r w:rsidRPr="00FB3707">
        <w:rPr>
          <w:rStyle w:val="StyleUnderline"/>
        </w:rPr>
        <w:t xml:space="preserve">provide a range of response options and </w:t>
      </w:r>
      <w:r w:rsidRPr="00CB6F64">
        <w:rPr>
          <w:rStyle w:val="StyleUnderline"/>
          <w:highlight w:val="cyan"/>
        </w:rPr>
        <w:t>increase the nuclear threshold</w:t>
      </w:r>
      <w:r w:rsidRPr="00FB3707">
        <w:rPr>
          <w:sz w:val="10"/>
        </w:rPr>
        <w:t xml:space="preserve">, </w:t>
      </w:r>
      <w:r w:rsidRPr="00CB6F64">
        <w:rPr>
          <w:rStyle w:val="StyleUnderline"/>
          <w:highlight w:val="cyan"/>
        </w:rPr>
        <w:t>since Pakistan will not be forced to retaliate with nuclear weapons</w:t>
      </w:r>
      <w:r w:rsidRPr="00FB3707">
        <w:rPr>
          <w:rStyle w:val="StyleUnderline"/>
        </w:rPr>
        <w:t xml:space="preserve"> as an initial response to a limited conventional incursion</w:t>
      </w:r>
      <w:r w:rsidRPr="00FB3707">
        <w:rPr>
          <w:sz w:val="10"/>
        </w:rPr>
        <w:t xml:space="preserve">. A </w:t>
      </w:r>
      <w:r w:rsidRPr="00FB3707">
        <w:rPr>
          <w:rStyle w:val="StyleUnderline"/>
        </w:rPr>
        <w:t>credible conventional deterrent</w:t>
      </w:r>
      <w:r w:rsidRPr="00FB3707">
        <w:rPr>
          <w:sz w:val="10"/>
        </w:rPr>
        <w:t xml:space="preserve"> will </w:t>
      </w:r>
      <w:r w:rsidRPr="00CB6F64">
        <w:rPr>
          <w:rStyle w:val="StyleUnderline"/>
          <w:highlight w:val="cyan"/>
        </w:rPr>
        <w:t>decrease the chances of</w:t>
      </w:r>
      <w:r w:rsidRPr="00FB3707">
        <w:rPr>
          <w:sz w:val="10"/>
        </w:rPr>
        <w:t xml:space="preserve"> a conventional </w:t>
      </w:r>
      <w:r w:rsidRPr="00CB6F64">
        <w:rPr>
          <w:rStyle w:val="StyleUnderline"/>
          <w:highlight w:val="cyan"/>
        </w:rPr>
        <w:t>confrontation</w:t>
      </w:r>
      <w:r w:rsidRPr="00FB3707">
        <w:rPr>
          <w:rStyle w:val="StyleUnderline"/>
        </w:rPr>
        <w:t xml:space="preserve"> in the South Asia</w:t>
      </w:r>
      <w:r w:rsidRPr="00FB3707">
        <w:rPr>
          <w:sz w:val="10"/>
        </w:rPr>
        <w:t>n strategic landscape.</w:t>
      </w:r>
    </w:p>
    <w:p w14:paraId="4C64B5B5" w14:textId="2D500CC2" w:rsidR="009D4ABA" w:rsidRDefault="009D4ABA" w:rsidP="009D4ABA"/>
    <w:p w14:paraId="7306467A" w14:textId="237A3418" w:rsidR="00F70A27" w:rsidRDefault="00F70A27" w:rsidP="00F70A27">
      <w:pPr>
        <w:pStyle w:val="Heading4"/>
      </w:pPr>
      <w:r>
        <w:t>Two Internal links</w:t>
      </w:r>
      <w:r w:rsidR="00D07391">
        <w:t xml:space="preserve"> to South Asian Stability</w:t>
      </w:r>
      <w:r>
        <w:t>:</w:t>
      </w:r>
    </w:p>
    <w:p w14:paraId="3AA5B26D" w14:textId="77777777" w:rsidR="00F70A27" w:rsidRPr="00F70A27" w:rsidRDefault="00F70A27" w:rsidP="00F70A27"/>
    <w:bookmarkEnd w:id="1"/>
    <w:p w14:paraId="4E9BB486" w14:textId="6EB815B1" w:rsidR="009D4ABA" w:rsidRDefault="00672FFF" w:rsidP="00672FFF">
      <w:pPr>
        <w:pStyle w:val="Heading4"/>
      </w:pPr>
      <w:r>
        <w:t xml:space="preserve">First, </w:t>
      </w:r>
      <w:r w:rsidR="005E60D5">
        <w:t>c</w:t>
      </w:r>
      <w:r w:rsidR="009D4ABA">
        <w:t>utting off US arms sales blunts India’s conventional dominance and aggression while reducing Pakistan’s incentive to demonstrate resolve in a crisis – the security partnership is a scam</w:t>
      </w:r>
    </w:p>
    <w:p w14:paraId="4669555E" w14:textId="77777777" w:rsidR="009D4ABA" w:rsidRDefault="009D4ABA" w:rsidP="009D4ABA">
      <w:r>
        <w:t xml:space="preserve">Mansoor </w:t>
      </w:r>
      <w:r w:rsidRPr="00494E11">
        <w:rPr>
          <w:rStyle w:val="Style13ptBold"/>
        </w:rPr>
        <w:t>Ahmed</w:t>
      </w:r>
      <w:r>
        <w:t xml:space="preserve"> </w:t>
      </w:r>
      <w:r w:rsidRPr="003C16F2">
        <w:rPr>
          <w:rStyle w:val="Style13ptBold"/>
        </w:rPr>
        <w:t>and</w:t>
      </w:r>
      <w:r>
        <w:t xml:space="preserve"> Maimuna </w:t>
      </w:r>
      <w:r w:rsidRPr="00F117C3">
        <w:rPr>
          <w:rStyle w:val="Style13ptBold"/>
        </w:rPr>
        <w:t>Ashraf</w:t>
      </w:r>
      <w:r>
        <w:t xml:space="preserve"> </w:t>
      </w:r>
      <w:r w:rsidRPr="00494E11">
        <w:rPr>
          <w:rStyle w:val="Style13ptBold"/>
        </w:rPr>
        <w:t>19</w:t>
      </w:r>
      <w:r>
        <w:t xml:space="preserve">, 4-2-2019 (Dr. Mansoor Ahmed is Senior Research Fellow at the Center for International Strategic Studies (CISS) and an Associate with the Managing the Atom Project, Belfer Center for Science and International Affairs, Harvard Kennedy School. Maimuna Ashraf is Research Officer at the Center for International Strategic Studies (CISS).), "India and Pakistan's Crisis </w:t>
      </w:r>
      <w:r>
        <w:lastRenderedPageBreak/>
        <w:t xml:space="preserve">Means a New Arms Race," National Interest. </w:t>
      </w:r>
      <w:r w:rsidRPr="00370FB8">
        <w:t>https://nationalinterest.org/feature/india-and-pakistans-crisis-means-new-arms-race-50467?page=0%2C1</w:t>
      </w:r>
      <w:r>
        <w:t>0</w:t>
      </w:r>
    </w:p>
    <w:p w14:paraId="51FCC513" w14:textId="77777777" w:rsidR="009D4ABA" w:rsidRPr="00863283" w:rsidRDefault="009D4ABA" w:rsidP="009D4ABA">
      <w:pPr>
        <w:rPr>
          <w:sz w:val="10"/>
        </w:rPr>
      </w:pPr>
      <w:r w:rsidRPr="00863283">
        <w:rPr>
          <w:sz w:val="10"/>
        </w:rPr>
        <w:t xml:space="preserve">Moreover, the manner in which Pakistan was able to deter India from escalating the conflict, twice—after the PAF counterstrike and the threat of missile attacks—came as a surprise for many across the world. Particularly, </w:t>
      </w:r>
      <w:r w:rsidRPr="00CB6F64">
        <w:rPr>
          <w:rStyle w:val="StyleUnderline"/>
          <w:highlight w:val="cyan"/>
        </w:rPr>
        <w:t>it</w:t>
      </w:r>
      <w:r w:rsidRPr="00863283">
        <w:rPr>
          <w:sz w:val="10"/>
        </w:rPr>
        <w:t xml:space="preserve"> </w:t>
      </w:r>
      <w:r w:rsidRPr="00CB6F64">
        <w:rPr>
          <w:rStyle w:val="StyleUnderline"/>
          <w:highlight w:val="cyan"/>
        </w:rPr>
        <w:t>was</w:t>
      </w:r>
      <w:r w:rsidRPr="00863283">
        <w:rPr>
          <w:sz w:val="10"/>
        </w:rPr>
        <w:t xml:space="preserve"> </w:t>
      </w:r>
      <w:r w:rsidRPr="00CB6F64">
        <w:rPr>
          <w:rStyle w:val="StyleUnderline"/>
          <w:highlight w:val="cyan"/>
        </w:rPr>
        <w:t>worrisome</w:t>
      </w:r>
      <w:r w:rsidRPr="000835FA">
        <w:rPr>
          <w:rStyle w:val="StyleUnderline"/>
        </w:rPr>
        <w:t xml:space="preserve"> </w:t>
      </w:r>
      <w:r w:rsidRPr="00CB6F64">
        <w:rPr>
          <w:rStyle w:val="StyleUnderline"/>
          <w:highlight w:val="cyan"/>
        </w:rPr>
        <w:t>for the U</w:t>
      </w:r>
      <w:r w:rsidRPr="000835FA">
        <w:rPr>
          <w:rStyle w:val="StyleUnderline"/>
        </w:rPr>
        <w:t xml:space="preserve">nited </w:t>
      </w:r>
      <w:r w:rsidRPr="00CB6F64">
        <w:rPr>
          <w:rStyle w:val="StyleUnderline"/>
          <w:highlight w:val="cyan"/>
        </w:rPr>
        <w:t>S</w:t>
      </w:r>
      <w:r w:rsidRPr="00A36C52">
        <w:rPr>
          <w:rStyle w:val="StyleUnderline"/>
        </w:rPr>
        <w:t>tates</w:t>
      </w:r>
      <w:r w:rsidRPr="00863283">
        <w:rPr>
          <w:sz w:val="10"/>
        </w:rPr>
        <w:t xml:space="preserve">, </w:t>
      </w:r>
      <w:r w:rsidRPr="00A36C52">
        <w:rPr>
          <w:rStyle w:val="StyleUnderline"/>
        </w:rPr>
        <w:t>which views</w:t>
      </w:r>
      <w:r w:rsidRPr="00863283">
        <w:rPr>
          <w:sz w:val="10"/>
        </w:rPr>
        <w:t xml:space="preserve"> its strategic </w:t>
      </w:r>
      <w:r w:rsidRPr="00A36C52">
        <w:rPr>
          <w:rStyle w:val="StyleUnderline"/>
        </w:rPr>
        <w:t>partnership with India as the most important alliance of the twenty-first century</w:t>
      </w:r>
      <w:r w:rsidRPr="00863283">
        <w:rPr>
          <w:sz w:val="10"/>
        </w:rPr>
        <w:t xml:space="preserve">, </w:t>
      </w:r>
      <w:r w:rsidRPr="00CB6F64">
        <w:rPr>
          <w:rStyle w:val="StyleUnderline"/>
          <w:highlight w:val="cyan"/>
        </w:rPr>
        <w:t xml:space="preserve">to see </w:t>
      </w:r>
      <w:r w:rsidRPr="00863283">
        <w:rPr>
          <w:sz w:val="10"/>
        </w:rPr>
        <w:t>that India hasn’t been able to operationalize its Cold Start Doctrine, or even achieve limited politico-military objectives against Pakistan which was routinely dismissed as nothing more than an irritant rather than a serious military contender.  The events of February 2019 show that there is</w:t>
      </w:r>
      <w:r w:rsidRPr="002018B7">
        <w:rPr>
          <w:rStyle w:val="StyleUnderline"/>
        </w:rPr>
        <w:t xml:space="preserve"> </w:t>
      </w:r>
      <w:r w:rsidRPr="00CB6F64">
        <w:rPr>
          <w:rStyle w:val="StyleUnderline"/>
          <w:highlight w:val="cyan"/>
        </w:rPr>
        <w:t xml:space="preserve">a yawning credibility gap </w:t>
      </w:r>
      <w:r w:rsidRPr="002018B7">
        <w:rPr>
          <w:rStyle w:val="StyleUnderline"/>
        </w:rPr>
        <w:t>between what India has been projecting in terms of capability and resolve to take on China and Pakistan simultaneously</w:t>
      </w:r>
      <w:r w:rsidRPr="00863283">
        <w:rPr>
          <w:sz w:val="10"/>
        </w:rPr>
        <w:t xml:space="preserve">. </w:t>
      </w:r>
      <w:r w:rsidRPr="002018B7">
        <w:rPr>
          <w:rStyle w:val="StyleUnderline"/>
        </w:rPr>
        <w:t>This is also implicit in its Land Warfare Doctrine</w:t>
      </w:r>
      <w:r w:rsidRPr="00863283">
        <w:rPr>
          <w:sz w:val="10"/>
        </w:rPr>
        <w:t xml:space="preserve"> 2018, </w:t>
      </w:r>
      <w:r w:rsidRPr="00CB6F64">
        <w:rPr>
          <w:rStyle w:val="StyleUnderline"/>
          <w:highlight w:val="cyan"/>
        </w:rPr>
        <w:t>which calls for</w:t>
      </w:r>
      <w:r w:rsidRPr="00863283">
        <w:rPr>
          <w:sz w:val="10"/>
        </w:rPr>
        <w:t xml:space="preserve"> maintaining the status quo and ensuring “</w:t>
      </w:r>
      <w:r w:rsidRPr="00CB6F64">
        <w:rPr>
          <w:rStyle w:val="StyleUnderline"/>
          <w:highlight w:val="cyan"/>
        </w:rPr>
        <w:t>minimum escalation</w:t>
      </w:r>
      <w:r w:rsidRPr="002018B7">
        <w:rPr>
          <w:rStyle w:val="StyleUnderline"/>
        </w:rPr>
        <w:t xml:space="preserve">” </w:t>
      </w:r>
      <w:r w:rsidRPr="00CB6F64">
        <w:rPr>
          <w:rStyle w:val="StyleUnderline"/>
          <w:highlight w:val="cyan"/>
        </w:rPr>
        <w:t>along</w:t>
      </w:r>
      <w:r w:rsidRPr="00863283">
        <w:rPr>
          <w:sz w:val="10"/>
        </w:rPr>
        <w:t xml:space="preserve"> </w:t>
      </w:r>
      <w:r w:rsidRPr="002018B7">
        <w:rPr>
          <w:rStyle w:val="StyleUnderline"/>
        </w:rPr>
        <w:t>the Line of</w:t>
      </w:r>
      <w:r w:rsidRPr="000835FA">
        <w:rPr>
          <w:rStyle w:val="StyleUnderline"/>
        </w:rPr>
        <w:t xml:space="preserve"> Actual Control with </w:t>
      </w:r>
      <w:r w:rsidRPr="00CB6F64">
        <w:rPr>
          <w:rStyle w:val="StyleUnderline"/>
          <w:highlight w:val="cyan"/>
        </w:rPr>
        <w:t>China</w:t>
      </w:r>
      <w:r w:rsidRPr="00863283">
        <w:rPr>
          <w:sz w:val="10"/>
        </w:rPr>
        <w:t xml:space="preserve"> </w:t>
      </w:r>
      <w:r w:rsidRPr="00CB6F64">
        <w:rPr>
          <w:rStyle w:val="StyleUnderline"/>
          <w:highlight w:val="cyan"/>
        </w:rPr>
        <w:t>while</w:t>
      </w:r>
      <w:r w:rsidRPr="000835FA">
        <w:rPr>
          <w:rStyle w:val="StyleUnderline"/>
        </w:rPr>
        <w:t xml:space="preserve"> </w:t>
      </w:r>
      <w:r w:rsidRPr="00CB6F64">
        <w:rPr>
          <w:rStyle w:val="StyleUnderline"/>
          <w:highlight w:val="cyan"/>
        </w:rPr>
        <w:t>seeking</w:t>
      </w:r>
      <w:r w:rsidRPr="000835FA">
        <w:rPr>
          <w:rStyle w:val="StyleUnderline"/>
        </w:rPr>
        <w:t xml:space="preserve"> “</w:t>
      </w:r>
      <w:r w:rsidRPr="00CB6F64">
        <w:rPr>
          <w:rStyle w:val="StyleUnderline"/>
          <w:highlight w:val="cyan"/>
        </w:rPr>
        <w:t>operational ascendancy” along</w:t>
      </w:r>
      <w:r w:rsidRPr="00863283">
        <w:rPr>
          <w:sz w:val="10"/>
        </w:rPr>
        <w:t xml:space="preserve"> the Line of Control with </w:t>
      </w:r>
      <w:r w:rsidRPr="00CB6F64">
        <w:rPr>
          <w:rStyle w:val="StyleUnderline"/>
          <w:highlight w:val="cyan"/>
        </w:rPr>
        <w:t>Pakistan</w:t>
      </w:r>
      <w:r w:rsidRPr="00863283">
        <w:rPr>
          <w:sz w:val="10"/>
        </w:rPr>
        <w:t xml:space="preserve">. Therefore, </w:t>
      </w:r>
      <w:r w:rsidRPr="00CB6F64">
        <w:rPr>
          <w:rStyle w:val="Emphasis"/>
          <w:highlight w:val="cyan"/>
        </w:rPr>
        <w:t>India might not be able to share the burden as “a net security provider” and “anchor of stability” for Washington</w:t>
      </w:r>
      <w:r w:rsidRPr="00863283">
        <w:rPr>
          <w:sz w:val="10"/>
        </w:rPr>
        <w:t xml:space="preserve">. </w:t>
      </w:r>
      <w:r w:rsidRPr="00CB6F64">
        <w:rPr>
          <w:rStyle w:val="StyleUnderline"/>
          <w:highlight w:val="cyan"/>
        </w:rPr>
        <w:t>However</w:t>
      </w:r>
      <w:r w:rsidRPr="000835FA">
        <w:rPr>
          <w:rStyle w:val="StyleUnderline"/>
        </w:rPr>
        <w:t xml:space="preserve">, </w:t>
      </w:r>
      <w:r w:rsidRPr="00CB6F64">
        <w:rPr>
          <w:rStyle w:val="StyleUnderline"/>
          <w:highlight w:val="cyan"/>
        </w:rPr>
        <w:t>New Delhi will continue to project itself as the only viable strategic choice</w:t>
      </w:r>
      <w:r w:rsidRPr="00863283">
        <w:rPr>
          <w:sz w:val="10"/>
        </w:rPr>
        <w:t xml:space="preserve"> </w:t>
      </w:r>
      <w:r w:rsidRPr="00CB6F64">
        <w:rPr>
          <w:rStyle w:val="StyleUnderline"/>
          <w:highlight w:val="cyan"/>
        </w:rPr>
        <w:t>for Washington</w:t>
      </w:r>
      <w:r w:rsidRPr="00863283">
        <w:rPr>
          <w:sz w:val="10"/>
        </w:rPr>
        <w:t xml:space="preserve"> in its Indo-Pacific strategy against Beijing, </w:t>
      </w:r>
      <w:r w:rsidRPr="00CB6F64">
        <w:rPr>
          <w:rStyle w:val="StyleUnderline"/>
          <w:highlight w:val="cyan"/>
        </w:rPr>
        <w:t>and</w:t>
      </w:r>
      <w:r w:rsidRPr="00863283">
        <w:rPr>
          <w:sz w:val="10"/>
        </w:rPr>
        <w:t xml:space="preserve"> thereby </w:t>
      </w:r>
      <w:r w:rsidRPr="00CB6F64">
        <w:rPr>
          <w:rStyle w:val="StyleUnderline"/>
          <w:highlight w:val="cyan"/>
        </w:rPr>
        <w:t>secure access</w:t>
      </w:r>
      <w:r w:rsidRPr="000835FA">
        <w:rPr>
          <w:rStyle w:val="StyleUnderline"/>
        </w:rPr>
        <w:t xml:space="preserve"> to </w:t>
      </w:r>
      <w:r w:rsidRPr="00CB6F64">
        <w:rPr>
          <w:rStyle w:val="StyleUnderline"/>
          <w:highlight w:val="cyan"/>
        </w:rPr>
        <w:t>advanced</w:t>
      </w:r>
      <w:r w:rsidRPr="000835FA">
        <w:rPr>
          <w:rStyle w:val="StyleUnderline"/>
        </w:rPr>
        <w:t xml:space="preserve"> and </w:t>
      </w:r>
      <w:r w:rsidRPr="00737869">
        <w:rPr>
          <w:rStyle w:val="StyleUnderline"/>
        </w:rPr>
        <w:t>emerging</w:t>
      </w:r>
      <w:r w:rsidRPr="000835FA">
        <w:rPr>
          <w:rStyle w:val="StyleUnderline"/>
        </w:rPr>
        <w:t xml:space="preserve"> </w:t>
      </w:r>
      <w:r w:rsidRPr="00CB6F64">
        <w:rPr>
          <w:rStyle w:val="StyleUnderline"/>
          <w:highlight w:val="cyan"/>
        </w:rPr>
        <w:t>American military tech</w:t>
      </w:r>
      <w:r w:rsidRPr="00863283">
        <w:rPr>
          <w:sz w:val="10"/>
        </w:rPr>
        <w:t xml:space="preserve">nologies. Nevertheless, </w:t>
      </w:r>
      <w:r w:rsidRPr="00737869">
        <w:rPr>
          <w:rStyle w:val="StyleUnderline"/>
        </w:rPr>
        <w:t>in view of India’s growing appetite</w:t>
      </w:r>
      <w:r w:rsidRPr="00CB6F64">
        <w:rPr>
          <w:rStyle w:val="StyleUnderline"/>
          <w:highlight w:val="cyan"/>
        </w:rPr>
        <w:t xml:space="preserve"> to achieve escalation dominance</w:t>
      </w:r>
      <w:r w:rsidRPr="00863283">
        <w:rPr>
          <w:sz w:val="10"/>
        </w:rPr>
        <w:t xml:space="preserve"> </w:t>
      </w:r>
      <w:r w:rsidRPr="00CB6F64">
        <w:rPr>
          <w:rStyle w:val="StyleUnderline"/>
          <w:highlight w:val="cyan"/>
        </w:rPr>
        <w:t>and</w:t>
      </w:r>
      <w:r w:rsidRPr="00863283">
        <w:rPr>
          <w:sz w:val="10"/>
        </w:rPr>
        <w:t xml:space="preserve"> establish itself as a regional and global power, space for limited military action exists if any one side exhibits irrational behavior during a crisis. </w:t>
      </w:r>
      <w:r w:rsidRPr="006105F4">
        <w:rPr>
          <w:rStyle w:val="StyleUnderline"/>
        </w:rPr>
        <w:t>India will still seek to exploit another</w:t>
      </w:r>
      <w:r w:rsidRPr="00863283">
        <w:rPr>
          <w:sz w:val="10"/>
        </w:rPr>
        <w:t xml:space="preserve"> </w:t>
      </w:r>
      <w:r w:rsidRPr="006105F4">
        <w:rPr>
          <w:rStyle w:val="StyleUnderline"/>
        </w:rPr>
        <w:t>opportunity</w:t>
      </w:r>
      <w:r w:rsidRPr="000835FA">
        <w:rPr>
          <w:rStyle w:val="StyleUnderline"/>
        </w:rPr>
        <w:t xml:space="preserve"> </w:t>
      </w:r>
      <w:r w:rsidRPr="00863283">
        <w:rPr>
          <w:sz w:val="10"/>
        </w:rPr>
        <w:t xml:space="preserve">in order </w:t>
      </w:r>
      <w:r w:rsidRPr="00CB6F64">
        <w:rPr>
          <w:rStyle w:val="StyleUnderline"/>
          <w:highlight w:val="cyan"/>
        </w:rPr>
        <w:t>to avenge its losses</w:t>
      </w:r>
      <w:r w:rsidRPr="00863283">
        <w:rPr>
          <w:sz w:val="10"/>
        </w:rPr>
        <w:t xml:space="preserve"> at the hands of the PAF. For now, Pakistan has been successful in nipping the “new normal of pre-emptive non-military strikes” in the bud. Furthermore, Islamabad’s mature, rational and patient handling of the crisis prevented further escalation and is arguably Pakistan’s “Finest Hour” since both India and Pakistan’s 1998 nuclear tests. Pakistan could have escalated, first on the night of the February 2019 IAF strike, by targeting the IAF’s Mirage 2000 strike force, and subsequently by hitting the Northern Command (15 Corps headquarters). Alternatively, the PAF could have attacked a major IAF airbase or engaged in disproportionate retaliation of heavy artillery fire along the Line of Control. Despite calls for escalation from within India and Pakistan—mainly to dominate the escalation ladder and re-establish the power equilibrium—both sides were self-deterred due to the unacceptable costs of a full-fledged conflict. </w:t>
      </w:r>
      <w:r w:rsidRPr="002018B7">
        <w:rPr>
          <w:rStyle w:val="StyleUnderline"/>
        </w:rPr>
        <w:t>While the crisis has abated for now</w:t>
      </w:r>
      <w:r w:rsidRPr="00863283">
        <w:rPr>
          <w:sz w:val="10"/>
        </w:rPr>
        <w:t>, it</w:t>
      </w:r>
      <w:r w:rsidRPr="000835FA">
        <w:rPr>
          <w:rStyle w:val="StyleUnderline"/>
        </w:rPr>
        <w:t xml:space="preserve"> will have long-term effects on deterrence stability </w:t>
      </w:r>
      <w:r w:rsidRPr="00863283">
        <w:rPr>
          <w:sz w:val="10"/>
        </w:rPr>
        <w:t xml:space="preserve">in South Asia. </w:t>
      </w:r>
      <w:r w:rsidRPr="00CB6F64">
        <w:rPr>
          <w:rStyle w:val="StyleUnderline"/>
          <w:highlight w:val="cyan"/>
        </w:rPr>
        <w:t>Western arms suppliers will compete</w:t>
      </w:r>
      <w:r w:rsidRPr="000835FA">
        <w:rPr>
          <w:rStyle w:val="StyleUnderline"/>
        </w:rPr>
        <w:t xml:space="preserve"> </w:t>
      </w:r>
      <w:r w:rsidRPr="00863283">
        <w:rPr>
          <w:sz w:val="10"/>
        </w:rPr>
        <w:t>with Russia and Israel</w:t>
      </w:r>
      <w:r w:rsidRPr="000835FA">
        <w:rPr>
          <w:rStyle w:val="StyleUnderline"/>
        </w:rPr>
        <w:t xml:space="preserve"> </w:t>
      </w:r>
      <w:r w:rsidRPr="00CB6F64">
        <w:rPr>
          <w:rStyle w:val="StyleUnderline"/>
          <w:highlight w:val="cyan"/>
        </w:rPr>
        <w:t xml:space="preserve">to secure </w:t>
      </w:r>
      <w:r w:rsidRPr="006105F4">
        <w:rPr>
          <w:rStyle w:val="StyleUnderline"/>
        </w:rPr>
        <w:t xml:space="preserve">additional </w:t>
      </w:r>
      <w:r w:rsidRPr="00CB6F64">
        <w:rPr>
          <w:rStyle w:val="StyleUnderline"/>
          <w:highlight w:val="cyan"/>
        </w:rPr>
        <w:t>contracts</w:t>
      </w:r>
      <w:r w:rsidRPr="000835FA">
        <w:rPr>
          <w:rStyle w:val="StyleUnderline"/>
        </w:rPr>
        <w:t xml:space="preserve"> </w:t>
      </w:r>
      <w:r w:rsidRPr="00CB6F64">
        <w:rPr>
          <w:rStyle w:val="StyleUnderline"/>
          <w:highlight w:val="cyan"/>
        </w:rPr>
        <w:t>for</w:t>
      </w:r>
      <w:r w:rsidRPr="000835FA">
        <w:rPr>
          <w:rStyle w:val="StyleUnderline"/>
        </w:rPr>
        <w:t xml:space="preserve"> </w:t>
      </w:r>
      <w:r w:rsidRPr="006105F4">
        <w:rPr>
          <w:rStyle w:val="StyleUnderline"/>
        </w:rPr>
        <w:t>advanced</w:t>
      </w:r>
      <w:r w:rsidRPr="000835FA">
        <w:rPr>
          <w:rStyle w:val="StyleUnderline"/>
        </w:rPr>
        <w:t xml:space="preserve"> </w:t>
      </w:r>
      <w:r w:rsidRPr="00CB6F64">
        <w:rPr>
          <w:rStyle w:val="StyleUnderline"/>
          <w:highlight w:val="cyan"/>
        </w:rPr>
        <w:t>conventional weapons</w:t>
      </w:r>
      <w:r w:rsidRPr="00863283">
        <w:rPr>
          <w:sz w:val="10"/>
        </w:rPr>
        <w:t xml:space="preserve">. </w:t>
      </w:r>
      <w:r w:rsidRPr="00CB6F64">
        <w:rPr>
          <w:rStyle w:val="StyleUnderline"/>
          <w:highlight w:val="cyan"/>
        </w:rPr>
        <w:t>New Delhi and Islamabad will speed up</w:t>
      </w:r>
      <w:r w:rsidRPr="00863283">
        <w:rPr>
          <w:sz w:val="10"/>
        </w:rPr>
        <w:t xml:space="preserve"> their ongoing force </w:t>
      </w:r>
      <w:r w:rsidRPr="00CB6F64">
        <w:rPr>
          <w:rStyle w:val="StyleUnderline"/>
          <w:highlight w:val="cyan"/>
        </w:rPr>
        <w:t>modernization</w:t>
      </w:r>
      <w:r w:rsidRPr="000835FA">
        <w:rPr>
          <w:rStyle w:val="StyleUnderline"/>
        </w:rPr>
        <w:t xml:space="preserve"> </w:t>
      </w:r>
      <w:r w:rsidRPr="00863283">
        <w:rPr>
          <w:sz w:val="10"/>
        </w:rPr>
        <w:t xml:space="preserve">efforts coupled with the restructuring of their armed forces. </w:t>
      </w:r>
      <w:r w:rsidRPr="00CB6F64">
        <w:rPr>
          <w:rStyle w:val="StyleUnderline"/>
          <w:highlight w:val="cyan"/>
        </w:rPr>
        <w:t>India will</w:t>
      </w:r>
      <w:r w:rsidRPr="000835FA">
        <w:rPr>
          <w:rStyle w:val="StyleUnderline"/>
        </w:rPr>
        <w:t xml:space="preserve"> </w:t>
      </w:r>
      <w:r w:rsidRPr="00863283">
        <w:rPr>
          <w:sz w:val="10"/>
        </w:rPr>
        <w:t>focus on achieving escalation dominance and capabilities for “Full Spectrum Conflict.” New Delhi will, therefore</w:t>
      </w:r>
      <w:r w:rsidRPr="000835FA">
        <w:rPr>
          <w:rStyle w:val="StyleUnderline"/>
        </w:rPr>
        <w:t xml:space="preserve">, </w:t>
      </w:r>
      <w:r w:rsidRPr="00CB6F64">
        <w:rPr>
          <w:rStyle w:val="StyleUnderline"/>
          <w:highlight w:val="cyan"/>
        </w:rPr>
        <w:t>remain a top arms importer</w:t>
      </w:r>
      <w:r w:rsidRPr="00863283">
        <w:rPr>
          <w:sz w:val="10"/>
        </w:rPr>
        <w:t xml:space="preserve">—the only country that has managed to simultaneously acquire state-of-the-art military technologies from all major Western arms suppliers </w:t>
      </w:r>
      <w:r w:rsidRPr="00CB6F64">
        <w:rPr>
          <w:rStyle w:val="StyleUnderline"/>
          <w:highlight w:val="cyan"/>
        </w:rPr>
        <w:t>and</w:t>
      </w:r>
      <w:r w:rsidRPr="00863283">
        <w:rPr>
          <w:sz w:val="10"/>
        </w:rPr>
        <w:t xml:space="preserve"> Russia. This will</w:t>
      </w:r>
      <w:r w:rsidRPr="00CB6F64">
        <w:rPr>
          <w:rStyle w:val="Emphasis"/>
          <w:highlight w:val="cyan"/>
        </w:rPr>
        <w:t xml:space="preserve"> </w:t>
      </w:r>
      <w:r w:rsidRPr="00CB6F64">
        <w:rPr>
          <w:rStyle w:val="StyleUnderline"/>
          <w:highlight w:val="cyan"/>
        </w:rPr>
        <w:t xml:space="preserve">force Pakistan </w:t>
      </w:r>
      <w:r w:rsidRPr="006105F4">
        <w:rPr>
          <w:rStyle w:val="StyleUnderline"/>
        </w:rPr>
        <w:t>to</w:t>
      </w:r>
      <w:r w:rsidRPr="000835FA">
        <w:rPr>
          <w:rStyle w:val="Emphasis"/>
        </w:rPr>
        <w:t xml:space="preserve"> </w:t>
      </w:r>
      <w:r w:rsidRPr="000835FA">
        <w:rPr>
          <w:rStyle w:val="StyleUnderline"/>
        </w:rPr>
        <w:t xml:space="preserve">take remedial measures </w:t>
      </w:r>
      <w:r w:rsidRPr="00CB6F64">
        <w:rPr>
          <w:rStyle w:val="StyleUnderline"/>
          <w:highlight w:val="cyan"/>
        </w:rPr>
        <w:t>to maintain the</w:t>
      </w:r>
      <w:r w:rsidRPr="002018B7">
        <w:rPr>
          <w:rStyle w:val="StyleUnderline"/>
        </w:rPr>
        <w:t xml:space="preserve"> </w:t>
      </w:r>
      <w:r w:rsidRPr="00CB6F64">
        <w:rPr>
          <w:rStyle w:val="StyleUnderline"/>
          <w:highlight w:val="cyan"/>
        </w:rPr>
        <w:t>credibility of its deterrence posture</w:t>
      </w:r>
      <w:r w:rsidRPr="00863283">
        <w:rPr>
          <w:sz w:val="10"/>
        </w:rPr>
        <w:t>. Arms race instability will be the new normal and</w:t>
      </w:r>
      <w:r w:rsidRPr="000835FA">
        <w:rPr>
          <w:rStyle w:val="StyleUnderline"/>
        </w:rPr>
        <w:t xml:space="preserve"> </w:t>
      </w:r>
      <w:r w:rsidRPr="00CB6F64">
        <w:rPr>
          <w:rStyle w:val="Emphasis"/>
          <w:highlight w:val="cyan"/>
        </w:rPr>
        <w:t>crisis stability will remain elusive</w:t>
      </w:r>
      <w:r w:rsidRPr="00863283">
        <w:rPr>
          <w:sz w:val="10"/>
        </w:rPr>
        <w:t>.</w:t>
      </w:r>
    </w:p>
    <w:p w14:paraId="0A1827BD" w14:textId="44174E24" w:rsidR="009D4ABA" w:rsidRDefault="009D4ABA" w:rsidP="009D4ABA"/>
    <w:p w14:paraId="527F71E0" w14:textId="4818405C" w:rsidR="007C2250" w:rsidRPr="00097B52" w:rsidRDefault="00E61831" w:rsidP="007C2250">
      <w:pPr>
        <w:pStyle w:val="Heading4"/>
      </w:pPr>
      <w:r>
        <w:t xml:space="preserve">Second, </w:t>
      </w:r>
      <w:r w:rsidR="00281B58">
        <w:t>decreasing</w:t>
      </w:r>
      <w:r w:rsidR="007C2250">
        <w:t xml:space="preserve"> strategic cooperation with India strengthens US-Pakistan relations and </w:t>
      </w:r>
      <w:r w:rsidR="005F7849">
        <w:t>generates</w:t>
      </w:r>
      <w:r w:rsidR="007C2250">
        <w:t xml:space="preserve"> political leverage</w:t>
      </w:r>
    </w:p>
    <w:p w14:paraId="7E408C84" w14:textId="77777777" w:rsidR="007C2250" w:rsidRDefault="007C2250" w:rsidP="007C2250">
      <w:r w:rsidRPr="00BC3746">
        <w:t xml:space="preserve">Ahmed Waqas </w:t>
      </w:r>
      <w:r w:rsidRPr="00BC3746">
        <w:rPr>
          <w:rStyle w:val="Style13ptBold"/>
        </w:rPr>
        <w:t>Waheed 17</w:t>
      </w:r>
      <w:r>
        <w:t xml:space="preserve"> (National University of Science and Technology, Centre of International Peace and Stability, NIPCONS), “,” Journal of Asian Security and International Affairs 4(1) 69–94 2017, SAGE Publications India.</w:t>
      </w:r>
    </w:p>
    <w:p w14:paraId="0D5BA49C" w14:textId="77777777" w:rsidR="007C2250" w:rsidRPr="00693DEA" w:rsidRDefault="007C2250" w:rsidP="007C2250">
      <w:pPr>
        <w:rPr>
          <w:sz w:val="10"/>
        </w:rPr>
      </w:pPr>
      <w:r w:rsidRPr="00693DEA">
        <w:rPr>
          <w:sz w:val="10"/>
        </w:rPr>
        <w:t xml:space="preserve">Client Behaviour and Limited Influence Patronal expectations of the client state are often gauged in terms of client compliance, but </w:t>
      </w:r>
      <w:r w:rsidRPr="00CB6F64">
        <w:rPr>
          <w:rStyle w:val="StyleUnderline"/>
          <w:highlight w:val="cyan"/>
        </w:rPr>
        <w:t>the</w:t>
      </w:r>
      <w:r w:rsidRPr="00B44782">
        <w:rPr>
          <w:rStyle w:val="StyleUnderline"/>
        </w:rPr>
        <w:t xml:space="preserve"> </w:t>
      </w:r>
      <w:r w:rsidRPr="00CB6F64">
        <w:rPr>
          <w:rStyle w:val="StyleUnderline"/>
          <w:highlight w:val="cyan"/>
        </w:rPr>
        <w:t>dyadic relationship is based on reciprocity</w:t>
      </w:r>
      <w:r w:rsidRPr="00693DEA">
        <w:rPr>
          <w:sz w:val="10"/>
        </w:rPr>
        <w:t xml:space="preserve"> whereby the ‘</w:t>
      </w:r>
      <w:r w:rsidRPr="00B44782">
        <w:rPr>
          <w:rStyle w:val="StyleUnderline"/>
        </w:rPr>
        <w:t>patrons</w:t>
      </w:r>
      <w:r w:rsidRPr="00693DEA">
        <w:rPr>
          <w:sz w:val="10"/>
        </w:rPr>
        <w:t xml:space="preserve"> too, </w:t>
      </w:r>
      <w:r w:rsidRPr="00B44782">
        <w:rPr>
          <w:rStyle w:val="StyleUnderline"/>
        </w:rPr>
        <w:t>must comply to some degree with</w:t>
      </w:r>
      <w:r w:rsidRPr="00693DEA">
        <w:rPr>
          <w:sz w:val="10"/>
        </w:rPr>
        <w:t xml:space="preserve"> the </w:t>
      </w:r>
      <w:r w:rsidRPr="00B44782">
        <w:rPr>
          <w:rStyle w:val="StyleUnderline"/>
        </w:rPr>
        <w:t>client</w:t>
      </w:r>
      <w:r w:rsidRPr="00693DEA">
        <w:rPr>
          <w:sz w:val="10"/>
        </w:rPr>
        <w:t xml:space="preserve"> preferences and </w:t>
      </w:r>
      <w:r w:rsidRPr="00B44782">
        <w:rPr>
          <w:rStyle w:val="StyleUnderline"/>
        </w:rPr>
        <w:t>needs’</w:t>
      </w:r>
      <w:r w:rsidRPr="00693DEA">
        <w:rPr>
          <w:sz w:val="10"/>
        </w:rPr>
        <w:t xml:space="preserve"> (Carney, 1989, p. 45). It can be argued then that </w:t>
      </w:r>
      <w:r w:rsidRPr="00B44782">
        <w:rPr>
          <w:rStyle w:val="StyleUnderline"/>
        </w:rPr>
        <w:t>once the patron fails to address these client preferences and needs</w:t>
      </w:r>
      <w:r w:rsidRPr="00693DEA">
        <w:rPr>
          <w:sz w:val="10"/>
        </w:rPr>
        <w:t xml:space="preserve">, </w:t>
      </w:r>
      <w:r w:rsidRPr="005777B4">
        <w:rPr>
          <w:rStyle w:val="StyleUnderline"/>
        </w:rPr>
        <w:t>it would</w:t>
      </w:r>
      <w:r w:rsidRPr="00693DEA">
        <w:rPr>
          <w:sz w:val="10"/>
        </w:rPr>
        <w:t xml:space="preserve"> eventually result in </w:t>
      </w:r>
      <w:r w:rsidRPr="005777B4">
        <w:rPr>
          <w:rStyle w:val="StyleUnderline"/>
        </w:rPr>
        <w:t>limit</w:t>
      </w:r>
      <w:r w:rsidRPr="00693DEA">
        <w:rPr>
          <w:sz w:val="10"/>
        </w:rPr>
        <w:t xml:space="preserve">ing </w:t>
      </w:r>
      <w:r w:rsidRPr="005777B4">
        <w:rPr>
          <w:rStyle w:val="StyleUnderline"/>
        </w:rPr>
        <w:t>the influence of the patron</w:t>
      </w:r>
      <w:r w:rsidRPr="00693DEA">
        <w:rPr>
          <w:sz w:val="10"/>
        </w:rPr>
        <w:t xml:space="preserve"> on the client. For instance, one of the needs of the client state is that </w:t>
      </w:r>
      <w:r w:rsidRPr="005777B4">
        <w:rPr>
          <w:rStyle w:val="StyleUnderline"/>
        </w:rPr>
        <w:t>the patron should act as a guarantor of its security</w:t>
      </w:r>
      <w:r w:rsidRPr="00693DEA">
        <w:rPr>
          <w:sz w:val="10"/>
        </w:rPr>
        <w:t xml:space="preserve"> (ibid.). </w:t>
      </w:r>
      <w:r w:rsidRPr="005777B4">
        <w:rPr>
          <w:rStyle w:val="StyleUnderline"/>
        </w:rPr>
        <w:t>However, if the client state believes</w:t>
      </w:r>
      <w:r w:rsidRPr="00693DEA">
        <w:rPr>
          <w:sz w:val="10"/>
        </w:rPr>
        <w:t xml:space="preserve"> that </w:t>
      </w:r>
      <w:r w:rsidRPr="005777B4">
        <w:rPr>
          <w:rStyle w:val="StyleUnderline"/>
        </w:rPr>
        <w:t>the guarantee has not been extended fully or</w:t>
      </w:r>
      <w:r w:rsidRPr="00693DEA">
        <w:rPr>
          <w:sz w:val="10"/>
        </w:rPr>
        <w:t xml:space="preserve"> that it </w:t>
      </w:r>
      <w:r w:rsidRPr="005777B4">
        <w:rPr>
          <w:rStyle w:val="StyleUnderline"/>
        </w:rPr>
        <w:t>falls short</w:t>
      </w:r>
      <w:r w:rsidRPr="00693DEA">
        <w:rPr>
          <w:sz w:val="10"/>
        </w:rPr>
        <w:t xml:space="preserve"> of its expectations, the extent of </w:t>
      </w:r>
      <w:r w:rsidRPr="005777B4">
        <w:rPr>
          <w:rStyle w:val="StyleUnderline"/>
        </w:rPr>
        <w:t>reciprocity</w:t>
      </w:r>
      <w:r w:rsidRPr="00693DEA">
        <w:rPr>
          <w:sz w:val="10"/>
        </w:rPr>
        <w:t xml:space="preserve"> in the relationship </w:t>
      </w:r>
      <w:r w:rsidRPr="005777B4">
        <w:rPr>
          <w:rStyle w:val="StyleUnderline"/>
        </w:rPr>
        <w:t>may diminish considerably and consequently</w:t>
      </w:r>
      <w:r w:rsidRPr="00693DEA">
        <w:rPr>
          <w:sz w:val="10"/>
        </w:rPr>
        <w:t xml:space="preserve">, </w:t>
      </w:r>
      <w:r w:rsidRPr="005777B4">
        <w:rPr>
          <w:rStyle w:val="StyleUnderline"/>
        </w:rPr>
        <w:t>limit</w:t>
      </w:r>
      <w:r w:rsidRPr="00693DEA">
        <w:rPr>
          <w:sz w:val="10"/>
        </w:rPr>
        <w:t xml:space="preserve"> </w:t>
      </w:r>
      <w:r w:rsidRPr="005777B4">
        <w:rPr>
          <w:rStyle w:val="StyleUnderline"/>
        </w:rPr>
        <w:t xml:space="preserve">the influence of the patron </w:t>
      </w:r>
      <w:r w:rsidRPr="00693DEA">
        <w:rPr>
          <w:sz w:val="10"/>
        </w:rPr>
        <w:t xml:space="preserve">state on the client state. </w:t>
      </w:r>
      <w:r w:rsidRPr="00CB6F64">
        <w:rPr>
          <w:rStyle w:val="StyleUnderline"/>
          <w:highlight w:val="cyan"/>
        </w:rPr>
        <w:t>There are</w:t>
      </w:r>
      <w:r w:rsidRPr="005777B4">
        <w:rPr>
          <w:rStyle w:val="StyleUnderline"/>
        </w:rPr>
        <w:t xml:space="preserve"> three </w:t>
      </w:r>
      <w:r w:rsidRPr="00CB6F64">
        <w:rPr>
          <w:rStyle w:val="StyleUnderline"/>
          <w:highlight w:val="cyan"/>
        </w:rPr>
        <w:t>dimensions to Pakistan’s</w:t>
      </w:r>
      <w:r w:rsidRPr="00693DEA">
        <w:rPr>
          <w:sz w:val="10"/>
        </w:rPr>
        <w:t xml:space="preserve"> flailing </w:t>
      </w:r>
      <w:r w:rsidRPr="00CB6F64">
        <w:rPr>
          <w:rStyle w:val="StyleUnderline"/>
          <w:highlight w:val="cyan"/>
        </w:rPr>
        <w:t>expectations of U</w:t>
      </w:r>
      <w:r w:rsidRPr="00693DEA">
        <w:rPr>
          <w:sz w:val="10"/>
        </w:rPr>
        <w:t xml:space="preserve">nited </w:t>
      </w:r>
      <w:r w:rsidRPr="00CB6F64">
        <w:rPr>
          <w:rStyle w:val="StyleUnderline"/>
          <w:highlight w:val="cyan"/>
        </w:rPr>
        <w:t>S</w:t>
      </w:r>
      <w:r w:rsidRPr="00CB6F64">
        <w:rPr>
          <w:sz w:val="10"/>
          <w:highlight w:val="cyan"/>
        </w:rPr>
        <w:t>t</w:t>
      </w:r>
      <w:r w:rsidRPr="00693DEA">
        <w:rPr>
          <w:sz w:val="10"/>
        </w:rPr>
        <w:t xml:space="preserve">ates </w:t>
      </w:r>
      <w:r w:rsidRPr="00CB6F64">
        <w:rPr>
          <w:rStyle w:val="StyleUnderline"/>
          <w:highlight w:val="cyan"/>
        </w:rPr>
        <w:t>on</w:t>
      </w:r>
      <w:r w:rsidRPr="00693DEA">
        <w:rPr>
          <w:sz w:val="10"/>
        </w:rPr>
        <w:t xml:space="preserve"> matters of its </w:t>
      </w:r>
      <w:r w:rsidRPr="00CB6F64">
        <w:rPr>
          <w:rStyle w:val="StyleUnderline"/>
          <w:highlight w:val="cyan"/>
        </w:rPr>
        <w:t>national security</w:t>
      </w:r>
      <w:r w:rsidRPr="00693DEA">
        <w:rPr>
          <w:sz w:val="10"/>
        </w:rPr>
        <w:t xml:space="preserve">. </w:t>
      </w:r>
      <w:r w:rsidRPr="005777B4">
        <w:rPr>
          <w:rStyle w:val="Emphasis"/>
        </w:rPr>
        <w:t>First</w:t>
      </w:r>
      <w:r w:rsidRPr="00693DEA">
        <w:rPr>
          <w:sz w:val="10"/>
        </w:rPr>
        <w:t xml:space="preserve">, </w:t>
      </w:r>
      <w:r w:rsidRPr="00693DEA">
        <w:rPr>
          <w:rStyle w:val="StyleUnderline"/>
        </w:rPr>
        <w:t xml:space="preserve">given </w:t>
      </w:r>
      <w:r w:rsidRPr="00CB6F64">
        <w:rPr>
          <w:rStyle w:val="StyleUnderline"/>
          <w:highlight w:val="cyan"/>
        </w:rPr>
        <w:t>Pakistan’s security paranoia</w:t>
      </w:r>
      <w:r w:rsidRPr="00693DEA">
        <w:rPr>
          <w:rStyle w:val="StyleUnderline"/>
        </w:rPr>
        <w:t xml:space="preserve"> </w:t>
      </w:r>
      <w:r w:rsidRPr="00CB6F64">
        <w:rPr>
          <w:rStyle w:val="StyleUnderline"/>
          <w:highlight w:val="cyan"/>
        </w:rPr>
        <w:t>against Indian aggression</w:t>
      </w:r>
      <w:r w:rsidRPr="00693DEA">
        <w:rPr>
          <w:rStyle w:val="StyleUnderline"/>
        </w:rPr>
        <w:t xml:space="preserve"> </w:t>
      </w:r>
      <w:r w:rsidRPr="00693DEA">
        <w:rPr>
          <w:sz w:val="10"/>
        </w:rPr>
        <w:t xml:space="preserve">and hegemonic designs, </w:t>
      </w:r>
      <w:r w:rsidRPr="00693DEA">
        <w:rPr>
          <w:rStyle w:val="StyleUnderline"/>
        </w:rPr>
        <w:t>Pakistan</w:t>
      </w:r>
      <w:r w:rsidRPr="00693DEA">
        <w:rPr>
          <w:sz w:val="10"/>
        </w:rPr>
        <w:t xml:space="preserve"> had</w:t>
      </w:r>
      <w:r w:rsidRPr="00693DEA">
        <w:rPr>
          <w:rStyle w:val="StyleUnderline"/>
        </w:rPr>
        <w:t xml:space="preserve"> primarily sought US military assistance</w:t>
      </w:r>
      <w:r w:rsidRPr="00693DEA">
        <w:rPr>
          <w:sz w:val="10"/>
        </w:rPr>
        <w:t xml:space="preserve"> to upgrade its military </w:t>
      </w:r>
      <w:r w:rsidRPr="00693DEA">
        <w:rPr>
          <w:rStyle w:val="StyleUnderline"/>
        </w:rPr>
        <w:t>against an Indian threat</w:t>
      </w:r>
      <w:r w:rsidRPr="00693DEA">
        <w:rPr>
          <w:sz w:val="10"/>
        </w:rPr>
        <w:t xml:space="preserve">. At the same time, the United States was interested in bolstering Pakistani defence on the borders neighbouring the Soviet Union and China. What followed then was a series of agreements and treaties through which the United States provided substantial military assistance to Pakistan. However, these agreements and treaties did not provide the explicit guarantee that the United States would come to Pakistan’s assistance in case of an Indo-Pakistan war (Pasha, 1995). Interestingly, instead the United States kept assuring India that Pakistan’s military assistance will not be used against it. For instance: In 1954, when the United States extended military aid to Pakistan, the Indian Government was assured by the United States that if Pakistan were to misuse this aid in an aggressive fashion against another country, the United States would immediately take appropriate action both within and without the United Nations to thwart such aggression … Pakistanis further alleged that after it became clear that the United States was determined to extend massive military and economic aid to India not only for defensive purposes but also for building her up as the leader of Asia against the Chinese, they could not be absolutely sure any more that the United States would come to their rescue in the event of Indian aggression. (Sayeed, 1964, pp. 747–749) The military assistance to Pakistan was thus strictly a quid-pro-quo for its role in the US Cold War strategy. Consequently, the US military assistance to India during the Sino-Indian war of 1962 and the arms embargo following the IndoPakistan 1965 and 1971 wars, in the early years dispelled the myth of </w:t>
      </w:r>
      <w:r w:rsidRPr="00693DEA">
        <w:rPr>
          <w:sz w:val="10"/>
        </w:rPr>
        <w:lastRenderedPageBreak/>
        <w:t xml:space="preserve">the United States being Pakistan’s security ‘guarantor’. </w:t>
      </w:r>
      <w:r w:rsidRPr="005777B4">
        <w:rPr>
          <w:rStyle w:val="Emphasis"/>
        </w:rPr>
        <w:t>Second</w:t>
      </w:r>
      <w:r w:rsidRPr="00693DEA">
        <w:rPr>
          <w:sz w:val="10"/>
        </w:rPr>
        <w:t xml:space="preserve">, </w:t>
      </w:r>
      <w:r w:rsidRPr="00CB6F64">
        <w:rPr>
          <w:rStyle w:val="StyleUnderline"/>
          <w:highlight w:val="cyan"/>
        </w:rPr>
        <w:t>Pakistan–US strategic engagements</w:t>
      </w:r>
      <w:r w:rsidRPr="005777B4">
        <w:rPr>
          <w:rStyle w:val="StyleUnderline"/>
        </w:rPr>
        <w:t xml:space="preserve"> </w:t>
      </w:r>
      <w:r w:rsidRPr="00CB6F64">
        <w:rPr>
          <w:rStyle w:val="StyleUnderline"/>
          <w:highlight w:val="cyan"/>
        </w:rPr>
        <w:t>have often borne out of US strategic necessities</w:t>
      </w:r>
      <w:r w:rsidRPr="00693DEA">
        <w:rPr>
          <w:sz w:val="10"/>
        </w:rPr>
        <w:t xml:space="preserve">. During the Cold War and even after that, </w:t>
      </w:r>
      <w:r w:rsidRPr="00CB6F64">
        <w:rPr>
          <w:rStyle w:val="StyleUnderline"/>
          <w:highlight w:val="cyan"/>
        </w:rPr>
        <w:t>estrangement in Pakistan–US relations has been followed by an equal tilt towards India</w:t>
      </w:r>
      <w:r w:rsidRPr="00693DEA">
        <w:rPr>
          <w:sz w:val="10"/>
        </w:rPr>
        <w:t xml:space="preserve"> as evidenced during the years when President Kennedy, President Carter and President Clinton were in office, when India loomed large on the horizon compared to the peripheral importance of Pakistan in US policy calculus. </w:t>
      </w:r>
      <w:r w:rsidRPr="005777B4">
        <w:rPr>
          <w:rStyle w:val="StyleUnderline"/>
        </w:rPr>
        <w:t>Even during periods of strategic engagements, the United States has been wary not to offset its relations with India</w:t>
      </w:r>
      <w:r w:rsidRPr="00693DEA">
        <w:rPr>
          <w:sz w:val="10"/>
        </w:rPr>
        <w:t xml:space="preserve">. </w:t>
      </w:r>
      <w:r w:rsidRPr="00CB6F64">
        <w:rPr>
          <w:rStyle w:val="StyleUnderline"/>
          <w:highlight w:val="cyan"/>
        </w:rPr>
        <w:t>This</w:t>
      </w:r>
      <w:r w:rsidRPr="005777B4">
        <w:rPr>
          <w:rStyle w:val="StyleUnderline"/>
        </w:rPr>
        <w:t xml:space="preserve"> has </w:t>
      </w:r>
      <w:r w:rsidRPr="00CB6F64">
        <w:rPr>
          <w:rStyle w:val="StyleUnderline"/>
          <w:highlight w:val="cyan"/>
        </w:rPr>
        <w:t>substantially contributed</w:t>
      </w:r>
      <w:r w:rsidRPr="005777B4">
        <w:rPr>
          <w:rStyle w:val="StyleUnderline"/>
        </w:rPr>
        <w:t xml:space="preserve"> </w:t>
      </w:r>
      <w:r w:rsidRPr="00CB6F64">
        <w:rPr>
          <w:rStyle w:val="StyleUnderline"/>
          <w:highlight w:val="cyan"/>
        </w:rPr>
        <w:t>in the perception that Pakistan cannot</w:t>
      </w:r>
      <w:r w:rsidRPr="00693DEA">
        <w:rPr>
          <w:sz w:val="10"/>
        </w:rPr>
        <w:t xml:space="preserve"> fully </w:t>
      </w:r>
      <w:r w:rsidRPr="00CB6F64">
        <w:rPr>
          <w:rStyle w:val="StyleUnderline"/>
          <w:highlight w:val="cyan"/>
        </w:rPr>
        <w:t>depend on the U</w:t>
      </w:r>
      <w:r w:rsidRPr="00693DEA">
        <w:rPr>
          <w:rStyle w:val="StyleUnderline"/>
        </w:rPr>
        <w:t>nited</w:t>
      </w:r>
      <w:r w:rsidRPr="00CB6F64">
        <w:rPr>
          <w:rStyle w:val="StyleUnderline"/>
          <w:highlight w:val="cyan"/>
        </w:rPr>
        <w:t xml:space="preserve"> S</w:t>
      </w:r>
      <w:r w:rsidRPr="00693DEA">
        <w:rPr>
          <w:rStyle w:val="StyleUnderline"/>
        </w:rPr>
        <w:t>tates</w:t>
      </w:r>
      <w:r w:rsidRPr="00693DEA">
        <w:rPr>
          <w:sz w:val="10"/>
        </w:rPr>
        <w:t xml:space="preserve"> for its security. In that sense, then, any pressure by the United States on Pakistan’s pursuit to consolidate its security with or without US support has often received a resilient reception </w:t>
      </w:r>
      <w:r w:rsidRPr="005777B4">
        <w:rPr>
          <w:rStyle w:val="StyleUnderline"/>
        </w:rPr>
        <w:t>as</w:t>
      </w:r>
      <w:r w:rsidRPr="00693DEA">
        <w:rPr>
          <w:sz w:val="10"/>
        </w:rPr>
        <w:t xml:space="preserve"> is </w:t>
      </w:r>
      <w:r w:rsidRPr="005777B4">
        <w:rPr>
          <w:rStyle w:val="StyleUnderline"/>
        </w:rPr>
        <w:t>evidenced in</w:t>
      </w:r>
      <w:r w:rsidRPr="00693DEA">
        <w:rPr>
          <w:sz w:val="10"/>
        </w:rPr>
        <w:t xml:space="preserve"> the case of </w:t>
      </w:r>
      <w:r w:rsidRPr="005777B4">
        <w:rPr>
          <w:rStyle w:val="StyleUnderline"/>
        </w:rPr>
        <w:t>Pakistan’s nuclear ambitions</w:t>
      </w:r>
      <w:r w:rsidRPr="00693DEA">
        <w:rPr>
          <w:sz w:val="10"/>
        </w:rPr>
        <w:t xml:space="preserve"> (Ahmed, 2010; Cronin et al., 2005; Hoodbhoy, 2013; Khan, 2012). Carney (1989) believes that two main reasons contribute in a client state reaching out to a patron state: First, ‘to enhance their position in relations to other states’ (ibid., p. 48) and second, to ‘have a friend in the harsh environment in the international arena’ (ibid.). In both instances, Pakistan–US relations have failed to durably sustain these prerequisites and have remained quite circumstantial. Both these client state needs were only realized during US–Pakistan strategic engagement periods and during times of estrangement; US grievances of ‘limited influence’ were often accompanied by Pakistani complaints of ‘betrayal’. Given Pakistan’s military dependence on the United States, Pakistan has remained ‘keenly aware that compliance means a loss of autonomy and possibly other costs’ (ibid., p. 47). </w:t>
      </w:r>
      <w:r w:rsidRPr="005777B4">
        <w:rPr>
          <w:rStyle w:val="Emphasis"/>
        </w:rPr>
        <w:t xml:space="preserve">It is quite interesting to note then that </w:t>
      </w:r>
      <w:r w:rsidRPr="00CB6F64">
        <w:rPr>
          <w:rStyle w:val="Emphasis"/>
          <w:highlight w:val="cyan"/>
        </w:rPr>
        <w:t>US pressures on Pakistan in the context of Pakistan–India relations have often been rebuked, whereas when</w:t>
      </w:r>
      <w:r w:rsidRPr="005777B4">
        <w:rPr>
          <w:rStyle w:val="Emphasis"/>
        </w:rPr>
        <w:t xml:space="preserve"> the </w:t>
      </w:r>
      <w:r w:rsidRPr="00CB6F64">
        <w:rPr>
          <w:rStyle w:val="Emphasis"/>
          <w:highlight w:val="cyan"/>
        </w:rPr>
        <w:t>context</w:t>
      </w:r>
      <w:r w:rsidRPr="005777B4">
        <w:rPr>
          <w:rStyle w:val="Emphasis"/>
        </w:rPr>
        <w:t xml:space="preserve"> of the influence </w:t>
      </w:r>
      <w:r w:rsidRPr="00CB6F64">
        <w:rPr>
          <w:rStyle w:val="Emphasis"/>
          <w:highlight w:val="cyan"/>
        </w:rPr>
        <w:t>did not involve India</w:t>
      </w:r>
      <w:r w:rsidRPr="005777B4">
        <w:rPr>
          <w:rStyle w:val="Emphasis"/>
        </w:rPr>
        <w:t xml:space="preserve">, </w:t>
      </w:r>
      <w:r w:rsidRPr="00CB6F64">
        <w:rPr>
          <w:rStyle w:val="Emphasis"/>
          <w:highlight w:val="cyan"/>
        </w:rPr>
        <w:t>Pakistan readily complied</w:t>
      </w:r>
      <w:r w:rsidRPr="005777B4">
        <w:rPr>
          <w:rStyle w:val="Emphasis"/>
        </w:rPr>
        <w:t>.</w:t>
      </w:r>
      <w:r w:rsidRPr="00693DEA">
        <w:rPr>
          <w:sz w:val="10"/>
        </w:rPr>
        <w:t xml:space="preserve"> For instance, </w:t>
      </w:r>
      <w:r w:rsidRPr="00CB6F64">
        <w:rPr>
          <w:rStyle w:val="StyleUnderline"/>
          <w:highlight w:val="cyan"/>
        </w:rPr>
        <w:t>Pakistan launched a successful campaign in Afghanistan during the</w:t>
      </w:r>
      <w:r w:rsidRPr="00CB6F64">
        <w:rPr>
          <w:sz w:val="10"/>
          <w:highlight w:val="cyan"/>
        </w:rPr>
        <w:t xml:space="preserve"> 19</w:t>
      </w:r>
      <w:r w:rsidRPr="00CB6F64">
        <w:rPr>
          <w:rStyle w:val="StyleUnderline"/>
          <w:highlight w:val="cyan"/>
        </w:rPr>
        <w:t>80s</w:t>
      </w:r>
      <w:r w:rsidRPr="005777B4">
        <w:rPr>
          <w:rStyle w:val="StyleUnderline"/>
        </w:rPr>
        <w:t xml:space="preserve"> at the behest of the United States</w:t>
      </w:r>
      <w:r w:rsidRPr="00693DEA">
        <w:rPr>
          <w:sz w:val="10"/>
        </w:rPr>
        <w:t xml:space="preserve">, </w:t>
      </w:r>
      <w:r w:rsidRPr="00CB6F64">
        <w:rPr>
          <w:rStyle w:val="StyleUnderline"/>
          <w:highlight w:val="cyan"/>
        </w:rPr>
        <w:t>and</w:t>
      </w:r>
      <w:r w:rsidRPr="005777B4">
        <w:rPr>
          <w:rStyle w:val="StyleUnderline"/>
        </w:rPr>
        <w:t xml:space="preserve"> similarly </w:t>
      </w:r>
      <w:r w:rsidRPr="00CB6F64">
        <w:rPr>
          <w:rStyle w:val="StyleUnderline"/>
          <w:highlight w:val="cyan"/>
        </w:rPr>
        <w:t>allied</w:t>
      </w:r>
      <w:r w:rsidRPr="005777B4">
        <w:rPr>
          <w:rStyle w:val="StyleUnderline"/>
        </w:rPr>
        <w:t xml:space="preserve"> with </w:t>
      </w:r>
      <w:r w:rsidRPr="00CB6F64">
        <w:rPr>
          <w:rStyle w:val="StyleUnderline"/>
          <w:highlight w:val="cyan"/>
        </w:rPr>
        <w:t>the U</w:t>
      </w:r>
      <w:r w:rsidRPr="005777B4">
        <w:rPr>
          <w:rStyle w:val="StyleUnderline"/>
        </w:rPr>
        <w:t xml:space="preserve">nited </w:t>
      </w:r>
      <w:r w:rsidRPr="00CB6F64">
        <w:rPr>
          <w:rStyle w:val="StyleUnderline"/>
          <w:highlight w:val="cyan"/>
        </w:rPr>
        <w:t>S</w:t>
      </w:r>
      <w:r w:rsidRPr="005777B4">
        <w:rPr>
          <w:rStyle w:val="StyleUnderline"/>
        </w:rPr>
        <w:t xml:space="preserve">tates </w:t>
      </w:r>
      <w:r w:rsidRPr="00CB6F64">
        <w:rPr>
          <w:rStyle w:val="StyleUnderline"/>
          <w:highlight w:val="cyan"/>
        </w:rPr>
        <w:t>in the War on Terror, but remained resilient</w:t>
      </w:r>
      <w:r w:rsidRPr="005777B4">
        <w:rPr>
          <w:rStyle w:val="StyleUnderline"/>
        </w:rPr>
        <w:t xml:space="preserve"> </w:t>
      </w:r>
      <w:r w:rsidRPr="00CB6F64">
        <w:rPr>
          <w:rStyle w:val="StyleUnderline"/>
          <w:highlight w:val="cyan"/>
        </w:rPr>
        <w:t>on</w:t>
      </w:r>
      <w:r w:rsidRPr="00693DEA">
        <w:rPr>
          <w:sz w:val="10"/>
        </w:rPr>
        <w:t xml:space="preserve"> giving in on </w:t>
      </w:r>
      <w:r w:rsidRPr="005777B4">
        <w:rPr>
          <w:rStyle w:val="StyleUnderline"/>
        </w:rPr>
        <w:t xml:space="preserve">its </w:t>
      </w:r>
      <w:r w:rsidRPr="00CB6F64">
        <w:rPr>
          <w:rStyle w:val="StyleUnderline"/>
          <w:highlight w:val="cyan"/>
        </w:rPr>
        <w:t>nuclear program</w:t>
      </w:r>
      <w:r w:rsidRPr="00693DEA">
        <w:rPr>
          <w:sz w:val="10"/>
        </w:rPr>
        <w:t xml:space="preserve"> (Khan, 2012). Again, during the War on Terror, Pakistan–US relations were often at a low because of pro-India US policies. Various intellectuals have noticed this trend. For instance, Christine Fair opines: The December 2001 Bonn conference was, in many ways, a conference of Pakistan’s defeat. With US military assistance, the Northern Alliance, which had long enjoyed the support and assistance of India, Iran, Russia, and other countries, wrested Kabul from the Taliban. The United States had promised Pakistan that this would not happen. The US decisions to rely on the Northern Alliance in the early years of Operation Enduring Freedom and to retain a light footprint discomfited Pakistan, which feared the emergence of a pro-India Afghanistan … these early actions, conditioned Pakistan’s decision to retain its contacts with the Taliban to thwart the emergence of a hostile Afghanistan aligned with India. (Fair, 2009c, p. 159) Tellis further observes: Competition with New Delhi has also pushed Islamabad to prevent India from restoring its influence in Afghanistan. In this effort to preserve its ‘strategic depth,’ Pakistan has consciously tolerated the presence of Taliban remnants along its north-western frontier as a hedging strategy in case Afghan president Hamid Karzai’s government turns out to be overly friendly to Indian interests … The chief difficulty here remains the clash between US and Pakistani priorities, specifically Pakistan’s policies toward Kashmir and its relations with India. (Tellis, 2004, pp. 109–112) Even while India remains quite central to the discussion on US limited influence over Pakistan, Pakistan’s dependence on US military assistances has contributed equally in Pakistan’s frustration over US policies. However, realizing that the United States has almost always viewed India as its main protagonist in its effort to counter growing Chinese influence, and Pakistan’s dependence on US military assistance has placed great burdens on its policy decisions, recent events suggest that the Pakistani state is moving in a direction to reduce its dependence on US military assistance and consequently wrestle from the United States whatever influence it has left over the Pakistani state. There are two identifiable ways to reduce arms dependence on a patron state, and consequently the influence that the patron state enjoy over the client state; first, by increasing the state’s self-sufficiency in arms production and second by diversifying their supplier portfolio (Kinsella, 1998). There is historic evidence that Pakistan’s bid to increase its self-sufficiency in arms production begun as early as in the 1950s when the second prime minister, Khawaja Nazimuddin, in collaboration with the British Royal Ordinance, laid the foundation of four ordinance factories in Wah to manufacture ammunitions and rifles. While this was a first step towards self-sufficiency, it was not a significant one. Soon after, extensive US military support in the late 1950s which continued into the first half of the 1960s ‘reduced the attention given to domestic production’ (International Business Publications, 2013, p. 196), only to be renewed once again in 1971 when Pakistan was undergoing its first spell of US sanctions. This renewed commitment towards production was followed by the establishment of the Heavy Industries at Taxila in 1971, the F-6 overhaul and rebuild factory at Kamra in 1972, the Pakistan Aeronautical Complex at Kamra in 1973 and Dr A.Q Khan Research Laboratories for the development of its nuclear programme in 1976 (International Business Publications, 2013; Siddiqa-Agha, 2001a). However, it was not until the 1990s, when Pakistan suffered the second round of US sanctions, that Defence production became a matter of vital concern. This ‘determination to move towards a degree of self-sufficiency’ was manifested in Pakistan’s decision to create a Ministry of Defense Production in 1991, to oversee efforts aimed to indigenize arms production. Siddiqa-Agha (1999, 2001) laments that despite coming far ahead in the area of defence production, Pakistan still lacks the qualitative and the technological edge that would allow it complete independence in defence production. However, what remains noteworthy is that the move towards self-reliance in defence production was motivated by recurring US sanctions on Pakistan and in effect reduce the influence that arms suppliers, such as the United States, had on Pakistan policymaking (Siddiqa-Agha, 2001b). As of now, Pakistan manufactures and sells ‘weapons to over 40 countries, bringing in $20 million annually’ (Haider, 2014) and ‘have substituted imported defence equipment worth $1.5bn [per year]’ (Syed, 2014). This has meant that the indigenous production of defence items, such as the JF-17 Thunder fighter jet, Mushak and Super Mushak training aircrafts, Al Khalid and Al Zarrar tanks along with armoured personnel carriers and an extensive array of small arms and medium-sized weapon systems for the armed forces, has accorded Pakistan a certain degree of self-sufficiency (Kazmi, 2015). Pakistan’s bid for self-reliance has not been a solitary effort. In fact, China’s support (Table 1) has played a pivotal role in the process which involved China’s military support in ‘building up Pakistan’s own capabilities rather than intervention during conflicts or other formal alliance commitments’ (Small, 2015a). Consequently, ‘[China] has helped Pakistan establish several factories for manufacturing arms’ (Lavoy, 2005, p. 57), which include the Heavy Industries at Taxila involved in manufacturing Tanks and Armoured Personnel Carriers, the JF-17 Thunder Aircraft Manufacturing Facility at Kamra and the Karachi Shipyard and Engineering Works facility to build missile craft ships among many others (Siddiqa-Agha, 2001a). Only recently, US reluctance to provide Pakistan with Drone technology motivated Pakistan to develop its own Drone capability, albeit one that is technologically handicapped. In this regard, the history of Pakistan–China defence production collaboration raises concerns that Pakistan may use Chinese technology to arm its Drones. Given this scenario, Sorcher (2014) argues that ‘nations that buy U.S. drones rely on </w:t>
      </w:r>
      <w:r w:rsidRPr="00000BFA">
        <w:rPr>
          <w:rStyle w:val="StyleUnderline"/>
        </w:rPr>
        <w:t xml:space="preserve">Washington for spare parts and software upgrades. Without any type of forced reliance, </w:t>
      </w:r>
      <w:r w:rsidRPr="00CB6F64">
        <w:rPr>
          <w:rStyle w:val="StyleUnderline"/>
          <w:highlight w:val="cyan"/>
        </w:rPr>
        <w:t>the divide between Pakistan and the United States could deepen’</w:t>
      </w:r>
      <w:r w:rsidRPr="00000BFA">
        <w:rPr>
          <w:rStyle w:val="StyleUnderline"/>
        </w:rPr>
        <w:t xml:space="preserve">. What </w:t>
      </w:r>
      <w:r w:rsidRPr="00CB6F64">
        <w:rPr>
          <w:rStyle w:val="StyleUnderline"/>
          <w:highlight w:val="cyan"/>
        </w:rPr>
        <w:t>this</w:t>
      </w:r>
      <w:r w:rsidRPr="00000BFA">
        <w:rPr>
          <w:rStyle w:val="StyleUnderline"/>
        </w:rPr>
        <w:t xml:space="preserve"> actually </w:t>
      </w:r>
      <w:r w:rsidRPr="00CB6F64">
        <w:rPr>
          <w:rStyle w:val="StyleUnderline"/>
          <w:highlight w:val="cyan"/>
        </w:rPr>
        <w:t>means</w:t>
      </w:r>
      <w:r w:rsidRPr="00000BFA">
        <w:rPr>
          <w:rStyle w:val="StyleUnderline"/>
        </w:rPr>
        <w:t xml:space="preserve"> is that </w:t>
      </w:r>
      <w:r w:rsidRPr="00CB6F64">
        <w:rPr>
          <w:rStyle w:val="StyleUnderline"/>
          <w:highlight w:val="cyan"/>
        </w:rPr>
        <w:t>increased Pakistani reliance on</w:t>
      </w:r>
      <w:r w:rsidRPr="00000BFA">
        <w:rPr>
          <w:rStyle w:val="StyleUnderline"/>
        </w:rPr>
        <w:t xml:space="preserve"> self-production and defence </w:t>
      </w:r>
      <w:r w:rsidRPr="00CB6F64">
        <w:rPr>
          <w:rStyle w:val="StyleUnderline"/>
          <w:highlight w:val="cyan"/>
        </w:rPr>
        <w:t>collaboration</w:t>
      </w:r>
      <w:r w:rsidRPr="00000BFA">
        <w:rPr>
          <w:rStyle w:val="StyleUnderline"/>
        </w:rPr>
        <w:t xml:space="preserve"> </w:t>
      </w:r>
      <w:r w:rsidRPr="00CB6F64">
        <w:rPr>
          <w:rStyle w:val="StyleUnderline"/>
          <w:highlight w:val="cyan"/>
        </w:rPr>
        <w:t>with</w:t>
      </w:r>
      <w:r w:rsidRPr="00000BFA">
        <w:rPr>
          <w:rStyle w:val="StyleUnderline"/>
        </w:rPr>
        <w:t xml:space="preserve"> other states, such as </w:t>
      </w:r>
      <w:r w:rsidRPr="00CB6F64">
        <w:rPr>
          <w:rStyle w:val="StyleUnderline"/>
          <w:highlight w:val="cyan"/>
        </w:rPr>
        <w:t>China,</w:t>
      </w:r>
      <w:r w:rsidRPr="00000BFA">
        <w:rPr>
          <w:rStyle w:val="StyleUnderline"/>
        </w:rPr>
        <w:t xml:space="preserve"> </w:t>
      </w:r>
      <w:r w:rsidRPr="00693DEA">
        <w:rPr>
          <w:sz w:val="10"/>
        </w:rPr>
        <w:t>might further reduce US influence on Pakistan.</w:t>
      </w:r>
    </w:p>
    <w:p w14:paraId="0FC6A381" w14:textId="77777777" w:rsidR="007C2250" w:rsidRDefault="007C2250" w:rsidP="007C2250"/>
    <w:p w14:paraId="4D1D8E2C" w14:textId="003DF071" w:rsidR="00E61831" w:rsidRPr="009D4ABA" w:rsidRDefault="00E61831" w:rsidP="009F0CC8"/>
    <w:p w14:paraId="2B4C6B72" w14:textId="7284DAC4" w:rsidR="00A7431B" w:rsidRDefault="00860C97" w:rsidP="00A7431B">
      <w:pPr>
        <w:pStyle w:val="Heading2"/>
      </w:pPr>
      <w:r>
        <w:lastRenderedPageBreak/>
        <w:t>ADV Extensions: China</w:t>
      </w:r>
    </w:p>
    <w:p w14:paraId="4BD4627B" w14:textId="1658C291" w:rsidR="00F33C1F" w:rsidRPr="00F33C1F" w:rsidRDefault="00F33C1F" w:rsidP="00F33C1F">
      <w:pPr>
        <w:pStyle w:val="Heading3"/>
      </w:pPr>
      <w:r>
        <w:lastRenderedPageBreak/>
        <w:t xml:space="preserve">Link – Sanctions </w:t>
      </w:r>
      <w:r>
        <w:sym w:font="Wingdings" w:char="F0E0"/>
      </w:r>
      <w:r>
        <w:t xml:space="preserve"> No Cooperation</w:t>
      </w:r>
    </w:p>
    <w:p w14:paraId="638135C2" w14:textId="1DFB92BE" w:rsidR="00F33C1F" w:rsidRDefault="00F33C1F" w:rsidP="00F33C1F">
      <w:pPr>
        <w:pStyle w:val="Heading4"/>
      </w:pPr>
      <w:bookmarkStart w:id="2" w:name="_Hlk13268850"/>
      <w:r>
        <w:t xml:space="preserve">Plan decks </w:t>
      </w:r>
      <w:r w:rsidR="00FA04FC">
        <w:t>overall US-Indian relations</w:t>
      </w:r>
      <w:r>
        <w:t xml:space="preserve"> – revitalizes anti-American sentiment in Indian bureaucracy</w:t>
      </w:r>
    </w:p>
    <w:p w14:paraId="6EF82FB6" w14:textId="77777777" w:rsidR="00F33C1F" w:rsidRPr="00FC5EDE" w:rsidRDefault="00F33C1F" w:rsidP="00F33C1F">
      <w:r w:rsidRPr="00561F19">
        <w:rPr>
          <w:rStyle w:val="Style13ptBold"/>
        </w:rPr>
        <w:t>Stratfor</w:t>
      </w:r>
      <w:r>
        <w:rPr>
          <w:rStyle w:val="Style13ptBold"/>
        </w:rPr>
        <w:t xml:space="preserve"> 18</w:t>
      </w:r>
      <w:r>
        <w:t xml:space="preserve"> 5-28-2018. With CAATSA, the U.S. is Trying to Make Russia Hurt. Stratfor. https://worldview.stratfor.com/article/caatsa-us-trying-make-russia-hurt /jh</w:t>
      </w:r>
    </w:p>
    <w:p w14:paraId="424B49F6" w14:textId="77777777" w:rsidR="00F33C1F" w:rsidRDefault="00F33C1F" w:rsidP="00F33C1F">
      <w:r>
        <w:t>India</w:t>
      </w:r>
    </w:p>
    <w:p w14:paraId="5D612B1F" w14:textId="77777777" w:rsidR="00F33C1F" w:rsidRDefault="00F33C1F" w:rsidP="00F33C1F">
      <w:r w:rsidRPr="00B72320">
        <w:rPr>
          <w:rStyle w:val="StyleUnderline"/>
        </w:rPr>
        <w:t>Russia</w:t>
      </w:r>
      <w:r>
        <w:t xml:space="preserve"> also </w:t>
      </w:r>
      <w:r w:rsidRPr="00B72320">
        <w:rPr>
          <w:rStyle w:val="StyleUnderline"/>
        </w:rPr>
        <w:t xml:space="preserve">has deep relations with </w:t>
      </w:r>
      <w:r w:rsidRPr="00B72320">
        <w:t xml:space="preserve">China's rival over the Himalayas, </w:t>
      </w:r>
      <w:r w:rsidRPr="00B72320">
        <w:rPr>
          <w:rStyle w:val="StyleUnderline"/>
        </w:rPr>
        <w:t>India</w:t>
      </w:r>
      <w:r>
        <w:t>. Moscow supplies most of the arms for the Indian military, including combat aircraft, naval destroyers, battle tanks and a lone nuclear submarine. The BrahMos missile — the product of Russian-Indian cooperation — is a signature success for New Delhi's defense establishment that also has great export potential. Furthermore, Russian arms deals offer generous terms, such as technology transfers and opportunities for joint production, that are important to India's strategic autonomy doctrine.</w:t>
      </w:r>
    </w:p>
    <w:p w14:paraId="73C02C69" w14:textId="4A3698BA" w:rsidR="00F33C1F" w:rsidRDefault="00F33C1F" w:rsidP="00F33C1F">
      <w:r>
        <w:t xml:space="preserve">If push comes to shove, </w:t>
      </w:r>
      <w:r w:rsidRPr="00B72320">
        <w:rPr>
          <w:rStyle w:val="StyleUnderline"/>
        </w:rPr>
        <w:t>India will not sacrifice its relationship with Russia</w:t>
      </w:r>
      <w:r>
        <w:t xml:space="preserve">. Instead, </w:t>
      </w:r>
      <w:r w:rsidRPr="00B72320">
        <w:rPr>
          <w:rStyle w:val="StyleUnderline"/>
        </w:rPr>
        <w:t>it will try to compromise with the United States by purchasing more U.S. arms</w:t>
      </w:r>
      <w:r>
        <w:t xml:space="preserve"> or by signing the two outstanding foundational defense agreements with the country. Despite its historical links with Moscow, New Delhi has expanded its security and economic relationship with the United States over the past two decades to try to increase its clout in the global system. Their ties are now strong, and </w:t>
      </w:r>
      <w:r w:rsidRPr="00B72320">
        <w:rPr>
          <w:rStyle w:val="StyleUnderline"/>
        </w:rPr>
        <w:t>India increasingly relies on the United States to balance China's rise in Asia</w:t>
      </w:r>
      <w:r>
        <w:t xml:space="preserve">. As a result, Washington has greater leverage over New Delhi, which, in turn, is more vulnerable to CAATSA's stipulations than Beijing is. In the longer run, however, </w:t>
      </w:r>
      <w:r w:rsidRPr="0044766E">
        <w:rPr>
          <w:rStyle w:val="StyleUnderline"/>
        </w:rPr>
        <w:t>the CAATSA process could rekindle anti-American sentiment in the Indian defense bureaucracy and the political class, two decades after a reset in U.S.-Indian relations consigned such nationalism to the margins.</w:t>
      </w:r>
      <w:r>
        <w:t xml:space="preserve"> </w:t>
      </w:r>
    </w:p>
    <w:bookmarkEnd w:id="2"/>
    <w:p w14:paraId="1409C824" w14:textId="243ED74A" w:rsidR="00CF047D" w:rsidRDefault="00CF047D" w:rsidP="001526A0">
      <w:pPr>
        <w:pStyle w:val="Heading3"/>
      </w:pPr>
      <w:r>
        <w:lastRenderedPageBreak/>
        <w:t xml:space="preserve">I/L – Cooperation </w:t>
      </w:r>
      <w:r>
        <w:sym w:font="Wingdings" w:char="F0E0"/>
      </w:r>
      <w:r>
        <w:t xml:space="preserve"> Indo-Pacific Strategy</w:t>
      </w:r>
    </w:p>
    <w:p w14:paraId="43029016" w14:textId="3072257A" w:rsidR="00CF047D" w:rsidRPr="00CA1482" w:rsidRDefault="00CF047D" w:rsidP="00CF047D">
      <w:pPr>
        <w:pStyle w:val="Heading4"/>
        <w:rPr>
          <w:bCs/>
        </w:rPr>
      </w:pPr>
      <w:bookmarkStart w:id="3" w:name="_Hlk13268951"/>
      <w:r>
        <w:rPr>
          <w:bCs/>
        </w:rPr>
        <w:t>India partnership key to the US Indo-Pacific strategy</w:t>
      </w:r>
    </w:p>
    <w:p w14:paraId="545E7B60" w14:textId="77777777" w:rsidR="00CF047D" w:rsidRDefault="00CF047D" w:rsidP="00CF047D">
      <w:r w:rsidRPr="00CA1482">
        <w:rPr>
          <w:rStyle w:val="Style13ptBold"/>
        </w:rPr>
        <w:t>Carafano 19</w:t>
      </w:r>
      <w:r>
        <w:t xml:space="preserve"> James Jay Carafano, Heritage Foundation vice president, 4-7-2019. America’s Next 5 Moves in the Indo-Pacific Region. National Interest. https://nationalinterest.org/feature/america%E2%80%99s-next-5-moves-indo-pacific-region-50767 /jh</w:t>
      </w:r>
    </w:p>
    <w:p w14:paraId="47AFF47B" w14:textId="77777777" w:rsidR="00CF047D" w:rsidRDefault="00CF047D" w:rsidP="00CF047D">
      <w:r>
        <w:t>Forge Very Special Relationships</w:t>
      </w:r>
    </w:p>
    <w:p w14:paraId="4442EE05" w14:textId="77777777" w:rsidR="00CF047D" w:rsidRPr="00CA1482" w:rsidRDefault="00CF047D" w:rsidP="00CF047D">
      <w:pPr>
        <w:rPr>
          <w:rStyle w:val="StyleUnderline"/>
        </w:rPr>
      </w:pPr>
      <w:r w:rsidRPr="00CA1482">
        <w:rPr>
          <w:rStyle w:val="StyleUnderline"/>
        </w:rPr>
        <w:t>In the Indo-Pacific region,</w:t>
      </w:r>
      <w:r>
        <w:t xml:space="preserve"> there should be two—Taiwan and </w:t>
      </w:r>
      <w:r w:rsidRPr="00CA1482">
        <w:rPr>
          <w:rStyle w:val="StyleUnderline"/>
        </w:rPr>
        <w:t>India</w:t>
      </w:r>
      <w:r>
        <w:t xml:space="preserve">. These are </w:t>
      </w:r>
      <w:r w:rsidRPr="00CA1482">
        <w:rPr>
          <w:rStyle w:val="StyleUnderline"/>
        </w:rPr>
        <w:t>needed to send a very pointed message to China</w:t>
      </w:r>
      <w:r>
        <w:t xml:space="preserve">. Taiwan is the canary in the coal mine. The threat it faces from China across domains—security, diplomatic and economic—has intensified over the last couple of years. In this fortieth year of the Taiwan Relations Act, we need to help it defend itself and be in a position to make its own decisions about the future. That means selling Taiwan the weapons it needs for defense and supporting it diplomatically. If Taiwan cannot depend on the United States, no one can. </w:t>
      </w:r>
      <w:r w:rsidRPr="00CA1482">
        <w:rPr>
          <w:rStyle w:val="StyleUnderline"/>
        </w:rPr>
        <w:t>India is the most important long-term non-ally in the region.</w:t>
      </w:r>
      <w:r>
        <w:t xml:space="preserve"> Things move slowly with India, but taking stock of our common interests and projecting out, there is a huge upside in the relationship for both countries and for regional stability. We may never call India an official “ally,” but that is really beside the point. </w:t>
      </w:r>
      <w:r w:rsidRPr="00CA1482">
        <w:rPr>
          <w:rStyle w:val="StyleUnderline"/>
        </w:rPr>
        <w:t>There won’t be a free and open Indo-Pacific if India and the United States are not strategic partners.</w:t>
      </w:r>
    </w:p>
    <w:bookmarkEnd w:id="3"/>
    <w:p w14:paraId="6E1FF838" w14:textId="21CB6C63" w:rsidR="001526A0" w:rsidRPr="0071641D" w:rsidRDefault="001526A0" w:rsidP="001526A0">
      <w:pPr>
        <w:pStyle w:val="Heading3"/>
      </w:pPr>
      <w:r>
        <w:lastRenderedPageBreak/>
        <w:t xml:space="preserve">I/L – Cooperation </w:t>
      </w:r>
      <w:r>
        <w:sym w:font="Wingdings" w:char="F0E0"/>
      </w:r>
      <w:r>
        <w:t xml:space="preserve"> Conflict</w:t>
      </w:r>
    </w:p>
    <w:p w14:paraId="5B826CA9" w14:textId="77777777" w:rsidR="001526A0" w:rsidRDefault="001526A0" w:rsidP="001526A0">
      <w:pPr>
        <w:pStyle w:val="Heading4"/>
      </w:pPr>
      <w:r>
        <w:t>US-Indian arms sales and defense partnerships amplify Chinese aggression</w:t>
      </w:r>
    </w:p>
    <w:p w14:paraId="358F7406" w14:textId="77777777" w:rsidR="001526A0" w:rsidRDefault="001526A0" w:rsidP="001526A0">
      <w:r>
        <w:t xml:space="preserve">Kristin </w:t>
      </w:r>
      <w:r w:rsidRPr="004511FB">
        <w:rPr>
          <w:rStyle w:val="Style13ptBold"/>
        </w:rPr>
        <w:t>Huang</w:t>
      </w:r>
      <w:r>
        <w:t xml:space="preserve"> </w:t>
      </w:r>
      <w:r w:rsidRPr="000E54A0">
        <w:t>16 Dec, 20</w:t>
      </w:r>
      <w:r w:rsidRPr="004511FB">
        <w:rPr>
          <w:rStyle w:val="Style13ptBold"/>
        </w:rPr>
        <w:t xml:space="preserve">18 </w:t>
      </w:r>
      <w:r>
        <w:t>(</w:t>
      </w:r>
      <w:r w:rsidRPr="000E54A0">
        <w:t>senior China reporter, who focuses on diplomacy and defence.</w:t>
      </w:r>
      <w:r>
        <w:t>), "Why India’s military ties with US and Russia could squeeze China," South China Morning Post, https://www.scmp.com/news/china/diplomacy/article/2178039/why-indias-expanding-military-ties-united-states-and-russia</w:t>
      </w:r>
    </w:p>
    <w:p w14:paraId="5B62E1D8" w14:textId="77777777" w:rsidR="001526A0" w:rsidRPr="00150701" w:rsidRDefault="001526A0" w:rsidP="001526A0">
      <w:pPr>
        <w:rPr>
          <w:sz w:val="10"/>
        </w:rPr>
      </w:pPr>
      <w:r w:rsidRPr="00CB6F64">
        <w:rPr>
          <w:rStyle w:val="StyleUnderline"/>
          <w:highlight w:val="cyan"/>
        </w:rPr>
        <w:t>China’s military can expect far less latitude</w:t>
      </w:r>
      <w:r w:rsidRPr="00150701">
        <w:rPr>
          <w:rStyle w:val="StyleUnderline"/>
        </w:rPr>
        <w:t xml:space="preserve"> </w:t>
      </w:r>
      <w:r w:rsidRPr="00CB6F64">
        <w:rPr>
          <w:rStyle w:val="StyleUnderline"/>
          <w:highlight w:val="cyan"/>
        </w:rPr>
        <w:t>as</w:t>
      </w:r>
      <w:r w:rsidRPr="00150701">
        <w:rPr>
          <w:sz w:val="10"/>
        </w:rPr>
        <w:t xml:space="preserve"> regional rival </w:t>
      </w:r>
      <w:r w:rsidRPr="00CB6F64">
        <w:rPr>
          <w:rStyle w:val="StyleUnderline"/>
          <w:highlight w:val="cyan"/>
        </w:rPr>
        <w:t>India</w:t>
      </w:r>
      <w:r w:rsidRPr="00CB6F64">
        <w:rPr>
          <w:sz w:val="10"/>
          <w:highlight w:val="cyan"/>
        </w:rPr>
        <w:t xml:space="preserve"> </w:t>
      </w:r>
      <w:r w:rsidRPr="00CB6F64">
        <w:rPr>
          <w:rStyle w:val="StyleUnderline"/>
          <w:highlight w:val="cyan"/>
        </w:rPr>
        <w:t>diversifies</w:t>
      </w:r>
      <w:r w:rsidRPr="00150701">
        <w:rPr>
          <w:rStyle w:val="StyleUnderline"/>
        </w:rPr>
        <w:t xml:space="preserve"> its </w:t>
      </w:r>
      <w:r w:rsidRPr="00CB6F64">
        <w:rPr>
          <w:rStyle w:val="StyleUnderline"/>
          <w:highlight w:val="cyan"/>
        </w:rPr>
        <w:t>military</w:t>
      </w:r>
      <w:r w:rsidRPr="00150701">
        <w:rPr>
          <w:rStyle w:val="StyleUnderline"/>
        </w:rPr>
        <w:t xml:space="preserve"> </w:t>
      </w:r>
      <w:r w:rsidRPr="00CB6F64">
        <w:rPr>
          <w:rStyle w:val="StyleUnderline"/>
          <w:highlight w:val="cyan"/>
        </w:rPr>
        <w:t>partnerships</w:t>
      </w:r>
      <w:r w:rsidRPr="00150701">
        <w:rPr>
          <w:sz w:val="10"/>
        </w:rPr>
        <w:t xml:space="preserve">, analysts said. India, which has conducted military exercises </w:t>
      </w:r>
      <w:r w:rsidRPr="00CB6F64">
        <w:rPr>
          <w:rStyle w:val="StyleUnderline"/>
          <w:highlight w:val="cyan"/>
        </w:rPr>
        <w:t>with</w:t>
      </w:r>
      <w:r w:rsidRPr="00150701">
        <w:rPr>
          <w:sz w:val="10"/>
        </w:rPr>
        <w:t xml:space="preserve"> powers including </w:t>
      </w:r>
      <w:r w:rsidRPr="00CB6F64">
        <w:rPr>
          <w:rStyle w:val="StyleUnderline"/>
          <w:highlight w:val="cyan"/>
        </w:rPr>
        <w:t>the U</w:t>
      </w:r>
      <w:r w:rsidRPr="00150701">
        <w:rPr>
          <w:rStyle w:val="StyleUnderline"/>
        </w:rPr>
        <w:t xml:space="preserve">nited </w:t>
      </w:r>
      <w:r w:rsidRPr="00CB6F64">
        <w:rPr>
          <w:rStyle w:val="StyleUnderline"/>
          <w:highlight w:val="cyan"/>
        </w:rPr>
        <w:t>S</w:t>
      </w:r>
      <w:r w:rsidRPr="00150701">
        <w:rPr>
          <w:rStyle w:val="StyleUnderline"/>
        </w:rPr>
        <w:t xml:space="preserve">tates </w:t>
      </w:r>
      <w:r w:rsidRPr="00CB6F64">
        <w:rPr>
          <w:rStyle w:val="StyleUnderline"/>
          <w:highlight w:val="cyan"/>
        </w:rPr>
        <w:t>and</w:t>
      </w:r>
      <w:r w:rsidRPr="00150701">
        <w:rPr>
          <w:rStyle w:val="StyleUnderline"/>
        </w:rPr>
        <w:t xml:space="preserve"> </w:t>
      </w:r>
      <w:r w:rsidRPr="00CB6F64">
        <w:rPr>
          <w:rStyle w:val="StyleUnderline"/>
          <w:highlight w:val="cyan"/>
        </w:rPr>
        <w:t>Russia</w:t>
      </w:r>
      <w:r w:rsidRPr="00150701">
        <w:rPr>
          <w:sz w:val="10"/>
        </w:rPr>
        <w:t xml:space="preserve"> this year, joined China on Tuesday for Hand-in-Hand 2018, which aims to strengthen the nations’ anti-terrorist operations. The joint drill in Chengdu, Sichuan province, will last 14 days. The exercises with India began in 2013 but were called off last year because of the dispute over Chinese road-building on the Doklam Plateau region of the Himalayas. The sides, which fought a war in 1962, stood down after eight weeks later as diplomacy prevailed. Besides its ties with China, India is holding exercises with Russian air and naval forces. The first leg of the biennial Exercise Avia Indra took place in the skies over Lipetsk, Russia in September, and a second started in Jodhpur on December 10 and ends on Friday. India has also reached out to the United States, and their air forces took part in the Cope 18 exercise, an 11-day drill over West Bengal, which ended on Friday. </w:t>
      </w:r>
      <w:r w:rsidRPr="00150701">
        <w:rPr>
          <w:rStyle w:val="StyleUnderline"/>
        </w:rPr>
        <w:t>New Delhi’s expanding military relationships muddied the waters for Beijing and its regional ambitions</w:t>
      </w:r>
      <w:r w:rsidRPr="00150701">
        <w:rPr>
          <w:sz w:val="10"/>
        </w:rPr>
        <w:t xml:space="preserve">, Collin Koh, a research fellow from S Rajaratnam School of International Studies at Nanyang Technological University in Singapore, said. “These </w:t>
      </w:r>
      <w:r w:rsidRPr="00150701">
        <w:rPr>
          <w:rStyle w:val="StyleUnderline"/>
        </w:rPr>
        <w:t>Indian defence and security engagements with foreign powers are likely to bring Indian forces greater ability to work closely with foreign counterparts</w:t>
      </w:r>
      <w:r w:rsidRPr="00150701">
        <w:rPr>
          <w:sz w:val="10"/>
        </w:rPr>
        <w:t xml:space="preserve"> … </w:t>
      </w:r>
      <w:r w:rsidRPr="00CB6F64">
        <w:rPr>
          <w:rStyle w:val="StyleUnderline"/>
          <w:highlight w:val="cyan"/>
        </w:rPr>
        <w:t>complicating China’s strategic and operational military</w:t>
      </w:r>
      <w:r w:rsidRPr="00150701">
        <w:rPr>
          <w:rStyle w:val="StyleUnderline"/>
        </w:rPr>
        <w:t xml:space="preserve"> </w:t>
      </w:r>
      <w:r w:rsidRPr="00CB6F64">
        <w:rPr>
          <w:rStyle w:val="StyleUnderline"/>
          <w:highlight w:val="cyan"/>
        </w:rPr>
        <w:t>freedom to manoeuvre</w:t>
      </w:r>
      <w:r w:rsidRPr="00150701">
        <w:rPr>
          <w:rStyle w:val="StyleUnderline"/>
        </w:rPr>
        <w:t>, in peacetime especially</w:t>
      </w:r>
      <w:r w:rsidRPr="00150701">
        <w:rPr>
          <w:sz w:val="10"/>
        </w:rPr>
        <w:t xml:space="preserve">,” he said. </w:t>
      </w:r>
      <w:r w:rsidRPr="00150701">
        <w:rPr>
          <w:rStyle w:val="StyleUnderline"/>
        </w:rPr>
        <w:t xml:space="preserve">India’s military-political relations and arms trade with the US have been on a rapid rise </w:t>
      </w:r>
      <w:r w:rsidRPr="00150701">
        <w:rPr>
          <w:sz w:val="10"/>
        </w:rPr>
        <w:t xml:space="preserve">in recent years. </w:t>
      </w:r>
      <w:r w:rsidRPr="00CB6F64">
        <w:rPr>
          <w:rStyle w:val="StyleUnderline"/>
          <w:highlight w:val="cyan"/>
        </w:rPr>
        <w:t>The US,</w:t>
      </w:r>
      <w:r w:rsidRPr="00150701">
        <w:rPr>
          <w:rStyle w:val="StyleUnderline"/>
        </w:rPr>
        <w:t xml:space="preserve"> as part of its foreign policy </w:t>
      </w:r>
      <w:r w:rsidRPr="00CB6F64">
        <w:rPr>
          <w:rStyle w:val="StyleUnderline"/>
          <w:highlight w:val="cyan"/>
        </w:rPr>
        <w:t>to counter China’s growing influence</w:t>
      </w:r>
      <w:r w:rsidRPr="00150701">
        <w:rPr>
          <w:sz w:val="10"/>
        </w:rPr>
        <w:t xml:space="preserve"> in Asia, </w:t>
      </w:r>
      <w:r w:rsidRPr="00CB6F64">
        <w:rPr>
          <w:rStyle w:val="StyleUnderline"/>
          <w:highlight w:val="cyan"/>
        </w:rPr>
        <w:t>has notched up arms sales to India</w:t>
      </w:r>
      <w:r w:rsidRPr="00150701">
        <w:rPr>
          <w:sz w:val="10"/>
        </w:rPr>
        <w:t xml:space="preserve"> worth US$15 billion over the past decade, according to the Stockholm International Peace Research Institute (SIPRI). </w:t>
      </w:r>
      <w:r w:rsidRPr="00CB6F64">
        <w:rPr>
          <w:rStyle w:val="StyleUnderline"/>
          <w:highlight w:val="cyan"/>
        </w:rPr>
        <w:t>Those</w:t>
      </w:r>
      <w:r w:rsidRPr="00150701">
        <w:rPr>
          <w:rStyle w:val="StyleUnderline"/>
        </w:rPr>
        <w:t xml:space="preserve"> deals </w:t>
      </w:r>
      <w:r w:rsidRPr="00CB6F64">
        <w:rPr>
          <w:rStyle w:val="StyleUnderline"/>
          <w:highlight w:val="cyan"/>
        </w:rPr>
        <w:t>have brought closer strategic</w:t>
      </w:r>
      <w:r w:rsidRPr="00150701">
        <w:rPr>
          <w:rStyle w:val="StyleUnderline"/>
        </w:rPr>
        <w:t xml:space="preserve"> </w:t>
      </w:r>
      <w:r w:rsidRPr="00CB6F64">
        <w:rPr>
          <w:rStyle w:val="StyleUnderline"/>
          <w:highlight w:val="cyan"/>
        </w:rPr>
        <w:t>ties</w:t>
      </w:r>
      <w:r w:rsidRPr="00150701">
        <w:rPr>
          <w:sz w:val="10"/>
        </w:rPr>
        <w:t xml:space="preserve"> – India joined the US, Japan and Australia in discussions on freedom of navigation, terrorism and maritime security in Asia at November’s Asean summit in Singapore. The meeting was widely viewed as a resurgence of the Quadrilateral Security Dialogue or Quad, an informal annual gathering that ran for three years from 2007 that focused on China’s growing economic and military influence in Asia. Abhijit Singh, head of the Maritime Policy Initiative at Observer Research Foundation, an independent think tank based in India, said Delhi’s keenness to diversify military partnerships was driven by its need to maintain its influence in the region. “</w:t>
      </w:r>
      <w:r w:rsidRPr="00150701">
        <w:rPr>
          <w:rStyle w:val="StyleUnderline"/>
        </w:rPr>
        <w:t>While India has sought to reset political ties with China, many Indian policymakers and experts think Beijing is working to undermine Indian authority</w:t>
      </w:r>
      <w:r w:rsidRPr="00150701">
        <w:rPr>
          <w:sz w:val="10"/>
        </w:rPr>
        <w:t xml:space="preserve"> in a perceived sphere of influence,” Singh said. “China indeed hovers in India’s strategic calculation, especially with her aggressive moves both in India’s eastern sector and in the Indian Ocean region,” said Debasis Dash of University Malaya in Kuala Lumpur, Malaysia, an Asia analyst focused on strategic affairs in the Indo-Pacific region. Dash said </w:t>
      </w:r>
      <w:r w:rsidRPr="00CB6F64">
        <w:rPr>
          <w:rStyle w:val="StyleUnderline"/>
          <w:highlight w:val="cyan"/>
        </w:rPr>
        <w:t>India could provide Russia</w:t>
      </w:r>
      <w:r w:rsidRPr="00150701">
        <w:rPr>
          <w:rStyle w:val="StyleUnderline"/>
        </w:rPr>
        <w:t xml:space="preserve"> </w:t>
      </w:r>
      <w:r w:rsidRPr="00CB6F64">
        <w:rPr>
          <w:rStyle w:val="StyleUnderline"/>
          <w:highlight w:val="cyan"/>
        </w:rPr>
        <w:t>with a reliable friend other than China</w:t>
      </w:r>
      <w:r w:rsidRPr="00CB6F64">
        <w:rPr>
          <w:sz w:val="10"/>
          <w:highlight w:val="cyan"/>
        </w:rPr>
        <w:t>,</w:t>
      </w:r>
      <w:r w:rsidRPr="00150701">
        <w:rPr>
          <w:sz w:val="10"/>
        </w:rPr>
        <w:t xml:space="preserve"> </w:t>
      </w:r>
      <w:r w:rsidRPr="00CB6F64">
        <w:rPr>
          <w:rStyle w:val="StyleUnderline"/>
          <w:highlight w:val="cyan"/>
        </w:rPr>
        <w:t>and India’s evolving partnership with the US in the Indo-Pacific would bring scope for cooperation</w:t>
      </w:r>
      <w:r w:rsidRPr="00150701">
        <w:rPr>
          <w:rStyle w:val="StyleUnderline"/>
        </w:rPr>
        <w:t xml:space="preserve"> </w:t>
      </w:r>
      <w:r w:rsidRPr="00150701">
        <w:rPr>
          <w:sz w:val="10"/>
        </w:rPr>
        <w:t xml:space="preserve">between the two forces. India’s military ties with Russia go back to the Soviet era, as the country bought weapons, ranging from aircraft to artillery, from 1950s, according to SIPRI. At Cope 18, India’s Russian-built Sukhois flew with American F15s. Singh said </w:t>
      </w:r>
      <w:r w:rsidRPr="00CB6F64">
        <w:rPr>
          <w:rStyle w:val="StyleUnderline"/>
          <w:highlight w:val="cyan"/>
        </w:rPr>
        <w:t>India’s balancing</w:t>
      </w:r>
      <w:r w:rsidRPr="00150701">
        <w:rPr>
          <w:rStyle w:val="StyleUnderline"/>
        </w:rPr>
        <w:t xml:space="preserve"> act was likely to </w:t>
      </w:r>
      <w:r w:rsidRPr="00CB6F64">
        <w:rPr>
          <w:rStyle w:val="StyleUnderline"/>
          <w:highlight w:val="cyan"/>
        </w:rPr>
        <w:t>lead to a more watchful China</w:t>
      </w:r>
      <w:r w:rsidRPr="00150701">
        <w:rPr>
          <w:sz w:val="10"/>
        </w:rPr>
        <w:t>. “</w:t>
      </w:r>
      <w:r w:rsidRPr="00CB6F64">
        <w:rPr>
          <w:rStyle w:val="StyleUnderline"/>
          <w:highlight w:val="cyan"/>
        </w:rPr>
        <w:t>If India strengthens</w:t>
      </w:r>
      <w:r w:rsidRPr="00150701">
        <w:rPr>
          <w:rStyle w:val="StyleUnderline"/>
        </w:rPr>
        <w:t xml:space="preserve"> </w:t>
      </w:r>
      <w:r w:rsidRPr="00150701">
        <w:rPr>
          <w:sz w:val="10"/>
        </w:rPr>
        <w:t>its</w:t>
      </w:r>
      <w:r w:rsidRPr="00150701">
        <w:rPr>
          <w:rStyle w:val="StyleUnderline"/>
        </w:rPr>
        <w:t xml:space="preserve"> </w:t>
      </w:r>
      <w:r w:rsidRPr="00CB6F64">
        <w:rPr>
          <w:rStyle w:val="StyleUnderline"/>
          <w:highlight w:val="cyan"/>
        </w:rPr>
        <w:t>military engagement</w:t>
      </w:r>
      <w:r w:rsidRPr="00150701">
        <w:rPr>
          <w:sz w:val="10"/>
        </w:rPr>
        <w:t xml:space="preserve"> </w:t>
      </w:r>
      <w:r w:rsidRPr="00CB6F64">
        <w:rPr>
          <w:rStyle w:val="StyleUnderline"/>
          <w:highlight w:val="cyan"/>
        </w:rPr>
        <w:t>with</w:t>
      </w:r>
      <w:r w:rsidRPr="00150701">
        <w:rPr>
          <w:rStyle w:val="StyleUnderline"/>
        </w:rPr>
        <w:t xml:space="preserve"> Pacific </w:t>
      </w:r>
      <w:r w:rsidRPr="00CB6F64">
        <w:rPr>
          <w:rStyle w:val="StyleUnderline"/>
          <w:highlight w:val="cyan"/>
        </w:rPr>
        <w:t>powers</w:t>
      </w:r>
      <w:r w:rsidRPr="00150701">
        <w:rPr>
          <w:rStyle w:val="StyleUnderline"/>
        </w:rPr>
        <w:t xml:space="preserve"> </w:t>
      </w:r>
      <w:r w:rsidRPr="00150701">
        <w:rPr>
          <w:sz w:val="10"/>
        </w:rPr>
        <w:t xml:space="preserve">seemingly </w:t>
      </w:r>
      <w:r w:rsidRPr="00CB6F64">
        <w:rPr>
          <w:rStyle w:val="StyleUnderline"/>
          <w:highlight w:val="cyan"/>
        </w:rPr>
        <w:t>unfriendly to China</w:t>
      </w:r>
      <w:r w:rsidRPr="00150701">
        <w:rPr>
          <w:sz w:val="10"/>
        </w:rPr>
        <w:t xml:space="preserve">, </w:t>
      </w:r>
      <w:r w:rsidRPr="00CB6F64">
        <w:rPr>
          <w:rStyle w:val="StyleUnderline"/>
          <w:highlight w:val="cyan"/>
        </w:rPr>
        <w:t>Beijing’s resolve in South Asia and the Indian Ocean is likely to be strengthened</w:t>
      </w:r>
      <w:r w:rsidRPr="00150701">
        <w:rPr>
          <w:sz w:val="10"/>
        </w:rPr>
        <w:t>,” he said. India has courted both Russia and the US for membership of the Nuclear Suppliers Group – 48 countries that trade in nuclear materials and technology. China has stridently opposed India’s bid, mainly on the grounds that New Delhi is not a signatory to the Nuclear Non-Proliferation Treaty. Rajeev Ranjan Chaturvedy, a research associate at the Institute of South Asian Studies at the National University of Singapore, said India’s push to diversify military partners could bring balance to the region as China and the US race for military advantage. “India’s increasing and visible military diplomacy is a force of stability and it gels well with India’s policy of ‘first respondent’ and ‘net security provider’ in the region,” he said.</w:t>
      </w:r>
    </w:p>
    <w:p w14:paraId="17C1DBC9" w14:textId="77777777" w:rsidR="00AC3FBE" w:rsidRDefault="00AC3FBE" w:rsidP="00AC3FBE">
      <w:pPr>
        <w:pStyle w:val="Heading4"/>
      </w:pPr>
      <w:r>
        <w:t xml:space="preserve">US-India relations weaken deterrence and cause the US to instigate war with China and Iran </w:t>
      </w:r>
    </w:p>
    <w:p w14:paraId="031959B5" w14:textId="77777777" w:rsidR="00AC3FBE" w:rsidRPr="00F558EF" w:rsidRDefault="00AC3FBE" w:rsidP="00AC3FBE">
      <w:r w:rsidRPr="00977F63">
        <w:rPr>
          <w:rStyle w:val="Style13ptBold"/>
        </w:rPr>
        <w:t>Lalwaniis &amp; Bryne 19</w:t>
      </w:r>
      <w:r>
        <w:t xml:space="preserve"> Sameer Lalwaniis is a Senior Fellow and Director of the South Asia Program at the Stimson Center. Heather Byrne is a Research Associate with the South Asia Program at the Stimson Center., 6-26-2019. The Elephant in the Room: Auditing the Past and Future of the U.S.-India Partnership. War on the Rocks. https://warontherocks.com/2019/06/the-elephant-in-the-room-auditing-the-past-and-future-of-the-u-s-india-partnership/ /jh</w:t>
      </w:r>
    </w:p>
    <w:p w14:paraId="7E932441" w14:textId="77777777" w:rsidR="00AC3FBE" w:rsidRPr="00F558EF" w:rsidRDefault="00AC3FBE" w:rsidP="00AC3FBE">
      <w:pPr>
        <w:rPr>
          <w:b/>
          <w:u w:val="single"/>
        </w:rPr>
      </w:pPr>
      <w:r>
        <w:t>Second</w:t>
      </w:r>
      <w:r w:rsidRPr="00FD7C42">
        <w:rPr>
          <w:rStyle w:val="StyleUnderline"/>
        </w:rPr>
        <w:t>, false expectations can cause a partner to miscalculate on the assumption that its partners will back them. The United States appears to be circling the wagons on confronting China, but may be overestimating the willingness of critical partners like Singapore to side with it. False</w:t>
      </w:r>
      <w:r w:rsidRPr="00144E00">
        <w:rPr>
          <w:rStyle w:val="StyleUnderline"/>
        </w:rPr>
        <w:t xml:space="preserve"> confidence in India as a proto-ally might cause the United States to mis-estimate its coercive leverage and risk more aggressive confrontations with countries like Iran or China</w:t>
      </w:r>
      <w:r>
        <w:t xml:space="preserve"> than if it understood that India would avoid the fray. While </w:t>
      </w:r>
      <w:r w:rsidRPr="00144E00">
        <w:rPr>
          <w:rStyle w:val="StyleUnderline"/>
        </w:rPr>
        <w:t xml:space="preserve">the United States </w:t>
      </w:r>
      <w:r>
        <w:t xml:space="preserve">may not seek a high-end fight with China today, </w:t>
      </w:r>
      <w:r w:rsidRPr="00144E00">
        <w:rPr>
          <w:rStyle w:val="StyleUnderline"/>
        </w:rPr>
        <w:t>it may be discounting how much “ambiguous commitments tend to weaken deterrence.”</w:t>
      </w:r>
    </w:p>
    <w:p w14:paraId="7B7F093C" w14:textId="77777777" w:rsidR="001526A0" w:rsidRPr="004C76D1" w:rsidRDefault="001526A0" w:rsidP="001526A0"/>
    <w:p w14:paraId="36087A61" w14:textId="1D0BDF5C" w:rsidR="00DB24DF" w:rsidRDefault="00DB24DF" w:rsidP="001526A0">
      <w:pPr>
        <w:pStyle w:val="Heading3"/>
      </w:pPr>
      <w:r>
        <w:lastRenderedPageBreak/>
        <w:t>! – India-China War – Escalation Likely</w:t>
      </w:r>
    </w:p>
    <w:p w14:paraId="187B44F5" w14:textId="77777777" w:rsidR="00DB24DF" w:rsidRDefault="00DB24DF" w:rsidP="00DB24DF">
      <w:pPr>
        <w:pStyle w:val="Heading4"/>
      </w:pPr>
      <w:r>
        <w:t>Enhanced Indian military capabilities cause India-China war – CCP legitimacy concerns drive miscalculation and escalation</w:t>
      </w:r>
    </w:p>
    <w:p w14:paraId="4C1129F1" w14:textId="77777777" w:rsidR="00DB24DF" w:rsidRPr="00CD2372" w:rsidRDefault="00DB24DF" w:rsidP="00DB24DF">
      <w:r w:rsidRPr="00012B6C">
        <w:rPr>
          <w:rStyle w:val="Style13ptBold"/>
        </w:rPr>
        <w:t>Skylar 18</w:t>
      </w:r>
      <w:r>
        <w:t xml:space="preserve"> Oriana Skylar, assistant professor of security studies at the Edmund A. Walsh School of Foreign Service at Georgetown University and a Jeane Kirkpatrick Scholar at the American Enterprise Institute, 7-2-2018. It Takes Two to Tango: Autocratic underbalancing, regime legitimacy and China’s responses to India’s rise. Journal of Strategic Studies 42(1), 2019. /jh</w:t>
      </w:r>
    </w:p>
    <w:p w14:paraId="4982F291" w14:textId="77777777" w:rsidR="00DB24DF" w:rsidRDefault="00DB24DF" w:rsidP="00DB24DF">
      <w:r>
        <w:t>Theoretical and practical implications</w:t>
      </w:r>
    </w:p>
    <w:p w14:paraId="3FA093B8" w14:textId="77777777" w:rsidR="00DB24DF" w:rsidRPr="000C282A" w:rsidRDefault="00DB24DF" w:rsidP="00DB24DF">
      <w:r>
        <w:t xml:space="preserve">In this article, I argue that concerns about regime legitimacy can prevent autocracies from balancing appropriately in proportion to the threats they face. Specifically, in the case of China, I demonstrate that the CCP is actively downplaying Indian capabilities to its public in ways that enhance sources of Party legitimacy. </w:t>
      </w:r>
      <w:r w:rsidRPr="00CB6F64">
        <w:rPr>
          <w:rStyle w:val="StyleUnderline"/>
          <w:highlight w:val="cyan"/>
        </w:rPr>
        <w:t>If the Indian military can present a challenge to the Chinese military</w:t>
      </w:r>
      <w:r w:rsidRPr="002B556D">
        <w:rPr>
          <w:rStyle w:val="StyleUnderline"/>
        </w:rPr>
        <w:t xml:space="preserve">, then </w:t>
      </w:r>
      <w:r w:rsidRPr="00CB6F64">
        <w:rPr>
          <w:rStyle w:val="StyleUnderline"/>
          <w:highlight w:val="cyan"/>
        </w:rPr>
        <w:t>the Chinese government must</w:t>
      </w:r>
      <w:r w:rsidRPr="002B556D">
        <w:rPr>
          <w:rStyle w:val="StyleUnderline"/>
        </w:rPr>
        <w:t xml:space="preserve"> tacitly </w:t>
      </w:r>
      <w:r w:rsidRPr="00CB6F64">
        <w:rPr>
          <w:rStyle w:val="StyleUnderline"/>
          <w:highlight w:val="cyan"/>
        </w:rPr>
        <w:t>acknowledge</w:t>
      </w:r>
      <w:r w:rsidRPr="002B556D">
        <w:rPr>
          <w:rStyle w:val="StyleUnderline"/>
        </w:rPr>
        <w:t xml:space="preserve"> the possibility </w:t>
      </w:r>
      <w:r w:rsidRPr="00CB6F64">
        <w:rPr>
          <w:rStyle w:val="StyleUnderline"/>
          <w:highlight w:val="cyan"/>
        </w:rPr>
        <w:t>that another country</w:t>
      </w:r>
      <w:r w:rsidRPr="00CB6F64">
        <w:rPr>
          <w:highlight w:val="cyan"/>
        </w:rPr>
        <w:t>,</w:t>
      </w:r>
      <w:r w:rsidRPr="002B556D">
        <w:t xml:space="preserve"> </w:t>
      </w:r>
      <w:r>
        <w:t xml:space="preserve">and </w:t>
      </w:r>
      <w:r w:rsidRPr="00306BAE">
        <w:rPr>
          <w:rStyle w:val="StyleUnderline"/>
        </w:rPr>
        <w:t>a democratic one at that</w:t>
      </w:r>
      <w:r>
        <w:t xml:space="preserve">, </w:t>
      </w:r>
      <w:r w:rsidRPr="00CB6F64">
        <w:rPr>
          <w:rStyle w:val="StyleUnderline"/>
          <w:highlight w:val="cyan"/>
        </w:rPr>
        <w:t>can rise successfully without the CCP at the helm</w:t>
      </w:r>
      <w:r>
        <w:t xml:space="preserve"> – </w:t>
      </w:r>
      <w:r w:rsidRPr="00CB6F64">
        <w:rPr>
          <w:rStyle w:val="StyleUnderline"/>
          <w:highlight w:val="cyan"/>
        </w:rPr>
        <w:t>an admission that would undermine</w:t>
      </w:r>
      <w:r w:rsidRPr="002B556D">
        <w:rPr>
          <w:rStyle w:val="StyleUnderline"/>
        </w:rPr>
        <w:t xml:space="preserve"> the government’s </w:t>
      </w:r>
      <w:r w:rsidRPr="00CB6F64">
        <w:rPr>
          <w:rStyle w:val="StyleUnderline"/>
          <w:highlight w:val="cyan"/>
        </w:rPr>
        <w:t>legitimacy in the eyes of the people</w:t>
      </w:r>
      <w:r w:rsidRPr="002B556D">
        <w:rPr>
          <w:rStyle w:val="StyleUnderline"/>
        </w:rPr>
        <w:t>.</w:t>
      </w:r>
      <w:r>
        <w:t xml:space="preserve"> As one highlevel Indian official commented, ‘both [India and China] think that the future belongs to us. We can’t both be right.</w:t>
      </w:r>
    </w:p>
    <w:p w14:paraId="0E4FDB07" w14:textId="77777777" w:rsidR="00DB24DF" w:rsidRPr="002B556D" w:rsidRDefault="00DB24DF" w:rsidP="00DB24DF">
      <w:pPr>
        <w:rPr>
          <w:rStyle w:val="StyleUnderline"/>
        </w:rPr>
      </w:pPr>
      <w:r>
        <w:t xml:space="preserve">In short, </w:t>
      </w:r>
      <w:r w:rsidRPr="002B556D">
        <w:rPr>
          <w:rStyle w:val="StyleUnderline"/>
        </w:rPr>
        <w:t>China has chosen to underbalance against India</w:t>
      </w:r>
      <w:r>
        <w:t xml:space="preserve">, thereby assuming some risk in external security for the sake of ensuring internal security. However, the need to protect regime legitimacy is merely a countervailing force, raising the level of threat India must pose before a more serious Chinese military response is required. </w:t>
      </w:r>
      <w:r w:rsidRPr="00CB6F64">
        <w:rPr>
          <w:rStyle w:val="StyleUnderline"/>
          <w:highlight w:val="cyan"/>
        </w:rPr>
        <w:t>The fact that China has not responded to date does not mean it will not respond in the future if the quality and nature of Indian capabilities</w:t>
      </w:r>
      <w:r w:rsidRPr="002B556D">
        <w:rPr>
          <w:rStyle w:val="StyleUnderline"/>
        </w:rPr>
        <w:t xml:space="preserve">, </w:t>
      </w:r>
      <w:r w:rsidRPr="00CB6F64">
        <w:rPr>
          <w:rStyle w:val="StyleUnderline"/>
          <w:highlight w:val="cyan"/>
        </w:rPr>
        <w:t>especially</w:t>
      </w:r>
      <w:r w:rsidRPr="002B556D">
        <w:rPr>
          <w:rStyle w:val="StyleUnderline"/>
        </w:rPr>
        <w:t xml:space="preserve"> along the border and </w:t>
      </w:r>
      <w:r w:rsidRPr="00CB6F64">
        <w:rPr>
          <w:rStyle w:val="Emphasis"/>
          <w:highlight w:val="cyan"/>
        </w:rPr>
        <w:t>in the Indian Ocean</w:t>
      </w:r>
      <w:r w:rsidRPr="00CB6F64">
        <w:rPr>
          <w:rStyle w:val="StyleUnderline"/>
          <w:highlight w:val="cyan"/>
        </w:rPr>
        <w:t>, reach an alarming level</w:t>
      </w:r>
      <w:r w:rsidRPr="002B556D">
        <w:rPr>
          <w:rStyle w:val="StyleUnderline"/>
        </w:rPr>
        <w:t xml:space="preserve"> that cannot be ignored</w:t>
      </w:r>
      <w:r>
        <w:t>. Regime legitimacy concerns merely raise the threshold of threat at which China would balance to the degree predicted by traditional balance of threat theory.</w:t>
      </w:r>
    </w:p>
    <w:p w14:paraId="28926593" w14:textId="77777777" w:rsidR="00DB24DF" w:rsidRDefault="00DB24DF" w:rsidP="00DB24DF">
      <w:r>
        <w:t>This article contributes to balancing theory in two ways. First, I present a new metric for evaluating balancing behavior, proportionate balancing, which encourages scholars to evaluate whether a country is adjusting the allocation of its resources in proportion to an increasing threat. This is an improvement on past metrics because it includes directionality, or attention to which particular threat a country is balancing against when it builds up its military forces or seeks alliances. Moreover, it avoids the problem of being able to measure underbalancing only once a conflict breaks out. The second theoretical contribution is the introduction of an additional mechanism, particularly applicable to autocracies, that encourages underbalancing even if a country perceives a threat – the need to promote regime legitimacy. This approach may explain other cases of autocracies that failed to balance against emerging threats, even those exacerbated by rivalry, such as in the cases of Iran against Iraq, Egypt against Israel and Russia against China.</w:t>
      </w:r>
    </w:p>
    <w:p w14:paraId="134F7D90" w14:textId="77777777" w:rsidR="00DB24DF" w:rsidRDefault="00DB24DF" w:rsidP="00DB24DF">
      <w:r w:rsidRPr="00306BAE">
        <w:t xml:space="preserve">This research also sheds light on contemporary trends in Sino-Indian relations. In the case of China’s response to India’s military rise, I show that China purposefully trivializes India’s military achievements to support its public narrative that Party control is necessary to usher in an era of Chinese greatness.128 This explains puzzling behavior like China’s denial of India’s role in a jointly conducted anti-piracy operation in April 2017.129 </w:t>
      </w:r>
      <w:r w:rsidRPr="00306BAE">
        <w:rPr>
          <w:rStyle w:val="StyleUnderline"/>
        </w:rPr>
        <w:t xml:space="preserve">Underplaying Indian capabilities is not without its costs – doing so will make </w:t>
      </w:r>
      <w:r w:rsidRPr="00306BAE">
        <w:rPr>
          <w:rStyle w:val="StyleUnderline"/>
        </w:rPr>
        <w:lastRenderedPageBreak/>
        <w:t xml:space="preserve">it harder for China to mobilize resources to counter the Indian threat if it becomes prohibitively costly to delay. </w:t>
      </w:r>
      <w:r w:rsidRPr="00306BAE">
        <w:t xml:space="preserve">Moreover, some worry that </w:t>
      </w:r>
      <w:r w:rsidRPr="00CB6F64">
        <w:rPr>
          <w:rStyle w:val="StyleUnderline"/>
          <w:highlight w:val="cyan"/>
        </w:rPr>
        <w:t>China’s arrogance is making it blind to reality</w:t>
      </w:r>
      <w:r w:rsidRPr="00306BAE">
        <w:rPr>
          <w:rStyle w:val="StyleUnderline"/>
        </w:rPr>
        <w:t>, causing many in the country to truly underestimate India’s economic and military potential</w:t>
      </w:r>
      <w:r w:rsidRPr="00306BAE">
        <w:t xml:space="preserve">.130 </w:t>
      </w:r>
      <w:r w:rsidRPr="00CB6F64">
        <w:rPr>
          <w:rStyle w:val="StyleUnderline"/>
          <w:highlight w:val="cyan"/>
        </w:rPr>
        <w:t>This could embolden China to undertake actions that could push the two countries into a war</w:t>
      </w:r>
      <w:r w:rsidRPr="00306BAE">
        <w:t>. Yuan Peng, the vice-President of Chinese Institutes of Contemporary International Relation (CICIR), a major think tank with government ties, thinks that Xi’s nineteenth Party Congress speech suggests that ‘in the past, we thought we would shelve differences. Now, we will face disputes squarely.’131</w:t>
      </w:r>
    </w:p>
    <w:p w14:paraId="6B90C9E3" w14:textId="77777777" w:rsidR="00DB24DF" w:rsidRPr="002B556D" w:rsidRDefault="00DB24DF" w:rsidP="00DB24DF">
      <w:pPr>
        <w:rPr>
          <w:rStyle w:val="StyleUnderline"/>
        </w:rPr>
      </w:pPr>
      <w:r w:rsidRPr="00CB6F64">
        <w:rPr>
          <w:rStyle w:val="StyleUnderline"/>
          <w:highlight w:val="cyan"/>
        </w:rPr>
        <w:t>The need to show military superiority to domestic audiences</w:t>
      </w:r>
      <w:r w:rsidRPr="002B556D">
        <w:rPr>
          <w:rStyle w:val="StyleUnderline"/>
        </w:rPr>
        <w:t xml:space="preserve"> likely </w:t>
      </w:r>
      <w:r w:rsidRPr="00CB6F64">
        <w:rPr>
          <w:rStyle w:val="StyleUnderline"/>
          <w:highlight w:val="cyan"/>
        </w:rPr>
        <w:t>extends to any encounters with Indian forces. This could create some dangerous incentives for China to escalate</w:t>
      </w:r>
      <w:r w:rsidRPr="002B556D">
        <w:rPr>
          <w:rStyle w:val="StyleUnderline"/>
        </w:rPr>
        <w:t xml:space="preserve"> in a crisis in an attempt </w:t>
      </w:r>
      <w:r w:rsidRPr="00CB6F64">
        <w:rPr>
          <w:rStyle w:val="StyleUnderline"/>
          <w:highlight w:val="cyan"/>
        </w:rPr>
        <w:t>to convey its superior military</w:t>
      </w:r>
      <w:r w:rsidRPr="002B556D">
        <w:rPr>
          <w:rStyle w:val="StyleUnderline"/>
        </w:rPr>
        <w:t xml:space="preserve"> might </w:t>
      </w:r>
      <w:r w:rsidRPr="00CB6F64">
        <w:rPr>
          <w:rStyle w:val="StyleUnderline"/>
          <w:highlight w:val="cyan"/>
        </w:rPr>
        <w:t>instead of attempting to defuse</w:t>
      </w:r>
      <w:r w:rsidRPr="002B556D">
        <w:rPr>
          <w:rStyle w:val="StyleUnderline"/>
        </w:rPr>
        <w:t xml:space="preserve"> the issue and offer off-ramps. </w:t>
      </w:r>
      <w:r w:rsidRPr="00CB6F64">
        <w:rPr>
          <w:rStyle w:val="StyleUnderline"/>
          <w:highlight w:val="cyan"/>
        </w:rPr>
        <w:t>These escalation pressures create a unique degree of crisis instability in which China may be tempted to resort to force</w:t>
      </w:r>
      <w:r w:rsidRPr="002B556D">
        <w:rPr>
          <w:rStyle w:val="StyleUnderline"/>
        </w:rPr>
        <w:t xml:space="preserve"> instead of relying on diplomatic means to resolve the issue.</w:t>
      </w:r>
      <w:r>
        <w:t xml:space="preserve">132 </w:t>
      </w:r>
      <w:r w:rsidRPr="00CB6F64">
        <w:rPr>
          <w:rStyle w:val="StyleUnderline"/>
          <w:highlight w:val="cyan"/>
        </w:rPr>
        <w:t>Even if China does not want to fight a war with India</w:t>
      </w:r>
      <w:r w:rsidRPr="002B556D">
        <w:rPr>
          <w:rStyle w:val="StyleUnderline"/>
        </w:rPr>
        <w:t xml:space="preserve">, displays and </w:t>
      </w:r>
      <w:r w:rsidRPr="00CB6F64">
        <w:rPr>
          <w:rStyle w:val="StyleUnderline"/>
          <w:highlight w:val="cyan"/>
        </w:rPr>
        <w:t>maneuvering of military forces to convey a strong message to India to back down could have the opposite effect.</w:t>
      </w:r>
    </w:p>
    <w:p w14:paraId="2C9DFBBB" w14:textId="77777777" w:rsidR="00DB24DF" w:rsidRPr="00622D52" w:rsidRDefault="00DB24DF" w:rsidP="00DB24DF">
      <w:pPr>
        <w:rPr>
          <w:rStyle w:val="StyleUnderline"/>
        </w:rPr>
      </w:pPr>
      <w:r w:rsidRPr="00CB6F64">
        <w:rPr>
          <w:rStyle w:val="StyleUnderline"/>
          <w:highlight w:val="cyan"/>
        </w:rPr>
        <w:t>The 2-month military standoff at Doklam</w:t>
      </w:r>
      <w:r>
        <w:t xml:space="preserve">, sparked by the Chinese military’s attempts to extend a road through territory disputed by China and Bhutan, </w:t>
      </w:r>
      <w:r w:rsidRPr="00CB6F64">
        <w:rPr>
          <w:rStyle w:val="StyleUnderline"/>
          <w:highlight w:val="cyan"/>
        </w:rPr>
        <w:t>demonstrates</w:t>
      </w:r>
      <w:r w:rsidRPr="00622D52">
        <w:rPr>
          <w:rStyle w:val="StyleUnderline"/>
        </w:rPr>
        <w:t xml:space="preserve"> some of these problematic </w:t>
      </w:r>
      <w:r w:rsidRPr="00CB6F64">
        <w:rPr>
          <w:rStyle w:val="StyleUnderline"/>
          <w:highlight w:val="cyan"/>
        </w:rPr>
        <w:t>escalatory dynamics</w:t>
      </w:r>
      <w:r w:rsidRPr="00622D52">
        <w:rPr>
          <w:rStyle w:val="StyleUnderline"/>
        </w:rPr>
        <w:t xml:space="preserve">. </w:t>
      </w:r>
      <w:r>
        <w:t xml:space="preserve">First, China’s underestimation of the Indian military was likely a factor that led to Beijing’s surprise when Indian troops entered the disputed territory, with at least the tacit consent of Bhutan, and physically impeded the construction of the road.133 Second, </w:t>
      </w:r>
      <w:r w:rsidRPr="00CB6F64">
        <w:rPr>
          <w:rStyle w:val="StyleUnderline"/>
          <w:highlight w:val="cyan"/>
        </w:rPr>
        <w:t>China leveraged its government-controlled media to</w:t>
      </w:r>
      <w:r>
        <w:t xml:space="preserve"> highlight its narrative and </w:t>
      </w:r>
      <w:r w:rsidRPr="00CB6F64">
        <w:rPr>
          <w:rStyle w:val="StyleUnderline"/>
          <w:highlight w:val="cyan"/>
        </w:rPr>
        <w:t>issue threats</w:t>
      </w:r>
      <w:r>
        <w:t xml:space="preserve"> and warnings to India not underestimating Chinese resolve and the Chinese people’s determination to protect their sovereignty just because China has restrained itself so far. The Chinese media was replete with such articles, warning India, for example, not to ‘play with fire’ lest it ‘get burned.’134 They cautioned the Indian government not to be driven by nationalism and arrogance, to avoid miscalculation and repeating the mistakes of the 1962 war.135 </w:t>
      </w:r>
      <w:r w:rsidRPr="00622D52">
        <w:rPr>
          <w:rStyle w:val="StyleUnderline"/>
        </w:rPr>
        <w:t xml:space="preserve">This is not just a war of words; </w:t>
      </w:r>
      <w:r w:rsidRPr="00CB6F64">
        <w:rPr>
          <w:rStyle w:val="StyleUnderline"/>
          <w:highlight w:val="cyan"/>
        </w:rPr>
        <w:t>research shows that escalating threats in the media can be a precursor to China’s use of force.</w:t>
      </w:r>
      <w:r>
        <w:t xml:space="preserve">136 While in the case of Doklam both sides militarily disengaged from the area in the end, </w:t>
      </w:r>
      <w:r w:rsidRPr="00CB6F64">
        <w:rPr>
          <w:rStyle w:val="StyleUnderline"/>
          <w:highlight w:val="cyan"/>
        </w:rPr>
        <w:t>the episode demonstrates that China’s response to India’s military modernization causes it to miscalculate, and</w:t>
      </w:r>
      <w:r w:rsidRPr="00622D52">
        <w:rPr>
          <w:rStyle w:val="StyleUnderline"/>
        </w:rPr>
        <w:t xml:space="preserve"> when crisis erupts, to </w:t>
      </w:r>
      <w:r w:rsidRPr="00CB6F64">
        <w:rPr>
          <w:rStyle w:val="StyleUnderline"/>
          <w:highlight w:val="cyan"/>
        </w:rPr>
        <w:t>escalate</w:t>
      </w:r>
      <w:r w:rsidRPr="00622D52">
        <w:rPr>
          <w:rStyle w:val="StyleUnderline"/>
        </w:rPr>
        <w:t xml:space="preserve"> in part </w:t>
      </w:r>
      <w:r w:rsidRPr="00CB6F64">
        <w:rPr>
          <w:rStyle w:val="StyleUnderline"/>
          <w:highlight w:val="cyan"/>
        </w:rPr>
        <w:t>to convey its superior position to domestic audiences</w:t>
      </w:r>
      <w:r w:rsidRPr="00622D52">
        <w:rPr>
          <w:rStyle w:val="StyleUnderline"/>
        </w:rPr>
        <w:t>.</w:t>
      </w:r>
    </w:p>
    <w:p w14:paraId="028CFA04" w14:textId="77777777" w:rsidR="00DB24DF" w:rsidRDefault="00DB24DF" w:rsidP="00DB24DF">
      <w:pPr>
        <w:pStyle w:val="Heading4"/>
      </w:pPr>
      <w:r>
        <w:t>US-Indian defense ties make China feel encircled – they’ll attack India.</w:t>
      </w:r>
    </w:p>
    <w:p w14:paraId="75602A17" w14:textId="77777777" w:rsidR="00DB24DF" w:rsidRPr="00480F9D" w:rsidRDefault="00DB24DF" w:rsidP="00DB24DF">
      <w:r w:rsidRPr="00C356A4">
        <w:rPr>
          <w:rStyle w:val="Style13ptBold"/>
        </w:rPr>
        <w:t>Garver 16</w:t>
      </w:r>
      <w:r>
        <w:rPr>
          <w:rStyle w:val="Style13ptBold"/>
        </w:rPr>
        <w:t xml:space="preserve"> </w:t>
      </w:r>
      <w:r>
        <w:t>John W. Garver, Professor Emeritus at the Georgia Institute of Technology. July 2016. Project MUSE. Asia Policy Number 22, July 2016 National Bureau of Asian Research.</w:t>
      </w:r>
    </w:p>
    <w:p w14:paraId="053BAEDF" w14:textId="77777777" w:rsidR="00DB24DF" w:rsidRDefault="00DB24DF" w:rsidP="00DB24DF">
      <w:r>
        <w:t>With regard to China’s growing maritime and naval presence in the Indian Ocean, there is an important question to raise: Will China’s leaders be able to understand, to view as legitimate and requiring redress by China, trepidations over the country’s growing military power among its neighbors? Will Beijing be able to recognize and effectively reassure New Delhi that China’s growing military presence in the Indian Ocean does not threaten India?</w:t>
      </w:r>
    </w:p>
    <w:p w14:paraId="5DB04474" w14:textId="77777777" w:rsidR="00DB24DF" w:rsidRPr="00695070" w:rsidRDefault="00DB24DF" w:rsidP="00DB24DF">
      <w:pPr>
        <w:rPr>
          <w:rStyle w:val="StyleUnderline"/>
        </w:rPr>
      </w:pPr>
      <w:r>
        <w:t xml:space="preserve">If China is not able to do this—if it is unable to understand, empathize with (at least to the extent of crediting the validity of Indian concerns), and respond in adequately reassuring ways to its neighbor’s fears—then the probable result will be the formation of a coalition of China’s neighbors seeking collective security against China. Unable to fathom how China’s own growing military power and use of </w:t>
      </w:r>
      <w:r>
        <w:lastRenderedPageBreak/>
        <w:t xml:space="preserve">that power might be seen by its neighbors as threatening, the country’s leaders are likely to attribute the formation of a countervailing coalition to the malevolent purposes of other powers—India, Japan, and, of course, the United States. Absolutely convinced of the justness and necessity of its military development, China is unable to understand why its neighbors are not fully persuaded by its repeated declarations of peaceful intent and goodwill. </w:t>
      </w:r>
      <w:r w:rsidRPr="00695070">
        <w:rPr>
          <w:rStyle w:val="StyleUnderline"/>
        </w:rPr>
        <w:t>China is convinced</w:t>
      </w:r>
      <w:r>
        <w:t xml:space="preserve">, too, that </w:t>
      </w:r>
      <w:r w:rsidRPr="00695070">
        <w:rPr>
          <w:rStyle w:val="StyleUnderline"/>
        </w:rPr>
        <w:t>objections to its military rise derive from a desire to keep the country weak and downtrodden, and confronted by the gradual formation of an “anti-China” coalition, Chinese leaders might embrace a forceful move to break out of the looming “encirclement.”</w:t>
      </w:r>
    </w:p>
    <w:p w14:paraId="4E3EECC2" w14:textId="77777777" w:rsidR="00DB24DF" w:rsidRPr="00480F9D" w:rsidRDefault="00DB24DF" w:rsidP="00DB24DF">
      <w:r w:rsidRPr="00695070">
        <w:rPr>
          <w:rStyle w:val="StyleUnderline"/>
        </w:rPr>
        <w:t xml:space="preserve">In such a situation India would be especially vulnerable, as it is far weaker than China militarily. </w:t>
      </w:r>
      <w:r>
        <w:t xml:space="preserve">India’s primary advantage vis-à-vis the People’s Liberation Army (PLA) is the tyranny of distance hobbling China’s capabilities in the Indian Ocean region, but that tyranny of distance is gradually being diminished, if not yet overcome, by China’s assertion of military control in the South China Sea. </w:t>
      </w:r>
      <w:r w:rsidRPr="00695070">
        <w:rPr>
          <w:rStyle w:val="StyleUnderline"/>
        </w:rPr>
        <w:t>Beijing sees India as an aspiring regional hegemon working to stifle China’s legitimate presence in the Indian Ocean region.</w:t>
      </w:r>
      <w:r>
        <w:t xml:space="preserve"> Yet at the same time, in the common Chinese view, India’s [End Page 56] ambitions far exceed its capabilities. </w:t>
      </w:r>
      <w:r w:rsidRPr="00695070">
        <w:rPr>
          <w:rStyle w:val="StyleUnderline"/>
        </w:rPr>
        <w:t>Additional vulnerability derives from the fact that India is not allied to the United States, while the United States’ traditional China policy is notably predicated on avoiding direct conflict with China—all factors that reduce the risk for China of U.S. intervention in a Sino-Indian conflict</w:t>
      </w:r>
      <w:r>
        <w:t xml:space="preserve">. The revival of isolationism by some U.S. presidential candidates makes U.S. belligerency in such a scenario even less likely. Of course, </w:t>
      </w:r>
      <w:r w:rsidRPr="00695070">
        <w:rPr>
          <w:rStyle w:val="StyleUnderline"/>
        </w:rPr>
        <w:t>it is these very vulnerabilities that are today nudging India toward closer security ties to the United States</w:t>
      </w:r>
      <w:r>
        <w:t xml:space="preserve"> and Japan. All this provides further evidence, from Beijing’s point of view, of the hostile intentions of leaders in New Delhi, Tokyo, and Washington. </w:t>
      </w:r>
      <w:r w:rsidRPr="00695070">
        <w:rPr>
          <w:rStyle w:val="StyleUnderline"/>
        </w:rPr>
        <w:t>From the standpoint of China’s struggle against U.S., Japanese, and Indian “encirclement,” India might be deemed the weak link in the tightening ring of anti-China encirclement.</w:t>
      </w:r>
      <w:r>
        <w:t xml:space="preserve"> This essay will assess China’s growing military capabilities and examine the implications for a potential Sino-Indian conflict in the Indian Ocean.</w:t>
      </w:r>
    </w:p>
    <w:p w14:paraId="6B84825E" w14:textId="77777777" w:rsidR="00DB24DF" w:rsidRPr="00DB24DF" w:rsidRDefault="00DB24DF" w:rsidP="00DB24DF"/>
    <w:p w14:paraId="499E68FF" w14:textId="2A1D02FD" w:rsidR="001526A0" w:rsidRPr="007B24D8" w:rsidRDefault="001526A0" w:rsidP="001526A0">
      <w:pPr>
        <w:pStyle w:val="Heading3"/>
      </w:pPr>
      <w:r>
        <w:lastRenderedPageBreak/>
        <w:t xml:space="preserve">! – Indo-Pacific Multilateralism </w:t>
      </w:r>
      <w:r>
        <w:sym w:font="Wingdings" w:char="F0E0"/>
      </w:r>
      <w:r>
        <w:t xml:space="preserve"> Stability</w:t>
      </w:r>
    </w:p>
    <w:p w14:paraId="5D2EE18A" w14:textId="77777777" w:rsidR="001526A0" w:rsidRDefault="001526A0" w:rsidP="001526A0">
      <w:pPr>
        <w:pStyle w:val="Heading4"/>
      </w:pPr>
      <w:r>
        <w:t>Regional cooperation solves for stability and prevents Chinese revisionism</w:t>
      </w:r>
    </w:p>
    <w:p w14:paraId="6A8F6257" w14:textId="77777777" w:rsidR="001526A0" w:rsidRPr="00E00F8C" w:rsidRDefault="001526A0" w:rsidP="001526A0">
      <w:r w:rsidRPr="00C11567">
        <w:rPr>
          <w:rStyle w:val="Style13ptBold"/>
        </w:rPr>
        <w:t>Manning 19</w:t>
      </w:r>
      <w:r>
        <w:t xml:space="preserve"> Robert Manning, Senior Fellow, Atlantic Council; Foresight, Strategy and Risks (FSR) Initiative., 1-17-2019. Robert Manning "U.S. Indo-Pacific Strategy. Be Careful What You Wish For" / Russia in Global Affairs. Foreign policy research foundation. Global Affairs. https://eng.globalaffairs.ru/number/US-Indo-Pacific-Strategy-19916 /jh</w:t>
      </w:r>
    </w:p>
    <w:p w14:paraId="19BCA370" w14:textId="77777777" w:rsidR="001526A0" w:rsidRDefault="001526A0" w:rsidP="001526A0">
      <w:r>
        <w:t xml:space="preserve">In </w:t>
      </w:r>
      <w:r w:rsidRPr="00125CB2">
        <w:t>fact,</w:t>
      </w:r>
      <w:r w:rsidRPr="00C11567">
        <w:rPr>
          <w:rStyle w:val="StyleUnderline"/>
        </w:rPr>
        <w:t xml:space="preserve"> intra-Asian security cooperation in the Indo-Pacific region has been increasing steadily over the past decade</w:t>
      </w:r>
      <w:r>
        <w:t>, in large measure a response to, and hedge against, a bigger Chinese footprint. U.S.-Japan-Australia defense cooperation and annual trilateral meetings are a staple of U.S. Asian diplomacy. The U.S. has bolstered its defense relationship with India both bilaterally and in the annual Malabar U.S.-Japan-India military exercises (Shukla, 2017). In addition, with its $425 million Maritime Security Initiative announced in 2015, the U.S. has been increasingly helping key ASEAN states enhance their respective maritime capabilities, particularly Vietnam, the Philippines, Malaysia, and Indonesia in response to Chinese activities in the South China Sea (Fact Sheet, 2015; see also: Parameswaran, 2016). These efforts have been loosely coordinated with Japan and Australia.</w:t>
      </w:r>
    </w:p>
    <w:p w14:paraId="74D6AE84" w14:textId="77777777" w:rsidR="001526A0" w:rsidRDefault="001526A0" w:rsidP="001526A0">
      <w:r w:rsidRPr="00846A11">
        <w:rPr>
          <w:rStyle w:val="StyleUnderline"/>
        </w:rPr>
        <w:t>For more than a decade the region has seen a pattern of deepening intra-Asian defense cooperation—Japan, with Vietnam and the Philippines, and maritime activities among ASEAN sates, as well as, Japan-India, Indonesia-India, Singapore-Taiwan</w:t>
      </w:r>
      <w:r>
        <w:t xml:space="preserve"> (Ratner et al, 2013). During a 2016 Summit in New Delhi, </w:t>
      </w:r>
      <w:r w:rsidRPr="00846A11">
        <w:rPr>
          <w:rStyle w:val="StyleUnderline"/>
        </w:rPr>
        <w:t>an elaborate Japan-India security and economic partnership was declared</w:t>
      </w:r>
      <w:r>
        <w:t xml:space="preserve"> (India-Japan Joint Statement, 2017). Strengthening Japan-India collaboration is a priority for both governments. </w:t>
      </w:r>
      <w:r w:rsidRPr="00846A11">
        <w:t>In addition,</w:t>
      </w:r>
      <w:r w:rsidRPr="00846A11">
        <w:rPr>
          <w:rStyle w:val="StyleUnderline"/>
        </w:rPr>
        <w:t xml:space="preserve"> India, seeking to expand economic and defense trade with East Asia, has also been building defense cooperation with ASEAN states, particularly with Vietnam</w:t>
      </w:r>
      <w:r>
        <w:t xml:space="preserve"> (Chaudhury, 2018). </w:t>
      </w:r>
      <w:r w:rsidRPr="00846A11">
        <w:rPr>
          <w:rStyle w:val="StyleUnderline"/>
        </w:rPr>
        <w:t xml:space="preserve">As India perceived increased maritime competition with China, in 2010, India and Vietnam upgraded their defense ties </w:t>
      </w:r>
      <w:r>
        <w:t>(Anand, 20</w:t>
      </w:r>
      <w:r w:rsidRPr="00846A11">
        <w:t>17).</w:t>
      </w:r>
      <w:r w:rsidRPr="00846A11">
        <w:rPr>
          <w:rStyle w:val="StyleUnderline"/>
        </w:rPr>
        <w:t xml:space="preserve"> New Delhi has become more vocal on South China Sea issues, as well as deepening its defense ties to Hanoi</w:t>
      </w:r>
      <w:r>
        <w:t>. On a 2016 visit to Hanoi, Indian Prime Minister Modi issued a Joint Vision Statement and New Delhi has offered $500 million defense credits (ANI, 2016).</w:t>
      </w:r>
    </w:p>
    <w:p w14:paraId="78E48381" w14:textId="521B772D" w:rsidR="00C07AFC" w:rsidRDefault="00C07AFC" w:rsidP="00C07AFC">
      <w:pPr>
        <w:pStyle w:val="Heading3"/>
      </w:pPr>
      <w:r>
        <w:lastRenderedPageBreak/>
        <w:t>! – Indo-Pacific Strategy Bad – Fails</w:t>
      </w:r>
    </w:p>
    <w:p w14:paraId="56417283" w14:textId="77777777" w:rsidR="00C07AFC" w:rsidRDefault="00C07AFC" w:rsidP="00C07AFC">
      <w:pPr>
        <w:pStyle w:val="Heading4"/>
      </w:pPr>
      <w:r>
        <w:t xml:space="preserve">Indo-Pacific strategy fails – misreads Indian strategy and capability </w:t>
      </w:r>
    </w:p>
    <w:p w14:paraId="27D2E98D" w14:textId="77777777" w:rsidR="00C07AFC" w:rsidRDefault="00C07AFC" w:rsidP="00C07AFC">
      <w:r w:rsidRPr="00F2169B">
        <w:rPr>
          <w:rStyle w:val="Style13ptBold"/>
        </w:rPr>
        <w:t>Swaine 18</w:t>
      </w:r>
      <w:r>
        <w:t xml:space="preserve"> Michael D. Swaine, senior fellow at the Carnegie Endowment for International Peace, 3-2-2018. Creating an Unstable Asia: the U.S. “Free and Open Indo-Pacific” Strategy. Carnegie Endowment for International Peace. https://carnegieendowment.org/2018/03/02/creating-unstable-asia-u.s.-free-and-open-indo-pacific-strategy-pub-75720 /jh</w:t>
      </w:r>
    </w:p>
    <w:p w14:paraId="61569785" w14:textId="77777777" w:rsidR="00C07AFC" w:rsidRDefault="00C07AFC" w:rsidP="00C07AFC">
      <w:r>
        <w:t>A PROBLEMATIC RELIANCE ON OTHER ASIAN DEMOCRACIES</w:t>
      </w:r>
    </w:p>
    <w:p w14:paraId="51FFA63A" w14:textId="77777777" w:rsidR="00C07AFC" w:rsidRDefault="00C07AFC" w:rsidP="00C07AFC">
      <w:r>
        <w:t xml:space="preserve">Beyond its logical pitfalls and unwarranted departure from past U.S. policy, </w:t>
      </w:r>
      <w:r w:rsidRPr="00EB0788">
        <w:rPr>
          <w:rStyle w:val="StyleUnderline"/>
        </w:rPr>
        <w:t xml:space="preserve">FOIP’s misappraisal of India, Japan, and other key Asian allies’ interests and capabilities provokes serious doubts about whether the strategy is even workable. </w:t>
      </w:r>
      <w:r>
        <w:t xml:space="preserve">The </w:t>
      </w:r>
      <w:r w:rsidRPr="00EB0788">
        <w:t>strategy’s reliance on a bloc of supposedly like-minded Asian states is intended to augment America’s diminishing regional capabilities (relative to China’s) and uphold co</w:t>
      </w:r>
      <w:r>
        <w:t xml:space="preserve">mmon political and economic norms. But </w:t>
      </w:r>
      <w:r w:rsidRPr="00EB0788">
        <w:rPr>
          <w:rStyle w:val="StyleUnderline"/>
        </w:rPr>
        <w:t>India and Japan are poorly suited to serve as the anchors of an Indo-Pacific strategic domain antagonistic to Beijing</w:t>
      </w:r>
      <w:r>
        <w:t xml:space="preserve">, and </w:t>
      </w:r>
      <w:r w:rsidRPr="00EB0788">
        <w:rPr>
          <w:rStyle w:val="StyleUnderline"/>
        </w:rPr>
        <w:t>other Asian states would likely resist taking sides</w:t>
      </w:r>
      <w:r>
        <w:t xml:space="preserve"> in a polarizing Manichean contest between China and the United States. </w:t>
      </w:r>
    </w:p>
    <w:p w14:paraId="5798E1E6" w14:textId="77777777" w:rsidR="00C07AFC" w:rsidRPr="00C07AFC" w:rsidRDefault="00C07AFC" w:rsidP="00C07AFC">
      <w:r w:rsidRPr="00EB0788">
        <w:t xml:space="preserve">India is far from the example Tillerson depicted of a committed partner moving in lockstep with Washington on critical aspects of the regional order. </w:t>
      </w:r>
      <w:r w:rsidRPr="00EB0788">
        <w:rPr>
          <w:rStyle w:val="StyleUnderline"/>
        </w:rPr>
        <w:t>New Delhi has long resisted being drawn into strategic alliances against third parties.</w:t>
      </w:r>
      <w:r w:rsidRPr="00EB0788">
        <w:t xml:space="preserve"> Despite recent signals of support for FOIP, </w:t>
      </w:r>
      <w:r w:rsidRPr="00EB0788">
        <w:rPr>
          <w:rStyle w:val="StyleUnderline"/>
        </w:rPr>
        <w:t>India prides itself on maintaining an independent foreign policy.</w:t>
      </w:r>
      <w:r w:rsidRPr="00EB0788">
        <w:t xml:space="preserve"> </w:t>
      </w:r>
      <w:r w:rsidRPr="00C07AFC">
        <w:t>While concerned about China’s rise, s</w:t>
      </w:r>
      <w:r w:rsidRPr="00C07AFC">
        <w:rPr>
          <w:rStyle w:val="StyleUnderline"/>
        </w:rPr>
        <w:t>erious Indian foreign policy specialists recognize the need to maintain substantive cooperation with Beijing as leverage for dealing with the West and promoting India’s own development.</w:t>
      </w:r>
      <w:r w:rsidRPr="00C07AFC">
        <w:t xml:space="preserve"> Equally important, </w:t>
      </w:r>
      <w:r w:rsidRPr="00C07AFC">
        <w:rPr>
          <w:rStyle w:val="StyleUnderline"/>
        </w:rPr>
        <w:t>Indian policymakers bristle at the U.S. definition of FOIP as extending westward only to India</w:t>
      </w:r>
      <w:r w:rsidRPr="00C07AFC">
        <w:t xml:space="preserve">. For them, </w:t>
      </w:r>
      <w:r w:rsidRPr="00C07AFC">
        <w:rPr>
          <w:rStyle w:val="StyleUnderline"/>
        </w:rPr>
        <w:t>India’s current strategic vista extends from the Malacca Strait to the Middle East</w:t>
      </w:r>
      <w:r w:rsidRPr="00C07AFC">
        <w:t xml:space="preserve">. Some Indian strategists have pointed out that </w:t>
      </w:r>
      <w:r w:rsidRPr="00C07AFC">
        <w:rPr>
          <w:rStyle w:val="StyleUnderline"/>
        </w:rPr>
        <w:t>the U.S.-articulated scope of FOIP corresponds</w:t>
      </w:r>
      <w:r w:rsidRPr="00C07AFC">
        <w:t xml:space="preserve"> instead </w:t>
      </w:r>
      <w:r w:rsidRPr="00C07AFC">
        <w:rPr>
          <w:rStyle w:val="StyleUnderline"/>
        </w:rPr>
        <w:t>to</w:t>
      </w:r>
      <w:r w:rsidRPr="00C07AFC">
        <w:t xml:space="preserve"> the purview of the U.S. </w:t>
      </w:r>
      <w:r w:rsidRPr="00C07AFC">
        <w:rPr>
          <w:rStyle w:val="Emphasis"/>
        </w:rPr>
        <w:t>Pac</w:t>
      </w:r>
      <w:r w:rsidRPr="00C07AFC">
        <w:t xml:space="preserve">ific </w:t>
      </w:r>
      <w:r w:rsidRPr="00C07AFC">
        <w:rPr>
          <w:rStyle w:val="Emphasis"/>
        </w:rPr>
        <w:t>Com</w:t>
      </w:r>
      <w:r w:rsidRPr="00C07AFC">
        <w:t xml:space="preserve">mand, betraying </w:t>
      </w:r>
      <w:r w:rsidRPr="00C07AFC">
        <w:rPr>
          <w:rStyle w:val="StyleUnderline"/>
        </w:rPr>
        <w:t>a</w:t>
      </w:r>
      <w:r w:rsidRPr="00C07AFC">
        <w:t xml:space="preserve"> decidedly </w:t>
      </w:r>
      <w:r w:rsidRPr="00C07AFC">
        <w:rPr>
          <w:rStyle w:val="StyleUnderline"/>
        </w:rPr>
        <w:t>U.S.-centric</w:t>
      </w:r>
      <w:r w:rsidRPr="00C07AFC">
        <w:t xml:space="preserve">, non-Indian </w:t>
      </w:r>
      <w:r w:rsidRPr="00C07AFC">
        <w:rPr>
          <w:rStyle w:val="StyleUnderline"/>
        </w:rPr>
        <w:t>perspective</w:t>
      </w:r>
      <w:r w:rsidRPr="00C07AFC">
        <w:t xml:space="preserve">. </w:t>
      </w:r>
    </w:p>
    <w:p w14:paraId="1F1F24CD" w14:textId="77777777" w:rsidR="00C07AFC" w:rsidRPr="00EB0788" w:rsidRDefault="00C07AFC" w:rsidP="00C07AFC">
      <w:pPr>
        <w:rPr>
          <w:rStyle w:val="StyleUnderline"/>
        </w:rPr>
      </w:pPr>
      <w:r w:rsidRPr="00C07AFC">
        <w:t xml:space="preserve">More importantly, </w:t>
      </w:r>
      <w:r w:rsidRPr="00C07AFC">
        <w:rPr>
          <w:rStyle w:val="StyleUnderline"/>
        </w:rPr>
        <w:t>New Delhi is not ready to serve as a major maritime power capable of counterbalancing China. India’s economy is significantly behind China’s by many measures, with a 2016 GDP estimated at roughly one-fifth that of China.</w:t>
      </w:r>
      <w:r w:rsidRPr="00C07AFC">
        <w:t xml:space="preserve"> </w:t>
      </w:r>
      <w:r w:rsidRPr="00C07AFC">
        <w:rPr>
          <w:rStyle w:val="StyleUnderline"/>
        </w:rPr>
        <w:t>Its defense spending is similarly far below China’s</w:t>
      </w:r>
      <w:r w:rsidRPr="00C07AFC">
        <w:t xml:space="preserve">. Given such limitations, </w:t>
      </w:r>
      <w:r w:rsidRPr="00C07AFC">
        <w:rPr>
          <w:rStyle w:val="StyleUnderline"/>
        </w:rPr>
        <w:t>New Delhi will likely remain</w:t>
      </w:r>
      <w:r w:rsidRPr="00C07AFC">
        <w:t xml:space="preserve"> (for some time) understandably </w:t>
      </w:r>
      <w:r w:rsidRPr="00C07AFC">
        <w:rPr>
          <w:rStyle w:val="StyleUnderline"/>
        </w:rPr>
        <w:t>unenthusiastic about expanding its security horizon east of the Indian Ocean into the vast Pacific</w:t>
      </w:r>
      <w:r w:rsidRPr="00C07AFC">
        <w:t xml:space="preserve">. Although </w:t>
      </w:r>
      <w:r w:rsidRPr="00C07AFC">
        <w:rPr>
          <w:rStyle w:val="StyleUnderline"/>
        </w:rPr>
        <w:t>India</w:t>
      </w:r>
      <w:r w:rsidRPr="00C07AFC">
        <w:t xml:space="preserve"> enjoys being part of a larger strategic vision, it </w:t>
      </w:r>
      <w:r w:rsidRPr="00C07AFC">
        <w:rPr>
          <w:rStyle w:val="StyleUnderline"/>
        </w:rPr>
        <w:t xml:space="preserve">is not disposed to substantively link its own strategic arena with the much larger Asia-Pacific </w:t>
      </w:r>
      <w:r w:rsidRPr="00C07AFC">
        <w:t>or to engage in active military operations across such</w:t>
      </w:r>
      <w:r w:rsidRPr="00EB0788">
        <w:t xml:space="preserve"> an expanse. </w:t>
      </w:r>
    </w:p>
    <w:p w14:paraId="08D383B3" w14:textId="77777777" w:rsidR="00C07AFC" w:rsidRPr="00EB0788" w:rsidRDefault="00C07AFC" w:rsidP="00C07AFC">
      <w:pPr>
        <w:rPr>
          <w:rStyle w:val="StyleUnderline"/>
        </w:rPr>
      </w:pPr>
      <w:r>
        <w:t xml:space="preserve">Finally, </w:t>
      </w:r>
      <w:r w:rsidRPr="00EB0788">
        <w:rPr>
          <w:rStyle w:val="StyleUnderline"/>
        </w:rPr>
        <w:t>India is not completely in sync with Washington in terms of championing free and open markets and advocating global norms juxtaposed to so-called Chinese misbehavior</w:t>
      </w:r>
      <w:r>
        <w:t xml:space="preserve">. Despite significant economic liberalization since the early 1990s, </w:t>
      </w:r>
      <w:r w:rsidRPr="00EB0788">
        <w:rPr>
          <w:rStyle w:val="StyleUnderline"/>
        </w:rPr>
        <w:t>India still ranks below China on the World Bank’s Ease of Doing Business Index</w:t>
      </w:r>
      <w:r>
        <w:t xml:space="preserve">. As for security norms, </w:t>
      </w:r>
      <w:r w:rsidRPr="00EB0788">
        <w:rPr>
          <w:rStyle w:val="StyleUnderline"/>
        </w:rPr>
        <w:t>New Delhi’s views on how to address the presence of foreign militaries</w:t>
      </w:r>
      <w:r>
        <w:t xml:space="preserve"> in a nation’s exclusive economic zone (EEZ) </w:t>
      </w:r>
      <w:r w:rsidRPr="00EB0788">
        <w:rPr>
          <w:rStyle w:val="StyleUnderline"/>
        </w:rPr>
        <w:t>are much closer to Beijing’s than Washington’s</w:t>
      </w:r>
      <w:r>
        <w:t xml:space="preserve">. </w:t>
      </w:r>
      <w:r w:rsidRPr="00EB0788">
        <w:rPr>
          <w:rStyle w:val="StyleUnderline"/>
        </w:rPr>
        <w:t>Unlike the United States, China and India believe foreign militaries must ask permission before engaging in exercises and military surveys in their EEZs</w:t>
      </w:r>
      <w:r>
        <w:t xml:space="preserve">. </w:t>
      </w:r>
      <w:r w:rsidRPr="00EB0788">
        <w:rPr>
          <w:rStyle w:val="StyleUnderline"/>
        </w:rPr>
        <w:t>Both require prior notice or consent</w:t>
      </w:r>
      <w:r>
        <w:t xml:space="preserve"> before a foreign warship passes through their territorial seas, </w:t>
      </w:r>
      <w:r w:rsidRPr="00EB0788">
        <w:rPr>
          <w:rStyle w:val="StyleUnderline"/>
        </w:rPr>
        <w:t>and both countries have enacted domestic legislation that conflicts with the American view of the navigational rights and freedoms guaranteed by</w:t>
      </w:r>
      <w:r>
        <w:t xml:space="preserve"> the United Nations Convention on </w:t>
      </w:r>
      <w:r w:rsidRPr="00EB0788">
        <w:rPr>
          <w:rStyle w:val="StyleUnderline"/>
        </w:rPr>
        <w:t>the Law of the Sea.</w:t>
      </w:r>
    </w:p>
    <w:p w14:paraId="1B75298E" w14:textId="77777777" w:rsidR="00C07AFC" w:rsidRDefault="00C07AFC" w:rsidP="00C07AFC">
      <w:pPr>
        <w:pStyle w:val="Heading4"/>
      </w:pPr>
      <w:r>
        <w:lastRenderedPageBreak/>
        <w:t>US arms sales are perceived as an attempt to counterbalance China – this confrontational strategy hamstrings Indian cooperation</w:t>
      </w:r>
    </w:p>
    <w:p w14:paraId="78C7E681" w14:textId="77777777" w:rsidR="00C07AFC" w:rsidRPr="00AB421C" w:rsidRDefault="00C07AFC" w:rsidP="00C07AFC">
      <w:r w:rsidRPr="00AB421C">
        <w:rPr>
          <w:rStyle w:val="Style13ptBold"/>
        </w:rPr>
        <w:t>Samaan 19</w:t>
      </w:r>
      <w:r>
        <w:t xml:space="preserve"> Jean-Loup Samaan, Associate Professor in Strategic Studies attached to the UAE National Defense College, 2-11-2019. Confronting the Flaws in America’s Indo-Pacific Strategy. War on the Rocks. https://warontherocks.com/2019/02/confronting-the-flaws-in-americas-indo-pacific-strategy/ /jh</w:t>
      </w:r>
    </w:p>
    <w:p w14:paraId="27E2CC5D" w14:textId="77777777" w:rsidR="00C07AFC" w:rsidRDefault="00C07AFC" w:rsidP="00C07AFC">
      <w:r>
        <w:t xml:space="preserve">This permanent reference to Chinese expansion conflicts with the simultaneous promotion of American partnerships to the region. At the Shangri-La Summit of 2018, then-Secretary of Defense James Mattis assured his Asian counterparts that America does “not ask any country to choose between the United States and China.” In a speech to the APEC CEO Summit in November 2018, Vice President Mike Pence might have affirmed that the Indo-Pacific strategy was an inclusive one, but he went into details about Chinese opaque loans that “lead to staggering debt.” He clearly stated to his Asian audience “the United States offers a better option. We don’t drown our partners in a sea of debt. We don’t coerce or compromise your independence … We do not offer a  constricting belt or a one-way road.” This was a clear departure from Mattis’ prudence expressed in Singapore only a few months before. In substance, this current policy appears to derive largely from those of </w:t>
      </w:r>
      <w:r w:rsidRPr="00EC6027">
        <w:rPr>
          <w:rStyle w:val="StyleUnderline"/>
        </w:rPr>
        <w:t>Trump’s</w:t>
      </w:r>
      <w:r>
        <w:t xml:space="preserve"> predecessors and could be seen as the culmination of Obama administration’s “pivot” or “rebalance.” But it is a </w:t>
      </w:r>
      <w:r w:rsidRPr="00EC6027">
        <w:rPr>
          <w:rStyle w:val="StyleUnderline"/>
        </w:rPr>
        <w:t>pivot</w:t>
      </w:r>
      <w:r>
        <w:t xml:space="preserve"> that </w:t>
      </w:r>
      <w:r w:rsidRPr="00EC6027">
        <w:rPr>
          <w:rStyle w:val="StyleUnderline"/>
        </w:rPr>
        <w:t xml:space="preserve">is </w:t>
      </w:r>
      <w:r w:rsidRPr="00EC6027">
        <w:t>more</w:t>
      </w:r>
      <w:r w:rsidRPr="00EC6027">
        <w:rPr>
          <w:rStyle w:val="StyleUnderline"/>
        </w:rPr>
        <w:t xml:space="preserve"> openly confrontational</w:t>
      </w:r>
      <w:r>
        <w:t>: T</w:t>
      </w:r>
      <w:r w:rsidRPr="00EC6027">
        <w:rPr>
          <w:rStyle w:val="StyleUnderline"/>
        </w:rPr>
        <w:t>he bellicose tone of the administration and the explicit use of Cold War rhetoric in documents such as the National Security Strategy have framed the regional environment as a zero-sum game</w:t>
      </w:r>
      <w:r>
        <w:t>, according to which local states have to position themselves vis-à-vis two distinguishable blocs.</w:t>
      </w:r>
    </w:p>
    <w:p w14:paraId="42C6DC09" w14:textId="77777777" w:rsidR="00C07AFC" w:rsidRPr="00EC6027" w:rsidRDefault="00C07AFC" w:rsidP="00C07AFC">
      <w:pPr>
        <w:rPr>
          <w:rStyle w:val="StyleUnderline"/>
        </w:rPr>
      </w:pPr>
      <w:r w:rsidRPr="00EC6027">
        <w:rPr>
          <w:rStyle w:val="StyleUnderline"/>
        </w:rPr>
        <w:t>This logic also leads the Trump administration to focus its efforts on strengthening America’s partnership with India to counterbalance Beijing’s expansio</w:t>
      </w:r>
      <w:r>
        <w:t xml:space="preserve">n, a calculus that again, finds its roots in the practices of the previous administrations. The idea was already prominent during the Bush presidency: Back then, it drove the administration’s efforts to get closer to Delhi, particularly through the expansion of military relations and the signing of a nuclear cooperation agreement in 2005. </w:t>
      </w:r>
      <w:r w:rsidRPr="00EC6027">
        <w:rPr>
          <w:rStyle w:val="StyleUnderline"/>
        </w:rPr>
        <w:t>The trend was prolonged under Obama</w:t>
      </w:r>
      <w:r>
        <w:t xml:space="preserve">’s presidency </w:t>
      </w:r>
      <w:r w:rsidRPr="00EC6027">
        <w:rPr>
          <w:rStyle w:val="StyleUnderline"/>
        </w:rPr>
        <w:t>with the United States emerging as the second biggest supplier of arms sales</w:t>
      </w:r>
      <w:r>
        <w:t xml:space="preserve"> to Delhi and the Indian armed forces becoming the most frequent contributor to military exercises with the U.S. armed forces. </w:t>
      </w:r>
      <w:r w:rsidRPr="0021620D">
        <w:rPr>
          <w:rStyle w:val="StyleUnderline"/>
        </w:rPr>
        <w:t>However</w:t>
      </w:r>
      <w:r w:rsidRPr="00EC6027">
        <w:rPr>
          <w:rStyle w:val="StyleUnderline"/>
        </w:rPr>
        <w:t>, this counterbalancing tactic ignores the asymmetric nature of Chinese-Indian relations. It assumes an Indian ability to reach a potential balance with China that is contradicted by the enduring superiority of the latter over the former in many economic and military sectors, a reality that is well understood by officials in Delhi.</w:t>
      </w:r>
    </w:p>
    <w:p w14:paraId="61F40D59" w14:textId="77777777" w:rsidR="00C07AFC" w:rsidRPr="00AB421C" w:rsidRDefault="00C07AFC" w:rsidP="00C07AFC">
      <w:r>
        <w:t>True, the Indian Navy clearly aims at countering Chinese expansion in the Indian Ocean but overall the government is opting for a more ambivalent approach with Beijing that mixes elements of balancing and accommodation. Moreover, aligning too closely with the objectives of U.S. regional policy would go against the enduring tradition of India’s strategic autonomy. Therefore,</w:t>
      </w:r>
      <w:r w:rsidRPr="004D2245">
        <w:rPr>
          <w:rStyle w:val="StyleUnderline"/>
        </w:rPr>
        <w:t xml:space="preserve"> the American objective of countering China assigns a supporting role to India that its decision-makers are neither able nor willing to fully embrace, as reflected by public statements from India’s Prime Minister Narendra Modi distancing himself from the U.S. Indo-Pacific approach.</w:t>
      </w:r>
    </w:p>
    <w:p w14:paraId="57E9ADBC" w14:textId="18C9FFA9" w:rsidR="00AC3FBE" w:rsidRDefault="00AC3FBE" w:rsidP="00AC3FBE">
      <w:pPr>
        <w:pStyle w:val="Heading4"/>
      </w:pPr>
      <w:r>
        <w:lastRenderedPageBreak/>
        <w:t>Indo-Pacific strategy fails – no solution to South China Sea and Taiwan</w:t>
      </w:r>
      <w:r w:rsidR="00981D25">
        <w:t xml:space="preserve"> – </w:t>
      </w:r>
      <w:r>
        <w:t xml:space="preserve">TPP withdrawal, sanctions on allies, and lack of strategic focus </w:t>
      </w:r>
      <w:r w:rsidR="00FC1575">
        <w:t>prevent success</w:t>
      </w:r>
    </w:p>
    <w:p w14:paraId="3ABAF8E9" w14:textId="77777777" w:rsidR="00AC3FBE" w:rsidRPr="00A11700" w:rsidRDefault="00AC3FBE" w:rsidP="00AC3FBE">
      <w:r w:rsidRPr="00D641DD">
        <w:rPr>
          <w:rStyle w:val="Style13ptBold"/>
        </w:rPr>
        <w:t>Brands 19</w:t>
      </w:r>
      <w:r>
        <w:t xml:space="preserve"> Hal Brands, resident scholar at AEI. 6-18-2019. New US Indo-Pacific strategy isn’t going to scare China. AEI. http://www.aei.org/publication/new-u-s-indo-pacific-strategy-isnt-going-to-scare-china/ /jh</w:t>
      </w:r>
    </w:p>
    <w:p w14:paraId="31EBE6E6" w14:textId="77777777" w:rsidR="00AC3FBE" w:rsidRDefault="00AC3FBE" w:rsidP="00AC3FBE">
      <w:r>
        <w:t xml:space="preserve">First, </w:t>
      </w:r>
      <w:r w:rsidRPr="00FE713B">
        <w:rPr>
          <w:rStyle w:val="StyleUnderline"/>
        </w:rPr>
        <w:t>the Pentagon will</w:t>
      </w:r>
      <w:r>
        <w:t xml:space="preserve"> enhance US preparedness to defeat potential Chinese aggression, by developing new capabilities and operational concepts to offset Beijing’s growing military might. Second, it will expand and deepen US partnerships in the region, to </w:t>
      </w:r>
      <w:r w:rsidRPr="00FE713B">
        <w:rPr>
          <w:rStyle w:val="StyleUnderline"/>
        </w:rPr>
        <w:t>form a broader regional coalition against malign Chinese behavior.</w:t>
      </w:r>
      <w:r>
        <w:t xml:space="preserve"> And it will improve upon the existing system of bilateral US alliances and partnerships by networking these relationships into a larger, more cohesive whole. By doing all this, America can preserve a “free and open Indo-Pacific” — a region in which nations can trade freely, maintain their sovereignty, and avoid being dominated by Beijing.</w:t>
      </w:r>
    </w:p>
    <w:p w14:paraId="4205E0BE" w14:textId="77777777" w:rsidR="00AC3FBE" w:rsidRDefault="00AC3FBE" w:rsidP="00AC3FBE">
      <w:r w:rsidRPr="0020026F">
        <w:rPr>
          <w:rStyle w:val="StyleUnderline"/>
        </w:rPr>
        <w:t>This strategy</w:t>
      </w:r>
      <w:r>
        <w:t xml:space="preserve">, like the previous strategy documents, thus </w:t>
      </w:r>
      <w:r w:rsidRPr="0020026F">
        <w:rPr>
          <w:rStyle w:val="StyleUnderline"/>
        </w:rPr>
        <w:t>takes a sharp rhetorical line toward China.</w:t>
      </w:r>
      <w:r>
        <w:t xml:space="preserve"> It weaves in some of the new initiatives the Trump administration has taken, such as reviving the “Quad” (an informal partnership linking the US, Japan, Australia and India) and encouraging European allies to increase their naval activities. The report also breaks with precedent by describing Taiwan as a country — a designation sure to infuriate Beijing, which views it as a wayward province.</w:t>
      </w:r>
    </w:p>
    <w:p w14:paraId="768BB508" w14:textId="77777777" w:rsidR="00AC3FBE" w:rsidRDefault="00AC3FBE" w:rsidP="00AC3FBE">
      <w:r>
        <w:t>These innovations aside, however, much of the report seems ripped from the Obama years. The ideas of countering China’s military buildup while also modernizing, expanding and integrating US security relationships were at the heart of Obama’s China policy. Indeed, the broad descriptions of US strategy could have been taken directly from then-Secretary of Defense Ash Carter’s speeches on China in the last two years of Obama’s presidency.</w:t>
      </w:r>
    </w:p>
    <w:p w14:paraId="68ACF634" w14:textId="77777777" w:rsidR="00AC3FBE" w:rsidRPr="0020026F" w:rsidRDefault="00AC3FBE" w:rsidP="00AC3FBE">
      <w:pPr>
        <w:rPr>
          <w:rStyle w:val="StyleUnderline"/>
        </w:rPr>
      </w:pPr>
      <w:r>
        <w:t>There is nothing inherently wrong with this: The basic strategic requirements of deterring Beijing and bolstering the US position in the region haven’t changed much since 2015-2016, even if China’s challenge has become more severe. The most revealing aspect of th</w:t>
      </w:r>
      <w:r w:rsidRPr="0020026F">
        <w:rPr>
          <w:rStyle w:val="StyleUnderline"/>
        </w:rPr>
        <w:t>e Indo-Pacific strategy</w:t>
      </w:r>
      <w:r>
        <w:t xml:space="preserve">, then, is the way in which the document </w:t>
      </w:r>
      <w:r w:rsidRPr="0020026F">
        <w:rPr>
          <w:rStyle w:val="StyleUnderline"/>
        </w:rPr>
        <w:t>highlights</w:t>
      </w:r>
      <w:r>
        <w:t xml:space="preserve"> — sometimes explicitly, sometimes implicitly — </w:t>
      </w:r>
      <w:r w:rsidRPr="0020026F">
        <w:rPr>
          <w:rStyle w:val="StyleUnderline"/>
        </w:rPr>
        <w:t>the most daunting problems the US faces in meeting that Chinese challenge.</w:t>
      </w:r>
    </w:p>
    <w:p w14:paraId="4E6E244C" w14:textId="77777777" w:rsidR="00AC3FBE" w:rsidRPr="000C298C" w:rsidRDefault="00AC3FBE" w:rsidP="00AC3FBE">
      <w:pPr>
        <w:rPr>
          <w:rStyle w:val="StyleUnderline"/>
        </w:rPr>
      </w:pPr>
      <w:r w:rsidRPr="000C298C">
        <w:rPr>
          <w:rStyle w:val="StyleUnderline"/>
        </w:rPr>
        <w:t xml:space="preserve">The first is the question of how to prevent the fait accompli. China still cannot defeat the U.S. in a long war if America brings all of its power to bear. But Beijing could </w:t>
      </w:r>
      <w:r>
        <w:t>use the advantages of surprise and geography to</w:t>
      </w:r>
      <w:r w:rsidRPr="000C298C">
        <w:rPr>
          <w:rStyle w:val="StyleUnderline"/>
        </w:rPr>
        <w:t xml:space="preserve"> quickly grab key territory — Taiwan or the Senkaku Islands, for instance — and then force Washington to decide whether to pay the high, perhaps prohibitive, price of liberation.</w:t>
      </w:r>
    </w:p>
    <w:p w14:paraId="727357AA" w14:textId="77777777" w:rsidR="00AC3FBE" w:rsidRDefault="00AC3FBE" w:rsidP="00AC3FBE">
      <w:r>
        <w:t>The Indo-Pacific report is admirably candid in discussing this problem. Unfortunately, the Defense Department is only beginning to solve it.</w:t>
      </w:r>
    </w:p>
    <w:p w14:paraId="4DF70FB7" w14:textId="77777777" w:rsidR="00AC3FBE" w:rsidRDefault="00AC3FBE" w:rsidP="00AC3FBE">
      <w:r>
        <w:t>David Ochmanek of the RAND Corporation has argued that de</w:t>
      </w:r>
      <w:r w:rsidRPr="000C298C">
        <w:rPr>
          <w:rStyle w:val="StyleUnderline"/>
        </w:rPr>
        <w:t>feating a Chinese invasion of Taiwan would require damaging or destroying more than 300 Chinese naval vessels in the first 72 hours</w:t>
      </w:r>
      <w:r>
        <w:t xml:space="preserve">. That, in turn, would require vast stocks of long-range munitions, given that China’s anti-ship missiles may deter Washington from sending US aircraft carriers into the fight. Yet despite budgeting funds for an additional 400 extended-range air-to-surface missiles, </w:t>
      </w:r>
      <w:r w:rsidRPr="000C298C">
        <w:rPr>
          <w:rStyle w:val="StyleUnderline"/>
        </w:rPr>
        <w:t xml:space="preserve">the Pentagon is still in the early stages of amassing the capabilities </w:t>
      </w:r>
      <w:r>
        <w:t>and developing the warfighting concepts t</w:t>
      </w:r>
      <w:r w:rsidRPr="000C298C">
        <w:rPr>
          <w:rStyle w:val="StyleUnderline"/>
        </w:rPr>
        <w:t>hat would allow it to defeat a fait accompli strategy</w:t>
      </w:r>
      <w:r>
        <w:t>. This looms as the critical military challenge in the years ahead.</w:t>
      </w:r>
    </w:p>
    <w:p w14:paraId="1A22BC2B" w14:textId="77777777" w:rsidR="00AC3FBE" w:rsidRDefault="00AC3FBE" w:rsidP="00AC3FBE">
      <w:r>
        <w:lastRenderedPageBreak/>
        <w:t xml:space="preserve">The report also raises more questions than it answers regarding a second issue: “gray-zone” aggression. </w:t>
      </w:r>
      <w:r w:rsidRPr="00784588">
        <w:rPr>
          <w:rStyle w:val="StyleUnderline"/>
        </w:rPr>
        <w:t xml:space="preserve">In the South China Sea, China </w:t>
      </w:r>
      <w:r w:rsidRPr="000C298C">
        <w:rPr>
          <w:rStyle w:val="StyleUnderline"/>
        </w:rPr>
        <w:t xml:space="preserve">has used coercion short of war </w:t>
      </w:r>
      <w:r>
        <w:t xml:space="preserve">— island-building, paramilitary forces asserting control over contested areas — </w:t>
      </w:r>
      <w:r w:rsidRPr="00784588">
        <w:rPr>
          <w:rStyle w:val="StyleUnderline"/>
        </w:rPr>
        <w:t>to shift the facts on the ground incrementally, without triggering a US military response</w:t>
      </w:r>
      <w:r>
        <w:t>. Over the past decade, China has thereby strengthened its position on the installment plan.</w:t>
      </w:r>
    </w:p>
    <w:p w14:paraId="41998B8C" w14:textId="77777777" w:rsidR="00AC3FBE" w:rsidRPr="00784588" w:rsidRDefault="00AC3FBE" w:rsidP="00AC3FBE">
      <w:pPr>
        <w:rPr>
          <w:rStyle w:val="StyleUnderline"/>
        </w:rPr>
      </w:pPr>
      <w:r>
        <w:t>The Obama administration always struggled to counter these actions; it was only episodically successful in deterring China from eating away at the sovereignty of its neighbors one bite at a time. Here, too,</w:t>
      </w:r>
      <w:r w:rsidRPr="00784588">
        <w:rPr>
          <w:rStyle w:val="StyleUnderline"/>
        </w:rPr>
        <w:t xml:space="preserve"> the Indo-Pacific strategy </w:t>
      </w:r>
      <w:r>
        <w:t>clearly identifies the problem, yet it o</w:t>
      </w:r>
      <w:r w:rsidRPr="00784588">
        <w:rPr>
          <w:rStyle w:val="StyleUnderline"/>
        </w:rPr>
        <w:t>ffers few new ideas on how the US and its allies can frustrate the gray-zone tactics China has used to gain the upper hand in the South China Sea.</w:t>
      </w:r>
    </w:p>
    <w:p w14:paraId="3A8B501A" w14:textId="77777777" w:rsidR="00AC3FBE" w:rsidRDefault="00AC3FBE" w:rsidP="00AC3FBE">
      <w:r>
        <w:t>Third, the Indo-Pacific strategy unintentionally underscores the difficulty of deepening America’s security relationships amid profound upheaval in Washington’s approach to the world. Most of America’s friends in the Indo-Pacific are pleased that</w:t>
      </w:r>
      <w:r w:rsidRPr="009762BB">
        <w:rPr>
          <w:rStyle w:val="StyleUnderline"/>
        </w:rPr>
        <w:t xml:space="preserve"> Trump has been willing to introduce some friction into the relationship with China. But they are simultaneously alarmed by his waffling on US defense commitments and penchant for using economic coercion against America’s own allies</w:t>
      </w:r>
      <w:r>
        <w:t>. They also worry that Trump will ultimately cut a bilateral deal with China, leaving them exposed. The Pentagon is right that it will take a grand coalition to keep China in check, but the president’s actions are making that coalition harder to forge.</w:t>
      </w:r>
    </w:p>
    <w:p w14:paraId="0D8CD1E9" w14:textId="77777777" w:rsidR="00AC3FBE" w:rsidRDefault="00AC3FBE" w:rsidP="00AC3FBE">
      <w:r>
        <w:t xml:space="preserve">Fourth, although </w:t>
      </w:r>
      <w:r w:rsidRPr="001F18D3">
        <w:rPr>
          <w:rStyle w:val="StyleUnderline"/>
        </w:rPr>
        <w:t>the report</w:t>
      </w:r>
      <w:r>
        <w:t xml:space="preserve"> says the right things about the need for a whole-of-government strategy, in doing so it simply hi</w:t>
      </w:r>
      <w:r w:rsidRPr="001F18D3">
        <w:rPr>
          <w:rStyle w:val="StyleUnderline"/>
        </w:rPr>
        <w:t>ghlights the gaps in American statecraft</w:t>
      </w:r>
      <w:r>
        <w:t xml:space="preserve">. By passing the Build Act, which focuses on catalyzing private investment in infrastructure projects overseas, Congress put some $60 billion toward countering China’s economic influence in the Indo-Pacific. Yet </w:t>
      </w:r>
      <w:r w:rsidRPr="001F18D3">
        <w:rPr>
          <w:rStyle w:val="StyleUnderline"/>
        </w:rPr>
        <w:t>there remains an economic void in America’s strategy toward the region</w:t>
      </w:r>
      <w:r>
        <w:t xml:space="preserve">, </w:t>
      </w:r>
      <w:r w:rsidRPr="001F18D3">
        <w:rPr>
          <w:rStyle w:val="StyleUnderline"/>
        </w:rPr>
        <w:t>thanks to Trump’s withdrawal from the Trans-Pacific Partnership</w:t>
      </w:r>
      <w:r>
        <w:t xml:space="preserve"> back in 2017. If anything, the administration has weakened America’s economic position vis-à-vis China by pursuing tariff wars against US allies.</w:t>
      </w:r>
    </w:p>
    <w:p w14:paraId="6E5D90AA" w14:textId="77777777" w:rsidR="00AC3FBE" w:rsidRDefault="00AC3FBE" w:rsidP="00AC3FBE">
      <w:r>
        <w:t>Finally, the Indo-Pacific strategy underlines the awkward matter of whether that region truly is America’s priority theater. Because no matter what the strategy documents say,</w:t>
      </w:r>
      <w:r w:rsidRPr="001F18D3">
        <w:rPr>
          <w:rStyle w:val="StyleUnderline"/>
        </w:rPr>
        <w:t xml:space="preserve"> the Trump administration just can’t seem to maintain strategic focus.</w:t>
      </w:r>
      <w:r>
        <w:t xml:space="preserve"> Right now, the US risks being consumed by a deepening diplomatic and military crisis in the Persian Gulf, one caused partially — although far from entirely — by Trump’s efforts to ratchet up the pressure on Iran. The administration is saying one thing about its geopolitical priorities, yet it is continually doing another thing in terms of the fights it picks.</w:t>
      </w:r>
    </w:p>
    <w:p w14:paraId="1683AC5E" w14:textId="77777777" w:rsidR="00AC3FBE" w:rsidRPr="006A187D" w:rsidRDefault="00AC3FBE" w:rsidP="00AC3FBE">
      <w:r>
        <w:t>The release of the Indo-Pacific strategy, then, should not be confused with the achievement of an integrated, effective strategy for maintaining a “free and open” region. But it does at least illustrate the main obstacles — some of them self-created — that such a strategy will have to surmount.</w:t>
      </w:r>
    </w:p>
    <w:p w14:paraId="0FCFA673" w14:textId="77777777" w:rsidR="00AC3FBE" w:rsidRDefault="00AC3FBE" w:rsidP="00AC3FBE">
      <w:pPr>
        <w:pStyle w:val="Heading4"/>
      </w:pPr>
      <w:r>
        <w:t>Absent involvement in the US Indo-Pacific strategy, India won’t confront China – attempts at incorporating India will fail</w:t>
      </w:r>
    </w:p>
    <w:p w14:paraId="2C313C81" w14:textId="77777777" w:rsidR="00AC3FBE" w:rsidRDefault="00AC3FBE" w:rsidP="00AC3FBE">
      <w:r w:rsidRPr="00977F63">
        <w:rPr>
          <w:rStyle w:val="Style13ptBold"/>
        </w:rPr>
        <w:t>Lalwaniis &amp; Bryne 19</w:t>
      </w:r>
      <w:r>
        <w:t xml:space="preserve"> Sameer Lalwaniis is a Senior Fellow and Director of the South Asia Program at the Stimson Center. Heather Byrne is a Research Associate with the South Asia Program at the Stimson Center. 6-26-2019. The Elephant in the Room: Auditing the Past and Future of the U.S.-India Partnership. War on the Rocks. https://warontherocks.com/2019/06/the-elephant-in-the-room-auditing-the-past-and-future-of-the-u-s-india-partnership/ /jh</w:t>
      </w:r>
    </w:p>
    <w:p w14:paraId="77EAF993" w14:textId="77777777" w:rsidR="00AC3FBE" w:rsidRDefault="00AC3FBE" w:rsidP="00AC3FBE">
      <w:r>
        <w:lastRenderedPageBreak/>
        <w:t>Why the Expectations/Performance Gap?</w:t>
      </w:r>
    </w:p>
    <w:p w14:paraId="0C757F01" w14:textId="77777777" w:rsidR="00AC3FBE" w:rsidRDefault="00AC3FBE" w:rsidP="00AC3FBE">
      <w:r>
        <w:t xml:space="preserve">Several explanations have been offered for why </w:t>
      </w:r>
      <w:r w:rsidRPr="00743D82">
        <w:rPr>
          <w:rStyle w:val="StyleUnderline"/>
        </w:rPr>
        <w:t>Indian convergence has fallen short of U.S. expectations</w:t>
      </w:r>
      <w:r>
        <w:t xml:space="preserve">: </w:t>
      </w:r>
      <w:r w:rsidRPr="00743D82">
        <w:rPr>
          <w:rStyle w:val="StyleUnderline"/>
        </w:rPr>
        <w:t>timid leadership, domestic political obstacles, anticolonial and non-alignment ideologies, and bureaucratic inertia.</w:t>
      </w:r>
      <w:r>
        <w:t xml:space="preserve"> While all valid, these explanations somewhat understate the challenge because hope springs eternal as leaderships change, political coalitions and preferences realign, ideology fades, and bureaucracies evolve. It is important to recognize </w:t>
      </w:r>
      <w:r w:rsidRPr="00687DCC">
        <w:rPr>
          <w:rStyle w:val="StyleUnderline"/>
        </w:rPr>
        <w:t>several structural</w:t>
      </w:r>
      <w:r>
        <w:t xml:space="preserve"> reasons that </w:t>
      </w:r>
      <w:r w:rsidRPr="00687DCC">
        <w:rPr>
          <w:rStyle w:val="StyleUnderline"/>
        </w:rPr>
        <w:t>limit convergence between Indian and American perceptions and preferences. India’s absolute capabilities and its developing economy constrain its military ambitions, its geography and nuclear weapons dampen its threat perceptions, and its relative position in the international system incentivizes it to hedge or shirk</w:t>
      </w:r>
      <w:r>
        <w:t>.</w:t>
      </w:r>
    </w:p>
    <w:p w14:paraId="129613EC" w14:textId="77777777" w:rsidR="00AC3FBE" w:rsidRDefault="00AC3FBE" w:rsidP="00AC3FBE">
      <w:r>
        <w:t>Absolute capabilities. Because of the sheer limitations of its resources and capabilities, India has not grown as rich, as militarily capable, or as intertwined in U.S. defense planning as expected. India remains a poor, developing economy whose GDP growth has lagged predictions of financial forecasters and officials over the past decade. The former chief economic advisor to the Indian government recently argued that growth between 2011-16 reached only 4.5 percent, considerably below the officially claimed figure of 6.9 percent. India has not been able to generate enough surplus or employment to convert this economic growth into substantially greater military power. Slower than expected growth was compounded by declining military spending as a percentage of GDP, down to 2.1 percent in 2019, even as rising labor and pension costs severely crowded out capital expenditures.</w:t>
      </w:r>
    </w:p>
    <w:p w14:paraId="2286EDF2" w14:textId="77777777" w:rsidR="00AC3FBE" w:rsidRPr="004827D6" w:rsidRDefault="00AC3FBE" w:rsidP="00AC3FBE">
      <w:pPr>
        <w:rPr>
          <w:rStyle w:val="StyleUnderline"/>
        </w:rPr>
      </w:pPr>
      <w:r>
        <w:t xml:space="preserve">According to IISS data, over the past three decades China has slimmed down 2.5 million ground troops by 60 percent. While India’s 1.2 million ground forces have remained constant, its internal security forces have doubled to almost one million troops. These shifts have allowed China to modernize its forces, while </w:t>
      </w:r>
      <w:r w:rsidRPr="004827D6">
        <w:rPr>
          <w:rStyle w:val="StyleUnderline"/>
        </w:rPr>
        <w:t>India’s choice to employ large numbers of ground and internal security forces constrains any military modernization and power projection efforts</w:t>
      </w:r>
      <w:r>
        <w:t xml:space="preserve">. In short, </w:t>
      </w:r>
      <w:r w:rsidRPr="004827D6">
        <w:rPr>
          <w:rStyle w:val="StyleUnderline"/>
        </w:rPr>
        <w:t>India’s developing economy limits its ability to produce or acquire sufficient advanced military capabilities, making it much harder to fulfill U.S. expectations.</w:t>
      </w:r>
    </w:p>
    <w:p w14:paraId="2D633302" w14:textId="77777777" w:rsidR="00AC3FBE" w:rsidRDefault="00AC3FBE" w:rsidP="00AC3FBE">
      <w:r>
        <w:t>The tradeoff between economic growth and military modernization may grow starker considering that India reportedly identified major defense upgrades to 70 percent of the vintage hardware “crucial” to deterring China over the next 10 to 15 years.</w:t>
      </w:r>
    </w:p>
    <w:p w14:paraId="51A8A240" w14:textId="77777777" w:rsidR="00AC3FBE" w:rsidRDefault="00AC3FBE" w:rsidP="00AC3FBE">
      <w:r>
        <w:t xml:space="preserve">Geography. </w:t>
      </w:r>
      <w:r w:rsidRPr="004827D6">
        <w:rPr>
          <w:rStyle w:val="StyleUnderline"/>
        </w:rPr>
        <w:t>In calculating that India would begin to turn its attention to power projection eastward, American policymakers largely overlooked India’s distinct geography,</w:t>
      </w:r>
      <w:r>
        <w:t xml:space="preserve"> which contributes to a unique set of threat perceptions. Over the </w:t>
      </w:r>
      <w:r w:rsidRPr="004827D6">
        <w:t>past two decades,</w:t>
      </w:r>
      <w:r w:rsidRPr="004827D6">
        <w:rPr>
          <w:rStyle w:val="StyleUnderline"/>
        </w:rPr>
        <w:t xml:space="preserve"> India’s continued land-based vulnerabilities, westward focus, and general continental orientation have remained more constant than the United States expected.</w:t>
      </w:r>
    </w:p>
    <w:p w14:paraId="4D6558E0" w14:textId="77777777" w:rsidR="00AC3FBE" w:rsidRPr="004827D6" w:rsidRDefault="00AC3FBE" w:rsidP="00AC3FBE">
      <w:pPr>
        <w:rPr>
          <w:rStyle w:val="StyleUnderline"/>
        </w:rPr>
      </w:pPr>
      <w:r w:rsidRPr="004827D6">
        <w:rPr>
          <w:rStyle w:val="StyleUnderline"/>
        </w:rPr>
        <w:t>Former Indian National Security Advisor Shivshankar Menon contends the Indian Ocean has a relatively “open geography” – unlike in East Asia, no major power can dominate the region.</w:t>
      </w:r>
      <w:r>
        <w:t xml:space="preserve"> </w:t>
      </w:r>
      <w:r w:rsidRPr="004827D6">
        <w:rPr>
          <w:rStyle w:val="StyleUnderline"/>
        </w:rPr>
        <w:t xml:space="preserve">Developments within the Indian Navy over the past 20 years suggest that, rather than directly countering the Chinese Navy or projecting naval power </w:t>
      </w:r>
      <w:r>
        <w:t xml:space="preserve">beyond its neighborhood, </w:t>
      </w:r>
      <w:r w:rsidRPr="004827D6">
        <w:rPr>
          <w:rStyle w:val="StyleUnderline"/>
        </w:rPr>
        <w:t>India’s primary focus seems to be on securing its sea lines of communication.</w:t>
      </w:r>
    </w:p>
    <w:p w14:paraId="440F6B3B" w14:textId="77777777" w:rsidR="00AC3FBE" w:rsidRDefault="00AC3FBE" w:rsidP="00AC3FBE">
      <w:r>
        <w:t xml:space="preserve">Moreover, while the U.S. presence in the Indo-Pacific concentrates on East Asia and the South China Sea, </w:t>
      </w:r>
      <w:r w:rsidRPr="004827D6">
        <w:rPr>
          <w:rStyle w:val="StyleUnderline"/>
        </w:rPr>
        <w:t xml:space="preserve">India concentrates more attention and resources on potential disruptions in the Western Indian </w:t>
      </w:r>
      <w:r w:rsidRPr="004827D6">
        <w:rPr>
          <w:rStyle w:val="StyleUnderline"/>
        </w:rPr>
        <w:lastRenderedPageBreak/>
        <w:t>Ocean, which lies beyond the scope of the U.S. definition of the Indo-Pacific</w:t>
      </w:r>
      <w:r>
        <w:t>. India depends heavily on this region for the plurality of its exports, critical energy resources, and migrant workers and remittances.</w:t>
      </w:r>
    </w:p>
    <w:p w14:paraId="1E9198D1" w14:textId="77777777" w:rsidR="00AC3FBE" w:rsidRPr="00B03112" w:rsidRDefault="00AC3FBE" w:rsidP="00AC3FBE">
      <w:pPr>
        <w:rPr>
          <w:rStyle w:val="StyleUnderline"/>
        </w:rPr>
      </w:pPr>
      <w:r>
        <w:t xml:space="preserve">Third, </w:t>
      </w:r>
      <w:r w:rsidRPr="00B03112">
        <w:rPr>
          <w:rStyle w:val="StyleUnderline"/>
        </w:rPr>
        <w:t>while the United States worries most about Chinese threats to the maritime commons, India’s internal security situation as well as its long land borders with rivals Pakistan and China remain its principal threats</w:t>
      </w:r>
      <w:r>
        <w:t>. This continental orientation favored by India’s strategic elites is reflected in India’s defense spending, which prioritizes the Army and internal security forces</w:t>
      </w:r>
      <w:r w:rsidRPr="00B03112">
        <w:rPr>
          <w:rStyle w:val="StyleUnderline"/>
        </w:rPr>
        <w:t>. Chinese dual-use economic and political encroachment into India’s neighborhood — ranging from Pakistan to Bhutan to Sri Lanka — has done much to contain India, forcing it to play defense within South Asia at the expense of more expansive aspirations.</w:t>
      </w:r>
    </w:p>
    <w:p w14:paraId="52A0505C" w14:textId="77777777" w:rsidR="00AC3FBE" w:rsidRDefault="00AC3FBE" w:rsidP="00AC3FBE">
      <w:r>
        <w:t>India’s priorities and threat perceptions may be gradually shifting eastward and into the maritime domain, but the United States overestimated how soon this shift would come.</w:t>
      </w:r>
    </w:p>
    <w:p w14:paraId="6B37A95E" w14:textId="77777777" w:rsidR="00AC3FBE" w:rsidRPr="003040FC" w:rsidRDefault="00AC3FBE" w:rsidP="00AC3FBE">
      <w:pPr>
        <w:rPr>
          <w:rStyle w:val="StyleUnderline"/>
        </w:rPr>
      </w:pPr>
      <w:r>
        <w:t xml:space="preserve">Nuclear weapons. </w:t>
      </w:r>
      <w:r w:rsidRPr="003040FC">
        <w:rPr>
          <w:rStyle w:val="StyleUnderline"/>
        </w:rPr>
        <w:t>India’s continued distaste for alliances may be bolstered by its possession of a surprisingly advanced nuclear arsenal.</w:t>
      </w:r>
      <w:r>
        <w:t xml:space="preserve"> Having </w:t>
      </w:r>
      <w:r w:rsidRPr="003040FC">
        <w:rPr>
          <w:rStyle w:val="StyleUnderline"/>
        </w:rPr>
        <w:t>nuclear weapons changes India’s threat perceptions, largely removing any need for extended deterrence from the United States,</w:t>
      </w:r>
      <w:r>
        <w:t xml:space="preserve"> which allies like Japan and Australia cite as fundamental to their security. </w:t>
      </w:r>
      <w:r w:rsidRPr="003040FC">
        <w:rPr>
          <w:rStyle w:val="StyleUnderline"/>
        </w:rPr>
        <w:t>Nuclear-armed states may act more independently, with their arsenals serving as “a partial substitute” for military protection from allies.</w:t>
      </w:r>
      <w:r>
        <w:t xml:space="preserve"> In this way, </w:t>
      </w:r>
      <w:r w:rsidRPr="003040FC">
        <w:rPr>
          <w:rStyle w:val="StyleUnderline"/>
        </w:rPr>
        <w:t>India maintains a healthy degree of bargaining space against China without resorting to U.S. support.</w:t>
      </w:r>
    </w:p>
    <w:p w14:paraId="51697415" w14:textId="77777777" w:rsidR="00AC3FBE" w:rsidRDefault="00AC3FBE" w:rsidP="00AC3FBE">
      <w:r>
        <w:t xml:space="preserve">Relative position in the international system. Finally, </w:t>
      </w:r>
      <w:r w:rsidRPr="003040FC">
        <w:rPr>
          <w:rStyle w:val="StyleUnderline"/>
        </w:rPr>
        <w:t>India, as a rising power</w:t>
      </w:r>
      <w:r>
        <w:t xml:space="preserve"> — as opposed to a hegemon and its formal treaty allies — </w:t>
      </w:r>
      <w:r w:rsidRPr="003040FC">
        <w:rPr>
          <w:rStyle w:val="StyleUnderline"/>
        </w:rPr>
        <w:t>has unique incentives for procrastination. Risers tend not to risk premature confrontation, preferring to wait for the power gap to shrink. Unlike the United States</w:t>
      </w:r>
      <w:r>
        <w:t xml:space="preserve"> and many of its allies and partners, </w:t>
      </w:r>
      <w:r w:rsidRPr="003040FC">
        <w:rPr>
          <w:rStyle w:val="StyleUnderline"/>
        </w:rPr>
        <w:t>India can be confident that as it rises in the future, it will have greater bargaining power vis-a-vis China</w:t>
      </w:r>
      <w:r>
        <w:t xml:space="preserve"> (as well as the United States), </w:t>
      </w:r>
      <w:r w:rsidRPr="003040FC">
        <w:rPr>
          <w:rStyle w:val="StyleUnderline"/>
        </w:rPr>
        <w:t>incentivizing it to delay deep confrontation or alignment</w:t>
      </w:r>
      <w:r>
        <w:t xml:space="preserve">. For the same reasons, </w:t>
      </w:r>
      <w:r w:rsidRPr="003040FC">
        <w:rPr>
          <w:rStyle w:val="StyleUnderline"/>
        </w:rPr>
        <w:t>India is also prone to “buck-passing”</w:t>
      </w:r>
      <w:r>
        <w:t xml:space="preserve"> — </w:t>
      </w:r>
      <w:r w:rsidRPr="003040FC">
        <w:rPr>
          <w:rStyle w:val="StyleUnderline"/>
        </w:rPr>
        <w:t>deferring to others to take on the responsibility of confronting the aggressor and defending the international order. As the United States shifts to a more long-term view of competition and confrontation with China (as well as Russia and Iran), India has every incentive to continue to buck-pass and free-ride, and court all sides as a perpetual “swing state.”</w:t>
      </w:r>
    </w:p>
    <w:p w14:paraId="55972A10" w14:textId="77777777" w:rsidR="00AC3FBE" w:rsidRDefault="00AC3FBE" w:rsidP="00AC3FBE">
      <w:r>
        <w:t>Conclusion</w:t>
      </w:r>
    </w:p>
    <w:p w14:paraId="233578E3" w14:textId="77777777" w:rsidR="00AC3FBE" w:rsidRPr="00E651FA" w:rsidRDefault="00AC3FBE" w:rsidP="00AC3FBE">
      <w:pPr>
        <w:rPr>
          <w:rStyle w:val="StyleUnderline"/>
        </w:rPr>
      </w:pPr>
      <w:r>
        <w:t xml:space="preserve">Deeper U.S. engagement with India is both possible and desirable, but the relationship would benefit from some realism about its limitations, which pose larger implications for America’s Indo-Pacific Strategy. India faces significant economic challenges and capability deficits, geographic reasons to focus on its neighborhood and land borders rather than on the Pacific, incentives to hedge as a rising power, and more room than most states to maneuver independently given its nuclear weapons. </w:t>
      </w:r>
      <w:r w:rsidRPr="00FD7C42">
        <w:rPr>
          <w:rStyle w:val="StyleUnderline"/>
        </w:rPr>
        <w:t>These factors likely place a ceiling on the U.S.-India relationship for a decade or two</w:t>
      </w:r>
      <w:r>
        <w:t>, and it is important for the United States to adjust its expectations accordingly. Just as with adversaries</w:t>
      </w:r>
      <w:r w:rsidRPr="00E651FA">
        <w:rPr>
          <w:rStyle w:val="StyleUnderline"/>
        </w:rPr>
        <w:t>, unreasonable expectations of partners can cause significant harm. The risks include foregone resources, miscalculated strategies, and outright hostility.</w:t>
      </w:r>
    </w:p>
    <w:p w14:paraId="02B7DBE2" w14:textId="77777777" w:rsidR="00C07AFC" w:rsidRPr="00C07AFC" w:rsidRDefault="00C07AFC" w:rsidP="00C07AFC"/>
    <w:p w14:paraId="1B34E486" w14:textId="77777777" w:rsidR="00CF047D" w:rsidRPr="00CF047D" w:rsidRDefault="00CF047D" w:rsidP="00CF047D"/>
    <w:p w14:paraId="78963B04" w14:textId="2E39AD77" w:rsidR="003C7332" w:rsidRDefault="003C7332" w:rsidP="003C7332">
      <w:pPr>
        <w:pStyle w:val="Heading3"/>
      </w:pPr>
      <w:r>
        <w:lastRenderedPageBreak/>
        <w:t xml:space="preserve">! – </w:t>
      </w:r>
      <w:r w:rsidR="000812BC">
        <w:t xml:space="preserve">US India Coop </w:t>
      </w:r>
      <w:r w:rsidR="00316556">
        <w:t>Fails</w:t>
      </w:r>
      <w:r w:rsidR="00604675">
        <w:t xml:space="preserve"> </w:t>
      </w:r>
      <w:r>
        <w:t>(Laundry List)</w:t>
      </w:r>
    </w:p>
    <w:p w14:paraId="3662F2ED" w14:textId="77777777" w:rsidR="003C7332" w:rsidRDefault="003C7332" w:rsidP="003C7332">
      <w:pPr>
        <w:pStyle w:val="Heading4"/>
      </w:pPr>
      <w:r>
        <w:t>US-India military cooperation fails – no R&amp;D, terrorism, ununified officers, and no NSS</w:t>
      </w:r>
    </w:p>
    <w:p w14:paraId="0D0E4C49" w14:textId="77777777" w:rsidR="003C7332" w:rsidRDefault="003C7332" w:rsidP="003C7332">
      <w:r w:rsidRPr="00870FEB">
        <w:rPr>
          <w:b/>
          <w:bCs/>
          <w:u w:val="single"/>
        </w:rPr>
        <w:t>Rej 19</w:t>
      </w:r>
      <w:r>
        <w:t xml:space="preserve"> - May 17, 2019 by Abhijnan Rej – South Asian Voices - </w:t>
      </w:r>
      <w:hyperlink r:id="rId7" w:history="1">
        <w:r w:rsidRPr="004331D4">
          <w:rPr>
            <w:rStyle w:val="Hyperlink"/>
          </w:rPr>
          <w:t>https://southasianvoices.org/how-indias-defense-policy-complicates-u-s-india-military-cooperation/-</w:t>
        </w:r>
      </w:hyperlink>
      <w:r>
        <w:t xml:space="preserve"> 07/01/19 – Corwin - Previously Senior Fellow in the Strategic Studies Program at the the Observer Research Foundation, New Delhi. He has published in The Washington Quarterly, War Room, War on the Rocks, The Interpreter, The Diplomat, The National Interest (online), and Global Policy.</w:t>
      </w:r>
    </w:p>
    <w:p w14:paraId="78914C5B" w14:textId="77777777" w:rsidR="003C7332" w:rsidRDefault="003C7332" w:rsidP="003C7332">
      <w:pPr>
        <w:rPr>
          <w:sz w:val="10"/>
        </w:rPr>
      </w:pPr>
      <w:r w:rsidRPr="00CB6F64">
        <w:rPr>
          <w:highlight w:val="cyan"/>
          <w:u w:val="single"/>
        </w:rPr>
        <w:t>The American national security bureaucracy has invested tremendously in India in recent times. Designating India as a “major defense partner” in 2016</w:t>
      </w:r>
      <w:r w:rsidRPr="005319BF">
        <w:rPr>
          <w:sz w:val="10"/>
        </w:rPr>
        <w:t xml:space="preserve">, then-defense secretary Ashton Carter noted this would allow “the United States and India to cooperate…in a way that we do only with our closest and most long-standing allies.” </w:t>
      </w:r>
      <w:r w:rsidRPr="00CB6F64">
        <w:rPr>
          <w:highlight w:val="cyan"/>
          <w:u w:val="single"/>
        </w:rPr>
        <w:t>India’s prominence in the latest National Security Strategy</w:t>
      </w:r>
      <w:r w:rsidRPr="005319BF">
        <w:rPr>
          <w:sz w:val="10"/>
        </w:rPr>
        <w:t xml:space="preserve">, the rechristening of the U.S. Pacific Command as the Indo-Pacific Command, </w:t>
      </w:r>
      <w:r w:rsidRPr="00CB6F64">
        <w:rPr>
          <w:highlight w:val="cyan"/>
          <w:u w:val="single"/>
        </w:rPr>
        <w:t>as well as two new U.S.-India military agreements</w:t>
      </w:r>
      <w:r w:rsidRPr="00A07AB6">
        <w:rPr>
          <w:u w:val="single"/>
        </w:rPr>
        <w:t xml:space="preserve"> </w:t>
      </w:r>
      <w:r w:rsidRPr="005319BF">
        <w:rPr>
          <w:sz w:val="10"/>
        </w:rPr>
        <w:t>all</w:t>
      </w:r>
      <w:r w:rsidRPr="00A07AB6">
        <w:rPr>
          <w:u w:val="single"/>
        </w:rPr>
        <w:t xml:space="preserve"> </w:t>
      </w:r>
      <w:r w:rsidRPr="00CB6F64">
        <w:rPr>
          <w:highlight w:val="cyan"/>
          <w:u w:val="single"/>
        </w:rPr>
        <w:t>reflect the Pentagon’s hope that a rising India will be a natural counterweight to a revisionist China</w:t>
      </w:r>
      <w:r w:rsidRPr="00A07AB6">
        <w:rPr>
          <w:u w:val="single"/>
        </w:rPr>
        <w:t>.</w:t>
      </w:r>
      <w:r w:rsidRPr="005319BF">
        <w:rPr>
          <w:sz w:val="10"/>
        </w:rPr>
        <w:t xml:space="preserve"> And the Pentagon does have a point. India’s economy will soon be larger than that of the United Kingdom. Relative to China, India’s demographic profile is better poised to sustain economic growth. Its military expenditure is the fifth largest in the world and the country is now closer to acquiring a functional nuclear triad. </w:t>
      </w:r>
      <w:r w:rsidRPr="00CB6F64">
        <w:rPr>
          <w:highlight w:val="cyan"/>
          <w:u w:val="single"/>
        </w:rPr>
        <w:t>That said, India’s national security policies contain unresolved dilemmas that create challenges for both its posture and what the country can do with—and for—the United States</w:t>
      </w:r>
      <w:r w:rsidRPr="005319BF">
        <w:rPr>
          <w:sz w:val="10"/>
        </w:rPr>
        <w:t xml:space="preserve">. Five themes emerge upon a closer look at India’s defense policy: a persistent mismatch between India’s capability and threat environment; a small military-industrial ecosystem that affects domestic defense production; blurred lines between internal and external security priorities; weak coordination structures; and finally, poor communication and signaling strategies. Mismatch Between Capability and Threat Environment India’s external security environment is unique in that it faces two geographically contiguous nuclear-armed adversaries, China and Pakistan. India’s disputed land borders with both only exacerbate this significant security challenge. To meet these challenges, in budget year 2018-19 India’s defense budget was a meager 1.49 percent of the country’s gross domestic product (GDP). And much of that does little to improve capability. India spends more money on ex-military personnel than it does on acquiring new weapons. In budget year 2018-19, salaries and pensions consumed 54.5 percent of total defense spending, while new weapons accounted for only 18 percent. In comparison, over roughly the same period, the U.S. Department of Defense allocated about 22.8 percent of its budget to military personnel costs. The result has been a steady relative decline of India’s military capabilities against that of China’s and Pakistan’s put together over the last decade. The United States might have to reconsider its two-decades-old assumption that a strong India will help protect American hegemony by serving as a countervailing weight to China. If India’s defense capabilities continue to fall behind that of China’s, a disappointed Washington might lose interest in India. Budgetary pathologies also shape India’s military outlook and readiness. The army’s share of the defense budget is the highest among the services and the navy’s remains the smallest; laconic analysts have termed the Indian navy the “Cinderella service.” Consequently, India’s ability to project power remains limited and the country’s commitment to a “free and open Indo-Pacific” is largely rhetorical. Within the army’s budgetary allocations, the share of manpower expenditure is overwhelmingly spent on new weapons, spare parts, and stockpiles. In 2018, the auditor noted that 40 percent of India’s ammunition stock would not last for more than ten days of warfare. However, the budgetary tilt towards the army’s manpower is unlikely to be corrected soon for electoral reasons. As one example, Uttar Pradesh, “the highest-represented state in current [2009 data] army recruitment” also makes up for almost 16 percent of all seats in the lower house of India’s parliament. Any dramatic attempt to right-size the Indian Army will be politically very expensive. Small Military Industrial </w:t>
      </w:r>
      <w:r w:rsidRPr="00CB6F64">
        <w:rPr>
          <w:sz w:val="10"/>
          <w:highlight w:val="cyan"/>
        </w:rPr>
        <w:t xml:space="preserve">Ecosystem </w:t>
      </w:r>
      <w:r w:rsidRPr="00CB6F64">
        <w:rPr>
          <w:highlight w:val="cyan"/>
          <w:u w:val="single"/>
        </w:rPr>
        <w:t>An ineffective indigenous defense manufacturing and research &amp; development base is another serious weakness.</w:t>
      </w:r>
      <w:r w:rsidRPr="003E3E58">
        <w:rPr>
          <w:u w:val="single"/>
        </w:rPr>
        <w:t xml:space="preserve"> </w:t>
      </w:r>
      <w:r w:rsidRPr="005319BF">
        <w:rPr>
          <w:sz w:val="10"/>
        </w:rPr>
        <w:t xml:space="preserve">India is the world’s largest defense importer. Moreover, it is highly dependent on a single source–in the years 2013-2017, 62 percent of India’s defense imports came from Russia alone. (In comparison, during the same period, the United States accounted for 15 percent of India’s weapons imports.) Rarely have countries aspiring to become “leading powers” depended on others for their arms. India’s reliance on foreign (especially Russian) arms complicates its foreign policy. Yet any attempt to dramatically reduce Indian dependence on Russian weaponry will likely meet stiff opposition within the government given the illogical yet abiding view that deep relations with Russia contribute to India’s “strategic autonomy.” Despite early promises by the current Modi government to build a domestic defense-industrial base for both internal consumption and export, foreign investment in India’s private defense sector remains meagre. The country’s elusive quest to domestically manufacture medium multi-role combat aircraft (potentially with foreign partners) at a time when the Indian Air Force’s squadron strength is at its lowest in over a decade illustrates this weakness and its consequences. Nonetheless, persistent political controversies deter domestic firms from entering the defense manufacturing market. A related lacuna in India’s defense posture is a weak military research and development ecosystem. India’s research is mostly concentrated in the state-run Defense Research &amp; Development Organization (DRDO), a lumbering behemoth with 50 laboratories under its control. A legacy of India’s past as a centrally-planned economy, the DRDO has “persistently over-promised and under-delivered.” Bureaucratic rigidity continues to impede greater involvement of non-government organizations in defense research and development. While India’s military leadership has highlighted the need to leverage next-generation technologies such as artificial intelligence and big data, the country has yet to create a DARPA-style agency to develop the innovative, asymmetric capabilities required to compete with China. Even India’s closest defense partners—Russia, the United States, and Israel—are unlikely to share closely held technology. Therefore, unless the country’s political establishment finds a way to channel India’s strong civilian scientific and technical base towards defense innovation, the country is almost certain to fall behind China, which has managed to do so. Blurred Lines Between Internal and External Security A further complication in India’s defense policy is the blurred line between the country’s internal and external security. A product of disputed borders with Pakistan (and to a lesser extent, China), multiple insurgencies—especially in Indian-administered Kashmir—continue to sap military resources and shape priorities. </w:t>
      </w:r>
      <w:r w:rsidRPr="00CB6F64">
        <w:rPr>
          <w:highlight w:val="cyan"/>
          <w:u w:val="single"/>
        </w:rPr>
        <w:t>Terrorist attacks</w:t>
      </w:r>
      <w:r w:rsidRPr="005319BF">
        <w:rPr>
          <w:sz w:val="10"/>
        </w:rPr>
        <w:t xml:space="preserve"> in the country emanating from Pakistan, such as the horrific 2008 attack in Mumbai</w:t>
      </w:r>
      <w:r w:rsidRPr="00CB6F64">
        <w:rPr>
          <w:sz w:val="10"/>
          <w:highlight w:val="cyan"/>
        </w:rPr>
        <w:t xml:space="preserve">, </w:t>
      </w:r>
      <w:r w:rsidRPr="00CB6F64">
        <w:rPr>
          <w:highlight w:val="cyan"/>
          <w:u w:val="single"/>
        </w:rPr>
        <w:t>have caused India to simultaneously attempt to deal with terrorism, insurgency, and external threats. Each of these objectives demand distinct resources and force structures, straining India’s already limited national security budget.</w:t>
      </w:r>
      <w:r w:rsidRPr="005319BF">
        <w:rPr>
          <w:sz w:val="10"/>
        </w:rPr>
        <w:t xml:space="preserve"> The Indian government’s extensive focus on counterterrorism and counterinsurgency continues to shape the security bureaucracy as well as military doctrines. First, in 2016, Prime Minister Modi ignored customary practice for high-level appointments to appoint Lieutenant General Bipin Rawat as India’s army chief. As a former deputy chief of the Indian army wrote at that time, Rawat’s reputation as a counterinsurgency expert led to his selection over other candidates. Second, the blurring of external and internal security has also meant that two of the five Indian national security advisors to date have been former chiefs of the domestic intelligence service. It is difficult to imagine a similar trend between the directors of the Federal Bureau of Investigation and the National Security Council in the U.S. system. Finally, the Indian Army’s 2019 Land Warfare Doctrine reflects an ongoing preoccupation with “hybrid war” in Kashmir. Interestingly, this blurring of domestic and external security has not translated to national security coming to the forefront as an important issue in Indian domestic politics, save for occasional election-time rhetoric around Pakistan and Kashmir. But as new research demonstrates, Indian politicians have little electoral incentive to promote defense and foreign policy goals that are considered a part of elite rather than mass politics. Weak Coordination Structures India continues to lack effective coordination mechanisms to promote jointness and interoperability among the three armed services. The foremost example of this problem is the lack of a chief of defense staff (CDS), akin to the American Chairman of the Joint Chiefs of Staff. While successive government committees have highlighted the need for a single point of military advice to the political leadership—and the Modi government expressed an early interest in creating such a position—persistent patterns of civil-military relations have prevented action. Absent an appointed CDS, the existing Integrated Defense Staff Headquarters (headed by a rotating Chairman of Chiefs of Staff Committee) is a largely ineffective institution. The lack of jointness within the Indian military, a function of weak inter-service coordination structures, limits the achievable level of interoperability between the militaries of the United States and India. </w:t>
      </w:r>
      <w:r w:rsidRPr="00CB6F64">
        <w:rPr>
          <w:highlight w:val="cyan"/>
          <w:u w:val="single"/>
        </w:rPr>
        <w:t>The lack of a formal unified defense management structure has given greater power to the office of the prime minister, skewing civil-military relations</w:t>
      </w:r>
      <w:r w:rsidRPr="003E3E58">
        <w:rPr>
          <w:u w:val="single"/>
        </w:rPr>
        <w:t>.</w:t>
      </w:r>
      <w:r w:rsidRPr="005319BF">
        <w:rPr>
          <w:sz w:val="10"/>
        </w:rPr>
        <w:t xml:space="preserve"> Decisions on India’s key national security matters have always rested with the prime minister and a close circle of advisors, a more centralized power structure than in the United States. For example, India’s military decisions in the run-up to its disastrous clash with China in 1962 were mostly taken by then Prime Minister Jawaharlal Nehru and his defense minister (neither of whom had any military experience) along with a few army officers. Prime Minister Modi’s 2018 defense reforms proposals have reinforced this pattern, by empowering the civilian national security advisor to act as a “de-facto CDS.” Poor Strategic Communications and Signaling While strategic communications and signaling are sometimes an afterthought of a nation’s defense posture, they are critical elements within democracies. While the Indian polity at large is capable of calibrating its strategic communications in moments of crisis—the Indian media’s collective restraint during the 2017 India-China standoff being a case in point—</w:t>
      </w:r>
      <w:r w:rsidRPr="00CB6F64">
        <w:rPr>
          <w:highlight w:val="cyan"/>
          <w:u w:val="single"/>
        </w:rPr>
        <w:t>the Indian government’s failure to produce a public national security strategy</w:t>
      </w:r>
      <w:r w:rsidRPr="003E3E58">
        <w:rPr>
          <w:u w:val="single"/>
        </w:rPr>
        <w:t xml:space="preserve"> </w:t>
      </w:r>
      <w:r w:rsidRPr="005319BF">
        <w:rPr>
          <w:sz w:val="10"/>
        </w:rPr>
        <w:t xml:space="preserve">(NSS), despite three past attempts, </w:t>
      </w:r>
      <w:r w:rsidRPr="00CB6F64">
        <w:rPr>
          <w:highlight w:val="cyan"/>
          <w:u w:val="single"/>
        </w:rPr>
        <w:t>is a lost opportunity to sensitize the public to national security goals</w:t>
      </w:r>
      <w:r w:rsidRPr="005319BF">
        <w:rPr>
          <w:sz w:val="10"/>
        </w:rPr>
        <w:t xml:space="preserve">, justify defense spending, and reassure international partners through an articulation of India’s long-term strategic commitments. But whether this is as much due to bureaucratic indifference as it is a manifestation of India’s long-standing posture of strategic autonomy and ambiguity – of treating all partners on an even keel without revealing any preference – can be debated. What is clear is the damage the absence of such a document has done to the overall defense planning process. For one, when India released a Joint Doctrine of the Indian Armed Forces in 2017, it </w:t>
      </w:r>
      <w:r w:rsidRPr="005319BF">
        <w:rPr>
          <w:sz w:val="10"/>
        </w:rPr>
        <w:lastRenderedPageBreak/>
        <w:t xml:space="preserve">quickly became clear that it did not flow from any top-level politically-sanctioned strategy document. Instead it became, as observers noted, a substitute for it. This would have been almost palatable had the doctrine not imposed an army-centric posture on the three services and neglected force projection questions – without political clearance. In the absence of clear policy statements, observers are forced to parse through often elliptical writings by former government officials for clues as to India’s strategic direction. The on-going debate about India’s commitment to a nuclear no first use posture is a case in point. </w:t>
      </w:r>
    </w:p>
    <w:p w14:paraId="09C24F20" w14:textId="77777777" w:rsidR="003C7332" w:rsidRDefault="003C7332" w:rsidP="003C7332">
      <w:pPr>
        <w:pStyle w:val="Heading4"/>
      </w:pPr>
      <w:r>
        <w:t>US-India defense cooperation fails – Skepticism, Iran, Trump, Trade</w:t>
      </w:r>
    </w:p>
    <w:p w14:paraId="7E6244FB" w14:textId="77777777" w:rsidR="003C7332" w:rsidRDefault="003C7332" w:rsidP="003C7332">
      <w:r w:rsidRPr="00780CB6">
        <w:rPr>
          <w:b/>
          <w:bCs/>
          <w:u w:val="single"/>
        </w:rPr>
        <w:t>Abi-Habib and Harris 18</w:t>
      </w:r>
      <w:r>
        <w:t xml:space="preserve"> - Maria Abi-Habib, Gardiner Harris - Maria Abi-Habib is a staff correspondent covering South Asia - Sept. 6, 2018 - </w:t>
      </w:r>
      <w:hyperlink r:id="rId8" w:history="1">
        <w:r w:rsidRPr="00060B05">
          <w:rPr>
            <w:rStyle w:val="Hyperlink"/>
          </w:rPr>
          <w:t>https://www.nytimes.com/2018/09/06/world/asia/us-india-military-agreement.html</w:t>
        </w:r>
      </w:hyperlink>
      <w:r>
        <w:t xml:space="preserve"> - The New York Times – Abi – Habib: graduate of Concordia University in Montreal, worked for the wall street journal. Harris: Washington correspondent.</w:t>
      </w:r>
    </w:p>
    <w:p w14:paraId="1AFD4088" w14:textId="77777777" w:rsidR="003C7332" w:rsidRPr="00780CB6" w:rsidRDefault="003C7332" w:rsidP="003C7332">
      <w:pPr>
        <w:rPr>
          <w:sz w:val="10"/>
        </w:rPr>
      </w:pPr>
      <w:r w:rsidRPr="00780CB6">
        <w:rPr>
          <w:sz w:val="10"/>
        </w:rPr>
        <w:t xml:space="preserve">NEW DELHI — </w:t>
      </w:r>
      <w:r w:rsidRPr="00CB6F64">
        <w:rPr>
          <w:highlight w:val="cyan"/>
          <w:u w:val="single"/>
        </w:rPr>
        <w:t>The United States and India signed an agreement Thursday to pave the way for New Delhi to buy advanced American weaponry and to share sensitive military technology, strengthening their military partnership as both powers warily eye the rise of China.</w:t>
      </w:r>
      <w:r w:rsidRPr="00780CB6">
        <w:rPr>
          <w:sz w:val="10"/>
        </w:rPr>
        <w:t xml:space="preserve"> “Today’s fruitful discussion illustrated the value of continued cooperation between the world’s two largest democracies,” said Jim Mattis, the United States defense secretary, at a news conference on Thursday after the agreement was signed. “We will work together for a free and prosperous Indo-Pacific.” The countries also promised to hold joint land, sea and air military exercises in India next year. In the past, they have held joint exercises outside the country. </w:t>
      </w:r>
      <w:r w:rsidRPr="00CB6F64">
        <w:rPr>
          <w:highlight w:val="cyan"/>
          <w:u w:val="single"/>
        </w:rPr>
        <w:t>But despite the friendly handshakes and flattering remarks</w:t>
      </w:r>
      <w:r w:rsidRPr="00780CB6">
        <w:rPr>
          <w:u w:val="single"/>
        </w:rPr>
        <w:t xml:space="preserve"> </w:t>
      </w:r>
      <w:r w:rsidRPr="00780CB6">
        <w:rPr>
          <w:sz w:val="10"/>
        </w:rPr>
        <w:t>exchanged as Mr. Mattis and Mike Pompeo, the secretary of state, met with their counterparts in New Delhi on Wednesday and Thursday, the two countries remain deeply skeptical of each other</w:t>
      </w:r>
      <w:r w:rsidRPr="00CB6F64">
        <w:rPr>
          <w:highlight w:val="cyan"/>
          <w:u w:val="single"/>
        </w:rPr>
        <w:t>. The United States is worried about how willing India will be to openly counter China as the Chinese</w:t>
      </w:r>
      <w:r w:rsidRPr="00780CB6">
        <w:rPr>
          <w:sz w:val="10"/>
        </w:rPr>
        <w:t xml:space="preserve"> expand their influence in the waters between the Indian and Pacific Oceans. </w:t>
      </w:r>
      <w:r w:rsidRPr="00CB6F64">
        <w:rPr>
          <w:highlight w:val="cyan"/>
          <w:u w:val="single"/>
        </w:rPr>
        <w:t>It is also unhappy about India’s reluctance to cut trade relations with Iran. India views the Trump administration as erratic, and it is troubled by the United States’ recent barriers to trade</w:t>
      </w:r>
      <w:r w:rsidRPr="00780CB6">
        <w:rPr>
          <w:sz w:val="10"/>
        </w:rPr>
        <w:t xml:space="preserve">, which threaten to impose tariffs on Indian goods and force New Delhi to import more American products. “This is a huge deal,” said Rudra Chaudhuri, a senior lecturer at King’s College, London. “In one sense, it makes clear that the wind in the U.S.-India sail is strong, whatever differences there might be.” The Indian and American defense secretaries, he said, have pulled off a big accomplishment “at a time the Trump White House remains committed to undermining the United States’ global partnerships.” India is critical to the United States’ new “Indo-Pacific” strategy — formerly known as “Asia-Pacific” — which aims to curb the growing influence of China’s navy in the region by elevating New Delhi as a cornerstone of future military cooperation. Although India is worried about China’s growing influence in the region — the two militaries engaged in a tense standoff over a disputed border region last year — New Delhi prefers to avert confrontation with Beijing when it can. That reluctance may stymie Washington’s plans for India to be a linchpin of its efforts to counter China, American officials worry. India’s military budget this year is $45 billion, while China’s is $175 billion. India has 18 submarines in service; China has 78. New Delhi has been alarmed by the growing presence of Chinese submarines in its traditional sphere of influence, and as Beijing strikes seaport deals with countries encircling India. Western and Indian diplomats worry China may turn these seaports, currently used for commercial purposes, into calling docks for Beijing’s navy by leveraging the enormous debt of countries it has lent money to across the region. The goal of the trip by the American delegation this week was to smooth over the ability of the United States and India to cooperate militarily. Under the pact signed by the two countries, the Communication Compatibility and Security Agreement, the United States will transfer high-tech communications platforms to India. </w:t>
      </w:r>
    </w:p>
    <w:p w14:paraId="00A151E4" w14:textId="3C6A02AE" w:rsidR="003C7332" w:rsidRDefault="003C7332" w:rsidP="003C7332"/>
    <w:p w14:paraId="48B2BEA5" w14:textId="77777777" w:rsidR="00CE5074" w:rsidRDefault="00CE5074" w:rsidP="00CE5074">
      <w:pPr>
        <w:pStyle w:val="Heading4"/>
      </w:pPr>
      <w:r>
        <w:t>India won’t ever be a fulcrum for US alliances in Asia – non-alignment</w:t>
      </w:r>
    </w:p>
    <w:p w14:paraId="0C489BF5" w14:textId="77777777" w:rsidR="00CE5074" w:rsidRDefault="00CE5074" w:rsidP="00CE5074">
      <w:r>
        <w:t xml:space="preserve">Benjamin E. </w:t>
      </w:r>
      <w:r w:rsidRPr="00452E79">
        <w:rPr>
          <w:rStyle w:val="Style13ptBold"/>
        </w:rPr>
        <w:t>Schwartz</w:t>
      </w:r>
      <w:r>
        <w:t xml:space="preserve"> </w:t>
      </w:r>
      <w:r w:rsidRPr="00296414">
        <w:t>June 24, 20</w:t>
      </w:r>
      <w:r w:rsidRPr="00452E79">
        <w:rPr>
          <w:rStyle w:val="Style13ptBold"/>
        </w:rPr>
        <w:t>19</w:t>
      </w:r>
      <w:r>
        <w:t xml:space="preserve"> (</w:t>
      </w:r>
      <w:r w:rsidRPr="00A65F31">
        <w:t>India Director in the Office of the Secretary of Defense from 2014 to 2016</w:t>
      </w:r>
      <w:r>
        <w:t xml:space="preserve">), "From Inertia to Integration: Getting Serious About U.S.-India Defense Cooperation," American Interest, https://www.the-american-interest.com/2019/06/24/from-inertia-to-integration-getting-serious-about-u-s-india-defense-cooperation/ </w:t>
      </w:r>
    </w:p>
    <w:p w14:paraId="23FC7A31" w14:textId="40532504" w:rsidR="008438A6" w:rsidRPr="007333B3" w:rsidRDefault="00CE5074" w:rsidP="008438A6">
      <w:pPr>
        <w:rPr>
          <w:sz w:val="10"/>
        </w:rPr>
      </w:pPr>
      <w:r w:rsidRPr="00AD5F3F">
        <w:rPr>
          <w:rStyle w:val="StyleUnderline"/>
        </w:rPr>
        <w:t xml:space="preserve">The </w:t>
      </w:r>
      <w:r w:rsidRPr="00CB6F64">
        <w:rPr>
          <w:rStyle w:val="StyleUnderline"/>
          <w:highlight w:val="cyan"/>
        </w:rPr>
        <w:t>dominant tradition in India</w:t>
      </w:r>
      <w:r w:rsidRPr="00AD5F3F">
        <w:rPr>
          <w:rStyle w:val="StyleUnderline"/>
        </w:rPr>
        <w:t xml:space="preserve">n foreign policy </w:t>
      </w:r>
      <w:r w:rsidRPr="00CB6F64">
        <w:rPr>
          <w:rStyle w:val="StyleUnderline"/>
          <w:highlight w:val="cyan"/>
        </w:rPr>
        <w:t>is “non-alignment</w:t>
      </w:r>
      <w:r w:rsidRPr="00F438DC">
        <w:rPr>
          <w:sz w:val="10"/>
        </w:rPr>
        <w:t xml:space="preserve">,” an approach that India’s first Prime Minister devised to protect Indian independence during the Cold War. The non-aligned approach largely endures to this day because old habits die hard and because this approach emanates from India’s particular geopolitical </w:t>
      </w:r>
      <w:r w:rsidRPr="00AD5F3F">
        <w:rPr>
          <w:sz w:val="10"/>
        </w:rPr>
        <w:t xml:space="preserve">predicament. </w:t>
      </w:r>
      <w:r w:rsidRPr="00AD5F3F">
        <w:rPr>
          <w:rStyle w:val="StyleUnderline"/>
        </w:rPr>
        <w:t>Indian diplomats frequently point out that they “live in a difficult neighborhood</w:t>
      </w:r>
      <w:r w:rsidRPr="00AD5F3F">
        <w:rPr>
          <w:sz w:val="10"/>
        </w:rPr>
        <w:t xml:space="preserve">.” It isn’t hard to recognize that India is located between two countries—China and Pakistan—with which it has gone to war and may well do so again. Nor is it lost on a casual observer that Pakistan continues to sponsor and direct a violent campaign of irregular warfare and terrorism against India. In this sense, this statement seems to mimic the well-known Israeli retort to American government officials: “Don’t preach to us about our security. You live in Chevy Chase, Maryland. We’re sitting on top of a volcano.” </w:t>
      </w:r>
      <w:r w:rsidRPr="00AD5F3F">
        <w:rPr>
          <w:rStyle w:val="StyleUnderline"/>
        </w:rPr>
        <w:t xml:space="preserve">But after years of hearing this </w:t>
      </w:r>
      <w:r w:rsidRPr="00AD5F3F">
        <w:rPr>
          <w:sz w:val="10"/>
        </w:rPr>
        <w:t>phrase</w:t>
      </w:r>
      <w:r w:rsidRPr="00AD5F3F">
        <w:rPr>
          <w:rStyle w:val="StyleUnderline"/>
        </w:rPr>
        <w:t xml:space="preserve"> from Indian diplomats</w:t>
      </w:r>
      <w:r w:rsidRPr="000C5136">
        <w:rPr>
          <w:rStyle w:val="StyleUnderline"/>
        </w:rPr>
        <w:t>, I came to understand</w:t>
      </w:r>
      <w:r w:rsidRPr="00F438DC">
        <w:rPr>
          <w:sz w:val="10"/>
        </w:rPr>
        <w:t xml:space="preserve"> that its meaning is quite different from the Hebrew-accented version. India’s message carries a different connotation: “Our neighborhood doesn’t afford us the luxury of directly confronting our foes.” </w:t>
      </w:r>
      <w:r w:rsidRPr="00DC3E88">
        <w:rPr>
          <w:rStyle w:val="StyleUnderline"/>
        </w:rPr>
        <w:t xml:space="preserve">An irony at the core of Indian foreign policy is that </w:t>
      </w:r>
      <w:r w:rsidRPr="00CB6F64">
        <w:rPr>
          <w:rStyle w:val="StyleUnderline"/>
          <w:highlight w:val="cyan"/>
        </w:rPr>
        <w:t>autonomy</w:t>
      </w:r>
      <w:r w:rsidRPr="00DC3E88">
        <w:rPr>
          <w:rStyle w:val="StyleUnderline"/>
        </w:rPr>
        <w:t xml:space="preserve"> is </w:t>
      </w:r>
      <w:r w:rsidRPr="00CB6F64">
        <w:rPr>
          <w:rStyle w:val="StyleUnderline"/>
          <w:highlight w:val="cyan"/>
        </w:rPr>
        <w:t>heralded</w:t>
      </w:r>
      <w:r w:rsidRPr="00DC3E88">
        <w:rPr>
          <w:rStyle w:val="StyleUnderline"/>
        </w:rPr>
        <w:t xml:space="preserve"> to </w:t>
      </w:r>
      <w:r w:rsidRPr="00CB6F64">
        <w:rPr>
          <w:rStyle w:val="StyleUnderline"/>
          <w:highlight w:val="cyan"/>
        </w:rPr>
        <w:t>be its central principle</w:t>
      </w:r>
      <w:r w:rsidRPr="00DC3E88">
        <w:rPr>
          <w:rStyle w:val="StyleUnderline"/>
        </w:rPr>
        <w:t xml:space="preserve"> but </w:t>
      </w:r>
      <w:r w:rsidRPr="00CB6F64">
        <w:rPr>
          <w:rStyle w:val="StyleUnderline"/>
          <w:highlight w:val="cyan"/>
        </w:rPr>
        <w:t>in practice</w:t>
      </w:r>
      <w:r w:rsidRPr="00DC3E88">
        <w:rPr>
          <w:rStyle w:val="StyleUnderline"/>
        </w:rPr>
        <w:t xml:space="preserve"> Indian policies </w:t>
      </w:r>
      <w:r w:rsidRPr="00CB6F64">
        <w:rPr>
          <w:rStyle w:val="StyleUnderline"/>
          <w:highlight w:val="cyan"/>
        </w:rPr>
        <w:t>are often guided by foreign coercion</w:t>
      </w:r>
      <w:r w:rsidRPr="00F438DC">
        <w:rPr>
          <w:sz w:val="10"/>
        </w:rPr>
        <w:t xml:space="preserve">. For example, India’s military equipment is overwhelmingly of Soviet origin and without the resupply of Russian spares and maintenance, India’s ground forces would literally come to a grinding halt. There is widespread disdain within the Indian military toward Russia for this state of affairs and a sincere desire to diversify away from Russia. Yet India keeps purchasing new Russia defense systems. Why? The official answer is that </w:t>
      </w:r>
      <w:r w:rsidRPr="00CB6F64">
        <w:rPr>
          <w:rStyle w:val="StyleUnderline"/>
          <w:highlight w:val="cyan"/>
        </w:rPr>
        <w:t>Indian defense procurement</w:t>
      </w:r>
      <w:r w:rsidRPr="007C44A2">
        <w:rPr>
          <w:rStyle w:val="StyleUnderline"/>
        </w:rPr>
        <w:t xml:space="preserve"> </w:t>
      </w:r>
      <w:r w:rsidRPr="00CB6F64">
        <w:rPr>
          <w:rStyle w:val="StyleUnderline"/>
          <w:highlight w:val="cyan"/>
        </w:rPr>
        <w:t>is based on value for money and</w:t>
      </w:r>
      <w:r w:rsidRPr="007C44A2">
        <w:rPr>
          <w:rStyle w:val="StyleUnderline"/>
        </w:rPr>
        <w:t xml:space="preserve"> the </w:t>
      </w:r>
      <w:r w:rsidRPr="00CB6F64">
        <w:rPr>
          <w:rStyle w:val="StyleUnderline"/>
          <w:highlight w:val="cyan"/>
        </w:rPr>
        <w:t>Russian systems</w:t>
      </w:r>
      <w:r w:rsidRPr="007C44A2">
        <w:rPr>
          <w:rStyle w:val="StyleUnderline"/>
        </w:rPr>
        <w:t xml:space="preserve"> </w:t>
      </w:r>
      <w:r w:rsidRPr="00CB6F64">
        <w:rPr>
          <w:rStyle w:val="StyleUnderline"/>
          <w:highlight w:val="cyan"/>
        </w:rPr>
        <w:t>serve</w:t>
      </w:r>
      <w:r w:rsidRPr="007C44A2">
        <w:rPr>
          <w:rStyle w:val="StyleUnderline"/>
        </w:rPr>
        <w:t xml:space="preserve"> Indian military requirements at </w:t>
      </w:r>
      <w:r w:rsidRPr="00CB6F64">
        <w:rPr>
          <w:rStyle w:val="StyleUnderline"/>
          <w:highlight w:val="cyan"/>
        </w:rPr>
        <w:t>the best price</w:t>
      </w:r>
      <w:r w:rsidRPr="00F438DC">
        <w:rPr>
          <w:sz w:val="10"/>
        </w:rPr>
        <w:t xml:space="preserve">. While this is true in some instances, such as a Russian partnership in nuclear submarines, there is also an unofficial second answer: </w:t>
      </w:r>
      <w:r w:rsidRPr="00CB6F64">
        <w:rPr>
          <w:rStyle w:val="Emphasis"/>
          <w:highlight w:val="cyan"/>
        </w:rPr>
        <w:t>India has little choice</w:t>
      </w:r>
      <w:r w:rsidRPr="00F438DC">
        <w:rPr>
          <w:sz w:val="10"/>
        </w:rPr>
        <w:t xml:space="preserve">. </w:t>
      </w:r>
      <w:r w:rsidRPr="00CB6F64">
        <w:rPr>
          <w:rStyle w:val="StyleUnderline"/>
          <w:highlight w:val="cyan"/>
        </w:rPr>
        <w:t xml:space="preserve">Moscow will cut off </w:t>
      </w:r>
      <w:r w:rsidRPr="00AD5F3F">
        <w:rPr>
          <w:rStyle w:val="StyleUnderline"/>
        </w:rPr>
        <w:t xml:space="preserve">the sustainment </w:t>
      </w:r>
      <w:r w:rsidRPr="00CB6F64">
        <w:rPr>
          <w:rStyle w:val="StyleUnderline"/>
          <w:highlight w:val="cyan"/>
        </w:rPr>
        <w:t>support</w:t>
      </w:r>
      <w:r w:rsidRPr="007C44A2">
        <w:rPr>
          <w:rStyle w:val="StyleUnderline"/>
        </w:rPr>
        <w:t xml:space="preserve"> </w:t>
      </w:r>
      <w:r w:rsidRPr="00CB6F64">
        <w:rPr>
          <w:rStyle w:val="StyleUnderline"/>
          <w:highlight w:val="cyan"/>
        </w:rPr>
        <w:t>the Indian military needs</w:t>
      </w:r>
      <w:r w:rsidRPr="007C44A2">
        <w:rPr>
          <w:rStyle w:val="StyleUnderline"/>
        </w:rPr>
        <w:t xml:space="preserve"> </w:t>
      </w:r>
      <w:r w:rsidRPr="00CB6F64">
        <w:rPr>
          <w:rStyle w:val="StyleUnderline"/>
          <w:highlight w:val="cyan"/>
        </w:rPr>
        <w:t>and retaliate by selling more advanced systems to China and Pakistan</w:t>
      </w:r>
      <w:r w:rsidRPr="007C44A2">
        <w:rPr>
          <w:rStyle w:val="StyleUnderline"/>
        </w:rPr>
        <w:t xml:space="preserve"> </w:t>
      </w:r>
      <w:r w:rsidRPr="00CB6F64">
        <w:rPr>
          <w:rStyle w:val="StyleUnderline"/>
          <w:highlight w:val="cyan"/>
        </w:rPr>
        <w:t>unless India buys new Russian systems</w:t>
      </w:r>
      <w:r w:rsidRPr="00F438DC">
        <w:rPr>
          <w:sz w:val="10"/>
        </w:rPr>
        <w:t xml:space="preserve">. </w:t>
      </w:r>
      <w:r w:rsidRPr="00CB6F64">
        <w:rPr>
          <w:rStyle w:val="StyleUnderline"/>
          <w:highlight w:val="cyan"/>
        </w:rPr>
        <w:t>This</w:t>
      </w:r>
      <w:r w:rsidRPr="007C44A2">
        <w:rPr>
          <w:rStyle w:val="StyleUnderline"/>
        </w:rPr>
        <w:t xml:space="preserve"> is the </w:t>
      </w:r>
      <w:r w:rsidRPr="00CB6F64">
        <w:rPr>
          <w:rStyle w:val="StyleUnderline"/>
          <w:highlight w:val="cyan"/>
        </w:rPr>
        <w:t>cold logic</w:t>
      </w:r>
      <w:r w:rsidRPr="007C44A2">
        <w:rPr>
          <w:rStyle w:val="StyleUnderline"/>
        </w:rPr>
        <w:t xml:space="preserve"> of India’s “difficult neighborhood,” and </w:t>
      </w:r>
      <w:r w:rsidRPr="00AD5F3F">
        <w:rPr>
          <w:rStyle w:val="StyleUnderline"/>
        </w:rPr>
        <w:t xml:space="preserve">it </w:t>
      </w:r>
      <w:r w:rsidRPr="00CB6F64">
        <w:rPr>
          <w:rStyle w:val="StyleUnderline"/>
          <w:highlight w:val="cyan"/>
        </w:rPr>
        <w:t>encourages</w:t>
      </w:r>
      <w:r w:rsidRPr="007C44A2">
        <w:rPr>
          <w:rStyle w:val="StyleUnderline"/>
        </w:rPr>
        <w:t xml:space="preserve"> an Indian approach to foreign relations that manifests in </w:t>
      </w:r>
      <w:r w:rsidRPr="00CB6F64">
        <w:rPr>
          <w:rStyle w:val="StyleUnderline"/>
          <w:highlight w:val="cyan"/>
        </w:rPr>
        <w:t>placation of foreign powers</w:t>
      </w:r>
      <w:r w:rsidRPr="00F438DC">
        <w:rPr>
          <w:sz w:val="10"/>
        </w:rPr>
        <w:t xml:space="preserve">. </w:t>
      </w:r>
      <w:r w:rsidRPr="007C44A2">
        <w:rPr>
          <w:rStyle w:val="StyleUnderline"/>
        </w:rPr>
        <w:t xml:space="preserve">India </w:t>
      </w:r>
      <w:r w:rsidRPr="00AD5F3F">
        <w:rPr>
          <w:rStyle w:val="StyleUnderline"/>
        </w:rPr>
        <w:t xml:space="preserve">offers energy deals </w:t>
      </w:r>
      <w:r w:rsidRPr="00CB6F64">
        <w:rPr>
          <w:rStyle w:val="StyleUnderline"/>
          <w:highlight w:val="cyan"/>
        </w:rPr>
        <w:t>to</w:t>
      </w:r>
      <w:r w:rsidRPr="00AD5F3F">
        <w:rPr>
          <w:rStyle w:val="StyleUnderline"/>
        </w:rPr>
        <w:t xml:space="preserve"> Moscow</w:t>
      </w:r>
      <w:r w:rsidRPr="00AD5F3F">
        <w:rPr>
          <w:sz w:val="10"/>
        </w:rPr>
        <w:t xml:space="preserve">, foundational </w:t>
      </w:r>
      <w:r w:rsidRPr="00AD5F3F">
        <w:rPr>
          <w:rStyle w:val="StyleUnderline"/>
        </w:rPr>
        <w:t xml:space="preserve">agreements to </w:t>
      </w:r>
      <w:r w:rsidRPr="00AD5F3F">
        <w:rPr>
          <w:rStyle w:val="StyleUnderline"/>
        </w:rPr>
        <w:lastRenderedPageBreak/>
        <w:t>the United States</w:t>
      </w:r>
      <w:r w:rsidRPr="00AD5F3F">
        <w:rPr>
          <w:sz w:val="10"/>
        </w:rPr>
        <w:t xml:space="preserve">, </w:t>
      </w:r>
      <w:r w:rsidRPr="00AD5F3F">
        <w:rPr>
          <w:rStyle w:val="StyleUnderline"/>
        </w:rPr>
        <w:t>and buys fighter aircraft from the French</w:t>
      </w:r>
      <w:r w:rsidRPr="00AD5F3F">
        <w:rPr>
          <w:sz w:val="10"/>
        </w:rPr>
        <w:t xml:space="preserve">, </w:t>
      </w:r>
      <w:r w:rsidRPr="00AD5F3F">
        <w:rPr>
          <w:rStyle w:val="StyleUnderline"/>
        </w:rPr>
        <w:t>all in an effort to</w:t>
      </w:r>
      <w:r w:rsidRPr="007C44A2">
        <w:rPr>
          <w:rStyle w:val="StyleUnderline"/>
        </w:rPr>
        <w:t xml:space="preserve"> </w:t>
      </w:r>
      <w:r w:rsidRPr="00CB6F64">
        <w:rPr>
          <w:rStyle w:val="StyleUnderline"/>
          <w:highlight w:val="cyan"/>
        </w:rPr>
        <w:t>keep</w:t>
      </w:r>
      <w:r w:rsidRPr="007C44A2">
        <w:rPr>
          <w:rStyle w:val="StyleUnderline"/>
        </w:rPr>
        <w:t xml:space="preserve"> </w:t>
      </w:r>
      <w:r w:rsidRPr="00F438DC">
        <w:rPr>
          <w:sz w:val="10"/>
        </w:rPr>
        <w:t>such</w:t>
      </w:r>
      <w:r w:rsidRPr="007C44A2">
        <w:rPr>
          <w:rStyle w:val="StyleUnderline"/>
        </w:rPr>
        <w:t xml:space="preserve"> </w:t>
      </w:r>
      <w:r w:rsidRPr="00CB6F64">
        <w:rPr>
          <w:rStyle w:val="StyleUnderline"/>
          <w:highlight w:val="cyan"/>
        </w:rPr>
        <w:t>powers happy enough to respect Indian interests</w:t>
      </w:r>
      <w:r w:rsidRPr="007C44A2">
        <w:rPr>
          <w:rStyle w:val="StyleUnderline"/>
        </w:rPr>
        <w:t>.</w:t>
      </w:r>
      <w:r w:rsidRPr="00F438DC">
        <w:rPr>
          <w:sz w:val="10"/>
        </w:rPr>
        <w:t xml:space="preserve"> But such hedging also forestalls the kind of deep partnerships that could truly empower the country.</w:t>
      </w:r>
    </w:p>
    <w:p w14:paraId="1219303F" w14:textId="4F63BCE9" w:rsidR="00CB49B9" w:rsidRDefault="005F686B" w:rsidP="00604675">
      <w:pPr>
        <w:pStyle w:val="Heading3"/>
      </w:pPr>
      <w:r>
        <w:lastRenderedPageBreak/>
        <w:t>! – US India Coop Bad</w:t>
      </w:r>
    </w:p>
    <w:p w14:paraId="55AAA552" w14:textId="77777777" w:rsidR="00CE5074" w:rsidRDefault="00CE5074" w:rsidP="00CE5074">
      <w:pPr>
        <w:pStyle w:val="Heading4"/>
      </w:pPr>
      <w:r>
        <w:t xml:space="preserve">Future US-India defense integration is functionally impossible – no interoperability and high risk of compromised systems </w:t>
      </w:r>
    </w:p>
    <w:p w14:paraId="0E95226B" w14:textId="77777777" w:rsidR="00CE5074" w:rsidRDefault="00CE5074" w:rsidP="00CE5074">
      <w:r>
        <w:t xml:space="preserve">Benjamin E. </w:t>
      </w:r>
      <w:r w:rsidRPr="00452E79">
        <w:rPr>
          <w:rStyle w:val="Style13ptBold"/>
        </w:rPr>
        <w:t>Schwartz</w:t>
      </w:r>
      <w:r>
        <w:t xml:space="preserve"> </w:t>
      </w:r>
      <w:r w:rsidRPr="00296414">
        <w:t>June 24, 20</w:t>
      </w:r>
      <w:r w:rsidRPr="00452E79">
        <w:rPr>
          <w:rStyle w:val="Style13ptBold"/>
        </w:rPr>
        <w:t>19</w:t>
      </w:r>
      <w:r>
        <w:t xml:space="preserve"> (</w:t>
      </w:r>
      <w:r w:rsidRPr="00A65F31">
        <w:t>India Director in the Office of the Secretary of Defense from 2014 to 2016</w:t>
      </w:r>
      <w:r>
        <w:t xml:space="preserve">), "From Inertia to Integration: Getting Serious About U.S.-India Defense Cooperation," American Interest, https://www.the-american-interest.com/2019/06/24/from-inertia-to-integration-getting-serious-about-u-s-india-defense-cooperation/ </w:t>
      </w:r>
    </w:p>
    <w:p w14:paraId="0A561E5E" w14:textId="77777777" w:rsidR="00CE5074" w:rsidRPr="00A06373" w:rsidRDefault="00CE5074" w:rsidP="00CE5074">
      <w:pPr>
        <w:rPr>
          <w:sz w:val="10"/>
        </w:rPr>
      </w:pPr>
      <w:r w:rsidRPr="00F438DC">
        <w:rPr>
          <w:rStyle w:val="StyleUnderline"/>
        </w:rPr>
        <w:t xml:space="preserve">Such self-inflicted wounds undermine </w:t>
      </w:r>
      <w:r w:rsidRPr="00A06373">
        <w:rPr>
          <w:sz w:val="10"/>
        </w:rPr>
        <w:t xml:space="preserve">arguably the most important component of the relationship: </w:t>
      </w:r>
      <w:r w:rsidRPr="00CB6F64">
        <w:rPr>
          <w:rStyle w:val="StyleUnderline"/>
          <w:highlight w:val="cyan"/>
        </w:rPr>
        <w:t xml:space="preserve">Defense </w:t>
      </w:r>
      <w:r w:rsidRPr="0069384A">
        <w:rPr>
          <w:rStyle w:val="StyleUnderline"/>
        </w:rPr>
        <w:t xml:space="preserve">industrial </w:t>
      </w:r>
      <w:r w:rsidRPr="00CB6F64">
        <w:rPr>
          <w:rStyle w:val="StyleUnderline"/>
          <w:highlight w:val="cyan"/>
        </w:rPr>
        <w:t>integration</w:t>
      </w:r>
      <w:r w:rsidRPr="00F438DC">
        <w:rPr>
          <w:rStyle w:val="StyleUnderline"/>
        </w:rPr>
        <w:t xml:space="preserve"> in the context of technology security vulnerability</w:t>
      </w:r>
      <w:r w:rsidRPr="00A06373">
        <w:rPr>
          <w:sz w:val="10"/>
        </w:rPr>
        <w:t xml:space="preserve">. If the U.S. government could flip a switch and make the Indian armed forces more capable than they are today, it would have every interest in doing so. Yet </w:t>
      </w:r>
      <w:r w:rsidRPr="00F438DC">
        <w:rPr>
          <w:rStyle w:val="StyleUnderline"/>
        </w:rPr>
        <w:t>this</w:t>
      </w:r>
      <w:r w:rsidRPr="00A06373">
        <w:rPr>
          <w:sz w:val="10"/>
        </w:rPr>
        <w:t xml:space="preserve"> American </w:t>
      </w:r>
      <w:r w:rsidRPr="00F438DC">
        <w:rPr>
          <w:rStyle w:val="StyleUnderline"/>
        </w:rPr>
        <w:t>interest</w:t>
      </w:r>
      <w:r w:rsidRPr="00A06373">
        <w:rPr>
          <w:sz w:val="10"/>
        </w:rPr>
        <w:t xml:space="preserve"> </w:t>
      </w:r>
      <w:r w:rsidRPr="00CB6F64">
        <w:rPr>
          <w:rStyle w:val="StyleUnderline"/>
          <w:highlight w:val="cyan"/>
        </w:rPr>
        <w:t>does not supersede</w:t>
      </w:r>
      <w:r w:rsidRPr="00F438DC">
        <w:rPr>
          <w:rStyle w:val="StyleUnderline"/>
        </w:rPr>
        <w:t xml:space="preserve"> </w:t>
      </w:r>
      <w:r w:rsidRPr="00CB6F64">
        <w:rPr>
          <w:rStyle w:val="StyleUnderline"/>
          <w:highlight w:val="cyan"/>
        </w:rPr>
        <w:t>the imperative of</w:t>
      </w:r>
      <w:r w:rsidRPr="00F438DC">
        <w:rPr>
          <w:rStyle w:val="StyleUnderline"/>
        </w:rPr>
        <w:t xml:space="preserve"> </w:t>
      </w:r>
      <w:r w:rsidRPr="00CB6F64">
        <w:rPr>
          <w:rStyle w:val="StyleUnderline"/>
          <w:highlight w:val="cyan"/>
        </w:rPr>
        <w:t>ensuring</w:t>
      </w:r>
      <w:r w:rsidRPr="00F438DC">
        <w:rPr>
          <w:rStyle w:val="StyleUnderline"/>
        </w:rPr>
        <w:t xml:space="preserve"> </w:t>
      </w:r>
      <w:r w:rsidRPr="00CB6F64">
        <w:rPr>
          <w:rStyle w:val="StyleUnderline"/>
          <w:highlight w:val="cyan"/>
        </w:rPr>
        <w:t>America’s</w:t>
      </w:r>
      <w:r w:rsidRPr="00F438DC">
        <w:rPr>
          <w:rStyle w:val="StyleUnderline"/>
        </w:rPr>
        <w:t xml:space="preserve"> crown jewel </w:t>
      </w:r>
      <w:r w:rsidRPr="00CB6F64">
        <w:rPr>
          <w:rStyle w:val="StyleUnderline"/>
          <w:highlight w:val="cyan"/>
        </w:rPr>
        <w:t>military technologies aren’t compromised and acquired by</w:t>
      </w:r>
      <w:r w:rsidRPr="00F438DC">
        <w:rPr>
          <w:rStyle w:val="StyleUnderline"/>
        </w:rPr>
        <w:t xml:space="preserve"> its </w:t>
      </w:r>
      <w:r w:rsidRPr="00CB6F64">
        <w:rPr>
          <w:rStyle w:val="StyleUnderline"/>
          <w:highlight w:val="cyan"/>
        </w:rPr>
        <w:t>adversaries</w:t>
      </w:r>
      <w:r w:rsidRPr="00F438DC">
        <w:rPr>
          <w:rStyle w:val="StyleUnderline"/>
        </w:rPr>
        <w:t xml:space="preserve">, </w:t>
      </w:r>
      <w:r w:rsidRPr="00CB6F64">
        <w:rPr>
          <w:rStyle w:val="StyleUnderline"/>
          <w:highlight w:val="cyan"/>
        </w:rPr>
        <w:t>including</w:t>
      </w:r>
      <w:r w:rsidRPr="00F438DC">
        <w:rPr>
          <w:rStyle w:val="StyleUnderline"/>
        </w:rPr>
        <w:t xml:space="preserve"> </w:t>
      </w:r>
      <w:r w:rsidRPr="00A06373">
        <w:rPr>
          <w:sz w:val="10"/>
        </w:rPr>
        <w:t>the</w:t>
      </w:r>
      <w:r w:rsidRPr="00F438DC">
        <w:rPr>
          <w:rStyle w:val="StyleUnderline"/>
        </w:rPr>
        <w:t xml:space="preserve"> </w:t>
      </w:r>
      <w:r w:rsidRPr="00CB6F64">
        <w:rPr>
          <w:rStyle w:val="StyleUnderline"/>
          <w:highlight w:val="cyan"/>
        </w:rPr>
        <w:t>Russians</w:t>
      </w:r>
      <w:r w:rsidRPr="00A06373">
        <w:rPr>
          <w:sz w:val="10"/>
        </w:rPr>
        <w:t xml:space="preserve">. The issue of Indian funds being transferred to Russia and used to bolster Putin’s coffers (the problem CAATSA took aimed at and missed) is real but a fleeting concern driven largely by U.S. domestic politics. No reasonably informed person can conclude India plays a significant role in enabling Russian aggression. </w:t>
      </w:r>
      <w:r w:rsidRPr="00F438DC">
        <w:rPr>
          <w:rStyle w:val="StyleUnderline"/>
        </w:rPr>
        <w:t xml:space="preserve">The far larger and more enduring problem is the ramifications of </w:t>
      </w:r>
      <w:r w:rsidRPr="00CB6F64">
        <w:rPr>
          <w:rStyle w:val="StyleUnderline"/>
          <w:highlight w:val="cyan"/>
        </w:rPr>
        <w:t>India’s</w:t>
      </w:r>
      <w:r w:rsidRPr="00F438DC">
        <w:rPr>
          <w:rStyle w:val="StyleUnderline"/>
        </w:rPr>
        <w:t xml:space="preserve"> continued </w:t>
      </w:r>
      <w:r w:rsidRPr="00CB6F64">
        <w:rPr>
          <w:rStyle w:val="StyleUnderline"/>
          <w:highlight w:val="cyan"/>
        </w:rPr>
        <w:t>defense relationship with the Russians</w:t>
      </w:r>
      <w:r w:rsidRPr="00F438DC">
        <w:rPr>
          <w:rStyle w:val="StyleUnderline"/>
        </w:rPr>
        <w:t xml:space="preserve"> </w:t>
      </w:r>
      <w:r w:rsidRPr="00A06373">
        <w:rPr>
          <w:sz w:val="10"/>
        </w:rPr>
        <w:t xml:space="preserve">(and others) </w:t>
      </w:r>
      <w:r w:rsidRPr="00F438DC">
        <w:rPr>
          <w:rStyle w:val="StyleUnderline"/>
        </w:rPr>
        <w:t xml:space="preserve">on the security of advanced defense technologies that </w:t>
      </w:r>
      <w:r w:rsidRPr="00CB6F64">
        <w:rPr>
          <w:rStyle w:val="StyleUnderline"/>
          <w:highlight w:val="cyan"/>
        </w:rPr>
        <w:t>must be at the center</w:t>
      </w:r>
      <w:r w:rsidRPr="00F438DC">
        <w:rPr>
          <w:rStyle w:val="StyleUnderline"/>
        </w:rPr>
        <w:t xml:space="preserve"> of meaningful U.S.-India defense cooperation.</w:t>
      </w:r>
      <w:r>
        <w:rPr>
          <w:rStyle w:val="StyleUnderline"/>
        </w:rPr>
        <w:t xml:space="preserve"> </w:t>
      </w:r>
      <w:r w:rsidRPr="00A06373">
        <w:rPr>
          <w:sz w:val="10"/>
        </w:rPr>
        <w:t xml:space="preserve">The strength of the U.S. armed forces derives from what’s called the “defense industrial base,” which is the product of innovation and investment made by America and its closest partners including Canada, the United Kingdom, and Australia. Today, this allied industrial base faces multiple threats, most notably technology theft. The Department of Defense estimates that in recent years the United States has lost between $250 and $340 billion annually due to intellectual property theft and cybercrime. Congress and the Trump Administration are now in the process of constructing new walls in the form of Foreign Direct Investment (FDI) restrictions and defense export restrictions to arrest this trend. The location of India with respect to these regulatory walls will set the parameters of the bilateral defense partnership for at least a generation. Will India be inside the camp with the United States and its close partners or on the other side with Russia and China? </w:t>
      </w:r>
      <w:r w:rsidRPr="00F438DC">
        <w:rPr>
          <w:rStyle w:val="StyleUnderline"/>
        </w:rPr>
        <w:t xml:space="preserve">This is the reason </w:t>
      </w:r>
      <w:r w:rsidRPr="00CB6F64">
        <w:rPr>
          <w:rStyle w:val="StyleUnderline"/>
          <w:highlight w:val="cyan"/>
        </w:rPr>
        <w:t xml:space="preserve">India’s </w:t>
      </w:r>
      <w:r w:rsidRPr="0069384A">
        <w:rPr>
          <w:rStyle w:val="StyleUnderline"/>
        </w:rPr>
        <w:t xml:space="preserve">pending </w:t>
      </w:r>
      <w:r w:rsidRPr="00CB6F64">
        <w:rPr>
          <w:rStyle w:val="StyleUnderline"/>
          <w:highlight w:val="cyan"/>
        </w:rPr>
        <w:t>acquisition</w:t>
      </w:r>
      <w:r w:rsidRPr="00F438DC">
        <w:rPr>
          <w:rStyle w:val="StyleUnderline"/>
        </w:rPr>
        <w:t xml:space="preserve"> </w:t>
      </w:r>
      <w:r w:rsidRPr="00CB6F64">
        <w:rPr>
          <w:rStyle w:val="StyleUnderline"/>
          <w:highlight w:val="cyan"/>
        </w:rPr>
        <w:t>of a Russia S-400</w:t>
      </w:r>
      <w:r w:rsidRPr="00F438DC">
        <w:rPr>
          <w:rStyle w:val="StyleUnderline"/>
        </w:rPr>
        <w:t xml:space="preserve"> anti-aircraft </w:t>
      </w:r>
      <w:r w:rsidRPr="00CB6F64">
        <w:rPr>
          <w:rStyle w:val="StyleUnderline"/>
          <w:highlight w:val="cyan"/>
        </w:rPr>
        <w:t>system</w:t>
      </w:r>
      <w:r w:rsidRPr="00F438DC">
        <w:rPr>
          <w:rStyle w:val="StyleUnderline"/>
        </w:rPr>
        <w:t xml:space="preserve"> may be so consequential</w:t>
      </w:r>
      <w:r w:rsidRPr="00A06373">
        <w:rPr>
          <w:sz w:val="10"/>
        </w:rPr>
        <w:t xml:space="preserve">. </w:t>
      </w:r>
      <w:r w:rsidRPr="00F438DC">
        <w:rPr>
          <w:rStyle w:val="StyleUnderline"/>
        </w:rPr>
        <w:t>Much has been made in public of the Turkish government’s pursuit of this system and the ramifications for NATO and the F-35 fighter aircraft partnership</w:t>
      </w:r>
      <w:r w:rsidRPr="00A06373">
        <w:rPr>
          <w:sz w:val="10"/>
        </w:rPr>
        <w:t xml:space="preserve">. India’s time in the spotlight of this issue is not far off. Due in part to the refusal of the United States to offer an alternative capability until India’s deal with Russia was effectively concluded, and due in part to the value for money the system provides in managing the risks associated with India’s depleted fighter aircraft fleet, </w:t>
      </w:r>
      <w:r w:rsidRPr="00F438DC">
        <w:rPr>
          <w:rStyle w:val="Emphasis"/>
        </w:rPr>
        <w:t xml:space="preserve">the S-400s </w:t>
      </w:r>
      <w:r w:rsidRPr="00CB6F64">
        <w:rPr>
          <w:rStyle w:val="Emphasis"/>
          <w:highlight w:val="cyan"/>
        </w:rPr>
        <w:t>appear to be a done deal</w:t>
      </w:r>
      <w:r w:rsidRPr="00F438DC">
        <w:rPr>
          <w:rStyle w:val="Emphasis"/>
        </w:rPr>
        <w:t xml:space="preserve"> for India</w:t>
      </w:r>
      <w:r w:rsidRPr="00A06373">
        <w:rPr>
          <w:sz w:val="10"/>
        </w:rPr>
        <w:t xml:space="preserve">. </w:t>
      </w:r>
      <w:r w:rsidRPr="00F438DC">
        <w:rPr>
          <w:rStyle w:val="StyleUnderline"/>
        </w:rPr>
        <w:t>While the threat of CAATSA sanctions for this purchase remains, the bigger problem is the sale’s implications on industrial collaboration</w:t>
      </w:r>
      <w:r w:rsidRPr="00A06373">
        <w:rPr>
          <w:sz w:val="10"/>
        </w:rPr>
        <w:t xml:space="preserve">. </w:t>
      </w:r>
      <w:r w:rsidRPr="0069384A">
        <w:rPr>
          <w:rStyle w:val="StyleUnderline"/>
        </w:rPr>
        <w:t xml:space="preserve">The S-400 is a giant radar and </w:t>
      </w:r>
      <w:r w:rsidRPr="00CB6F64">
        <w:rPr>
          <w:rStyle w:val="StyleUnderline"/>
          <w:highlight w:val="cyan"/>
        </w:rPr>
        <w:t>locating a Russian radar (and Russian technicians</w:t>
      </w:r>
      <w:r w:rsidRPr="0069384A">
        <w:rPr>
          <w:rStyle w:val="StyleUnderline"/>
        </w:rPr>
        <w:t xml:space="preserve">) </w:t>
      </w:r>
      <w:r w:rsidRPr="00CB6F64">
        <w:rPr>
          <w:rStyle w:val="StyleUnderline"/>
          <w:highlight w:val="cyan"/>
        </w:rPr>
        <w:t>in close proximity to advanced American stealth aircraft</w:t>
      </w:r>
      <w:r w:rsidRPr="00F438DC">
        <w:rPr>
          <w:rStyle w:val="StyleUnderline"/>
        </w:rPr>
        <w:t xml:space="preserve"> is a great way to </w:t>
      </w:r>
      <w:r w:rsidRPr="00CB6F64">
        <w:rPr>
          <w:rStyle w:val="StyleUnderline"/>
          <w:highlight w:val="cyan"/>
        </w:rPr>
        <w:t>compromise</w:t>
      </w:r>
      <w:r w:rsidRPr="00F438DC">
        <w:rPr>
          <w:rStyle w:val="StyleUnderline"/>
        </w:rPr>
        <w:t xml:space="preserve"> that </w:t>
      </w:r>
      <w:r w:rsidRPr="00CB6F64">
        <w:rPr>
          <w:rStyle w:val="StyleUnderline"/>
          <w:highlight w:val="cyan"/>
        </w:rPr>
        <w:t>stealth</w:t>
      </w:r>
      <w:r w:rsidRPr="00A06373">
        <w:rPr>
          <w:sz w:val="10"/>
        </w:rPr>
        <w:t>. As one Pentagon official put it, “</w:t>
      </w:r>
      <w:r w:rsidRPr="00CB6F64">
        <w:rPr>
          <w:rStyle w:val="StyleUnderline"/>
          <w:highlight w:val="cyan"/>
        </w:rPr>
        <w:t>The S-400 is a computer</w:t>
      </w:r>
      <w:r w:rsidRPr="00F438DC">
        <w:rPr>
          <w:rStyle w:val="StyleUnderline"/>
        </w:rPr>
        <w:t xml:space="preserve">. </w:t>
      </w:r>
      <w:r w:rsidRPr="00CB6F64">
        <w:rPr>
          <w:rStyle w:val="StyleUnderline"/>
          <w:highlight w:val="cyan"/>
        </w:rPr>
        <w:t>The F-35 is a computer</w:t>
      </w:r>
      <w:r w:rsidRPr="00F438DC">
        <w:rPr>
          <w:rStyle w:val="StyleUnderline"/>
        </w:rPr>
        <w:t xml:space="preserve">. You </w:t>
      </w:r>
      <w:r w:rsidRPr="00CB6F64">
        <w:rPr>
          <w:rStyle w:val="StyleUnderline"/>
          <w:highlight w:val="cyan"/>
        </w:rPr>
        <w:t>don’t hook your computer to your adversary’s</w:t>
      </w:r>
      <w:r w:rsidRPr="00F438DC">
        <w:rPr>
          <w:rStyle w:val="StyleUnderline"/>
        </w:rPr>
        <w:t xml:space="preserve"> computer </w:t>
      </w:r>
      <w:r w:rsidRPr="00A06373">
        <w:rPr>
          <w:sz w:val="10"/>
        </w:rPr>
        <w:t>and that’s basically what we would be doing.” This kind of transaction flies in the face of India’s most vocal defense priority: attracting FDI along with cutting-edge new technologies.</w:t>
      </w:r>
    </w:p>
    <w:p w14:paraId="24D7B82B" w14:textId="77777777" w:rsidR="00CE5074" w:rsidRDefault="00CE5074" w:rsidP="00CE5074"/>
    <w:p w14:paraId="48C8AD3C" w14:textId="77777777" w:rsidR="00CE5074" w:rsidRPr="00CE5074" w:rsidRDefault="00CE5074" w:rsidP="00CE5074"/>
    <w:p w14:paraId="7D63D86C" w14:textId="77777777" w:rsidR="001526A0" w:rsidRDefault="001526A0" w:rsidP="001526A0">
      <w:pPr>
        <w:pStyle w:val="Heading4"/>
      </w:pPr>
      <w:r>
        <w:t>S-400 acquisition limits interoperability and partnership effectiveness</w:t>
      </w:r>
    </w:p>
    <w:p w14:paraId="7A72B226" w14:textId="77777777" w:rsidR="001526A0" w:rsidRPr="00B915C9" w:rsidRDefault="001526A0" w:rsidP="001526A0">
      <w:r w:rsidRPr="00B915C9">
        <w:rPr>
          <w:rStyle w:val="Style13ptBold"/>
        </w:rPr>
        <w:t>Gady 19</w:t>
      </w:r>
      <w:r>
        <w:t xml:space="preserve"> Franz-Stefan </w:t>
      </w:r>
      <w:r w:rsidRPr="00B915C9">
        <w:t>Gady</w:t>
      </w:r>
      <w:r>
        <w:t>, senior editor at The Diplomat, 6-17-2019. US Warns India Over S-400 Air Defense System Deal With Russia. Diplomat. https://thediplomat.com/2019/06/us-warns-india-over-s-400-air-defense-system-deal-with-russia/ /jh</w:t>
      </w:r>
    </w:p>
    <w:p w14:paraId="1D295305" w14:textId="77777777" w:rsidR="001526A0" w:rsidRDefault="001526A0" w:rsidP="001526A0">
      <w:r w:rsidRPr="00C235EA">
        <w:rPr>
          <w:rStyle w:val="StyleUnderline"/>
        </w:rPr>
        <w:t xml:space="preserve">A senior U.S. diplomat in a recent congressional testimony expressed deep concerns over India’s decision to procure five squadrons of </w:t>
      </w:r>
      <w:r>
        <w:t xml:space="preserve">Russian-made Almaz-Antei </w:t>
      </w:r>
      <w:r w:rsidRPr="00C235EA">
        <w:rPr>
          <w:rStyle w:val="StyleUnderline"/>
        </w:rPr>
        <w:t>S-400</w:t>
      </w:r>
      <w:r>
        <w:t xml:space="preserve"> Triumf air defense systems (NATO reporting name: SA-21 Growler) for service in the Indian Air Force (IAF).</w:t>
      </w:r>
    </w:p>
    <w:p w14:paraId="556299FE" w14:textId="77777777" w:rsidR="001526A0" w:rsidRPr="00C235EA" w:rsidRDefault="001526A0" w:rsidP="001526A0">
      <w:pPr>
        <w:rPr>
          <w:rStyle w:val="StyleUnderline"/>
        </w:rPr>
      </w:pPr>
      <w:r>
        <w:t xml:space="preserve">U.S. Principal Deputy Assistant Secretary for South and Central Asia Alice Wells said in an official testimony before the U.S. House of Representatives House Foreign Affairs subcommittee on June 13 that </w:t>
      </w:r>
      <w:r w:rsidRPr="00C235EA">
        <w:rPr>
          <w:rStyle w:val="StyleUnderline"/>
        </w:rPr>
        <w:t>the purchase of the S-400 defense systems could limit burgeoning India-U.S. military relations.</w:t>
      </w:r>
    </w:p>
    <w:p w14:paraId="42BA816F" w14:textId="77777777" w:rsidR="001526A0" w:rsidRPr="00C235EA" w:rsidRDefault="001526A0" w:rsidP="001526A0">
      <w:pPr>
        <w:rPr>
          <w:rStyle w:val="StyleUnderline"/>
        </w:rPr>
      </w:pPr>
      <w:r w:rsidRPr="00C235EA">
        <w:rPr>
          <w:rStyle w:val="StyleUnderline"/>
        </w:rPr>
        <w:lastRenderedPageBreak/>
        <w:t>The induction of the new long-range air defense systems “effectively could limit India’s ability to increase our own interoperability,</w:t>
      </w:r>
      <w:r>
        <w:t xml:space="preserve">” according to Wells, </w:t>
      </w:r>
      <w:r w:rsidRPr="00C235EA">
        <w:rPr>
          <w:rStyle w:val="StyleUnderline"/>
        </w:rPr>
        <w:t>adding that the United States has “serious concerns” about the long-term strategic implications of the purchase for U.S.-India ties.</w:t>
      </w:r>
    </w:p>
    <w:p w14:paraId="08046934" w14:textId="77777777" w:rsidR="001526A0" w:rsidRDefault="001526A0" w:rsidP="001526A0">
      <w:r>
        <w:t xml:space="preserve"> “At a certain point, a strategic choice has to be made about partnerships and a strategic choice about what weapons systems and platforms a country is going to adopt,” Wells said.</w:t>
      </w:r>
    </w:p>
    <w:p w14:paraId="2C449641" w14:textId="77777777" w:rsidR="001526A0" w:rsidRDefault="001526A0" w:rsidP="001526A0">
      <w:r>
        <w:t>India and Russia signed a $5 billion contract for the procurement of five S-400 squadrons during last year’s annual bilateral summit held in New Delhi in early October. Indian Prime Minister Narendra Modi and Russian President Vladimir Putin presided over the signing ceremony. The first S-400 squadron is expected to be stood up by the fall of 2020.</w:t>
      </w:r>
    </w:p>
    <w:p w14:paraId="5E451573" w14:textId="77777777" w:rsidR="001526A0" w:rsidRDefault="001526A0" w:rsidP="001526A0">
      <w:r w:rsidRPr="007127C7">
        <w:rPr>
          <w:rStyle w:val="StyleUnderline"/>
        </w:rPr>
        <w:t xml:space="preserve">The Modi government has persisted in its decision to purchase the Russian-made S-400s despite strong opposition from the United States and the possible imposition of economic sanctions </w:t>
      </w:r>
      <w:r>
        <w:t xml:space="preserve">on India </w:t>
      </w:r>
      <w:r w:rsidRPr="007127C7">
        <w:rPr>
          <w:rStyle w:val="StyleUnderline"/>
        </w:rPr>
        <w:t>under</w:t>
      </w:r>
      <w:r>
        <w:t xml:space="preserve"> U.S. legislation known as the Countering America’s Adversaries Through Sanctions Act (</w:t>
      </w:r>
      <w:r w:rsidRPr="007127C7">
        <w:rPr>
          <w:rStyle w:val="StyleUnderline"/>
        </w:rPr>
        <w:t>CAATSA</w:t>
      </w:r>
      <w:r>
        <w:t>). The legislation seeks to economically and financially punish countries engaging in “significant transactions”–defined as any deals above $15 million–with the Russian state-owned defense industry.</w:t>
      </w:r>
    </w:p>
    <w:p w14:paraId="1B54D4D1" w14:textId="77777777" w:rsidR="001526A0" w:rsidRPr="002A17BE" w:rsidRDefault="001526A0" w:rsidP="001526A0">
      <w:pPr>
        <w:rPr>
          <w:rStyle w:val="StyleUnderline"/>
        </w:rPr>
      </w:pPr>
      <w:r w:rsidRPr="007127C7">
        <w:rPr>
          <w:rStyle w:val="StyleUnderline"/>
        </w:rPr>
        <w:t>While</w:t>
      </w:r>
      <w:r>
        <w:t xml:space="preserve"> the </w:t>
      </w:r>
      <w:r w:rsidRPr="007127C7">
        <w:rPr>
          <w:rStyle w:val="StyleUnderline"/>
        </w:rPr>
        <w:t>Trump</w:t>
      </w:r>
      <w:r>
        <w:t xml:space="preserve"> administration</w:t>
      </w:r>
      <w:r w:rsidRPr="007127C7">
        <w:rPr>
          <w:rStyle w:val="StyleUnderline"/>
        </w:rPr>
        <w:t xml:space="preserve"> has been given authority </w:t>
      </w:r>
      <w:r>
        <w:t>under the 2019 U.S. National Defense Authorization Act (NDAA)</w:t>
      </w:r>
      <w:r w:rsidRPr="007127C7">
        <w:rPr>
          <w:rStyle w:val="StyleUnderline"/>
        </w:rPr>
        <w:t xml:space="preserve"> to waive sanction</w:t>
      </w:r>
      <w:r>
        <w:t xml:space="preserve">s in special cases it </w:t>
      </w:r>
      <w:r w:rsidRPr="007127C7">
        <w:rPr>
          <w:rStyle w:val="StyleUnderline"/>
        </w:rPr>
        <w:t>is far from clear whether India would be able to obtain exempt status.</w:t>
      </w:r>
      <w:r>
        <w:t xml:space="preserve"> For one thing, </w:t>
      </w:r>
      <w:r w:rsidRPr="002A17BE">
        <w:rPr>
          <w:rStyle w:val="StyleUnderline"/>
        </w:rPr>
        <w:t>sanction waivers have originally been reserved for cases of Soviet-era hardware costing less that $15 million and not for modern and more expensive platforms like the S-400.</w:t>
      </w:r>
    </w:p>
    <w:p w14:paraId="207508F4" w14:textId="77777777" w:rsidR="001526A0" w:rsidRDefault="001526A0" w:rsidP="001526A0">
      <w:r>
        <w:t>“There is no blanket waiver, or a country waiver, when it comes to S-400, Wells cautioned. “</w:t>
      </w:r>
      <w:r w:rsidRPr="002A17BE">
        <w:rPr>
          <w:rStyle w:val="StyleUnderline"/>
        </w:rPr>
        <w:t>We have serious concerns about a possible S-400 purchase, and we are continuing our conversations on how the United States or other defense providers could assist India</w:t>
      </w:r>
      <w:r>
        <w:t>.”</w:t>
      </w:r>
    </w:p>
    <w:p w14:paraId="44E546DE" w14:textId="77777777" w:rsidR="001526A0" w:rsidRDefault="001526A0" w:rsidP="001526A0">
      <w:r>
        <w:t>Notably, in September 2008, the United States imposed sanctions on the People’s Liberation Army’s (PLA) Equipment Development Department (EDD) for China’s induction of S-400 systems and Sukhoi Su-35S (NATO reporting name: Flanker-E) fourth generation, twin-engine, multirole fighter aircraft.</w:t>
      </w:r>
    </w:p>
    <w:p w14:paraId="2ADC7E67" w14:textId="77777777" w:rsidR="001526A0" w:rsidRDefault="001526A0" w:rsidP="001526A0">
      <w:r>
        <w:t>“Under the Trump administration, we’ve been very clear that we’re ready to help meet India’s defense needs and we are seeking a very different kind of defense partnership building on the ‘Major Defense Partner’ designation that India has received from Congress,” Wells noted.</w:t>
      </w:r>
    </w:p>
    <w:p w14:paraId="67EA0165" w14:textId="77777777" w:rsidR="001526A0" w:rsidRDefault="001526A0" w:rsidP="001526A0">
      <w:r>
        <w:t>The U.S. has reportedly offered India the MIM-104F Patriot (PAC-3) surface-to-air missile defense system and the Terminal high Altitude Area Defense (THAAD) system in lieu of the S-400.</w:t>
      </w:r>
    </w:p>
    <w:p w14:paraId="17446094" w14:textId="29357854" w:rsidR="001526A0" w:rsidRDefault="001526A0" w:rsidP="001526A0">
      <w:r>
        <w:t>Wells testimony comes ahead of U.S. Secretary of State Mike Pompeo’s visit to India later this month.</w:t>
      </w:r>
    </w:p>
    <w:p w14:paraId="11E27267" w14:textId="77777777" w:rsidR="005F686B" w:rsidRDefault="005F686B" w:rsidP="005F686B">
      <w:pPr>
        <w:pStyle w:val="Heading4"/>
      </w:pPr>
      <w:r>
        <w:t>Defense partnership with India reduces broader potential of US-led crisis mediation</w:t>
      </w:r>
    </w:p>
    <w:p w14:paraId="374BA2B3" w14:textId="77777777" w:rsidR="005F686B" w:rsidRDefault="005F686B" w:rsidP="005F686B">
      <w:r>
        <w:t xml:space="preserve">Mansoor </w:t>
      </w:r>
      <w:r w:rsidRPr="00494E11">
        <w:rPr>
          <w:rStyle w:val="Style13ptBold"/>
        </w:rPr>
        <w:t>Ahmed</w:t>
      </w:r>
      <w:r>
        <w:t xml:space="preserve"> </w:t>
      </w:r>
      <w:r w:rsidRPr="003C16F2">
        <w:rPr>
          <w:rStyle w:val="Style13ptBold"/>
        </w:rPr>
        <w:t>and</w:t>
      </w:r>
      <w:r>
        <w:t xml:space="preserve"> Maimuna </w:t>
      </w:r>
      <w:r w:rsidRPr="00F117C3">
        <w:rPr>
          <w:rStyle w:val="Style13ptBold"/>
        </w:rPr>
        <w:t>Ashraf</w:t>
      </w:r>
      <w:r>
        <w:t xml:space="preserve"> </w:t>
      </w:r>
      <w:r w:rsidRPr="00494E11">
        <w:rPr>
          <w:rStyle w:val="Style13ptBold"/>
        </w:rPr>
        <w:t>19</w:t>
      </w:r>
      <w:r>
        <w:t xml:space="preserve">, 4-2-2019 (Dr. Mansoor Ahmed is Senior Research Fellow at the Center for International Strategic Studies (CISS) and an Associate with the Managing the Atom Project, Belfer Center for Science and International Affairs, Harvard Kennedy School. Maimuna Ashraf is Research Officer at the Center for International Strategic Studies (CISS).), "India and Pakistan's Crisis Means a New Arms Race," National Interest. </w:t>
      </w:r>
      <w:r w:rsidRPr="00370FB8">
        <w:t>https://nationalinterest.org/feature/india-and-pakistans-crisis-means-new-arms-race-50467?page=0%2C1</w:t>
      </w:r>
      <w:r>
        <w:t>0</w:t>
      </w:r>
    </w:p>
    <w:p w14:paraId="6BAD793A" w14:textId="77777777" w:rsidR="005F686B" w:rsidRPr="000835FA" w:rsidRDefault="005F686B" w:rsidP="005F686B">
      <w:pPr>
        <w:rPr>
          <w:sz w:val="10"/>
        </w:rPr>
      </w:pPr>
      <w:r w:rsidRPr="000835FA">
        <w:rPr>
          <w:sz w:val="8"/>
        </w:rPr>
        <w:lastRenderedPageBreak/>
        <w:t xml:space="preserve">The </w:t>
      </w:r>
      <w:r w:rsidRPr="00CB6F64">
        <w:rPr>
          <w:rStyle w:val="StyleUnderline"/>
          <w:highlight w:val="cyan"/>
        </w:rPr>
        <w:t>Pulwama</w:t>
      </w:r>
      <w:r w:rsidRPr="000835FA">
        <w:rPr>
          <w:sz w:val="8"/>
        </w:rPr>
        <w:t xml:space="preserve"> crisis </w:t>
      </w:r>
      <w:r w:rsidRPr="00CB6F64">
        <w:rPr>
          <w:rStyle w:val="StyleUnderline"/>
          <w:highlight w:val="cyan"/>
        </w:rPr>
        <w:t>also</w:t>
      </w:r>
      <w:r w:rsidRPr="007A3A55">
        <w:rPr>
          <w:rStyle w:val="StyleUnderline"/>
        </w:rPr>
        <w:t xml:space="preserve"> </w:t>
      </w:r>
      <w:r w:rsidRPr="00CB6F64">
        <w:rPr>
          <w:rStyle w:val="StyleUnderline"/>
          <w:highlight w:val="cyan"/>
        </w:rPr>
        <w:t xml:space="preserve">witnessed </w:t>
      </w:r>
      <w:r w:rsidRPr="00A36C52">
        <w:rPr>
          <w:rStyle w:val="StyleUnderline"/>
        </w:rPr>
        <w:t xml:space="preserve">a </w:t>
      </w:r>
      <w:r w:rsidRPr="00CB6F64">
        <w:rPr>
          <w:rStyle w:val="StyleUnderline"/>
          <w:highlight w:val="cyan"/>
        </w:rPr>
        <w:t xml:space="preserve">re-established </w:t>
      </w:r>
      <w:r w:rsidRPr="00A36C52">
        <w:rPr>
          <w:rStyle w:val="StyleUnderline"/>
        </w:rPr>
        <w:t xml:space="preserve">pattern of third-party </w:t>
      </w:r>
      <w:r w:rsidRPr="00CB6F64">
        <w:rPr>
          <w:rStyle w:val="StyleUnderline"/>
          <w:highlight w:val="cyan"/>
        </w:rPr>
        <w:t>mediation</w:t>
      </w:r>
      <w:r w:rsidRPr="007A3A55">
        <w:rPr>
          <w:rStyle w:val="StyleUnderline"/>
        </w:rPr>
        <w:t xml:space="preserve"> </w:t>
      </w:r>
      <w:r w:rsidRPr="00CB6F64">
        <w:rPr>
          <w:rStyle w:val="StyleUnderline"/>
          <w:highlight w:val="cyan"/>
        </w:rPr>
        <w:t>but</w:t>
      </w:r>
      <w:r w:rsidRPr="007A3A55">
        <w:rPr>
          <w:rStyle w:val="StyleUnderline"/>
        </w:rPr>
        <w:t xml:space="preserve"> </w:t>
      </w:r>
      <w:r w:rsidRPr="00A36C52">
        <w:rPr>
          <w:rStyle w:val="StyleUnderline"/>
        </w:rPr>
        <w:t>one that marked a radical departure from past crises</w:t>
      </w:r>
      <w:r w:rsidRPr="000835FA">
        <w:rPr>
          <w:sz w:val="8"/>
        </w:rPr>
        <w:t>. The United States initially supported India’s right to self-defense by approving their air-strikes as a counter-terrorism raid. But after the PAF counter-strike, Washington implored both sides to exercise restraint and step back from further escalation. U.S. mediation was also reportedly involved in the quick release of the downed Mig-21 bison pilot. Later Washington was also engaged in diffusing India’s missile threat, but only after Pakistan showed its intention to swiftly retaliate with greater force.</w:t>
      </w:r>
      <w:r>
        <w:rPr>
          <w:sz w:val="8"/>
        </w:rPr>
        <w:t xml:space="preserve"> </w:t>
      </w:r>
      <w:r w:rsidRPr="000835FA">
        <w:rPr>
          <w:sz w:val="10"/>
        </w:rPr>
        <w:t xml:space="preserve">In addition, this crisis showed that </w:t>
      </w:r>
      <w:r w:rsidRPr="00CB6F64">
        <w:rPr>
          <w:rStyle w:val="StyleUnderline"/>
          <w:highlight w:val="cyan"/>
        </w:rPr>
        <w:t>the U</w:t>
      </w:r>
      <w:r w:rsidRPr="000835FA">
        <w:rPr>
          <w:sz w:val="10"/>
        </w:rPr>
        <w:t>nited</w:t>
      </w:r>
      <w:r w:rsidRPr="007A3A55">
        <w:rPr>
          <w:rStyle w:val="StyleUnderline"/>
        </w:rPr>
        <w:t xml:space="preserve"> </w:t>
      </w:r>
      <w:r w:rsidRPr="00CB6F64">
        <w:rPr>
          <w:rStyle w:val="StyleUnderline"/>
          <w:highlight w:val="cyan"/>
        </w:rPr>
        <w:t>S</w:t>
      </w:r>
      <w:r w:rsidRPr="000835FA">
        <w:rPr>
          <w:sz w:val="10"/>
        </w:rPr>
        <w:t>tates</w:t>
      </w:r>
      <w:r w:rsidRPr="007A3A55">
        <w:rPr>
          <w:rStyle w:val="StyleUnderline"/>
        </w:rPr>
        <w:t xml:space="preserve"> </w:t>
      </w:r>
      <w:r w:rsidRPr="00CB6F64">
        <w:rPr>
          <w:rStyle w:val="StyleUnderline"/>
          <w:highlight w:val="cyan"/>
        </w:rPr>
        <w:t>was not</w:t>
      </w:r>
      <w:r w:rsidRPr="007A3A55">
        <w:rPr>
          <w:rStyle w:val="StyleUnderline"/>
        </w:rPr>
        <w:t xml:space="preserve"> the </w:t>
      </w:r>
      <w:r w:rsidRPr="00CB6F64">
        <w:rPr>
          <w:rStyle w:val="StyleUnderline"/>
          <w:highlight w:val="cyan"/>
        </w:rPr>
        <w:t>primary</w:t>
      </w:r>
      <w:r w:rsidRPr="007A3A55">
        <w:rPr>
          <w:rStyle w:val="StyleUnderline"/>
        </w:rPr>
        <w:t xml:space="preserve"> third-party mediator</w:t>
      </w:r>
      <w:r w:rsidRPr="000835FA">
        <w:rPr>
          <w:sz w:val="10"/>
        </w:rPr>
        <w:t xml:space="preserve">—this time </w:t>
      </w:r>
      <w:r w:rsidRPr="007A3A55">
        <w:rPr>
          <w:rStyle w:val="StyleUnderline"/>
        </w:rPr>
        <w:t xml:space="preserve">the </w:t>
      </w:r>
      <w:r w:rsidRPr="00CB6F64">
        <w:rPr>
          <w:rStyle w:val="StyleUnderline"/>
          <w:highlight w:val="cyan"/>
        </w:rPr>
        <w:t>active roles were played by Russia, China, United Arab Emirates and Saudi Arabia</w:t>
      </w:r>
      <w:r w:rsidRPr="000835FA">
        <w:rPr>
          <w:sz w:val="10"/>
        </w:rPr>
        <w:t xml:space="preserve">. America’s </w:t>
      </w:r>
      <w:r w:rsidRPr="00CB6F64">
        <w:rPr>
          <w:rStyle w:val="StyleUnderline"/>
          <w:highlight w:val="cyan"/>
        </w:rPr>
        <w:t>reduced influence</w:t>
      </w:r>
      <w:r w:rsidRPr="000835FA">
        <w:rPr>
          <w:sz w:val="10"/>
        </w:rPr>
        <w:t xml:space="preserve"> </w:t>
      </w:r>
      <w:r w:rsidRPr="00CB6F64">
        <w:rPr>
          <w:rStyle w:val="StyleUnderline"/>
          <w:highlight w:val="cyan"/>
        </w:rPr>
        <w:t>as a crisis manager</w:t>
      </w:r>
      <w:r w:rsidRPr="007A3A55">
        <w:rPr>
          <w:rStyle w:val="StyleUnderline"/>
        </w:rPr>
        <w:t xml:space="preserve"> </w:t>
      </w:r>
      <w:r w:rsidRPr="00CB6F64">
        <w:rPr>
          <w:rStyle w:val="StyleUnderline"/>
          <w:highlight w:val="cyan"/>
        </w:rPr>
        <w:t>in South Asia</w:t>
      </w:r>
      <w:r w:rsidRPr="007A3A55">
        <w:rPr>
          <w:rStyle w:val="StyleUnderline"/>
        </w:rPr>
        <w:t xml:space="preserve"> </w:t>
      </w:r>
      <w:r w:rsidRPr="00CB6F64">
        <w:rPr>
          <w:rStyle w:val="StyleUnderline"/>
          <w:highlight w:val="cyan"/>
        </w:rPr>
        <w:t>has been the result of</w:t>
      </w:r>
      <w:r w:rsidRPr="007A3A55">
        <w:rPr>
          <w:rStyle w:val="StyleUnderline"/>
        </w:rPr>
        <w:t xml:space="preserve"> its growing </w:t>
      </w:r>
      <w:r w:rsidRPr="00CB6F64">
        <w:rPr>
          <w:rStyle w:val="StyleUnderline"/>
          <w:highlight w:val="cyan"/>
        </w:rPr>
        <w:t>strategic partnership with India</w:t>
      </w:r>
      <w:r w:rsidRPr="00E342BB">
        <w:rPr>
          <w:rStyle w:val="StyleUnderline"/>
        </w:rPr>
        <w:t xml:space="preserve"> as central to its Indo-Pacific</w:t>
      </w:r>
      <w:r w:rsidRPr="000835FA">
        <w:rPr>
          <w:sz w:val="10"/>
        </w:rPr>
        <w:t xml:space="preserve"> </w:t>
      </w:r>
      <w:r w:rsidRPr="00E342BB">
        <w:rPr>
          <w:rStyle w:val="StyleUnderline"/>
        </w:rPr>
        <w:t xml:space="preserve">strategy </w:t>
      </w:r>
      <w:r w:rsidRPr="00CB6F64">
        <w:rPr>
          <w:rStyle w:val="StyleUnderline"/>
          <w:highlight w:val="cyan"/>
        </w:rPr>
        <w:t>against</w:t>
      </w:r>
      <w:r w:rsidRPr="00A36C52">
        <w:rPr>
          <w:rStyle w:val="StyleUnderline"/>
        </w:rPr>
        <w:t xml:space="preserve"> a rising </w:t>
      </w:r>
      <w:r w:rsidRPr="00CB6F64">
        <w:rPr>
          <w:rStyle w:val="StyleUnderline"/>
          <w:highlight w:val="cyan"/>
        </w:rPr>
        <w:t>China</w:t>
      </w:r>
      <w:r w:rsidRPr="00E342BB">
        <w:rPr>
          <w:rStyle w:val="StyleUnderline"/>
        </w:rPr>
        <w:t xml:space="preserve">, </w:t>
      </w:r>
      <w:r w:rsidRPr="00CB6F64">
        <w:rPr>
          <w:rStyle w:val="StyleUnderline"/>
          <w:highlight w:val="cyan"/>
        </w:rPr>
        <w:t>and</w:t>
      </w:r>
      <w:r w:rsidRPr="00E342BB">
        <w:rPr>
          <w:rStyle w:val="StyleUnderline"/>
        </w:rPr>
        <w:t xml:space="preserve"> a </w:t>
      </w:r>
      <w:r w:rsidRPr="00CB6F64">
        <w:rPr>
          <w:rStyle w:val="StyleUnderline"/>
          <w:highlight w:val="cyan"/>
        </w:rPr>
        <w:t>concurrent</w:t>
      </w:r>
      <w:r w:rsidRPr="00E342BB">
        <w:rPr>
          <w:rStyle w:val="StyleUnderline"/>
        </w:rPr>
        <w:t xml:space="preserve"> </w:t>
      </w:r>
      <w:r w:rsidRPr="00CB6F64">
        <w:rPr>
          <w:rStyle w:val="StyleUnderline"/>
          <w:highlight w:val="cyan"/>
        </w:rPr>
        <w:t>loss of influence with Pakistan</w:t>
      </w:r>
      <w:r w:rsidRPr="00E342BB">
        <w:rPr>
          <w:rStyle w:val="StyleUnderline"/>
        </w:rPr>
        <w:t xml:space="preserve"> </w:t>
      </w:r>
      <w:r w:rsidRPr="000835FA">
        <w:rPr>
          <w:sz w:val="10"/>
        </w:rPr>
        <w:t>in relation to Islamabad’s thawing relations with Moscow and regional re-balancing towards Beijing.</w:t>
      </w:r>
    </w:p>
    <w:p w14:paraId="36A910D2" w14:textId="35AAE295" w:rsidR="005953AE" w:rsidRDefault="005953AE" w:rsidP="005953AE">
      <w:pPr>
        <w:pStyle w:val="Heading3"/>
      </w:pPr>
      <w:r>
        <w:lastRenderedPageBreak/>
        <w:t>Indo-Pacific Stability – Economy</w:t>
      </w:r>
      <w:r w:rsidR="00A25F4A">
        <w:t xml:space="preserve"> !</w:t>
      </w:r>
    </w:p>
    <w:p w14:paraId="0EF70668" w14:textId="77777777" w:rsidR="005953AE" w:rsidRDefault="005953AE" w:rsidP="005953AE">
      <w:pPr>
        <w:pStyle w:val="Heading4"/>
      </w:pPr>
      <w:r>
        <w:t>Indo-Pacific instability wrecks the economy</w:t>
      </w:r>
    </w:p>
    <w:p w14:paraId="35BD8D83" w14:textId="77777777" w:rsidR="005953AE" w:rsidRPr="001058F9" w:rsidRDefault="005953AE" w:rsidP="005953AE">
      <w:r w:rsidRPr="009910D4">
        <w:rPr>
          <w:rStyle w:val="Style13ptBold"/>
        </w:rPr>
        <w:t>Auslin 18</w:t>
      </w:r>
      <w:r>
        <w:t xml:space="preserve"> Michael R. Auslin, Payson J. Treat Fellow in Contemporary Asia at the Hoover Institution, Stanford University.  7-17-2018. The Question Of American Strategy In The Indo-Pacific. Hoover Institution. https://www.hoover.org/research/question-american-strategy-indo-pacific /jh</w:t>
      </w:r>
    </w:p>
    <w:p w14:paraId="43EAAA3D" w14:textId="77777777" w:rsidR="005953AE" w:rsidRPr="003C3471" w:rsidRDefault="005953AE" w:rsidP="005953AE">
      <w:pPr>
        <w:rPr>
          <w:rStyle w:val="StyleUnderline"/>
        </w:rPr>
      </w:pPr>
      <w:r w:rsidRPr="003C3471">
        <w:t>The Indo-Pacific, on this definition, is perhaps the most diverse region on earth. It comprises thirty-six countries that are continental, peninsular, and archipelagic, including tens of thousands of inhabited islands, and covers much of the Pacific and Indian oceans, as well as the inner se</w:t>
      </w:r>
      <w:r>
        <w:t xml:space="preserve">as of Asia. With over three billion people, it contains more than half of the global population, including the world’s two most populous nations, India and China, and is where over three thousand languages are spoken. It has the world’s largest democracy (India) and the largest Muslim nations (Indonesia, Pakistan, and India). </w:t>
      </w:r>
      <w:r w:rsidRPr="004F431E">
        <w:rPr>
          <w:rStyle w:val="StyleUnderline"/>
        </w:rPr>
        <w:t>The Indo-Pacific is home to more than 40 percent of global economic output, including the leading economies of China, Japan, and South Korea.</w:t>
      </w:r>
      <w:r>
        <w:t xml:space="preserve"> It also contains some of </w:t>
      </w:r>
      <w:r w:rsidRPr="004F431E">
        <w:rPr>
          <w:rStyle w:val="StyleUnderline"/>
        </w:rPr>
        <w:t>the world’s largest and most developed military force</w:t>
      </w:r>
      <w:r>
        <w:t>s, including those of China, North Korea, South Korea, India, and Japan,</w:t>
      </w:r>
      <w:r w:rsidRPr="004F431E">
        <w:rPr>
          <w:rStyle w:val="StyleUnderline"/>
        </w:rPr>
        <w:t xml:space="preserve"> as well as three declared nuclear powers (five, if the United States and Russia are included). </w:t>
      </w:r>
      <w:r>
        <w:t xml:space="preserve">Through its </w:t>
      </w:r>
      <w:r w:rsidRPr="003C3471">
        <w:rPr>
          <w:rStyle w:val="StyleUnderline"/>
        </w:rPr>
        <w:t>strategic waterways</w:t>
      </w:r>
      <w:r>
        <w:t xml:space="preserve">, such as the Malacca and Sunda Straits, </w:t>
      </w:r>
      <w:r w:rsidRPr="003C3471">
        <w:rPr>
          <w:rStyle w:val="StyleUnderline"/>
        </w:rPr>
        <w:t>transit 70 percent of global trade</w:t>
      </w:r>
      <w:r>
        <w:t xml:space="preserve"> and 75,000 ships annually,</w:t>
      </w:r>
      <w:r w:rsidRPr="003C3471">
        <w:rPr>
          <w:rStyle w:val="StyleUnderline"/>
        </w:rPr>
        <w:t xml:space="preserve"> linking Asia with the Middle East and Europe</w:t>
      </w:r>
      <w:r>
        <w:t xml:space="preserve">.2 By any measure, </w:t>
      </w:r>
      <w:r w:rsidRPr="003C3471">
        <w:rPr>
          <w:rStyle w:val="StyleUnderline"/>
        </w:rPr>
        <w:t>economic disruption, regional conflict, or even domestic destabilization of any of Asia’s major nations could have far-reaching effects both regionally and globally.</w:t>
      </w:r>
    </w:p>
    <w:p w14:paraId="1C91C339" w14:textId="77777777" w:rsidR="005953AE" w:rsidRDefault="005953AE" w:rsidP="005953AE">
      <w:pPr>
        <w:pStyle w:val="Heading3"/>
      </w:pPr>
      <w:r>
        <w:lastRenderedPageBreak/>
        <w:t>India-China War – CCP Mod</w:t>
      </w:r>
    </w:p>
    <w:p w14:paraId="1EFB2C1D" w14:textId="77777777" w:rsidR="005953AE" w:rsidRDefault="005953AE" w:rsidP="005953AE">
      <w:pPr>
        <w:pStyle w:val="Heading4"/>
      </w:pPr>
      <w:r>
        <w:t>Even a conventional war between India and China wrecks the economy and causes CCP collapse</w:t>
      </w:r>
    </w:p>
    <w:p w14:paraId="24D8162D" w14:textId="77777777" w:rsidR="005953AE" w:rsidRPr="00277136" w:rsidRDefault="005953AE" w:rsidP="005953AE">
      <w:r w:rsidRPr="00FB174D">
        <w:rPr>
          <w:rStyle w:val="Style13ptBold"/>
        </w:rPr>
        <w:t>Mizokami 18</w:t>
      </w:r>
      <w:r>
        <w:t xml:space="preserve"> Kyle Mizokami, defense and national-security writer based in San Francisco who has appeared in the Diplomat, Foreign Policy, War is Boring and the Daily Beast., 6-12-2018. Why a War Between China and India Is Not Unthinkable (And Would Be a Total Horror Show). National Interest. https://nationalinterest.org/blog/the-buzz/why-war-between-china-india-not-unthinkable-would-be-total-26238 /jh</w:t>
      </w:r>
    </w:p>
    <w:p w14:paraId="10D77453" w14:textId="77777777" w:rsidR="005953AE" w:rsidRDefault="005953AE" w:rsidP="005953AE">
      <w:r w:rsidRPr="00B95868">
        <w:t>A</w:t>
      </w:r>
      <w:r>
        <w:t xml:space="preserve"> hypothetical </w:t>
      </w:r>
      <w:r w:rsidRPr="00B95868">
        <w:rPr>
          <w:rStyle w:val="StyleUnderline"/>
        </w:rPr>
        <w:t>war between India and China would be one of the largest and most destructive conflicts in Asia. A war</w:t>
      </w:r>
      <w:r>
        <w:t xml:space="preserve"> between the two powers </w:t>
      </w:r>
      <w:r w:rsidRPr="00B95868">
        <w:rPr>
          <w:rStyle w:val="StyleUnderline"/>
        </w:rPr>
        <w:t>would rock the Indo-Pacific region, cause thousands of casualties on both sides and take a significant toll on the global economy</w:t>
      </w:r>
      <w:r>
        <w:t>. Geography and demographics would play a unique role, limiting the war’s scope and ultimately the conditions of victory.</w:t>
      </w:r>
    </w:p>
    <w:p w14:paraId="34963B91" w14:textId="77777777" w:rsidR="005953AE" w:rsidRDefault="005953AE" w:rsidP="005953AE">
      <w:r w:rsidRPr="00B95868">
        <w:t>India and China border one another in two locations</w:t>
      </w:r>
      <w:r>
        <w:t>, northern India/western China and eastern India/southern China, with territorial disputes in both areas. China attacked both theaters in October 1962, starting a monthlong war that resulted in minor Chinese gains on the ground.</w:t>
      </w:r>
    </w:p>
    <w:p w14:paraId="0277F1FC" w14:textId="77777777" w:rsidR="005953AE" w:rsidRDefault="005953AE" w:rsidP="005953AE">
      <w:r>
        <w:t xml:space="preserve">Both countries’ “No First Use” policies regarding nuclear weapons make the outbreak of nuclear war very unlikely. Both countries have such large populations, each over 1.3 billion, that they are essentially unconquerable. Like all modern wars, a </w:t>
      </w:r>
      <w:r w:rsidRPr="002D59B8">
        <w:rPr>
          <w:rStyle w:val="StyleUnderline"/>
        </w:rPr>
        <w:t xml:space="preserve">war between India and China would be fought over land, sea, and air; geography would limit the scope of the land conflict, while it would be the air conflict, fought with both aircraft and missiles, that would do the most damage to both countries. </w:t>
      </w:r>
      <w:r w:rsidRPr="002D59B8">
        <w:t>The</w:t>
      </w:r>
      <w:r>
        <w:t xml:space="preserve"> trump card, however, may be India’s unique position to dominate a sea conflict, with dire consequences for the Chinese economy.</w:t>
      </w:r>
    </w:p>
    <w:p w14:paraId="4E8B0EE3" w14:textId="77777777" w:rsidR="005953AE" w:rsidRDefault="005953AE" w:rsidP="005953AE">
      <w:r w:rsidRPr="002D59B8">
        <w:rPr>
          <w:rStyle w:val="StyleUnderline"/>
        </w:rPr>
        <w:t>A war between the two countries would</w:t>
      </w:r>
      <w:r>
        <w:t xml:space="preserve">, unlike the 1962 war, </w:t>
      </w:r>
      <w:r w:rsidRPr="002D59B8">
        <w:rPr>
          <w:rStyle w:val="StyleUnderline"/>
        </w:rPr>
        <w:t xml:space="preserve">involve major air action on both sides. </w:t>
      </w:r>
      <w:r>
        <w:t xml:space="preserve">Both countries maintain large tactical air forces capable of flying missions over the area. People’s Liberation Army Air Force units in the Lanzhou Military Region would fly against Punjab, Himchal Pradesh and Uttarakhand and from the expansive Chengdu Military region against India’s Arunachal Pradesh. The Lanzhou district is home to J-11 and J-11B fighters, two regiments of H-6 strategic bombers, and grab bag of J-7 and J-8 fighters. </w:t>
      </w:r>
      <w:r w:rsidRPr="002D59B8">
        <w:t>A lack of forward bases in Xinjiang means the Lanzhou Military Region could probably only support a limited air campaign against northern Indi</w:t>
      </w:r>
      <w:r>
        <w:t>a. The Chengdu Military Region is home to advanced J-11A and J-10 fighters but there are relatively few military airfields in Tibet anywhere near India.</w:t>
      </w:r>
    </w:p>
    <w:p w14:paraId="47C6F91A" w14:textId="77777777" w:rsidR="005953AE" w:rsidRDefault="005953AE" w:rsidP="005953AE">
      <w:r>
        <w:t>Still, China does not necessarily need tactical aircraft to do great damage to India. China could supplement its aerial firepower with ballistic missiles from the People’s Liberation Army Rocket Forces. The PLARF overseas both nuclear, conventional and dual-use ballistic missiles, and could conceivably move up to two thousand short- and medium-range DF-11, DF-15 and DF-21 ballistic missiles into positions adjacent to India. These missiles could be used to blitz Indian strategic targets on the ground, at the cost of making them unavailable for contingencies in the South and East China Seas.</w:t>
      </w:r>
    </w:p>
    <w:p w14:paraId="374F34BC" w14:textId="77777777" w:rsidR="005953AE" w:rsidRDefault="005953AE" w:rsidP="005953AE">
      <w:r>
        <w:t xml:space="preserve">Meanwhile, India’s air forces are in a better position to contest the skies than their Chinese counterparts. While the war would take place on China’s sparsely manned frontier, New Delhi is only 213 miles from the Tibetan frontier. India’s air fleet of 230 Su-30Mk1 Flankers, sixty-nine MiG-29s and </w:t>
      </w:r>
      <w:r>
        <w:lastRenderedPageBreak/>
        <w:t>even its Mirage 2000s are competitive with or even better than most of China’s aircraft in theater, at least until the J-20 fighter becomes operational. India likely has enough aircraft to deal with a two-front war, facing off with Pakistan’s Air Force at the same time. India is also fielding the Akash medium-range air defense missile system to protect air bases and other high-value targets.</w:t>
      </w:r>
    </w:p>
    <w:p w14:paraId="74A6E56A" w14:textId="77777777" w:rsidR="005953AE" w:rsidRDefault="005953AE" w:rsidP="005953AE">
      <w:r>
        <w:t>While India could be reasonably confident of having an air force that deters war, at least in the near term, it has no way of stopping a Chinese ballistic-missile offensive. Chinese missile units, firing from Xinjiang and Tibet, could hit targets across the northern half of India with impunity. India has no ballistic-missile defenses and does not have the combined air- and space-based assets necessary to hunt down and destroy the missile launchers. India’s own ballistic missiles are dedicated to the nuclear mission and would be unavailable for conventional war.</w:t>
      </w:r>
    </w:p>
    <w:p w14:paraId="41BBFA89" w14:textId="77777777" w:rsidR="005953AE" w:rsidRDefault="005953AE" w:rsidP="005953AE">
      <w:r>
        <w:t xml:space="preserve">The war on the ground between the Indian and Chinese armies might at first glance seem like the most decisive phase of the war, but it’s actually quite the opposite. Both the western and eastern theaters are in rugged locations with little transportation infrastructure, making it difficult to send a mechanized army through. Massed attacks could be easily stopped with artillery as attacking forces are funneled through well-known valleys and mountain passes. </w:t>
      </w:r>
      <w:r w:rsidRPr="0018516A">
        <w:t>Despite the enormous size of both armies</w:t>
      </w:r>
      <w:r>
        <w:t xml:space="preserve"> (1.2 million for the Indian Army and 2.2 for the Chinese Army) fighting on the ground would likely be a stalemate with little lost or gained.</w:t>
      </w:r>
    </w:p>
    <w:p w14:paraId="63872A51" w14:textId="77777777" w:rsidR="005953AE" w:rsidRDefault="005953AE" w:rsidP="005953AE">
      <w:r w:rsidRPr="002D59B8">
        <w:rPr>
          <w:rStyle w:val="StyleUnderline"/>
        </w:rPr>
        <w:t>The war at sea would be the decisive front in a conflict between the two countries</w:t>
      </w:r>
      <w:r>
        <w:t>. Sitting astride the Indian Ocean, India lies on China’s jugular vein. The Indian Navy, with its force of submarines, aircraft carrier INS Vikramaditya and surface ships could easily curtail the the flow of trade between China and Europe, the Middle East, and Africa. It would take the Chinese Navy weeks to assemble and sail a fleet capable of contesting the blockade. Even then, the blockade would be hard to break up, conducted over the thousands of square miles of the Indian Ocean.</w:t>
      </w:r>
    </w:p>
    <w:p w14:paraId="536F4961" w14:textId="77777777" w:rsidR="005953AE" w:rsidRDefault="005953AE" w:rsidP="005953AE">
      <w:r>
        <w:t>Meanwhile, shipping to and from China would be forced to divert through the western Pacific Ocean, where such diversions would be vulnerable to Australian, Japanese, or American naval action. 87 percent of the country’s petroleum needs are imported from abroad, particularly the Middle East and Africa. China’s strategic petroleum reserves, once completed sometime in the 2020s, could stave off a nationwide fuel shortage for up to seventy-seven days—but after that Beijing would have to seek an end to the war however possible.</w:t>
      </w:r>
    </w:p>
    <w:p w14:paraId="6F5EF3EA" w14:textId="77777777" w:rsidR="005953AE" w:rsidRDefault="005953AE" w:rsidP="005953AE">
      <w:r>
        <w:t>The second-order effects of the war at sea would be India’s greatest weapon.</w:t>
      </w:r>
      <w:r w:rsidRPr="0018516A">
        <w:rPr>
          <w:rStyle w:val="StyleUnderline"/>
        </w:rPr>
        <w:t xml:space="preserve"> War jitters, the shock to the global economy, and punitive economic action by India’s allies</w:t>
      </w:r>
      <w:r>
        <w:t>—including Japan and the United States—</w:t>
      </w:r>
      <w:r w:rsidRPr="0018516A">
        <w:rPr>
          <w:rStyle w:val="StyleUnderline"/>
        </w:rPr>
        <w:t>could see demands for exports fall, with the potential to throw millions of Chinese laborers out of work. Domestic unrest fueled by economic troubles could become a major problem for the Chinese Communist Party and its hold on the nation</w:t>
      </w:r>
      <w:r>
        <w:t>. China has no similar lever over India, except in the form of a rain of ballistic missiles with high-explosive warheads on New Delhi and other major cities.</w:t>
      </w:r>
    </w:p>
    <w:p w14:paraId="28C04481" w14:textId="77777777" w:rsidR="005953AE" w:rsidRDefault="005953AE" w:rsidP="005953AE">
      <w:r w:rsidRPr="0018516A">
        <w:rPr>
          <w:rStyle w:val="StyleUnderline"/>
        </w:rPr>
        <w:t xml:space="preserve">A war between India and China would be nasty, brutal and short, with far-reaching consequences for the global economy. </w:t>
      </w:r>
      <w:r>
        <w:t xml:space="preserve">The balance of power and geographic constraints means </w:t>
      </w:r>
      <w:r w:rsidRPr="0018516A">
        <w:rPr>
          <w:rStyle w:val="StyleUnderline"/>
        </w:rPr>
        <w:t xml:space="preserve">a war would almost certainly fail to prove decisive. </w:t>
      </w:r>
      <w:r>
        <w:t>Both sides have almost certainly concluded this, which is why there hasn’t been a war for more than fifty years. We can only hope it stays that way.</w:t>
      </w:r>
    </w:p>
    <w:p w14:paraId="7310E34D" w14:textId="77777777" w:rsidR="005953AE" w:rsidRPr="00721FD9" w:rsidRDefault="005953AE" w:rsidP="005953AE">
      <w:pPr>
        <w:pStyle w:val="Heading4"/>
      </w:pPr>
      <w:r>
        <w:lastRenderedPageBreak/>
        <w:t>CCP collapse causes lashout and destroys the environment</w:t>
      </w:r>
    </w:p>
    <w:p w14:paraId="69ECE407" w14:textId="77777777" w:rsidR="005953AE" w:rsidRPr="0058679A" w:rsidRDefault="005953AE" w:rsidP="005953AE">
      <w:r w:rsidRPr="007A65A1">
        <w:rPr>
          <w:rStyle w:val="Style13ptBold"/>
        </w:rPr>
        <w:t>Yee &amp; Storey 2</w:t>
      </w:r>
      <w:r>
        <w:t xml:space="preserve"> – </w:t>
      </w:r>
      <w:r w:rsidRPr="0058679A">
        <w:t>Herbert Yee, Professor of Politics and International Relations at the Hong Kong Baptist University</w:t>
      </w:r>
      <w:r>
        <w:t>;</w:t>
      </w:r>
      <w:r w:rsidRPr="0058679A">
        <w:t xml:space="preserve"> and Ian Storey, Lecturer in Defence Studi</w:t>
      </w:r>
      <w:r>
        <w:t xml:space="preserve">es at Deakin University, 2002, </w:t>
      </w:r>
      <w:r w:rsidRPr="0058679A">
        <w:t>The China Threat: Perc</w:t>
      </w:r>
      <w:r>
        <w:t>eptions, Myths and Reality, p. 5</w:t>
      </w:r>
    </w:p>
    <w:p w14:paraId="3FF4BF7A" w14:textId="77777777" w:rsidR="005953AE" w:rsidRDefault="005953AE" w:rsidP="005953AE">
      <w:pPr>
        <w:rPr>
          <w:sz w:val="16"/>
        </w:rPr>
      </w:pPr>
      <w:r w:rsidRPr="00D71EE0">
        <w:rPr>
          <w:sz w:val="16"/>
        </w:rPr>
        <w:t xml:space="preserve">The fourth factor contributing to the perception of a China threat is the fear of </w:t>
      </w:r>
      <w:r w:rsidRPr="007A65A1">
        <w:rPr>
          <w:rStyle w:val="StyleUnderline"/>
        </w:rPr>
        <w:t>political</w:t>
      </w:r>
      <w:r w:rsidRPr="00D71EE0">
        <w:rPr>
          <w:sz w:val="16"/>
        </w:rPr>
        <w:t xml:space="preserve"> and economic </w:t>
      </w:r>
      <w:r w:rsidRPr="00CB6F64">
        <w:rPr>
          <w:rStyle w:val="StyleUnderline"/>
          <w:highlight w:val="cyan"/>
        </w:rPr>
        <w:t>collapse in the PRC, resulting in territorial fragmentation, civil war and waves of</w:t>
      </w:r>
      <w:r w:rsidRPr="007A65A1">
        <w:rPr>
          <w:rStyle w:val="StyleUnderline"/>
        </w:rPr>
        <w:t xml:space="preserve"> </w:t>
      </w:r>
      <w:r w:rsidRPr="00CB6F64">
        <w:rPr>
          <w:rStyle w:val="StyleUnderline"/>
          <w:highlight w:val="cyan"/>
        </w:rPr>
        <w:t>refugees</w:t>
      </w:r>
      <w:r w:rsidRPr="00D71EE0">
        <w:rPr>
          <w:sz w:val="16"/>
        </w:rPr>
        <w:t xml:space="preserve"> pouring into neighbouring countries. Naturally, any or all of these scenarios </w:t>
      </w:r>
      <w:r w:rsidRPr="00CB6F64">
        <w:rPr>
          <w:rStyle w:val="StyleUnderline"/>
          <w:highlight w:val="cyan"/>
        </w:rPr>
        <w:t>would have a profound</w:t>
      </w:r>
      <w:r w:rsidRPr="007A65A1">
        <w:rPr>
          <w:rStyle w:val="StyleUnderline"/>
        </w:rPr>
        <w:t xml:space="preserve">ly negative </w:t>
      </w:r>
      <w:r w:rsidRPr="00CB6F64">
        <w:rPr>
          <w:rStyle w:val="StyleUnderline"/>
          <w:highlight w:val="cyan"/>
        </w:rPr>
        <w:t>impact on regional stability</w:t>
      </w:r>
      <w:r w:rsidRPr="00D71EE0">
        <w:rPr>
          <w:sz w:val="16"/>
        </w:rPr>
        <w:t xml:space="preserve">. </w:t>
      </w:r>
      <w:r w:rsidRPr="007A65A1">
        <w:rPr>
          <w:rStyle w:val="StyleUnderline"/>
        </w:rPr>
        <w:t xml:space="preserve">Today the Chinese </w:t>
      </w:r>
      <w:r w:rsidRPr="00CB6F64">
        <w:rPr>
          <w:rStyle w:val="StyleUnderline"/>
          <w:highlight w:val="cyan"/>
        </w:rPr>
        <w:t>leadership faces</w:t>
      </w:r>
      <w:r w:rsidRPr="00D71EE0">
        <w:rPr>
          <w:sz w:val="16"/>
        </w:rPr>
        <w:t xml:space="preserve"> a raft of </w:t>
      </w:r>
      <w:r w:rsidRPr="00CB6F64">
        <w:rPr>
          <w:rStyle w:val="StyleUnderline"/>
          <w:highlight w:val="cyan"/>
        </w:rPr>
        <w:t>internal problems, including</w:t>
      </w:r>
      <w:r w:rsidRPr="00D71EE0">
        <w:rPr>
          <w:sz w:val="16"/>
        </w:rPr>
        <w:t xml:space="preserve"> the increasing political demands of its citizens, a growing population, a shortage of natural resources and a </w:t>
      </w:r>
      <w:r w:rsidRPr="00CB6F64">
        <w:rPr>
          <w:rStyle w:val="StyleUnderline"/>
          <w:highlight w:val="cyan"/>
          <w:bdr w:val="single" w:sz="4" w:space="0" w:color="auto"/>
        </w:rPr>
        <w:t xml:space="preserve">deterioration in the </w:t>
      </w:r>
      <w:r w:rsidRPr="00BE7893">
        <w:rPr>
          <w:rStyle w:val="StyleUnderline"/>
          <w:bdr w:val="single" w:sz="4" w:space="0" w:color="auto"/>
        </w:rPr>
        <w:t xml:space="preserve">natural </w:t>
      </w:r>
      <w:r w:rsidRPr="00CB6F64">
        <w:rPr>
          <w:rStyle w:val="StyleUnderline"/>
          <w:highlight w:val="cyan"/>
          <w:bdr w:val="single" w:sz="4" w:space="0" w:color="auto"/>
        </w:rPr>
        <w:t>environment</w:t>
      </w:r>
      <w:r w:rsidRPr="00D71EE0">
        <w:rPr>
          <w:sz w:val="16"/>
        </w:rPr>
        <w:t xml:space="preserve"> </w:t>
      </w:r>
      <w:r w:rsidRPr="00CB6F64">
        <w:rPr>
          <w:rStyle w:val="StyleUnderline"/>
          <w:highlight w:val="cyan"/>
        </w:rPr>
        <w:t>caused by</w:t>
      </w:r>
      <w:r w:rsidRPr="00D71EE0">
        <w:rPr>
          <w:sz w:val="16"/>
        </w:rPr>
        <w:t xml:space="preserve"> </w:t>
      </w:r>
      <w:r w:rsidRPr="00CB6F64">
        <w:rPr>
          <w:rStyle w:val="StyleUnderline"/>
          <w:highlight w:val="cyan"/>
          <w:bdr w:val="single" w:sz="4" w:space="0" w:color="auto"/>
        </w:rPr>
        <w:t>rapid</w:t>
      </w:r>
      <w:r w:rsidRPr="00D71EE0">
        <w:rPr>
          <w:sz w:val="16"/>
        </w:rPr>
        <w:t xml:space="preserve"> industrialisation and </w:t>
      </w:r>
      <w:r w:rsidRPr="00CB6F64">
        <w:rPr>
          <w:rStyle w:val="StyleUnderline"/>
          <w:highlight w:val="cyan"/>
          <w:bdr w:val="single" w:sz="4" w:space="0" w:color="auto"/>
        </w:rPr>
        <w:t>pollution</w:t>
      </w:r>
      <w:r w:rsidRPr="00D71EE0">
        <w:rPr>
          <w:sz w:val="16"/>
        </w:rPr>
        <w:t xml:space="preserve">. </w:t>
      </w:r>
      <w:r w:rsidRPr="00CB6F64">
        <w:rPr>
          <w:rStyle w:val="StyleUnderline"/>
          <w:highlight w:val="cyan"/>
        </w:rPr>
        <w:t xml:space="preserve">These </w:t>
      </w:r>
      <w:r w:rsidRPr="007A65A1">
        <w:rPr>
          <w:rStyle w:val="StyleUnderline"/>
        </w:rPr>
        <w:t xml:space="preserve">problems are putting a </w:t>
      </w:r>
      <w:r w:rsidRPr="00CB6F64">
        <w:rPr>
          <w:rStyle w:val="StyleUnderline"/>
          <w:highlight w:val="cyan"/>
        </w:rPr>
        <w:t xml:space="preserve">strain </w:t>
      </w:r>
      <w:r w:rsidRPr="007A65A1">
        <w:rPr>
          <w:rStyle w:val="StyleUnderline"/>
        </w:rPr>
        <w:t xml:space="preserve">on </w:t>
      </w:r>
      <w:r w:rsidRPr="00CB6F64">
        <w:rPr>
          <w:rStyle w:val="StyleUnderline"/>
          <w:highlight w:val="cyan"/>
        </w:rPr>
        <w:t>the central government's ability to</w:t>
      </w:r>
      <w:r w:rsidRPr="00D71EE0">
        <w:rPr>
          <w:sz w:val="16"/>
        </w:rPr>
        <w:t xml:space="preserve"> </w:t>
      </w:r>
      <w:r w:rsidRPr="00CB6F64">
        <w:rPr>
          <w:rStyle w:val="StyleUnderline"/>
          <w:highlight w:val="cyan"/>
          <w:bdr w:val="single" w:sz="4" w:space="0" w:color="auto"/>
        </w:rPr>
        <w:t xml:space="preserve">govern </w:t>
      </w:r>
      <w:r w:rsidRPr="007A65A1">
        <w:rPr>
          <w:rStyle w:val="StyleUnderline"/>
          <w:bdr w:val="single" w:sz="4" w:space="0" w:color="auto"/>
        </w:rPr>
        <w:t>effectively</w:t>
      </w:r>
      <w:r w:rsidRPr="00D71EE0">
        <w:rPr>
          <w:sz w:val="16"/>
        </w:rPr>
        <w:t xml:space="preserve">. </w:t>
      </w:r>
      <w:r w:rsidRPr="007A65A1">
        <w:rPr>
          <w:rStyle w:val="StyleUnderline"/>
        </w:rPr>
        <w:t xml:space="preserve">Political </w:t>
      </w:r>
      <w:r w:rsidRPr="00CB6F64">
        <w:rPr>
          <w:rStyle w:val="StyleUnderline"/>
          <w:highlight w:val="cyan"/>
        </w:rPr>
        <w:t>disintegration</w:t>
      </w:r>
      <w:r w:rsidRPr="00D71EE0">
        <w:rPr>
          <w:sz w:val="16"/>
        </w:rPr>
        <w:t xml:space="preserve"> or a Chinese civil war </w:t>
      </w:r>
      <w:r w:rsidRPr="00CB6F64">
        <w:rPr>
          <w:rStyle w:val="StyleUnderline"/>
          <w:highlight w:val="cyan"/>
        </w:rPr>
        <w:t xml:space="preserve">might result in millions of </w:t>
      </w:r>
      <w:r w:rsidRPr="007A65A1">
        <w:rPr>
          <w:rStyle w:val="StyleUnderline"/>
        </w:rPr>
        <w:t xml:space="preserve">Chinese </w:t>
      </w:r>
      <w:r w:rsidRPr="00CB6F64">
        <w:rPr>
          <w:rStyle w:val="StyleUnderline"/>
          <w:highlight w:val="cyan"/>
        </w:rPr>
        <w:t xml:space="preserve">refugees </w:t>
      </w:r>
      <w:r w:rsidRPr="007A65A1">
        <w:rPr>
          <w:rStyle w:val="StyleUnderline"/>
        </w:rPr>
        <w:t>seeking asylum in neighbouring countries</w:t>
      </w:r>
      <w:r w:rsidRPr="00D71EE0">
        <w:rPr>
          <w:sz w:val="16"/>
        </w:rPr>
        <w:t xml:space="preserve">. Such </w:t>
      </w:r>
      <w:r w:rsidRPr="007A65A1">
        <w:rPr>
          <w:rStyle w:val="StyleUnderline"/>
        </w:rPr>
        <w:t>an</w:t>
      </w:r>
      <w:r w:rsidRPr="00D71EE0">
        <w:rPr>
          <w:sz w:val="16"/>
        </w:rPr>
        <w:t xml:space="preserve"> unprecedented </w:t>
      </w:r>
      <w:r w:rsidRPr="007A65A1">
        <w:rPr>
          <w:rStyle w:val="StyleUnderline"/>
        </w:rPr>
        <w:t>exodus</w:t>
      </w:r>
      <w:r w:rsidRPr="00D71EE0">
        <w:rPr>
          <w:sz w:val="16"/>
        </w:rPr>
        <w:t xml:space="preserve"> of refugees from a collapsed PRC </w:t>
      </w:r>
      <w:r w:rsidRPr="007A65A1">
        <w:rPr>
          <w:rStyle w:val="StyleUnderline"/>
        </w:rPr>
        <w:t>would</w:t>
      </w:r>
      <w:r w:rsidRPr="00D71EE0">
        <w:rPr>
          <w:sz w:val="16"/>
        </w:rPr>
        <w:t xml:space="preserve"> no doubt </w:t>
      </w:r>
      <w:r w:rsidRPr="007A65A1">
        <w:rPr>
          <w:rStyle w:val="StyleUnderline"/>
        </w:rPr>
        <w:t>put a severe strain on the limited resources of China's neighbours. A fragmented China could</w:t>
      </w:r>
      <w:r w:rsidRPr="00D71EE0">
        <w:rPr>
          <w:sz w:val="16"/>
        </w:rPr>
        <w:t xml:space="preserve"> also </w:t>
      </w:r>
      <w:r w:rsidRPr="007A65A1">
        <w:rPr>
          <w:rStyle w:val="StyleUnderline"/>
        </w:rPr>
        <w:t>result in</w:t>
      </w:r>
      <w:r w:rsidRPr="00D71EE0">
        <w:rPr>
          <w:sz w:val="16"/>
        </w:rPr>
        <w:t xml:space="preserve"> another nightmare scenario - </w:t>
      </w:r>
      <w:r w:rsidRPr="00CB6F64">
        <w:rPr>
          <w:rStyle w:val="StyleUnderline"/>
          <w:highlight w:val="cyan"/>
          <w:bdr w:val="single" w:sz="4" w:space="0" w:color="auto"/>
        </w:rPr>
        <w:t>nuclear weapons fall</w:t>
      </w:r>
      <w:r w:rsidRPr="007A65A1">
        <w:rPr>
          <w:rStyle w:val="StyleUnderline"/>
          <w:bdr w:val="single" w:sz="4" w:space="0" w:color="auto"/>
        </w:rPr>
        <w:t xml:space="preserve">ing </w:t>
      </w:r>
      <w:r w:rsidRPr="00CB6F64">
        <w:rPr>
          <w:rStyle w:val="StyleUnderline"/>
          <w:highlight w:val="cyan"/>
          <w:bdr w:val="single" w:sz="4" w:space="0" w:color="auto"/>
        </w:rPr>
        <w:t xml:space="preserve">into the hands of </w:t>
      </w:r>
      <w:r w:rsidRPr="00BE7893">
        <w:rPr>
          <w:rStyle w:val="StyleUnderline"/>
          <w:bdr w:val="single" w:sz="4" w:space="0" w:color="auto"/>
        </w:rPr>
        <w:t>irresponsible</w:t>
      </w:r>
      <w:r w:rsidRPr="007A65A1">
        <w:rPr>
          <w:rStyle w:val="StyleUnderline"/>
          <w:bdr w:val="single" w:sz="4" w:space="0" w:color="auto"/>
        </w:rPr>
        <w:t xml:space="preserve"> </w:t>
      </w:r>
      <w:r w:rsidRPr="00CB6F64">
        <w:rPr>
          <w:rStyle w:val="StyleUnderline"/>
          <w:highlight w:val="cyan"/>
          <w:bdr w:val="single" w:sz="4" w:space="0" w:color="auto"/>
        </w:rPr>
        <w:t xml:space="preserve">local </w:t>
      </w:r>
      <w:r w:rsidRPr="007A65A1">
        <w:rPr>
          <w:rStyle w:val="StyleUnderline"/>
          <w:bdr w:val="single" w:sz="4" w:space="0" w:color="auto"/>
        </w:rPr>
        <w:t xml:space="preserve">provincial </w:t>
      </w:r>
      <w:r w:rsidRPr="00CB6F64">
        <w:rPr>
          <w:rStyle w:val="StyleUnderline"/>
          <w:highlight w:val="cyan"/>
          <w:bdr w:val="single" w:sz="4" w:space="0" w:color="auto"/>
        </w:rPr>
        <w:t>leaders</w:t>
      </w:r>
      <w:r w:rsidRPr="00D71EE0">
        <w:rPr>
          <w:sz w:val="16"/>
        </w:rPr>
        <w:t xml:space="preserve"> or warlords.2 From this perspective, </w:t>
      </w:r>
      <w:r w:rsidRPr="007A65A1">
        <w:rPr>
          <w:rStyle w:val="StyleUnderline"/>
        </w:rPr>
        <w:t xml:space="preserve">a </w:t>
      </w:r>
      <w:r w:rsidRPr="00CB6F64">
        <w:rPr>
          <w:rStyle w:val="StyleUnderline"/>
          <w:highlight w:val="cyan"/>
        </w:rPr>
        <w:t>disintegrating China would</w:t>
      </w:r>
      <w:r w:rsidRPr="00D71EE0">
        <w:rPr>
          <w:sz w:val="16"/>
        </w:rPr>
        <w:t xml:space="preserve"> also </w:t>
      </w:r>
      <w:r w:rsidRPr="00CB6F64">
        <w:rPr>
          <w:rStyle w:val="StyleUnderline"/>
          <w:highlight w:val="cyan"/>
          <w:bdr w:val="single" w:sz="4" w:space="0" w:color="auto"/>
        </w:rPr>
        <w:t>pose a threat to</w:t>
      </w:r>
      <w:r w:rsidRPr="00D71EE0">
        <w:rPr>
          <w:sz w:val="16"/>
        </w:rPr>
        <w:t xml:space="preserve"> its neighbours and </w:t>
      </w:r>
      <w:r w:rsidRPr="00CB6F64">
        <w:rPr>
          <w:rStyle w:val="StyleUnderline"/>
          <w:highlight w:val="cyan"/>
          <w:bdr w:val="single" w:sz="4" w:space="0" w:color="auto"/>
        </w:rPr>
        <w:t>the world</w:t>
      </w:r>
      <w:r w:rsidRPr="00D71EE0">
        <w:rPr>
          <w:sz w:val="16"/>
        </w:rPr>
        <w:t>.</w:t>
      </w:r>
    </w:p>
    <w:p w14:paraId="2B628A7B" w14:textId="77777777" w:rsidR="005953AE" w:rsidRPr="00D71EE0" w:rsidRDefault="005953AE" w:rsidP="005953AE">
      <w:pPr>
        <w:pStyle w:val="Heading3"/>
      </w:pPr>
      <w:r>
        <w:lastRenderedPageBreak/>
        <w:t>India-China War – CCP Mod XTN</w:t>
      </w:r>
    </w:p>
    <w:p w14:paraId="7E675E61" w14:textId="77777777" w:rsidR="005953AE" w:rsidRDefault="005953AE" w:rsidP="005953AE">
      <w:pPr>
        <w:pStyle w:val="Heading4"/>
      </w:pPr>
      <w:r>
        <w:t>CCP collapse causes Asian instability, Korea war, Taiwan conflict, and economic collapse</w:t>
      </w:r>
    </w:p>
    <w:p w14:paraId="5E9CBD4D" w14:textId="77777777" w:rsidR="005953AE" w:rsidRPr="005E4386" w:rsidRDefault="005953AE" w:rsidP="005953AE">
      <w:r w:rsidRPr="005E4386">
        <w:rPr>
          <w:rStyle w:val="Style13ptBold"/>
        </w:rPr>
        <w:t>Perkinson 12</w:t>
      </w:r>
      <w:r>
        <w:t xml:space="preserve"> — Jessica, Faculty of the School of International Service of American University in Partial Fulfilment of the Requirements for the Degree of Master of Arts in International Affairs; reviewed by: Quansheng Zhao, Professor of international relations and Chair of Asian Studies Program Research Council at American University, and John C. King, Assistant Professor School of International Service, 2012 “The Potential for Instability in the PRC: How the Doomsday Theory Misses the Mark,” American University, http://aladinrc.wrlc.org/bitstream/handle/1961/10330/Perkinson_american_0008N_10238display.pdf?sequence=1</w:t>
      </w:r>
    </w:p>
    <w:p w14:paraId="3E171BCC" w14:textId="77777777" w:rsidR="005953AE" w:rsidRPr="00CA6303" w:rsidRDefault="005953AE" w:rsidP="005953AE">
      <w:pPr>
        <w:rPr>
          <w:rStyle w:val="StyleUnderline"/>
        </w:rPr>
      </w:pPr>
      <w:r w:rsidRPr="00CA6303">
        <w:rPr>
          <w:rStyle w:val="StyleUnderline"/>
        </w:rPr>
        <w:t>Should the CCP undergo some sort of dramatic transformation</w:t>
      </w:r>
      <w:r w:rsidRPr="00CA6303">
        <w:t xml:space="preserve"> – whether that be significant reform or complete collapse, as some radical China scholars predict2 – </w:t>
      </w:r>
      <w:r w:rsidRPr="00CA6303">
        <w:rPr>
          <w:rStyle w:val="StyleUnderline"/>
        </w:rPr>
        <w:t>the implications for international and US national security are vast</w:t>
      </w:r>
      <w:r w:rsidRPr="00CA6303">
        <w:t xml:space="preserve">. </w:t>
      </w:r>
      <w:r w:rsidRPr="00CA6303">
        <w:rPr>
          <w:rStyle w:val="StyleUnderline"/>
        </w:rPr>
        <w:t>Not only does China and the stability of the CCP play a significant role in the maintenance of peace in the East Asian region, but China is also relied upon by many members of the international community for foreign direct investment, economic stability and trade.</w:t>
      </w:r>
      <w:r w:rsidRPr="00CA6303">
        <w:t xml:space="preserve"> </w:t>
      </w:r>
      <w:r w:rsidRPr="00CA6303">
        <w:rPr>
          <w:rStyle w:val="StyleUnderline"/>
        </w:rPr>
        <w:t>China plays a key role in maintaining stability on the Korean Peninsula</w:t>
      </w:r>
      <w:r w:rsidRPr="00CA6303">
        <w:t xml:space="preserve"> as one of North Korea’s only allies, and it is argued that </w:t>
      </w:r>
      <w:r w:rsidRPr="00CA6303">
        <w:rPr>
          <w:rStyle w:val="StyleUnderline"/>
        </w:rPr>
        <w:t>instability within the Chinese government could also lead to instability in the already sensitive military and political situation across the Taiwan Strait</w:t>
      </w:r>
      <w:r w:rsidRPr="00CA6303">
        <w:t xml:space="preserve">. For the United States, </w:t>
      </w:r>
      <w:r w:rsidRPr="00CA6303">
        <w:rPr>
          <w:rStyle w:val="StyleUnderline"/>
        </w:rPr>
        <w:t>the effect of instability within the CCP would be widespread and dramatic.</w:t>
      </w:r>
      <w:r w:rsidRPr="00CA6303">
        <w:t xml:space="preserve"> </w:t>
      </w:r>
      <w:r w:rsidRPr="00CA6303">
        <w:rPr>
          <w:rStyle w:val="StyleUnderline"/>
        </w:rPr>
        <w:t>As the United States’ largest holder of US treasury securities, instability or collapse of the CCP could threaten the stability of the already volatile economic situation in the US</w:t>
      </w:r>
      <w:r w:rsidRPr="00CA6303">
        <w:t xml:space="preserve">. In addition, </w:t>
      </w:r>
      <w:r w:rsidRPr="00CA6303">
        <w:rPr>
          <w:rStyle w:val="StyleUnderline"/>
        </w:rPr>
        <w:t>China is the largest trading partner of a number of countries, including the US, and the US is reliant upon its market of inexpensive goods to feed demand within the US.</w:t>
      </w:r>
    </w:p>
    <w:p w14:paraId="17923F5F" w14:textId="77777777" w:rsidR="005953AE" w:rsidRDefault="005953AE" w:rsidP="005953AE">
      <w:r w:rsidRPr="00CA6303">
        <w:t xml:space="preserve">It is with this in mind that China scholars within the United States and around the world should be studying this phenomenon, because the potential for reform, </w:t>
      </w:r>
      <w:r w:rsidRPr="00CA6303">
        <w:rPr>
          <w:rStyle w:val="StyleUnderline"/>
        </w:rPr>
        <w:t>instability or</w:t>
      </w:r>
      <w:r w:rsidRPr="00CA6303">
        <w:t xml:space="preserve"> even </w:t>
      </w:r>
      <w:r w:rsidRPr="00CA6303">
        <w:rPr>
          <w:rStyle w:val="StyleUnderline"/>
        </w:rPr>
        <w:t>collapse of the CCP is of critical importance to the stability of the international order as a whole</w:t>
      </w:r>
      <w:r w:rsidRPr="00CA6303">
        <w:t>. For the United States specifically, the potential - or lack thereof - for reform of the CCP should dictate its foreign policy toward China. If the body of knowledge on the stability of the Chinese government reveals that the Chinese market is not a stable one, it is in the best interests of the United States to look for investors and trade markets elsewhere to lessen its serious dependence on China for its economic stability, particularly in a time of such uncertain economic conditions within the US.</w:t>
      </w:r>
      <w:r>
        <w:t xml:space="preserve"> </w:t>
      </w:r>
    </w:p>
    <w:p w14:paraId="0355E943" w14:textId="77777777" w:rsidR="005F686B" w:rsidRPr="009E7513" w:rsidRDefault="005F686B" w:rsidP="001526A0"/>
    <w:p w14:paraId="6EFCF50A" w14:textId="3D6760A7" w:rsidR="00A7431B" w:rsidRDefault="00A86CA2" w:rsidP="00A7431B">
      <w:pPr>
        <w:pStyle w:val="Heading2"/>
      </w:pPr>
      <w:r>
        <w:lastRenderedPageBreak/>
        <w:t xml:space="preserve">ADV Extensions: </w:t>
      </w:r>
      <w:r w:rsidR="00A7431B">
        <w:t>Pakistan</w:t>
      </w:r>
    </w:p>
    <w:p w14:paraId="2555D077" w14:textId="77777777" w:rsidR="005554DD" w:rsidRDefault="005554DD" w:rsidP="005554DD"/>
    <w:p w14:paraId="025440CF" w14:textId="77777777" w:rsidR="005554DD" w:rsidRPr="00631B94" w:rsidRDefault="005554DD" w:rsidP="005554DD"/>
    <w:p w14:paraId="01249C0E" w14:textId="77777777" w:rsidR="005554DD" w:rsidRDefault="005554DD" w:rsidP="005554DD"/>
    <w:p w14:paraId="71C94896" w14:textId="5EEB1472" w:rsidR="005554DD" w:rsidRDefault="005554DD" w:rsidP="005554DD"/>
    <w:p w14:paraId="2D5EFEA9" w14:textId="77777777" w:rsidR="00FD1B26" w:rsidRDefault="00FD1B26" w:rsidP="00FD1B26">
      <w:pPr>
        <w:pStyle w:val="Heading3"/>
      </w:pPr>
      <w:r>
        <w:lastRenderedPageBreak/>
        <w:t>UQ – A2 budget constraints</w:t>
      </w:r>
    </w:p>
    <w:p w14:paraId="305C5BA2" w14:textId="77777777" w:rsidR="00FD1B26" w:rsidRPr="00F61897" w:rsidRDefault="00FD1B26" w:rsidP="00FD1B26">
      <w:pPr>
        <w:pStyle w:val="Heading4"/>
      </w:pPr>
      <w:r>
        <w:t>India committed to modernization – will overcome budget constraints</w:t>
      </w:r>
    </w:p>
    <w:p w14:paraId="62341F34" w14:textId="77777777" w:rsidR="00FD1B26" w:rsidRDefault="00FD1B26" w:rsidP="00FD1B26">
      <w:r>
        <w:t xml:space="preserve">Huang </w:t>
      </w:r>
      <w:r w:rsidRPr="007F24AB">
        <w:rPr>
          <w:rStyle w:val="Style13ptBold"/>
        </w:rPr>
        <w:t>Panyue 19</w:t>
      </w:r>
      <w:r>
        <w:t>, 2-27-2019, "India-Pakistan conflict exposes Indian troops' Achilles heel," No Publication, http://eng.chinamil.com.cn/view/2019-03/12/content_9448070.htm</w:t>
      </w:r>
    </w:p>
    <w:p w14:paraId="049E076E" w14:textId="77777777" w:rsidR="00FD1B26" w:rsidRPr="00865EBF" w:rsidRDefault="00FD1B26" w:rsidP="00FD1B26">
      <w:pPr>
        <w:rPr>
          <w:sz w:val="8"/>
        </w:rPr>
      </w:pPr>
      <w:r w:rsidRPr="00865EBF">
        <w:rPr>
          <w:sz w:val="8"/>
        </w:rPr>
        <w:t xml:space="preserve">The Pakistani government announced on February 27, 2019 that it had hot down an Indian military aircraft over its territory, and soon released the captured Indian fighter pilot. </w:t>
      </w:r>
      <w:r w:rsidRPr="00865EBF">
        <w:rPr>
          <w:rStyle w:val="StyleUnderline"/>
        </w:rPr>
        <w:t>At present</w:t>
      </w:r>
      <w:r w:rsidRPr="00865EBF">
        <w:rPr>
          <w:sz w:val="8"/>
        </w:rPr>
        <w:t xml:space="preserve">, the area along </w:t>
      </w:r>
      <w:r w:rsidRPr="00865EBF">
        <w:rPr>
          <w:rStyle w:val="StyleUnderline"/>
        </w:rPr>
        <w:t>the</w:t>
      </w:r>
      <w:r w:rsidRPr="00865EBF">
        <w:rPr>
          <w:sz w:val="8"/>
        </w:rPr>
        <w:t xml:space="preserve"> Line of Actual Control (</w:t>
      </w:r>
      <w:r w:rsidRPr="00865EBF">
        <w:rPr>
          <w:rStyle w:val="StyleUnderline"/>
        </w:rPr>
        <w:t>LAC</w:t>
      </w:r>
      <w:r w:rsidRPr="00865EBF">
        <w:rPr>
          <w:sz w:val="8"/>
        </w:rPr>
        <w:t xml:space="preserve">) </w:t>
      </w:r>
      <w:r w:rsidRPr="00865EBF">
        <w:rPr>
          <w:rStyle w:val="StyleUnderline"/>
        </w:rPr>
        <w:t>between India and Pakistan has restored relative peace</w:t>
      </w:r>
      <w:r w:rsidRPr="00865EBF">
        <w:rPr>
          <w:sz w:val="8"/>
        </w:rPr>
        <w:t xml:space="preserve">. </w:t>
      </w:r>
      <w:r w:rsidRPr="00865EBF">
        <w:rPr>
          <w:rStyle w:val="StyleUnderline"/>
        </w:rPr>
        <w:t xml:space="preserve">However, both sides are gearing up for secret military build-up. </w:t>
      </w:r>
      <w:r w:rsidRPr="00CB6F64">
        <w:rPr>
          <w:rStyle w:val="StyleUnderline"/>
          <w:highlight w:val="cyan"/>
        </w:rPr>
        <w:t xml:space="preserve">India </w:t>
      </w:r>
      <w:r w:rsidRPr="00865EBF">
        <w:rPr>
          <w:rStyle w:val="StyleUnderline"/>
        </w:rPr>
        <w:t>in particular</w:t>
      </w:r>
      <w:r w:rsidRPr="00865EBF">
        <w:rPr>
          <w:sz w:val="8"/>
        </w:rPr>
        <w:t>—whether the government or the public—</w:t>
      </w:r>
      <w:r w:rsidRPr="00CB6F64">
        <w:rPr>
          <w:rStyle w:val="StyleUnderline"/>
          <w:highlight w:val="cyan"/>
        </w:rPr>
        <w:t>is determined to “accelerate military modernization</w:t>
      </w:r>
      <w:r w:rsidRPr="00865EBF">
        <w:rPr>
          <w:sz w:val="8"/>
        </w:rPr>
        <w:t>.” There was only enough ammunition for ten days, with nearly 70% of weapons being “outdated” According to the Indian government forecasts</w:t>
      </w:r>
      <w:r w:rsidRPr="00865EBF">
        <w:rPr>
          <w:rStyle w:val="StyleUnderline"/>
        </w:rPr>
        <w:t xml:space="preserve">, </w:t>
      </w:r>
      <w:r w:rsidRPr="00CB6F64">
        <w:rPr>
          <w:rStyle w:val="StyleUnderline"/>
          <w:highlight w:val="cyan"/>
        </w:rPr>
        <w:t>if</w:t>
      </w:r>
      <w:r w:rsidRPr="00865EBF">
        <w:rPr>
          <w:rStyle w:val="StyleUnderline"/>
        </w:rPr>
        <w:t xml:space="preserve"> currently </w:t>
      </w:r>
      <w:r w:rsidRPr="00CB6F64">
        <w:rPr>
          <w:rStyle w:val="StyleUnderline"/>
          <w:highlight w:val="cyan"/>
        </w:rPr>
        <w:t>high-intensity</w:t>
      </w:r>
      <w:r w:rsidRPr="00865EBF">
        <w:rPr>
          <w:rStyle w:val="StyleUnderline"/>
        </w:rPr>
        <w:t xml:space="preserve"> military </w:t>
      </w:r>
      <w:r w:rsidRPr="00CB6F64">
        <w:rPr>
          <w:rStyle w:val="StyleUnderline"/>
          <w:highlight w:val="cyan"/>
        </w:rPr>
        <w:t>conflict breaks out,</w:t>
      </w:r>
      <w:r w:rsidRPr="00865EBF">
        <w:rPr>
          <w:rStyle w:val="StyleUnderline"/>
        </w:rPr>
        <w:t xml:space="preserve"> Indian army’s </w:t>
      </w:r>
      <w:r w:rsidRPr="00CB6F64">
        <w:rPr>
          <w:rStyle w:val="StyleUnderline"/>
          <w:highlight w:val="cyan"/>
        </w:rPr>
        <w:t xml:space="preserve">ammunition could run out within </w:t>
      </w:r>
      <w:r w:rsidRPr="00865EBF">
        <w:rPr>
          <w:rStyle w:val="StyleUnderline"/>
        </w:rPr>
        <w:t xml:space="preserve">only </w:t>
      </w:r>
      <w:r w:rsidRPr="00CB6F64">
        <w:rPr>
          <w:rStyle w:val="StyleUnderline"/>
          <w:highlight w:val="cyan"/>
        </w:rPr>
        <w:t>10</w:t>
      </w:r>
      <w:r w:rsidRPr="00865EBF">
        <w:rPr>
          <w:rStyle w:val="StyleUnderline"/>
        </w:rPr>
        <w:t xml:space="preserve"> </w:t>
      </w:r>
      <w:r w:rsidRPr="00CB6F64">
        <w:rPr>
          <w:rStyle w:val="StyleUnderline"/>
          <w:highlight w:val="cyan"/>
        </w:rPr>
        <w:t>days</w:t>
      </w:r>
      <w:r w:rsidRPr="00865EBF">
        <w:rPr>
          <w:sz w:val="8"/>
        </w:rPr>
        <w:t>. Moreover</w:t>
      </w:r>
      <w:r w:rsidRPr="00865EBF">
        <w:rPr>
          <w:rStyle w:val="StyleUnderline"/>
        </w:rPr>
        <w:t xml:space="preserve">, </w:t>
      </w:r>
      <w:r w:rsidRPr="00CB6F64">
        <w:rPr>
          <w:rStyle w:val="StyleUnderline"/>
          <w:highlight w:val="cyan"/>
        </w:rPr>
        <w:t>68% of its weapons are “outdated</w:t>
      </w:r>
      <w:r w:rsidRPr="00865EBF">
        <w:rPr>
          <w:sz w:val="8"/>
        </w:rPr>
        <w:t xml:space="preserve">,” some of which can even be traced back to the era of the former Soviet Union. This means </w:t>
      </w:r>
      <w:r w:rsidRPr="00865EBF">
        <w:rPr>
          <w:rStyle w:val="StyleUnderline"/>
        </w:rPr>
        <w:t xml:space="preserve">nearly 70% of its weapons </w:t>
      </w:r>
      <w:r w:rsidRPr="00865EBF">
        <w:rPr>
          <w:sz w:val="8"/>
        </w:rPr>
        <w:t xml:space="preserve">in service </w:t>
      </w:r>
      <w:r w:rsidRPr="00865EBF">
        <w:rPr>
          <w:rStyle w:val="StyleUnderline"/>
        </w:rPr>
        <w:t>are “antiques</w:t>
      </w:r>
      <w:r w:rsidRPr="00865EBF">
        <w:rPr>
          <w:sz w:val="8"/>
        </w:rPr>
        <w:t xml:space="preserve">.” </w:t>
      </w:r>
      <w:r w:rsidRPr="00CB6F64">
        <w:rPr>
          <w:rStyle w:val="StyleUnderline"/>
          <w:highlight w:val="cyan"/>
        </w:rPr>
        <w:t>The MiG-21</w:t>
      </w:r>
      <w:r w:rsidRPr="00865EBF">
        <w:rPr>
          <w:rStyle w:val="StyleUnderline"/>
        </w:rPr>
        <w:t xml:space="preserve"> Bison </w:t>
      </w:r>
      <w:r w:rsidRPr="00CB6F64">
        <w:rPr>
          <w:rStyle w:val="StyleUnderline"/>
          <w:highlight w:val="cyan"/>
        </w:rPr>
        <w:t>fighter</w:t>
      </w:r>
      <w:r w:rsidRPr="00865EBF">
        <w:rPr>
          <w:rStyle w:val="StyleUnderline"/>
        </w:rPr>
        <w:t xml:space="preserve"> jet </w:t>
      </w:r>
      <w:r w:rsidRPr="00CB6F64">
        <w:rPr>
          <w:rStyle w:val="StyleUnderline"/>
          <w:highlight w:val="cyan"/>
        </w:rPr>
        <w:t>that was shot down</w:t>
      </w:r>
      <w:r w:rsidRPr="00865EBF">
        <w:rPr>
          <w:rStyle w:val="StyleUnderline"/>
        </w:rPr>
        <w:t xml:space="preserve"> </w:t>
      </w:r>
      <w:r w:rsidRPr="00865EBF">
        <w:rPr>
          <w:sz w:val="8"/>
        </w:rPr>
        <w:t xml:space="preserve">by the Pakistani air force </w:t>
      </w:r>
      <w:r w:rsidRPr="00CB6F64">
        <w:rPr>
          <w:rStyle w:val="StyleUnderline"/>
          <w:highlight w:val="cyan"/>
        </w:rPr>
        <w:t>was developed in the</w:t>
      </w:r>
      <w:r w:rsidRPr="00865EBF">
        <w:rPr>
          <w:rStyle w:val="StyleUnderline"/>
        </w:rPr>
        <w:t xml:space="preserve"> </w:t>
      </w:r>
      <w:r w:rsidRPr="00865EBF">
        <w:rPr>
          <w:sz w:val="8"/>
        </w:rPr>
        <w:t>19</w:t>
      </w:r>
      <w:r w:rsidRPr="00CB6F64">
        <w:rPr>
          <w:rStyle w:val="StyleUnderline"/>
          <w:highlight w:val="cyan"/>
        </w:rPr>
        <w:t>60s</w:t>
      </w:r>
      <w:r w:rsidRPr="00865EBF">
        <w:rPr>
          <w:sz w:val="8"/>
        </w:rPr>
        <w:t>, which once served as the main force of the Soviet Union’s Air Force. However, it was gradually abandoned by the Russian Air Force after the collapse of the Soviet Union. The</w:t>
      </w:r>
      <w:r w:rsidRPr="00865EBF">
        <w:rPr>
          <w:rStyle w:val="StyleUnderline"/>
        </w:rPr>
        <w:t xml:space="preserve"> India</w:t>
      </w:r>
      <w:r w:rsidRPr="00865EBF">
        <w:rPr>
          <w:sz w:val="8"/>
        </w:rPr>
        <w:t xml:space="preserve">n Army </w:t>
      </w:r>
      <w:r w:rsidRPr="00865EBF">
        <w:rPr>
          <w:rStyle w:val="StyleUnderline"/>
        </w:rPr>
        <w:t>is also plagued by insufficient ammunition</w:t>
      </w:r>
      <w:r w:rsidRPr="00865EBF">
        <w:rPr>
          <w:sz w:val="8"/>
        </w:rPr>
        <w:t xml:space="preserve">. Based on the demand of India’s national defense, the army needs to hold ammunition enough for 40 days of warfighting, but </w:t>
      </w:r>
      <w:r w:rsidRPr="00865EBF">
        <w:rPr>
          <w:rStyle w:val="StyleUnderline"/>
        </w:rPr>
        <w:t>its actual stocks can only support 10 days of use, of which at least 125 kinds of ammunition are categorized as “extremely scarce</w:t>
      </w:r>
      <w:r w:rsidRPr="00865EBF">
        <w:rPr>
          <w:sz w:val="8"/>
        </w:rPr>
        <w:t xml:space="preserve">.” In addition, </w:t>
      </w:r>
      <w:r w:rsidRPr="00865EBF">
        <w:rPr>
          <w:rStyle w:val="StyleUnderline"/>
        </w:rPr>
        <w:t>the Indian military relies</w:t>
      </w:r>
      <w:r w:rsidRPr="00865EBF">
        <w:rPr>
          <w:sz w:val="8"/>
        </w:rPr>
        <w:t xml:space="preserve"> too much on </w:t>
      </w:r>
      <w:r w:rsidRPr="00865EBF">
        <w:rPr>
          <w:rStyle w:val="StyleUnderline"/>
        </w:rPr>
        <w:t>imported ammunition</w:t>
      </w:r>
      <w:r w:rsidRPr="00865EBF">
        <w:rPr>
          <w:sz w:val="8"/>
        </w:rPr>
        <w:t xml:space="preserve">. “Our troops lack modern equipment, but they have to conduct 21st-century military operations,” said Gaurav Gogoi, a member of the Indian National Congress and the Standing Committee on Defense (SCOD), as quoted by U.S.-based The New York Times. </w:t>
      </w:r>
      <w:r w:rsidRPr="00CB6F64">
        <w:rPr>
          <w:rStyle w:val="StyleUnderline"/>
          <w:highlight w:val="cyan"/>
        </w:rPr>
        <w:t>The latest air battle exposed serious problems within the Indian</w:t>
      </w:r>
      <w:r w:rsidRPr="00CB6F64">
        <w:rPr>
          <w:sz w:val="8"/>
          <w:highlight w:val="cyan"/>
        </w:rPr>
        <w:t xml:space="preserve"> </w:t>
      </w:r>
      <w:r w:rsidRPr="00CB6F64">
        <w:rPr>
          <w:rStyle w:val="StyleUnderline"/>
          <w:highlight w:val="cyan"/>
        </w:rPr>
        <w:t>military</w:t>
      </w:r>
      <w:r w:rsidRPr="00865EBF">
        <w:rPr>
          <w:sz w:val="8"/>
        </w:rPr>
        <w:t>. During the Indo-Pakistan War of 1971, the Pakistani Air Force at least shot down 130 Indian warplanes. Some Western military observers point out that for many years, the Indian military has suffered from problems such as insufficient military budget, bureaucracy and poor capacity of collaborated fighting between different military branches. Furthermore, the combating capacity of Indian troops, especially their willingness to fight, is also disputable. The Indian government has taken action to solve those persistent problems. It has long adhered to the “Made in India” policy, with an aim to develop world-class military equipment. In recent years, a number of domestically developed weapons, including light combat aircraft (LCA), light combat helicopter (LCH), the Akash medium-range surface-to-air missile defense system and the Nag anti-tank missile, have been unveiled in India one after another. However, this still cannot meet the surging demand of the Indian military. “</w:t>
      </w:r>
      <w:r w:rsidRPr="00865EBF">
        <w:rPr>
          <w:rStyle w:val="StyleUnderline"/>
        </w:rPr>
        <w:t>The Indian Air Force doesn’t have any technologically advanced combat aircraft.</w:t>
      </w:r>
      <w:r w:rsidRPr="00865EBF">
        <w:rPr>
          <w:sz w:val="8"/>
        </w:rPr>
        <w:t xml:space="preserve"> The last time the military purchased guns occurred in 2014 when the new government took office. Over the three decades after the Bofors deal, the Indian military hasn’t inducted any weaponry,” admitted Nirmala Sitharaman, the Minister of Defense, at a seminar on national defense and arms purchase on February 23, 2019. “We [India’s defense department] are working to introduce needed weapons to fill in the blank.” India has been trying to break the deadlock through arms imports, but was frequently ripped off </w:t>
      </w:r>
      <w:r w:rsidRPr="00865EBF">
        <w:rPr>
          <w:rStyle w:val="StyleUnderline"/>
        </w:rPr>
        <w:t xml:space="preserve">Its military disadvantage in </w:t>
      </w:r>
      <w:r w:rsidRPr="00CB6F64">
        <w:rPr>
          <w:rStyle w:val="StyleUnderline"/>
          <w:highlight w:val="cyan"/>
        </w:rPr>
        <w:t>the latest air battle with Pakistan urged India to speed up the pace of arms purchase</w:t>
      </w:r>
      <w:r w:rsidRPr="00865EBF">
        <w:rPr>
          <w:sz w:val="8"/>
        </w:rPr>
        <w:t xml:space="preserve">. On March 2, 2019, Indian Prime Minister Narendra Modi said publicly that if the Indian Air Force had Rafale fighter jets, the result of the air battle might be quite different. He said so because of a disputable weapon purchase deal. In September 2016, India signed an agreement with France to buy 36 Rafale fighters, with a contracted value of US$8.9 billion (about RMB 49 billion yuan). However, the opposition party voiced rejection against the deal several times. Both the Indian government and the public think it a more “affordable” way to rent weapons and equipment from other countries. An article published in India’s Economic Times on March 4, 2019 revealed that India has inked a US$3 billion deal with Russia to lease a third Akula class nuclear-powered attack submarine. India has taken a lot of detours in the purchase of weapons. </w:t>
      </w:r>
      <w:r w:rsidRPr="00865EBF">
        <w:rPr>
          <w:rStyle w:val="Emphasis"/>
        </w:rPr>
        <w:t xml:space="preserve">In 2004, Russia decided to sell the aircraft carrier Baku that was built in 1982 to India at a price of </w:t>
      </w:r>
      <w:r w:rsidRPr="00F61897">
        <w:rPr>
          <w:rStyle w:val="Emphasis"/>
          <w:i/>
          <w:iCs w:val="0"/>
          <w:sz w:val="30"/>
          <w:szCs w:val="30"/>
        </w:rPr>
        <w:t>just one U.S. dollar</w:t>
      </w:r>
      <w:r w:rsidRPr="00865EBF">
        <w:rPr>
          <w:sz w:val="8"/>
        </w:rPr>
        <w:t xml:space="preserve">, under an additional condition that the aircraft carrier must be modified by the Russian side. After 14 years of modification and renovation, India eventually drove this aircraft carrier back home. By then, it had paid US$2.3 billion for it. To celebrate the birth of its new aircraft carrier fleet, India renamed it Vikramaditya after a legendary emperor of the Gupta Dynasty in ancient India. In recent years, India has shown more interest in U.S. weapons. In July 2011, India and the U.S. signed an agreement to buy 10 Boeing C-17 Globemaster III military transport aircraft with a total price of US$4.1 billion, averaging at US$410 million each. The Indian media then found that India was “ripped off” again: The same aircraft is sold to the U.S. Air Force at a price of only US$150 million each. Of course, it is impossible for India to purchase the aircraft at such a low price, but the amount it spent on it remains much higher than other countries. For instance, the U.S. sold the aircraft to its allies Australia and Britain at a unit price of US$190 million and US$220 million, respectively. Arms race encumbers economic growth India has been ranked among the world’s largest arms buyers for several years. Statistics released by Sweden’s Stockholm International Peace Research Institute (SIPRI) show that in the five years from 2013 to 2017, India contributed 12% of global arms purchases, even 2% higher than Saudi Arabia, the largest weapon importer in the Middle East. India’s military budget has increased year after year. According to the Lowy Institute for International Policy in Australia, India’s military budget reached US$45 billion in 2018, much higher than the US$9.7 billion of its rival Pakistan. Heavy expenditures on the military have made India the world’s fourth largest military power. According to data recently released by Global Firepower on its website, India has 3,565 tanks, 3,100 infantry fighting vehicles, 336 armored vehicles and 9,719 artillery guns. However, this didn’t enable India to occupy an absolutely advantageous position in its conflict with Pakistan in the Kashmir region. A recent article published in The New York Times pointed out that the distribution of India’s military budget is not rational, with a large proportion used to pay salaries and pensions for the country’s more than 1.2 million service members and veterans, only US$14 billion to purchase new weapons and equipment. Since 1947, India and Pakistan have been in a tense relationship. In their paper Research on the Relationship between Arms Race and Economic Growth from the Perspective of India-Pakistan Conflict, Chen Manli and Deng Li used the Granger Causality Test to analyze military budgets of India and Pakistan from 1949 to 2000 and concluded that the military expenditures of the two countries were causally related and had certain impact on their respective economic growth. </w:t>
      </w:r>
      <w:r w:rsidRPr="00865EBF">
        <w:rPr>
          <w:rStyle w:val="StyleUnderline"/>
        </w:rPr>
        <w:t>Pakistan also suffered from arms race. At present, the country with a population of more than 200 million has 520,000 troops. Its annual military spending reaches at least US$5 billion, a tremendous burden for its fiscal revenues</w:t>
      </w:r>
      <w:r w:rsidRPr="00865EBF">
        <w:rPr>
          <w:sz w:val="8"/>
        </w:rPr>
        <w:t>. In 2018, Pakistan’s GDP was US$305 billion and its fiscal revenues added up to less than US$40 billion.</w:t>
      </w:r>
    </w:p>
    <w:p w14:paraId="576DE5F6" w14:textId="77777777" w:rsidR="0042686B" w:rsidRDefault="0042686B" w:rsidP="0042686B">
      <w:pPr>
        <w:pStyle w:val="Heading3"/>
      </w:pPr>
      <w:r>
        <w:lastRenderedPageBreak/>
        <w:t>UQ – Pakistan undeterred</w:t>
      </w:r>
    </w:p>
    <w:p w14:paraId="2E1BE5BC" w14:textId="77777777" w:rsidR="0042686B" w:rsidRPr="008869A1" w:rsidRDefault="0042686B" w:rsidP="0042686B"/>
    <w:p w14:paraId="7F492F31" w14:textId="77777777" w:rsidR="0042686B" w:rsidRPr="007D3C41" w:rsidRDefault="0042686B" w:rsidP="0042686B">
      <w:pPr>
        <w:pStyle w:val="Heading4"/>
      </w:pPr>
      <w:r>
        <w:t>India’s retaliation at Balakot won’t deter new attacks</w:t>
      </w:r>
    </w:p>
    <w:p w14:paraId="35A45919" w14:textId="77777777" w:rsidR="0042686B" w:rsidRDefault="0042686B" w:rsidP="0042686B">
      <w:r>
        <w:t xml:space="preserve">Arzan </w:t>
      </w:r>
      <w:r w:rsidRPr="00F85CFA">
        <w:rPr>
          <w:rStyle w:val="Style13ptBold"/>
        </w:rPr>
        <w:t>Tarapore 19</w:t>
      </w:r>
      <w:r>
        <w:t>, 3-11-2019 (</w:t>
      </w:r>
      <w:r w:rsidRPr="00F85CFA">
        <w:t>nonresident fellow at the National Bureau of Asian Research (NBR) in Washington, DC. The views in this piece do not reflect the official position of NBR. He previously served for 13 years in the Australian Department of Defence and holds a PhD in war studies from King’s College London</w:t>
      </w:r>
      <w:r>
        <w:t>), "Balakot, Deterrence, and Risk: How This India-Pakistan Crisis Will Shape the Next," War on the Rocks, https://warontherocks.com/2019/03/balakot-deterrence-and-risk/</w:t>
      </w:r>
    </w:p>
    <w:p w14:paraId="7CFAD5F1" w14:textId="77777777" w:rsidR="0042686B" w:rsidRDefault="0042686B" w:rsidP="0042686B"/>
    <w:p w14:paraId="3DEE71CA" w14:textId="77777777" w:rsidR="0042686B" w:rsidRPr="001655E5" w:rsidRDefault="0042686B" w:rsidP="0042686B">
      <w:pPr>
        <w:rPr>
          <w:sz w:val="10"/>
        </w:rPr>
      </w:pPr>
      <w:r w:rsidRPr="001655E5">
        <w:rPr>
          <w:sz w:val="10"/>
        </w:rPr>
        <w:t xml:space="preserve">Attempting Deterrence Three Ways The Balakot strike and ensuing crisis could have established general deterrence in three possible ways. The first and most obvious was by India imposing costs through punishment. By destroying an important Jaish-e Muhammad facility, India would inflict costs on Pakistan and its proxies, hoping that would force them to rethink their campaign of irregular conflict against India. </w:t>
      </w:r>
      <w:r w:rsidRPr="00CB6F64">
        <w:rPr>
          <w:rStyle w:val="StyleUnderline"/>
          <w:highlight w:val="cyan"/>
        </w:rPr>
        <w:t>For punishment to work</w:t>
      </w:r>
      <w:r w:rsidRPr="001655E5">
        <w:rPr>
          <w:sz w:val="10"/>
        </w:rPr>
        <w:t xml:space="preserve">, however, </w:t>
      </w:r>
      <w:r w:rsidRPr="00CB6F64">
        <w:rPr>
          <w:rStyle w:val="StyleUnderline"/>
          <w:highlight w:val="cyan"/>
        </w:rPr>
        <w:t>India would need to impose unacceptable</w:t>
      </w:r>
      <w:r w:rsidRPr="00F85CFA">
        <w:rPr>
          <w:rStyle w:val="StyleUnderline"/>
        </w:rPr>
        <w:t xml:space="preserve">, possibly existential </w:t>
      </w:r>
      <w:r w:rsidRPr="00CB6F64">
        <w:rPr>
          <w:rStyle w:val="StyleUnderline"/>
          <w:highlight w:val="cyan"/>
        </w:rPr>
        <w:t>costs</w:t>
      </w:r>
      <w:r w:rsidRPr="001655E5">
        <w:rPr>
          <w:sz w:val="10"/>
        </w:rPr>
        <w:t xml:space="preserve"> — only then would the adversary revise its cost-benefit calculus and change policy. </w:t>
      </w:r>
      <w:r w:rsidRPr="00CB6F64">
        <w:rPr>
          <w:rStyle w:val="StyleUnderline"/>
          <w:highlight w:val="cyan"/>
        </w:rPr>
        <w:t>Minor</w:t>
      </w:r>
      <w:r w:rsidRPr="001655E5">
        <w:rPr>
          <w:sz w:val="10"/>
        </w:rPr>
        <w:t xml:space="preserve">, </w:t>
      </w:r>
      <w:r w:rsidRPr="00F85CFA">
        <w:rPr>
          <w:rStyle w:val="StyleUnderline"/>
        </w:rPr>
        <w:t xml:space="preserve">easily absorbed </w:t>
      </w:r>
      <w:r w:rsidRPr="00CB6F64">
        <w:rPr>
          <w:rStyle w:val="StyleUnderline"/>
          <w:highlight w:val="cyan"/>
        </w:rPr>
        <w:t>costs</w:t>
      </w:r>
      <w:r w:rsidRPr="00F85CFA">
        <w:rPr>
          <w:rStyle w:val="StyleUnderline"/>
        </w:rPr>
        <w:t xml:space="preserve"> </w:t>
      </w:r>
      <w:r w:rsidRPr="001655E5">
        <w:rPr>
          <w:sz w:val="10"/>
        </w:rPr>
        <w:t xml:space="preserve">would </w:t>
      </w:r>
      <w:r w:rsidRPr="00CB6F64">
        <w:rPr>
          <w:rStyle w:val="StyleUnderline"/>
          <w:highlight w:val="cyan"/>
        </w:rPr>
        <w:t>only feed the revisionist narrative</w:t>
      </w:r>
      <w:r w:rsidRPr="001655E5">
        <w:rPr>
          <w:sz w:val="10"/>
        </w:rPr>
        <w:t xml:space="preserve"> of the ‘perfidious Indian.’ </w:t>
      </w:r>
      <w:r w:rsidRPr="00F85CFA">
        <w:rPr>
          <w:rStyle w:val="StyleUnderline"/>
        </w:rPr>
        <w:t xml:space="preserve">A single air strike was always highly unlikely to impose </w:t>
      </w:r>
      <w:r w:rsidRPr="001655E5">
        <w:rPr>
          <w:sz w:val="10"/>
        </w:rPr>
        <w:t>the</w:t>
      </w:r>
      <w:r w:rsidRPr="00F85CFA">
        <w:rPr>
          <w:rStyle w:val="StyleUnderline"/>
        </w:rPr>
        <w:t xml:space="preserve"> necessary costs</w:t>
      </w:r>
      <w:r w:rsidRPr="001655E5">
        <w:rPr>
          <w:sz w:val="10"/>
        </w:rPr>
        <w:t xml:space="preserve">. This is especially true if the marauding aircraft failed to destroy the target, as some open-source analysts claim. In the past, even massive, operationally successful ground offensives did not deter Pakistan. In 1965, India responded to a Pakistani invasion of Kashmir by hurling two corps of infantry and armor into Pakistan’s Punjabi heartland, fighting the biggest tank battles since World War II. In 1971, India cleaved Pakistan in two, creating the new state of Bangladesh, taking 90,000 prisoners of war, and humiliating Pakistan’s army. Over subsequent decades, India fought a Pakistan-backed insurgency in Kashmir and repelled the 1999 Kargil invasion. Through it all, Pakistan’s ideological revisionism only hardened. Now shielded by nuclear weapons, its irregular campaign against India is the core of its national security strategy. </w:t>
      </w:r>
      <w:r w:rsidRPr="00CB6F64">
        <w:rPr>
          <w:rStyle w:val="StyleUnderline"/>
          <w:highlight w:val="cyan"/>
        </w:rPr>
        <w:t>Losing four buildings</w:t>
      </w:r>
      <w:r w:rsidRPr="00F85CFA">
        <w:rPr>
          <w:rStyle w:val="StyleUnderline"/>
        </w:rPr>
        <w:t xml:space="preserve"> — or maybe not — </w:t>
      </w:r>
      <w:r w:rsidRPr="00CB6F64">
        <w:rPr>
          <w:rStyle w:val="StyleUnderline"/>
          <w:highlight w:val="cyan"/>
        </w:rPr>
        <w:t>at a terrorist camp</w:t>
      </w:r>
      <w:r w:rsidRPr="00F85CFA">
        <w:rPr>
          <w:rStyle w:val="StyleUnderline"/>
        </w:rPr>
        <w:t xml:space="preserve"> in the wilderness </w:t>
      </w:r>
      <w:r w:rsidRPr="00CB6F64">
        <w:rPr>
          <w:rStyle w:val="StyleUnderline"/>
          <w:highlight w:val="cyan"/>
        </w:rPr>
        <w:t>will not shift Pakistani preferences</w:t>
      </w:r>
      <w:r w:rsidRPr="00F85CFA">
        <w:rPr>
          <w:rStyle w:val="StyleUnderline"/>
        </w:rPr>
        <w:t>.</w:t>
      </w:r>
      <w:r>
        <w:rPr>
          <w:rStyle w:val="StyleUnderline"/>
        </w:rPr>
        <w:t xml:space="preserve"> </w:t>
      </w:r>
      <w:r w:rsidRPr="001655E5">
        <w:rPr>
          <w:sz w:val="10"/>
        </w:rPr>
        <w:t xml:space="preserve">The second way </w:t>
      </w:r>
      <w:r w:rsidRPr="00CB6F64">
        <w:rPr>
          <w:rStyle w:val="StyleUnderline"/>
          <w:highlight w:val="cyan"/>
        </w:rPr>
        <w:t>India’s</w:t>
      </w:r>
      <w:r w:rsidRPr="00F85CFA">
        <w:rPr>
          <w:rStyle w:val="StyleUnderline"/>
        </w:rPr>
        <w:t xml:space="preserve"> </w:t>
      </w:r>
      <w:r w:rsidRPr="00CB6F64">
        <w:rPr>
          <w:rStyle w:val="StyleUnderline"/>
          <w:highlight w:val="cyan"/>
        </w:rPr>
        <w:t>strike could have helped</w:t>
      </w:r>
      <w:r w:rsidRPr="00F85CFA">
        <w:rPr>
          <w:rStyle w:val="StyleUnderline"/>
        </w:rPr>
        <w:t xml:space="preserve"> to establish deterrence</w:t>
      </w:r>
      <w:r w:rsidRPr="001655E5">
        <w:rPr>
          <w:sz w:val="10"/>
        </w:rPr>
        <w:t xml:space="preserve"> was </w:t>
      </w:r>
      <w:r w:rsidRPr="00CB6F64">
        <w:rPr>
          <w:rStyle w:val="StyleUnderline"/>
          <w:highlight w:val="cyan"/>
        </w:rPr>
        <w:t>by deliberately crossing thresholds,</w:t>
      </w:r>
      <w:r w:rsidRPr="00F85CFA">
        <w:rPr>
          <w:rStyle w:val="StyleUnderline"/>
        </w:rPr>
        <w:t xml:space="preserve"> signaling India’s resolve to punish Pakistan with escalatory and unpredictable action</w:t>
      </w:r>
      <w:r w:rsidRPr="001655E5">
        <w:rPr>
          <w:sz w:val="10"/>
        </w:rPr>
        <w:t xml:space="preserve">. In recent decades, India has taken military action, from artillery duels to special-forces raids, in Pakistan-controlled Kashmir — disputed territory marked by varying levels of continuing violence. This time, with an air strike in Balakot, India escalated both vertically and horizontally — it showed it was willing not only to use air strikes, </w:t>
      </w:r>
      <w:r w:rsidRPr="006603CE">
        <w:rPr>
          <w:rStyle w:val="StyleUnderline"/>
        </w:rPr>
        <w:t>but</w:t>
      </w:r>
      <w:r w:rsidRPr="001655E5">
        <w:rPr>
          <w:sz w:val="10"/>
        </w:rPr>
        <w:t xml:space="preserve"> also to attack a target in Khyber Pakhtunkwa, undisputed Pakistani territory, not Kashmir. </w:t>
      </w:r>
      <w:r w:rsidRPr="00F85CFA">
        <w:rPr>
          <w:rStyle w:val="StyleUnderline"/>
        </w:rPr>
        <w:t>This was a significant threshold</w:t>
      </w:r>
      <w:r w:rsidRPr="001655E5">
        <w:rPr>
          <w:sz w:val="10"/>
        </w:rPr>
        <w:t xml:space="preserve"> to cross. </w:t>
      </w:r>
      <w:r w:rsidRPr="00F85CFA">
        <w:rPr>
          <w:rStyle w:val="StyleUnderline"/>
        </w:rPr>
        <w:t xml:space="preserve">It sets a precedent that Indian military strikes are no longer geographically confined. </w:t>
      </w:r>
      <w:r w:rsidRPr="001655E5">
        <w:rPr>
          <w:sz w:val="10"/>
        </w:rPr>
        <w:t xml:space="preserve">As one astute journalist observed, “If it is Balakot today, it could be Bahawalpur or Muridke tomorrow” — referring to cities in Punjab that host the headquarters of Jaish-e Muhammad and Lashkar-e Taiba, respectively. This was a significant escalation from the 2016 post-Uri raid, which itself crossed a threshold after years of military inaction against terrorism. </w:t>
      </w:r>
      <w:r w:rsidRPr="00CB6F64">
        <w:rPr>
          <w:rStyle w:val="StyleUnderline"/>
          <w:highlight w:val="cyan"/>
        </w:rPr>
        <w:t>But India still framed escalation as being measured</w:t>
      </w:r>
      <w:r w:rsidRPr="001655E5">
        <w:rPr>
          <w:sz w:val="10"/>
        </w:rPr>
        <w:t xml:space="preserve">. India’s foreign secretary, in announcing the strike, made clear it occurred in an unpopulated area to avoid civilian casualties, was undertaken against a non-military target and therefore not against the Pakistani state, and was a pre-emptive action against an imminent threat and therefore legal. There were some thresholds, in other words, which India did not cross, at least not this time. The third possible way the crisis might have helped to establish deterrence was by elevating risk for both sides. The quick cycle of attack and counter-attack on Feb. 26 and 27 raised the specter of general – even nuclear – war, which convinced both sides to de-escalate. Pakistan’s Prime Minister Imran Khan pointedly warned, “with the weapons you have and we have, can we afford a miscalculation?” He called for bilateral talks and unilaterally released the captured Indian pilot. Both sides reverted to cross-Line of Control firings. Pakistan also de-escalated in 2016, by not even acknowledging an Indian special-forces raid that would have required a riposte. In both 2016 and 2019, Pakistan was apparently responding to the risk of an uncontrolled gallop towards nuclear war, rather than any direct tactical costs imposed by India. In both cases, it was Indian action that initiated that gallop — “India’s leader was the unpredictable one.” This manipulation of risk may moderate Pakistani behavior in ways that cost-imposition never has. </w:t>
      </w:r>
      <w:r w:rsidRPr="00F85CFA">
        <w:rPr>
          <w:rStyle w:val="StyleUnderline"/>
        </w:rPr>
        <w:t xml:space="preserve">Still, </w:t>
      </w:r>
      <w:r w:rsidRPr="00CB6F64">
        <w:rPr>
          <w:rStyle w:val="StyleUnderline"/>
          <w:highlight w:val="cyan"/>
        </w:rPr>
        <w:t>concern over these risks is unlikely to force an end to Pakistan’s irregular</w:t>
      </w:r>
      <w:r w:rsidRPr="00F85CFA">
        <w:rPr>
          <w:rStyle w:val="StyleUnderline"/>
        </w:rPr>
        <w:t xml:space="preserve"> warfare </w:t>
      </w:r>
      <w:r w:rsidRPr="00CB6F64">
        <w:rPr>
          <w:rStyle w:val="StyleUnderline"/>
          <w:highlight w:val="cyan"/>
        </w:rPr>
        <w:t>strategy</w:t>
      </w:r>
      <w:r w:rsidRPr="001655E5">
        <w:rPr>
          <w:sz w:val="10"/>
        </w:rPr>
        <w:t>. Pakistan has made a show of detaining Jaish-e Muhammad personnel, and harsher anti-militant action may come – the February war scare seems to have convinced various other countries to tighten the screws on Pakistan. But its publicized crackdowns against militants are usually cosmetic and fleeting. All the same, concern over risk did keep the crisis from escalating further and likely altered Pakistan’s expectations of Indian responses in the next crisis.</w:t>
      </w:r>
    </w:p>
    <w:p w14:paraId="7F903A4E" w14:textId="77777777" w:rsidR="0042686B" w:rsidRDefault="0042686B" w:rsidP="0042686B"/>
    <w:p w14:paraId="3AA89852" w14:textId="77777777" w:rsidR="007F04C9" w:rsidRDefault="007F04C9" w:rsidP="007F04C9">
      <w:pPr>
        <w:pStyle w:val="Heading3"/>
      </w:pPr>
      <w:r>
        <w:lastRenderedPageBreak/>
        <w:t>I/L – Arms sales = Indian aggression</w:t>
      </w:r>
    </w:p>
    <w:p w14:paraId="70E84DD7" w14:textId="77777777" w:rsidR="007F04C9" w:rsidRDefault="007F04C9" w:rsidP="007F04C9">
      <w:pPr>
        <w:pStyle w:val="Heading4"/>
      </w:pPr>
      <w:r>
        <w:t>Arms sales make India more belligerent towards Pakistan and causes arms racing</w:t>
      </w:r>
    </w:p>
    <w:p w14:paraId="1AFF18F5" w14:textId="77777777" w:rsidR="007F04C9" w:rsidRDefault="007F04C9" w:rsidP="007F04C9">
      <w:r w:rsidRPr="00561A9B">
        <w:rPr>
          <w:rStyle w:val="Style13ptBold"/>
        </w:rPr>
        <w:t>Khokhar 18</w:t>
      </w:r>
      <w:r>
        <w:t xml:space="preserve"> Riaz Khokhar, research assistant at Center for International Strategic Studies. The US-India Strategic Partnership: Pakistan's Foreign Policy Response. CISS Insight Volume VI Number 1. 2018 https://www.academia.edu/36883962/The_US-India_Strategic_Partnership_Pakistans_Foreign_Policy_Response /jh</w:t>
      </w:r>
    </w:p>
    <w:p w14:paraId="476D3F8D" w14:textId="77777777" w:rsidR="007F04C9" w:rsidRPr="00EF2C36" w:rsidRDefault="007F04C9" w:rsidP="007F04C9">
      <w:pPr>
        <w:rPr>
          <w:sz w:val="10"/>
        </w:rPr>
      </w:pPr>
      <w:r w:rsidRPr="00EF2C36">
        <w:rPr>
          <w:sz w:val="10"/>
        </w:rPr>
        <w:t>In sum, Pakistan has not objected to the US’ strategic partnership with India</w:t>
      </w:r>
      <w:r w:rsidRPr="00E473E0">
        <w:rPr>
          <w:rStyle w:val="StyleUnderline"/>
        </w:rPr>
        <w:t xml:space="preserve">. </w:t>
      </w:r>
      <w:r w:rsidRPr="00CB6F64">
        <w:rPr>
          <w:rStyle w:val="StyleUnderline"/>
          <w:highlight w:val="cyan"/>
        </w:rPr>
        <w:t>What concerns Pakistan the most is</w:t>
      </w:r>
      <w:r w:rsidRPr="00E473E0">
        <w:rPr>
          <w:rStyle w:val="StyleUnderline"/>
        </w:rPr>
        <w:t xml:space="preserve"> </w:t>
      </w:r>
      <w:r w:rsidRPr="00CB6F64">
        <w:rPr>
          <w:rStyle w:val="StyleUnderline"/>
          <w:highlight w:val="cyan"/>
        </w:rPr>
        <w:t>that the US is</w:t>
      </w:r>
      <w:r w:rsidRPr="00E473E0">
        <w:rPr>
          <w:rStyle w:val="StyleUnderline"/>
        </w:rPr>
        <w:t xml:space="preserve"> pursuing discriminatory policies in </w:t>
      </w:r>
      <w:r w:rsidRPr="00CB6F64">
        <w:rPr>
          <w:rStyle w:val="StyleUnderline"/>
          <w:highlight w:val="cyan"/>
        </w:rPr>
        <w:t xml:space="preserve">providing India with high-end, </w:t>
      </w:r>
      <w:r w:rsidRPr="00EF2C36">
        <w:rPr>
          <w:rStyle w:val="StyleUnderline"/>
        </w:rPr>
        <w:t xml:space="preserve">dual-use </w:t>
      </w:r>
      <w:r w:rsidRPr="00CB6F64">
        <w:rPr>
          <w:rStyle w:val="StyleUnderline"/>
          <w:highlight w:val="cyan"/>
        </w:rPr>
        <w:t>defence tech</w:t>
      </w:r>
      <w:r w:rsidRPr="00EF2C36">
        <w:rPr>
          <w:rStyle w:val="StyleUnderline"/>
        </w:rPr>
        <w:t>nology.</w:t>
      </w:r>
      <w:r w:rsidRPr="00E473E0">
        <w:rPr>
          <w:rStyle w:val="StyleUnderline"/>
        </w:rPr>
        <w:t xml:space="preserve"> The </w:t>
      </w:r>
      <w:r w:rsidRPr="00CB6F64">
        <w:rPr>
          <w:rStyle w:val="StyleUnderline"/>
          <w:highlight w:val="cyan"/>
        </w:rPr>
        <w:t xml:space="preserve">increasing </w:t>
      </w:r>
      <w:r w:rsidRPr="00EF2C36">
        <w:rPr>
          <w:rStyle w:val="StyleUnderline"/>
        </w:rPr>
        <w:t xml:space="preserve">acquisition of </w:t>
      </w:r>
      <w:r w:rsidRPr="00CB6F64">
        <w:rPr>
          <w:rStyle w:val="StyleUnderline"/>
          <w:highlight w:val="cyan"/>
        </w:rPr>
        <w:t>military power</w:t>
      </w:r>
      <w:r w:rsidRPr="00E473E0">
        <w:rPr>
          <w:rStyle w:val="StyleUnderline"/>
        </w:rPr>
        <w:t xml:space="preserve"> through such advanced defence weaponry </w:t>
      </w:r>
      <w:r w:rsidRPr="00CB6F64">
        <w:rPr>
          <w:rStyle w:val="StyleUnderline"/>
          <w:highlight w:val="cyan"/>
        </w:rPr>
        <w:t>has made India aggressive</w:t>
      </w:r>
      <w:r w:rsidRPr="00E473E0">
        <w:rPr>
          <w:rStyle w:val="StyleUnderline"/>
        </w:rPr>
        <w:t xml:space="preserve"> in its relationship </w:t>
      </w:r>
      <w:r w:rsidRPr="00CB6F64">
        <w:rPr>
          <w:rStyle w:val="StyleUnderline"/>
          <w:highlight w:val="cyan"/>
        </w:rPr>
        <w:t>with Pakistan</w:t>
      </w:r>
      <w:r w:rsidRPr="00E473E0">
        <w:rPr>
          <w:rStyle w:val="StyleUnderline"/>
        </w:rPr>
        <w:t>.</w:t>
      </w:r>
      <w:r w:rsidRPr="00EF2C36">
        <w:rPr>
          <w:sz w:val="10"/>
        </w:rPr>
        <w:t xml:space="preserve"> Thus, </w:t>
      </w:r>
      <w:r w:rsidRPr="00CB6F64">
        <w:rPr>
          <w:rStyle w:val="StyleUnderline"/>
          <w:highlight w:val="cyan"/>
        </w:rPr>
        <w:t>exploiting</w:t>
      </w:r>
      <w:r w:rsidRPr="00E473E0">
        <w:rPr>
          <w:rStyle w:val="StyleUnderline"/>
        </w:rPr>
        <w:t xml:space="preserve"> its </w:t>
      </w:r>
      <w:r w:rsidRPr="00CB6F64">
        <w:rPr>
          <w:rStyle w:val="StyleUnderline"/>
          <w:highlight w:val="cyan"/>
        </w:rPr>
        <w:t>strategic partnership with the US</w:t>
      </w:r>
      <w:r w:rsidRPr="00E473E0">
        <w:rPr>
          <w:rStyle w:val="StyleUnderline"/>
        </w:rPr>
        <w:t xml:space="preserve">, </w:t>
      </w:r>
      <w:r w:rsidRPr="00CB6F64">
        <w:rPr>
          <w:rStyle w:val="StyleUnderline"/>
          <w:highlight w:val="cyan"/>
        </w:rPr>
        <w:t xml:space="preserve">India has actively worked to </w:t>
      </w:r>
      <w:r w:rsidRPr="00EF2C36">
        <w:rPr>
          <w:rStyle w:val="StyleUnderline"/>
        </w:rPr>
        <w:t xml:space="preserve">diplomatically </w:t>
      </w:r>
      <w:r w:rsidRPr="00CB6F64">
        <w:rPr>
          <w:rStyle w:val="StyleUnderline"/>
          <w:highlight w:val="cyan"/>
        </w:rPr>
        <w:t>isolate Pakistan</w:t>
      </w:r>
      <w:r w:rsidRPr="00E473E0">
        <w:rPr>
          <w:rStyle w:val="StyleUnderline"/>
        </w:rPr>
        <w:t xml:space="preserve"> </w:t>
      </w:r>
      <w:r w:rsidRPr="00EF2C36">
        <w:rPr>
          <w:rStyle w:val="StyleUnderline"/>
        </w:rPr>
        <w:t>through both projecting Pakistan as a state sponsor of terrorism and refusing to engage with Pakistan in regional economic org</w:t>
      </w:r>
      <w:r w:rsidRPr="00E473E0">
        <w:rPr>
          <w:rStyle w:val="StyleUnderline"/>
        </w:rPr>
        <w:t>anizations</w:t>
      </w:r>
      <w:r w:rsidRPr="00EF2C36">
        <w:rPr>
          <w:sz w:val="10"/>
        </w:rPr>
        <w:t xml:space="preserve"> such as the SAARC. </w:t>
      </w:r>
      <w:r w:rsidRPr="00E473E0">
        <w:rPr>
          <w:rStyle w:val="StyleUnderline"/>
        </w:rPr>
        <w:t>Pakistan</w:t>
      </w:r>
      <w:r w:rsidRPr="00EF2C36">
        <w:rPr>
          <w:sz w:val="10"/>
        </w:rPr>
        <w:t xml:space="preserve">, on the other hand, has </w:t>
      </w:r>
      <w:r w:rsidRPr="00E473E0">
        <w:rPr>
          <w:rStyle w:val="StyleUnderline"/>
        </w:rPr>
        <w:t>responded in equal measure, to counter India</w:t>
      </w:r>
      <w:r w:rsidRPr="00E473E0">
        <w:rPr>
          <w:rStyle w:val="StyleUnderline"/>
          <w:rFonts w:hint="eastAsia"/>
        </w:rPr>
        <w:t>’</w:t>
      </w:r>
      <w:r w:rsidRPr="00E473E0">
        <w:rPr>
          <w:rStyle w:val="StyleUnderline"/>
        </w:rPr>
        <w:t>s hostile policies against it.</w:t>
      </w:r>
      <w:r w:rsidRPr="00EF2C36">
        <w:rPr>
          <w:sz w:val="10"/>
        </w:rPr>
        <w:t xml:space="preserve"> Through the acquisition of advanced conventional weapon systems as well as developing full-spectrum deterrence at the strategic and operational level, Pakistan has successfully counterbalanced India’s nuclear threat and conventional superiority. In addition, Pakistan has also made efforts for availing itself the most of its geo-strategic importance in the region by pursuing intensive economic and security engagement. Pakistan’s balancing act in the Saudi-Iran rivalry, including strengthening its ties with the Gulf countries, testifies to Pakistan’s pragmatic diplomacy. Moreover, its rigorous efforts for stabilizing its relationship with Afghanistan would achieve two ends: one, stability in Afghanistan is in parallel to stability in Pakistan; two, it will help improve trade and transit not only with Afghanistan but also with Central Asian states. Toward these ends, initiation of such economic projects as CASA, TAPI, APAPPS and CPEC and potential revitalization of APTTA would play a concrete role. Successful execution of these projects, along with Pakistan’s continuous high-level engagement with regional countries for economic and security cooperation, would certainly bring about peace, prosperity and stability in the region</w:t>
      </w:r>
    </w:p>
    <w:p w14:paraId="452BE82D" w14:textId="77777777" w:rsidR="007F04C9" w:rsidRDefault="007F04C9" w:rsidP="007F04C9">
      <w:pPr>
        <w:pStyle w:val="Heading4"/>
      </w:pPr>
      <w:r>
        <w:t>Arms sales and broader partnership causes South Asian instability</w:t>
      </w:r>
    </w:p>
    <w:p w14:paraId="4076EC07" w14:textId="77777777" w:rsidR="007F04C9" w:rsidRDefault="007F04C9" w:rsidP="007F04C9">
      <w:r w:rsidRPr="00561A9B">
        <w:rPr>
          <w:rStyle w:val="Style13ptBold"/>
        </w:rPr>
        <w:t>Khokhar 18</w:t>
      </w:r>
      <w:r>
        <w:t xml:space="preserve"> Riaz Khokhar, research assistant at Center for International Strategic Studies. The US-India Strategic Partnership: Pakistan's Foreign Policy Response. CISS Insight Volume VI Number 1. 2018 https://www.academia.edu/36883962/The_US-India_Strategic_Partnership_Pakistans_Foreign_Policy_Response /jh</w:t>
      </w:r>
    </w:p>
    <w:p w14:paraId="2D498EAD" w14:textId="77777777" w:rsidR="007F04C9" w:rsidRDefault="007F04C9" w:rsidP="007F04C9">
      <w:r>
        <w:t>Introduction</w:t>
      </w:r>
    </w:p>
    <w:p w14:paraId="79F35D48" w14:textId="77777777" w:rsidR="007F04C9" w:rsidRPr="00427031" w:rsidRDefault="007F04C9" w:rsidP="007F04C9">
      <w:pPr>
        <w:rPr>
          <w:sz w:val="10"/>
        </w:rPr>
      </w:pPr>
      <w:r w:rsidRPr="00CB6F64">
        <w:rPr>
          <w:rStyle w:val="StyleUnderline"/>
          <w:highlight w:val="cyan"/>
        </w:rPr>
        <w:t>The US-India strategic partnership</w:t>
      </w:r>
      <w:r w:rsidRPr="00EF2C36">
        <w:rPr>
          <w:sz w:val="10"/>
        </w:rPr>
        <w:t xml:space="preserve"> is considered the watershed moment in the bilateral relationship between India and the United States 1 . It </w:t>
      </w:r>
      <w:r w:rsidRPr="00CB6F64">
        <w:rPr>
          <w:rStyle w:val="StyleUnderline"/>
          <w:highlight w:val="cyan"/>
        </w:rPr>
        <w:t>is underpinned by</w:t>
      </w:r>
      <w:r w:rsidRPr="00EF2C36">
        <w:rPr>
          <w:sz w:val="10"/>
        </w:rPr>
        <w:t xml:space="preserve"> the historic civil-nuclear agreement as well as </w:t>
      </w:r>
      <w:r w:rsidRPr="00CB6F64">
        <w:rPr>
          <w:rStyle w:val="StyleUnderline"/>
          <w:highlight w:val="cyan"/>
        </w:rPr>
        <w:t>defence agreements for transfer</w:t>
      </w:r>
      <w:r w:rsidRPr="00474F0A">
        <w:rPr>
          <w:rStyle w:val="StyleUnderline"/>
        </w:rPr>
        <w:t xml:space="preserve"> </w:t>
      </w:r>
      <w:r w:rsidRPr="00CB6F64">
        <w:rPr>
          <w:rStyle w:val="StyleUnderline"/>
          <w:highlight w:val="cyan"/>
        </w:rPr>
        <w:t>of</w:t>
      </w:r>
      <w:r w:rsidRPr="00EF2C36">
        <w:rPr>
          <w:sz w:val="10"/>
        </w:rPr>
        <w:t xml:space="preserve"> </w:t>
      </w:r>
      <w:r w:rsidRPr="00EF2C36">
        <w:rPr>
          <w:rFonts w:hint="eastAsia"/>
          <w:sz w:val="10"/>
        </w:rPr>
        <w:t></w:t>
      </w:r>
      <w:r w:rsidRPr="00EF2C36">
        <w:rPr>
          <w:rStyle w:val="StyleUnderline"/>
        </w:rPr>
        <w:t xml:space="preserve">high -end </w:t>
      </w:r>
      <w:r w:rsidRPr="00CB6F64">
        <w:rPr>
          <w:rStyle w:val="StyleUnderline"/>
          <w:highlight w:val="cyan"/>
        </w:rPr>
        <w:t>[military hardware</w:t>
      </w:r>
      <w:r w:rsidRPr="00474F0A">
        <w:rPr>
          <w:rStyle w:val="StyleUnderline"/>
        </w:rPr>
        <w:t>]</w:t>
      </w:r>
      <w:r w:rsidRPr="00EF2C36">
        <w:rPr>
          <w:rFonts w:hint="eastAsia"/>
          <w:sz w:val="10"/>
        </w:rPr>
        <w:t></w:t>
      </w:r>
      <w:r w:rsidRPr="00EF2C36">
        <w:rPr>
          <w:sz w:val="10"/>
        </w:rPr>
        <w:t xml:space="preserve"> 2 to India. Moreover, </w:t>
      </w:r>
      <w:r w:rsidRPr="00684567">
        <w:rPr>
          <w:rStyle w:val="StyleUnderline"/>
        </w:rPr>
        <w:t>joint naval exercises of the US and India in the Indo-Pacific,</w:t>
      </w:r>
      <w:r w:rsidRPr="00EF2C36">
        <w:rPr>
          <w:sz w:val="10"/>
        </w:rPr>
        <w:t xml:space="preserve"> including Indian demand for a liaison in the Arabian Sea, </w:t>
      </w:r>
      <w:r w:rsidRPr="00684567">
        <w:rPr>
          <w:rStyle w:val="StyleUnderline"/>
        </w:rPr>
        <w:t>have potentially expanded India- Pakistan</w:t>
      </w:r>
      <w:r w:rsidRPr="00684567">
        <w:rPr>
          <w:rStyle w:val="StyleUnderline"/>
          <w:rFonts w:hint="eastAsia"/>
        </w:rPr>
        <w:t>’</w:t>
      </w:r>
      <w:r w:rsidRPr="00684567">
        <w:rPr>
          <w:rStyle w:val="StyleUnderline"/>
        </w:rPr>
        <w:t>s geostrategic competition from land to sea</w:t>
      </w:r>
      <w:r w:rsidRPr="00EF2C36">
        <w:rPr>
          <w:sz w:val="10"/>
        </w:rPr>
        <w:t xml:space="preserve"> 3 . For Pakistan, t he US</w:t>
      </w:r>
      <w:r w:rsidRPr="00EF2C36">
        <w:rPr>
          <w:rFonts w:hint="eastAsia"/>
          <w:sz w:val="10"/>
        </w:rPr>
        <w:t>’</w:t>
      </w:r>
      <w:r w:rsidRPr="00EF2C36">
        <w:rPr>
          <w:sz w:val="10"/>
        </w:rPr>
        <w:t xml:space="preserve">civil nuclear deal distorted the uniform criteria governing the nuclear export control regime. Pakistan has proposed a criteria-based approach to civil-nuclear trade and the NSG membership. </w:t>
      </w:r>
      <w:r w:rsidRPr="00684567">
        <w:rPr>
          <w:rStyle w:val="StyleUnderline"/>
        </w:rPr>
        <w:t xml:space="preserve">The </w:t>
      </w:r>
      <w:r w:rsidRPr="00CB6F64">
        <w:rPr>
          <w:rStyle w:val="StyleUnderline"/>
          <w:highlight w:val="cyan"/>
        </w:rPr>
        <w:t>growing transfer of advanced military technology</w:t>
      </w:r>
      <w:r w:rsidRPr="00684567">
        <w:rPr>
          <w:rStyle w:val="StyleUnderline"/>
        </w:rPr>
        <w:t xml:space="preserve"> and dual-use nuclear material to India </w:t>
      </w:r>
      <w:r w:rsidRPr="00CB6F64">
        <w:rPr>
          <w:rStyle w:val="StyleUnderline"/>
          <w:highlight w:val="cyan"/>
        </w:rPr>
        <w:t>has created strategic instability in South Asia’s volatile region</w:t>
      </w:r>
      <w:r w:rsidRPr="00EF2C36">
        <w:rPr>
          <w:sz w:val="10"/>
        </w:rPr>
        <w:t xml:space="preserve">. Therefore, in order to restore the strategic balance, </w:t>
      </w:r>
      <w:r w:rsidRPr="00684567">
        <w:rPr>
          <w:rStyle w:val="StyleUnderline"/>
        </w:rPr>
        <w:t>Pakistan has taken a two-pronged approach. Besides further strengthening its ties with China, Pakistan is also expanding its defence relations and increasing cooperation in counterterrorism efforts with Russian Federation.</w:t>
      </w:r>
      <w:r w:rsidRPr="00EF2C36">
        <w:rPr>
          <w:sz w:val="10"/>
        </w:rPr>
        <w:t xml:space="preserve"> Simultaneously, </w:t>
      </w:r>
      <w:r w:rsidRPr="00CB6F64">
        <w:rPr>
          <w:rStyle w:val="StyleUnderline"/>
          <w:highlight w:val="cyan"/>
        </w:rPr>
        <w:t>Pakistan has been working on its nuclear capability and adjusting its nuclear doctrine</w:t>
      </w:r>
      <w:r w:rsidRPr="00EF2C36">
        <w:rPr>
          <w:sz w:val="10"/>
        </w:rPr>
        <w:t xml:space="preserve"> with a view </w:t>
      </w:r>
      <w:r w:rsidRPr="00CB6F64">
        <w:rPr>
          <w:rStyle w:val="StyleUnderline"/>
          <w:highlight w:val="cyan"/>
        </w:rPr>
        <w:t>to</w:t>
      </w:r>
      <w:r w:rsidRPr="00EF2C36">
        <w:rPr>
          <w:sz w:val="10"/>
        </w:rPr>
        <w:t xml:space="preserve"> maintain its </w:t>
      </w:r>
      <w:r w:rsidRPr="00CB6F64">
        <w:rPr>
          <w:rStyle w:val="StyleUnderline"/>
          <w:highlight w:val="cyan"/>
        </w:rPr>
        <w:t>deter</w:t>
      </w:r>
      <w:r w:rsidRPr="00EF2C36">
        <w:rPr>
          <w:sz w:val="10"/>
        </w:rPr>
        <w:t xml:space="preserve">rence against </w:t>
      </w:r>
      <w:r w:rsidRPr="00CB6F64">
        <w:rPr>
          <w:rStyle w:val="StyleUnderline"/>
          <w:highlight w:val="cyan"/>
        </w:rPr>
        <w:t>India</w:t>
      </w:r>
      <w:r w:rsidRPr="00EF2C36">
        <w:rPr>
          <w:sz w:val="10"/>
        </w:rPr>
        <w:t>.</w:t>
      </w:r>
    </w:p>
    <w:p w14:paraId="084E9C94" w14:textId="77777777" w:rsidR="007F04C9" w:rsidRDefault="007F04C9" w:rsidP="007F04C9"/>
    <w:p w14:paraId="42C76E8E" w14:textId="39DDE554" w:rsidR="0041177F" w:rsidRDefault="0041177F" w:rsidP="0041177F">
      <w:pPr>
        <w:pStyle w:val="Heading3"/>
      </w:pPr>
      <w:r>
        <w:lastRenderedPageBreak/>
        <w:t>I/L – arms sales k2 India modernization</w:t>
      </w:r>
    </w:p>
    <w:p w14:paraId="53D7ED89" w14:textId="77777777" w:rsidR="003E67E8" w:rsidRPr="004F4EA6" w:rsidRDefault="003E67E8" w:rsidP="003E67E8">
      <w:pPr>
        <w:pStyle w:val="Heading4"/>
      </w:pPr>
      <w:r>
        <w:t>Boeing is the front-runner to receive India’s contract</w:t>
      </w:r>
    </w:p>
    <w:p w14:paraId="1DC07DD5" w14:textId="77777777" w:rsidR="003E67E8" w:rsidRDefault="003E67E8" w:rsidP="003E67E8">
      <w:r>
        <w:t xml:space="preserve">Sanjeev </w:t>
      </w:r>
      <w:r w:rsidRPr="00494C3C">
        <w:rPr>
          <w:rStyle w:val="Style13ptBold"/>
        </w:rPr>
        <w:t>Miglani and</w:t>
      </w:r>
      <w:r>
        <w:t xml:space="preserve"> Jamie </w:t>
      </w:r>
      <w:r w:rsidRPr="00D71D59">
        <w:rPr>
          <w:rStyle w:val="Style13ptBold"/>
        </w:rPr>
        <w:t>Freed</w:t>
      </w:r>
      <w:r>
        <w:t xml:space="preserve"> </w:t>
      </w:r>
      <w:r w:rsidRPr="00D71D59">
        <w:rPr>
          <w:rStyle w:val="Style13ptBold"/>
        </w:rPr>
        <w:t>18</w:t>
      </w:r>
      <w:r>
        <w:t>, 3-15-2018, "India eying Boeing's Super Hornet in latest twist to air force...," Reuters, https://www.reuters.com/article/us-india-boeing-analysis/india-eying-boeings-super-hornet-in-latest-twist-to-air-force-procurement-idUSKCN1GR081</w:t>
      </w:r>
    </w:p>
    <w:p w14:paraId="7CA81EC8" w14:textId="77777777" w:rsidR="003E67E8" w:rsidRPr="0060361A" w:rsidRDefault="003E67E8" w:rsidP="003E67E8">
      <w:pPr>
        <w:rPr>
          <w:sz w:val="10"/>
        </w:rPr>
      </w:pPr>
      <w:r w:rsidRPr="0060361A">
        <w:rPr>
          <w:sz w:val="10"/>
        </w:rPr>
        <w:t xml:space="preserve">NEW DELHI/SINGAPORE (Reuters) - </w:t>
      </w:r>
      <w:r w:rsidRPr="00CB6F64">
        <w:rPr>
          <w:rStyle w:val="StyleUnderline"/>
          <w:highlight w:val="cyan"/>
        </w:rPr>
        <w:t>Boeing</w:t>
      </w:r>
      <w:r w:rsidRPr="0060361A">
        <w:rPr>
          <w:sz w:val="10"/>
        </w:rPr>
        <w:t xml:space="preserve"> Co, </w:t>
      </w:r>
      <w:r w:rsidRPr="00CB6F64">
        <w:rPr>
          <w:rStyle w:val="StyleUnderline"/>
          <w:highlight w:val="cyan"/>
        </w:rPr>
        <w:t>considered the frontrunner</w:t>
      </w:r>
      <w:r w:rsidRPr="0060361A">
        <w:rPr>
          <w:rStyle w:val="StyleUnderline"/>
        </w:rPr>
        <w:t xml:space="preserve"> in the race </w:t>
      </w:r>
      <w:r w:rsidRPr="00CB6F64">
        <w:rPr>
          <w:rStyle w:val="StyleUnderline"/>
          <w:highlight w:val="cyan"/>
        </w:rPr>
        <w:t>to supply</w:t>
      </w:r>
      <w:r w:rsidRPr="0060361A">
        <w:rPr>
          <w:rStyle w:val="StyleUnderline"/>
        </w:rPr>
        <w:t xml:space="preserve"> the </w:t>
      </w:r>
      <w:r w:rsidRPr="00CB6F64">
        <w:rPr>
          <w:rStyle w:val="StyleUnderline"/>
          <w:highlight w:val="cyan"/>
        </w:rPr>
        <w:t>India</w:t>
      </w:r>
      <w:r w:rsidRPr="00720704">
        <w:t>n</w:t>
      </w:r>
      <w:r w:rsidRPr="0060361A">
        <w:rPr>
          <w:rStyle w:val="StyleUnderline"/>
        </w:rPr>
        <w:t xml:space="preserve"> navy </w:t>
      </w:r>
      <w:r w:rsidRPr="00CB6F64">
        <w:rPr>
          <w:rStyle w:val="StyleUnderline"/>
          <w:highlight w:val="cyan"/>
        </w:rPr>
        <w:t>with new fighter jets,</w:t>
      </w:r>
      <w:r w:rsidRPr="0060361A">
        <w:rPr>
          <w:rStyle w:val="StyleUnderline"/>
        </w:rPr>
        <w:t xml:space="preserve"> is </w:t>
      </w:r>
      <w:r w:rsidRPr="00CB6F64">
        <w:rPr>
          <w:rStyle w:val="StyleUnderline"/>
          <w:highlight w:val="cyan"/>
        </w:rPr>
        <w:t xml:space="preserve">now in contention for a </w:t>
      </w:r>
      <w:r w:rsidRPr="00720704">
        <w:rPr>
          <w:rStyle w:val="StyleUnderline"/>
        </w:rPr>
        <w:t xml:space="preserve">much bigger </w:t>
      </w:r>
      <w:r w:rsidRPr="00CB6F64">
        <w:rPr>
          <w:rStyle w:val="StyleUnderline"/>
          <w:highlight w:val="cyan"/>
        </w:rPr>
        <w:t>$15 billion order</w:t>
      </w:r>
      <w:r w:rsidRPr="0060361A">
        <w:rPr>
          <w:rStyle w:val="StyleUnderline"/>
        </w:rPr>
        <w:t xml:space="preserve"> after the government abruptly asked the air force to consider the twin-engine planes</w:t>
      </w:r>
      <w:r w:rsidRPr="0060361A">
        <w:rPr>
          <w:sz w:val="10"/>
        </w:rPr>
        <w:t xml:space="preserve">. Until recently, </w:t>
      </w:r>
      <w:r w:rsidRPr="00CB6F64">
        <w:rPr>
          <w:rStyle w:val="StyleUnderline"/>
          <w:highlight w:val="cyan"/>
        </w:rPr>
        <w:t>Lockheed</w:t>
      </w:r>
      <w:r w:rsidRPr="0060361A">
        <w:rPr>
          <w:rStyle w:val="StyleUnderline"/>
        </w:rPr>
        <w:t xml:space="preserve"> Martin </w:t>
      </w:r>
      <w:r w:rsidRPr="0060361A">
        <w:rPr>
          <w:sz w:val="10"/>
        </w:rPr>
        <w:t>Corp’s F-16</w:t>
      </w:r>
      <w:r w:rsidRPr="0060361A">
        <w:rPr>
          <w:rStyle w:val="StyleUnderline"/>
        </w:rPr>
        <w:t xml:space="preserve"> </w:t>
      </w:r>
      <w:r w:rsidRPr="00CB6F64">
        <w:rPr>
          <w:rStyle w:val="StyleUnderline"/>
          <w:highlight w:val="cyan"/>
        </w:rPr>
        <w:t>and</w:t>
      </w:r>
      <w:r w:rsidRPr="0060361A">
        <w:rPr>
          <w:rStyle w:val="StyleUnderline"/>
        </w:rPr>
        <w:t xml:space="preserve"> </w:t>
      </w:r>
      <w:r w:rsidRPr="00CB6F64">
        <w:rPr>
          <w:rStyle w:val="StyleUnderline"/>
          <w:highlight w:val="cyan"/>
        </w:rPr>
        <w:t>Saab</w:t>
      </w:r>
      <w:r w:rsidRPr="0060361A">
        <w:rPr>
          <w:rStyle w:val="StyleUnderline"/>
        </w:rPr>
        <w:t xml:space="preserve"> </w:t>
      </w:r>
      <w:r w:rsidRPr="0060361A">
        <w:rPr>
          <w:sz w:val="10"/>
        </w:rPr>
        <w:t>AB’s Gripen</w:t>
      </w:r>
      <w:r w:rsidRPr="0060361A">
        <w:rPr>
          <w:rStyle w:val="StyleUnderline"/>
        </w:rPr>
        <w:t xml:space="preserve"> </w:t>
      </w:r>
      <w:r w:rsidRPr="00CB6F64">
        <w:rPr>
          <w:rStyle w:val="StyleUnderline"/>
          <w:highlight w:val="cyan"/>
        </w:rPr>
        <w:t>were in a</w:t>
      </w:r>
      <w:r w:rsidRPr="0060361A">
        <w:rPr>
          <w:rStyle w:val="StyleUnderline"/>
        </w:rPr>
        <w:t xml:space="preserve"> </w:t>
      </w:r>
      <w:r w:rsidRPr="0060361A">
        <w:rPr>
          <w:sz w:val="10"/>
        </w:rPr>
        <w:t>two-horse</w:t>
      </w:r>
      <w:r w:rsidRPr="0060361A">
        <w:rPr>
          <w:rStyle w:val="StyleUnderline"/>
        </w:rPr>
        <w:t xml:space="preserve"> </w:t>
      </w:r>
      <w:r w:rsidRPr="00CB6F64">
        <w:rPr>
          <w:rStyle w:val="StyleUnderline"/>
          <w:highlight w:val="cyan"/>
        </w:rPr>
        <w:t>race</w:t>
      </w:r>
      <w:r w:rsidRPr="0060361A">
        <w:rPr>
          <w:rStyle w:val="StyleUnderline"/>
        </w:rPr>
        <w:t xml:space="preserve"> </w:t>
      </w:r>
      <w:r w:rsidRPr="0060361A">
        <w:rPr>
          <w:sz w:val="10"/>
        </w:rPr>
        <w:t>supply at least 100 single-engine jets</w:t>
      </w:r>
      <w:r w:rsidRPr="0060361A">
        <w:rPr>
          <w:rStyle w:val="StyleUnderline"/>
        </w:rPr>
        <w:t xml:space="preserve"> to build up the Indian Air Force’s fast-depleting combat fleet.</w:t>
      </w:r>
      <w:r>
        <w:rPr>
          <w:rStyle w:val="StyleUnderline"/>
        </w:rPr>
        <w:t xml:space="preserve"> </w:t>
      </w:r>
      <w:r w:rsidRPr="0060361A">
        <w:rPr>
          <w:rStyle w:val="StyleUnderline"/>
        </w:rPr>
        <w:t>Both</w:t>
      </w:r>
      <w:r w:rsidRPr="0060361A">
        <w:rPr>
          <w:sz w:val="10"/>
        </w:rPr>
        <w:t xml:space="preserve"> had </w:t>
      </w:r>
      <w:r w:rsidRPr="0060361A">
        <w:rPr>
          <w:rStyle w:val="StyleUnderline"/>
        </w:rPr>
        <w:t>offered to build the planes in India in collaboration with local companies</w:t>
      </w:r>
      <w:r w:rsidRPr="0060361A">
        <w:rPr>
          <w:sz w:val="10"/>
        </w:rPr>
        <w:t xml:space="preserve"> as part of Prime Minister Narendra Modi’s drive to build a domestic industrial base and cut back on arms imports. </w:t>
      </w:r>
      <w:r w:rsidRPr="00CB6F64">
        <w:rPr>
          <w:rStyle w:val="StyleUnderline"/>
          <w:highlight w:val="cyan"/>
        </w:rPr>
        <w:t>But</w:t>
      </w:r>
      <w:r w:rsidRPr="0060361A">
        <w:rPr>
          <w:sz w:val="10"/>
        </w:rPr>
        <w:t xml:space="preserve"> last month </w:t>
      </w:r>
      <w:r w:rsidRPr="00CB6F64">
        <w:rPr>
          <w:rStyle w:val="StyleUnderline"/>
          <w:highlight w:val="cyan"/>
        </w:rPr>
        <w:t>the government asked the air force to open up the competition to twin-engine aircraft</w:t>
      </w:r>
      <w:r w:rsidRPr="0060361A">
        <w:rPr>
          <w:rStyle w:val="StyleUnderline"/>
        </w:rPr>
        <w:t xml:space="preserve"> </w:t>
      </w:r>
      <w:r w:rsidRPr="00CB6F64">
        <w:rPr>
          <w:rStyle w:val="StyleUnderline"/>
          <w:highlight w:val="cyan"/>
        </w:rPr>
        <w:t>and</w:t>
      </w:r>
      <w:r w:rsidRPr="0060361A">
        <w:rPr>
          <w:sz w:val="10"/>
        </w:rPr>
        <w:t xml:space="preserve"> to </w:t>
      </w:r>
      <w:r w:rsidRPr="00CB6F64">
        <w:rPr>
          <w:rStyle w:val="StyleUnderline"/>
          <w:highlight w:val="cyan"/>
        </w:rPr>
        <w:t>evaluate</w:t>
      </w:r>
      <w:r w:rsidRPr="0060361A">
        <w:rPr>
          <w:sz w:val="10"/>
        </w:rPr>
        <w:t xml:space="preserve"> </w:t>
      </w:r>
      <w:r w:rsidRPr="00CB6F64">
        <w:rPr>
          <w:rStyle w:val="StyleUnderline"/>
          <w:highlight w:val="cyan"/>
        </w:rPr>
        <w:t>Boeing’s</w:t>
      </w:r>
      <w:r w:rsidRPr="0060361A">
        <w:rPr>
          <w:sz w:val="10"/>
        </w:rPr>
        <w:t xml:space="preserve"> F/A-18 </w:t>
      </w:r>
      <w:r w:rsidRPr="00CB6F64">
        <w:rPr>
          <w:rStyle w:val="StyleUnderline"/>
          <w:highlight w:val="cyan"/>
        </w:rPr>
        <w:t>Super Hornet</w:t>
      </w:r>
      <w:r w:rsidRPr="0060361A">
        <w:rPr>
          <w:sz w:val="10"/>
        </w:rPr>
        <w:t>, a defense ministry source said. That jet is a finalist for the Indian navy’s $8 billion to $9 billion contract for 57 fighters. The defense ministry plans to within weeks issue a request for information (RFI), the first stage of a procurement process, for a fighter to be built in India. The competition will be open to both single and twin-engine jets, the official said, but both Lockheed and Saab said they had not been informed about the new requirements. The latest change of heart is a major opportunity for Boeing, whose only foreign Super Hornet customer so far is the Royal Australian Air Force. It also illustrates how dysfunctional the weapons procurement process and arms industry are in the world’s second-most-populous country. The need for new fighters has been known for nearly 15 years, but after many announcements, twists and turns, the country’s air force has only three-quarters of the aircraft it needs. An indigenous light combat aircraft, the Tejas, is still not operational, 35 years after it was first proposed.</w:t>
      </w:r>
      <w:r>
        <w:rPr>
          <w:sz w:val="10"/>
        </w:rPr>
        <w:t xml:space="preserve"> </w:t>
      </w:r>
      <w:r w:rsidRPr="00CB6F64">
        <w:rPr>
          <w:rStyle w:val="StyleUnderline"/>
          <w:highlight w:val="cyan"/>
        </w:rPr>
        <w:t>An</w:t>
      </w:r>
      <w:r w:rsidRPr="00CB6F64">
        <w:rPr>
          <w:sz w:val="10"/>
          <w:highlight w:val="cyan"/>
        </w:rPr>
        <w:t xml:space="preserve"> </w:t>
      </w:r>
      <w:r w:rsidRPr="00CB6F64">
        <w:rPr>
          <w:rStyle w:val="StyleUnderline"/>
          <w:highlight w:val="cyan"/>
        </w:rPr>
        <w:t>Indian Air Force source said</w:t>
      </w:r>
      <w:r w:rsidRPr="00CB6F64">
        <w:rPr>
          <w:sz w:val="10"/>
          <w:highlight w:val="cyan"/>
        </w:rPr>
        <w:t xml:space="preserve"> </w:t>
      </w:r>
      <w:r w:rsidRPr="00CB6F64">
        <w:rPr>
          <w:rStyle w:val="StyleUnderline"/>
          <w:highlight w:val="cyan"/>
        </w:rPr>
        <w:t>fighter procurement was urgent</w:t>
      </w:r>
      <w:r w:rsidRPr="0060361A">
        <w:rPr>
          <w:sz w:val="10"/>
        </w:rPr>
        <w:t xml:space="preserve">: </w:t>
      </w:r>
      <w:r w:rsidRPr="0060361A">
        <w:rPr>
          <w:rStyle w:val="StyleUnderline"/>
        </w:rPr>
        <w:t xml:space="preserve">the branch’s </w:t>
      </w:r>
      <w:r w:rsidRPr="00CB6F64">
        <w:rPr>
          <w:rStyle w:val="StyleUnderline"/>
          <w:highlight w:val="cyan"/>
        </w:rPr>
        <w:t>operational strength has fallen to</w:t>
      </w:r>
      <w:r w:rsidRPr="0060361A">
        <w:rPr>
          <w:rStyle w:val="StyleUnderline"/>
        </w:rPr>
        <w:t xml:space="preserve"> just 33 squadrons, </w:t>
      </w:r>
      <w:r w:rsidRPr="00CB6F64">
        <w:rPr>
          <w:rStyle w:val="StyleUnderline"/>
          <w:highlight w:val="cyan"/>
        </w:rPr>
        <w:t>its weakest level in four decades</w:t>
      </w:r>
      <w:r w:rsidRPr="0060361A">
        <w:rPr>
          <w:rStyle w:val="StyleUnderline"/>
        </w:rPr>
        <w:t>,</w:t>
      </w:r>
      <w:r w:rsidRPr="0060361A">
        <w:rPr>
          <w:sz w:val="10"/>
        </w:rPr>
        <w:t xml:space="preserve"> as it decommissions Soviet-era MiG-21s. “The IAF wants the RFI issued within weeks and get the process started,” said the source, who declined to be identified because he was not authorized to speak to the media. “The problem is that government keeps shifting what it wants.” A PRESSING NEED Over the next decade, 13 more squadrons will be retired as their aircraft age out of service, parliament’s standing committee on defense said in a December report. The defense ministry declined to comment on the air force’s aircraft modernization program, saying it was not in a position to do so. Lockheed, which had offered to shift its F-16 production line in Fort Worth, Texas, to India, said it had not been told of any change to the Indian plan for single-engine fighters. “Our proposed F-16 partnership with India stands firm,” the company said in an email. Last year it picked Tata Advanced Systems as its local partner and said it was in talks with dozens of firms to build up the supplier network. “The Government of India has not yet issued formal requirements but we are continuing to support government-to-government discussions and engage with Indian companies about F-16 industrial opportunities,” Lockheed said. Sweden’s Saab was also caught off guard. “We have seen the reports in the Indian media, but no new formal communication has been made to us regarding the fighter program,” said Rob Hewson, Saab Asia Pacific’s head of communications. France’s Dassault Systemes SE’s Rafale, the Eurofighter Typhoon and Russian aircraft are also potential contenders under the new requirements, the air force source and industry analysts said. Admiral Harry Harris, the head of U.S. Pacific Command, told the U.S. House Armed Services Committee last month that India was considering the stealthy F-35, among other options. But the Indian air force said no request had been made to Lockheed for even a briefing on the aircraft. An order the size of India’s is rare. The only comparable opportunity for the Super Hornet is Canada’s request for 88 fighters, which could be worth as much as $14.6 billion. The Indian air force competition has echoes of a 2007 tender for 126 medium multi-role combat aircraft, for which Dassault was selected for exclusive negotiations. But the talks quickly bogged down over local production and prices, and in the end, the government ordered just 36 Rafales in 2016 for $8.7 billion. LOCAL FIGHTER The air force ideally would like a combination of lighter single-engine and twin-engine jets, as well as stealthy aircraft, but cannot afford such a range of foreign systems, analysts said. </w:t>
      </w:r>
      <w:r w:rsidRPr="00CB6F64">
        <w:rPr>
          <w:rStyle w:val="StyleUnderline"/>
          <w:highlight w:val="cyan"/>
        </w:rPr>
        <w:t>A twin-engine foreign fighter</w:t>
      </w:r>
      <w:r w:rsidRPr="0060361A">
        <w:rPr>
          <w:rStyle w:val="StyleUnderline"/>
        </w:rPr>
        <w:t xml:space="preserve"> </w:t>
      </w:r>
      <w:r w:rsidRPr="00CB6F64">
        <w:rPr>
          <w:rStyle w:val="StyleUnderline"/>
          <w:highlight w:val="cyan"/>
        </w:rPr>
        <w:t>would</w:t>
      </w:r>
      <w:r w:rsidRPr="0060361A">
        <w:rPr>
          <w:rStyle w:val="StyleUnderline"/>
        </w:rPr>
        <w:t xml:space="preserve"> perhaps </w:t>
      </w:r>
      <w:r w:rsidRPr="00CB6F64">
        <w:rPr>
          <w:rStyle w:val="StyleUnderline"/>
          <w:highlight w:val="cyan"/>
        </w:rPr>
        <w:t>offer the best value</w:t>
      </w:r>
      <w:r w:rsidRPr="0060361A">
        <w:rPr>
          <w:sz w:val="10"/>
        </w:rPr>
        <w:t xml:space="preserve"> while the Tejas finishes development, </w:t>
      </w:r>
      <w:r w:rsidRPr="00CB6F64">
        <w:rPr>
          <w:rStyle w:val="StyleUnderline"/>
          <w:highlight w:val="cyan"/>
        </w:rPr>
        <w:t>they said</w:t>
      </w:r>
      <w:r w:rsidRPr="0060361A">
        <w:rPr>
          <w:rStyle w:val="StyleUnderline"/>
        </w:rPr>
        <w:t>.</w:t>
      </w:r>
      <w:r>
        <w:rPr>
          <w:rStyle w:val="StyleUnderline"/>
        </w:rPr>
        <w:t xml:space="preserve"> </w:t>
      </w:r>
      <w:r w:rsidRPr="0060361A">
        <w:rPr>
          <w:sz w:val="10"/>
        </w:rPr>
        <w:t>India’s annual defense capital procurement budget of $14 billion to $15 billion has to be spread over the army, navy, air force and the indigenous defense research organization. “The operational costs are going up with increased manpower, higher wages and general inflation. Ministry of Defence doesn’t have the luxury to go for too many platforms despite the rapidly falling squadron strength of the air force,” said Amber Dubey, partner and India head of aerospace and defense at global consultancy KPMG. Boeing India President Pratyush Kumar said the company was ready to respond to any request from the air force. “We will follow the MoD’s lead on their process and will be responsive to their needs if we are asked to provide any information,” he said. Kumar said Boeing was committed to building the planes in India and had offered to help with India’s plans to develop its own advanced medium combat aircraft. But the experience with the Rafale contract has made experts skeptical that the latest tender will proceed as planned. Richard A. Bitzinger, visiting senior fellow at Singapore’s S.Rajaratnam School of International Studies, said he did not expect a resolution in even the next two to three years. “I am never surprised by what the Indians do when it comes to their procurement tenders. They are constantly changing the rules, changing their minds, and often even cancelling orders mid-way through,” he said. “The Indians have a remarkable knack for snatching defeat from the jaws of victory.”</w:t>
      </w:r>
    </w:p>
    <w:p w14:paraId="58B1C6A8" w14:textId="77777777" w:rsidR="003E67E8" w:rsidRPr="00263244" w:rsidRDefault="003E67E8" w:rsidP="003E67E8"/>
    <w:p w14:paraId="371EF95E" w14:textId="77777777" w:rsidR="003E67E8" w:rsidRPr="00D0684E" w:rsidRDefault="003E67E8" w:rsidP="003E67E8"/>
    <w:p w14:paraId="3A5158ED" w14:textId="77777777" w:rsidR="003E67E8" w:rsidRPr="005A4619" w:rsidRDefault="003E67E8" w:rsidP="003E67E8">
      <w:pPr>
        <w:pStyle w:val="Heading4"/>
      </w:pPr>
      <w:r>
        <w:t>Boeing and Lockheed are on track to supply IAF modernization</w:t>
      </w:r>
    </w:p>
    <w:p w14:paraId="5DCD4467" w14:textId="77777777" w:rsidR="003E67E8" w:rsidRPr="00576E2E" w:rsidRDefault="003E67E8" w:rsidP="003E67E8">
      <w:r>
        <w:t xml:space="preserve">PAUL </w:t>
      </w:r>
      <w:r w:rsidRPr="005A4619">
        <w:rPr>
          <w:rStyle w:val="Style13ptBold"/>
        </w:rPr>
        <w:t>MCLEARY</w:t>
      </w:r>
      <w:r>
        <w:t xml:space="preserve"> February 12, 20</w:t>
      </w:r>
      <w:r w:rsidRPr="005A4619">
        <w:rPr>
          <w:rStyle w:val="Style13ptBold"/>
        </w:rPr>
        <w:t>19</w:t>
      </w:r>
      <w:r>
        <w:t xml:space="preserve"> (</w:t>
      </w:r>
      <w:r w:rsidRPr="00712701">
        <w:t>Senior Reporter for Breaking Defense. He was previously national security reporter for Foreign Policy magazine</w:t>
      </w:r>
      <w:r>
        <w:t xml:space="preserve">), </w:t>
      </w:r>
      <w:r w:rsidRPr="00C479F3">
        <w:t>"India Is Going Big on New Fighters; Lockheed, Boeing Pledge Indian Plants," Breaking Defense, https://breakingdefense.com/2019/02/india-is-going-big-on-new-fighters-lockheed-boeing-pledge-indian-plants/</w:t>
      </w:r>
    </w:p>
    <w:p w14:paraId="26C60820" w14:textId="77777777" w:rsidR="003E67E8" w:rsidRPr="001D516C" w:rsidRDefault="003E67E8" w:rsidP="003E67E8">
      <w:pPr>
        <w:rPr>
          <w:sz w:val="8"/>
        </w:rPr>
      </w:pPr>
      <w:r w:rsidRPr="00345EB7">
        <w:rPr>
          <w:sz w:val="8"/>
        </w:rPr>
        <w:t xml:space="preserve">WASHINGTON: </w:t>
      </w:r>
      <w:r w:rsidRPr="00345EB7">
        <w:rPr>
          <w:rStyle w:val="StyleUnderline"/>
        </w:rPr>
        <w:t>Two of the world’s largest defense contractors are promising to move production of their US-made fighter aircraft to India should they be awarded lucrative new contracts</w:t>
      </w:r>
      <w:r w:rsidRPr="00345EB7">
        <w:rPr>
          <w:sz w:val="8"/>
        </w:rPr>
        <w:t xml:space="preserve">, signaling a major victory for Prime Minister Modi’s “Make in India” campaign, and </w:t>
      </w:r>
      <w:r w:rsidRPr="00345EB7">
        <w:rPr>
          <w:rStyle w:val="StyleUnderline"/>
        </w:rPr>
        <w:t xml:space="preserve">a potentially stinging defeat for the Russian arms industry. </w:t>
      </w:r>
      <w:r w:rsidRPr="00345EB7">
        <w:rPr>
          <w:sz w:val="8"/>
        </w:rPr>
        <w:t>The dual Indian competitions for roughly 170 planes join an increasingly crowded international battlefield pitting Boeing’s F/A18 Super Hornet</w:t>
      </w:r>
      <w:r w:rsidRPr="001D516C">
        <w:rPr>
          <w:sz w:val="8"/>
        </w:rPr>
        <w:t xml:space="preserve"> against Lockheed Martin’s F-35 and F-16V. Added to the mix are open competitions in Germany, Finland, and Switzerland, all of which pit a new generation of European fourth-generation aircraft that have won big elsewhere. India has for years been the world’s largest importer of foreign weaponry, and along the way has developed a well-earned reputation for confounding its foreign partners with last-minute cancellations, major changes in requirements, and delays that have set multi-billion dollar projects on their ear. But </w:t>
      </w:r>
      <w:r w:rsidRPr="00C83109">
        <w:rPr>
          <w:rStyle w:val="StyleUnderline"/>
        </w:rPr>
        <w:t>what’s at stake in India</w:t>
      </w:r>
      <w:r w:rsidRPr="001D516C">
        <w:rPr>
          <w:sz w:val="8"/>
        </w:rPr>
        <w:t xml:space="preserve"> — a solid foothold set to last decades — </w:t>
      </w:r>
      <w:r w:rsidRPr="00C83109">
        <w:rPr>
          <w:rStyle w:val="StyleUnderline"/>
        </w:rPr>
        <w:t>has brought</w:t>
      </w:r>
      <w:r w:rsidRPr="001D516C">
        <w:rPr>
          <w:sz w:val="8"/>
        </w:rPr>
        <w:t xml:space="preserve"> not only </w:t>
      </w:r>
      <w:r w:rsidRPr="00CB6F64">
        <w:rPr>
          <w:rStyle w:val="Emphasis"/>
          <w:highlight w:val="cyan"/>
        </w:rPr>
        <w:t>Boeing and Lockheed</w:t>
      </w:r>
      <w:r w:rsidRPr="00C83109">
        <w:rPr>
          <w:rStyle w:val="StyleUnderline"/>
        </w:rPr>
        <w:t xml:space="preserve"> to the table</w:t>
      </w:r>
      <w:r w:rsidRPr="001D516C">
        <w:rPr>
          <w:sz w:val="8"/>
        </w:rPr>
        <w:t xml:space="preserve">, but Dassault Aviation of France, the European Eurofighter consortium, Sweden’s Saab, and United Aircraft Corporation of Russia, all of whom </w:t>
      </w:r>
      <w:r w:rsidRPr="00CB6F64">
        <w:rPr>
          <w:rStyle w:val="StyleUnderline"/>
          <w:highlight w:val="cyan"/>
        </w:rPr>
        <w:t>are</w:t>
      </w:r>
      <w:r w:rsidRPr="001D516C">
        <w:rPr>
          <w:sz w:val="8"/>
        </w:rPr>
        <w:t xml:space="preserve"> </w:t>
      </w:r>
      <w:r w:rsidRPr="00CB6F64">
        <w:rPr>
          <w:rStyle w:val="StyleUnderline"/>
          <w:highlight w:val="cyan"/>
        </w:rPr>
        <w:t>jockeying</w:t>
      </w:r>
      <w:r w:rsidRPr="00C83109">
        <w:rPr>
          <w:rStyle w:val="StyleUnderline"/>
        </w:rPr>
        <w:t xml:space="preserve"> </w:t>
      </w:r>
      <w:r w:rsidRPr="00CB6F64">
        <w:rPr>
          <w:rStyle w:val="StyleUnderline"/>
          <w:highlight w:val="cyan"/>
        </w:rPr>
        <w:t>for</w:t>
      </w:r>
      <w:r w:rsidRPr="00C83109">
        <w:rPr>
          <w:rStyle w:val="StyleUnderline"/>
        </w:rPr>
        <w:t xml:space="preserve"> position for </w:t>
      </w:r>
      <w:r w:rsidRPr="00CB6F64">
        <w:rPr>
          <w:rStyle w:val="StyleUnderline"/>
          <w:highlight w:val="cyan"/>
        </w:rPr>
        <w:t>a $15 billion air force tender for 110 planes, and $8 billion navy offer for</w:t>
      </w:r>
      <w:r w:rsidRPr="00C83109">
        <w:rPr>
          <w:rStyle w:val="StyleUnderline"/>
        </w:rPr>
        <w:t xml:space="preserve"> around </w:t>
      </w:r>
      <w:r w:rsidRPr="00CB6F64">
        <w:rPr>
          <w:rStyle w:val="StyleUnderline"/>
          <w:highlight w:val="cyan"/>
        </w:rPr>
        <w:t>60</w:t>
      </w:r>
      <w:r w:rsidRPr="00C83109">
        <w:rPr>
          <w:rStyle w:val="StyleUnderline"/>
        </w:rPr>
        <w:t xml:space="preserve"> aircraft. Both programs also hold the promise of years of </w:t>
      </w:r>
      <w:r w:rsidRPr="00C83109">
        <w:rPr>
          <w:rStyle w:val="StyleUnderline"/>
        </w:rPr>
        <w:lastRenderedPageBreak/>
        <w:t>maintenance and upgrades, where much of the real money in international arms sales is made.</w:t>
      </w:r>
      <w:r>
        <w:rPr>
          <w:rStyle w:val="StyleUnderline"/>
        </w:rPr>
        <w:t xml:space="preserve"> </w:t>
      </w:r>
      <w:r w:rsidRPr="001D516C">
        <w:rPr>
          <w:sz w:val="8"/>
        </w:rPr>
        <w:t xml:space="preserve">Steady as it goes When companies look to lock down a deal with the Indian government, “a prerequisite for winning it is considerable stamina,” said Douglas Barrie, Senior Fellow for Military Aerospace at IISS, a London-based think tank. Indian projects are notoriously slow and complicated affairs with plenty of infighting within the Indian government over budgets, requirements, and timelines that test the patience of even the most seasoned defense contractor. If a company harbors any hope of winning, “you’ve got to be there for the duration,” Barrie added. “That said, things do get bought and built. So the prize at the end is significant if you can manage to stay the course.” </w:t>
      </w:r>
      <w:r w:rsidRPr="00C83109">
        <w:rPr>
          <w:rStyle w:val="StyleUnderline"/>
        </w:rPr>
        <w:t>If and when these aircraft do get built, two US companies, in particular, plan to build them in India.</w:t>
      </w:r>
      <w:r>
        <w:rPr>
          <w:rStyle w:val="StyleUnderline"/>
        </w:rPr>
        <w:t xml:space="preserve"> </w:t>
      </w:r>
      <w:r w:rsidRPr="00C83109">
        <w:rPr>
          <w:rStyle w:val="StyleUnderline"/>
        </w:rPr>
        <w:t xml:space="preserve">The fighter plane deals are large enough </w:t>
      </w:r>
      <w:r w:rsidRPr="001D516C">
        <w:rPr>
          <w:sz w:val="8"/>
        </w:rPr>
        <w:t>that “we’re prepared</w:t>
      </w:r>
      <w:r w:rsidRPr="00C83109">
        <w:rPr>
          <w:rStyle w:val="StyleUnderline"/>
        </w:rPr>
        <w:t xml:space="preserve"> to put a new factory in India,”</w:t>
      </w:r>
      <w:r w:rsidRPr="001D516C">
        <w:rPr>
          <w:sz w:val="8"/>
        </w:rPr>
        <w:t xml:space="preserve"> Thom Breckenridge, vice president of international sales </w:t>
      </w:r>
      <w:r w:rsidRPr="00C83109">
        <w:rPr>
          <w:rStyle w:val="StyleUnderline"/>
        </w:rPr>
        <w:t>for</w:t>
      </w:r>
      <w:r w:rsidRPr="001D516C">
        <w:rPr>
          <w:sz w:val="8"/>
        </w:rPr>
        <w:t xml:space="preserve"> strike, surveillance and mobility programs at </w:t>
      </w:r>
      <w:r w:rsidRPr="00C83109">
        <w:rPr>
          <w:rStyle w:val="StyleUnderline"/>
        </w:rPr>
        <w:t>Boeing</w:t>
      </w:r>
      <w:r w:rsidRPr="001D516C">
        <w:rPr>
          <w:sz w:val="8"/>
        </w:rPr>
        <w:t xml:space="preserve">, told me. The company is partnering with Hindustan Aeronautics Limited and Mahindra Defence Systems on the packages for the Super Hornet. The company has already established a foothold in India. Last year, Boeing announced that it launched a joint venture with Indian company Tata to build all fuselages in India for the Apache helicopter sold worldwide. </w:t>
      </w:r>
      <w:r w:rsidRPr="00CB6F64">
        <w:rPr>
          <w:rStyle w:val="StyleUnderline"/>
          <w:highlight w:val="cyan"/>
        </w:rPr>
        <w:t>For</w:t>
      </w:r>
      <w:r w:rsidRPr="00345EB7">
        <w:rPr>
          <w:rStyle w:val="StyleUnderline"/>
        </w:rPr>
        <w:t xml:space="preserve"> </w:t>
      </w:r>
      <w:r w:rsidRPr="00CB6F64">
        <w:rPr>
          <w:rStyle w:val="StyleUnderline"/>
          <w:highlight w:val="cyan"/>
        </w:rPr>
        <w:t>the two aircraft programs,</w:t>
      </w:r>
      <w:r w:rsidRPr="00CB6F64">
        <w:rPr>
          <w:sz w:val="8"/>
          <w:highlight w:val="cyan"/>
        </w:rPr>
        <w:t xml:space="preserve"> “</w:t>
      </w:r>
      <w:r w:rsidRPr="001D516C">
        <w:rPr>
          <w:sz w:val="8"/>
        </w:rPr>
        <w:t xml:space="preserve">the way we’ve been thinking about that is </w:t>
      </w:r>
      <w:r w:rsidRPr="00CB6F64">
        <w:rPr>
          <w:rStyle w:val="StyleUnderline"/>
          <w:highlight w:val="cyan"/>
        </w:rPr>
        <w:t>what is produced in India would be for India</w:t>
      </w:r>
      <w:r w:rsidRPr="001D516C">
        <w:rPr>
          <w:sz w:val="8"/>
        </w:rPr>
        <w:t xml:space="preserve">,” Breckenridge said, noting that the company has a long history of industrial production programs with other countries like Japan where “we’ve done a lot of deep industrial cooperation.” </w:t>
      </w:r>
      <w:r w:rsidRPr="00CB6F64">
        <w:rPr>
          <w:rStyle w:val="StyleUnderline"/>
          <w:highlight w:val="cyan"/>
        </w:rPr>
        <w:t>Lockheed</w:t>
      </w:r>
      <w:r w:rsidRPr="00C83109">
        <w:rPr>
          <w:rStyle w:val="StyleUnderline"/>
        </w:rPr>
        <w:t xml:space="preserve"> Martin has also become increasingly involved in India, and </w:t>
      </w:r>
      <w:r w:rsidRPr="00CB6F64">
        <w:rPr>
          <w:rStyle w:val="StyleUnderline"/>
          <w:highlight w:val="cyan"/>
        </w:rPr>
        <w:t>will move all</w:t>
      </w:r>
      <w:r w:rsidRPr="00C83109">
        <w:rPr>
          <w:rStyle w:val="StyleUnderline"/>
        </w:rPr>
        <w:t xml:space="preserve"> </w:t>
      </w:r>
      <w:r w:rsidRPr="00345EB7">
        <w:rPr>
          <w:rStyle w:val="StyleUnderline"/>
        </w:rPr>
        <w:t>future</w:t>
      </w:r>
      <w:r w:rsidRPr="00C83109">
        <w:rPr>
          <w:rStyle w:val="StyleUnderline"/>
        </w:rPr>
        <w:t xml:space="preserve"> </w:t>
      </w:r>
      <w:r w:rsidRPr="00CB6F64">
        <w:rPr>
          <w:rStyle w:val="StyleUnderline"/>
          <w:highlight w:val="cyan"/>
        </w:rPr>
        <w:t>production</w:t>
      </w:r>
      <w:r w:rsidRPr="00C83109">
        <w:rPr>
          <w:rStyle w:val="StyleUnderline"/>
        </w:rPr>
        <w:t xml:space="preserve"> </w:t>
      </w:r>
      <w:r w:rsidRPr="00CB6F64">
        <w:rPr>
          <w:rStyle w:val="StyleUnderline"/>
          <w:highlight w:val="cyan"/>
        </w:rPr>
        <w:t>of the F-16 to India if it wins the</w:t>
      </w:r>
      <w:r w:rsidRPr="00345EB7">
        <w:rPr>
          <w:rStyle w:val="StyleUnderline"/>
        </w:rPr>
        <w:t xml:space="preserve"> </w:t>
      </w:r>
      <w:r w:rsidRPr="00345EB7">
        <w:t>air force</w:t>
      </w:r>
      <w:r w:rsidRPr="00345EB7">
        <w:rPr>
          <w:rStyle w:val="StyleUnderline"/>
        </w:rPr>
        <w:t xml:space="preserve"> </w:t>
      </w:r>
      <w:r w:rsidRPr="00CB6F64">
        <w:rPr>
          <w:rStyle w:val="StyleUnderline"/>
          <w:highlight w:val="cyan"/>
        </w:rPr>
        <w:t>contract</w:t>
      </w:r>
      <w:r w:rsidRPr="00C83109">
        <w:rPr>
          <w:rStyle w:val="StyleUnderline"/>
        </w:rPr>
        <w:t>.</w:t>
      </w:r>
      <w:r>
        <w:rPr>
          <w:rStyle w:val="StyleUnderline"/>
        </w:rPr>
        <w:t xml:space="preserve"> </w:t>
      </w:r>
      <w:r w:rsidRPr="001D516C">
        <w:rPr>
          <w:sz w:val="8"/>
        </w:rPr>
        <w:t>“We will produce F-16s in Greenville, South Carolina—for Bahrain, Slovakia and other international customers—for the foreseeable future,” company spokesman John Losinger told me. “</w:t>
      </w:r>
      <w:r w:rsidRPr="00C83109">
        <w:rPr>
          <w:rStyle w:val="StyleUnderline"/>
        </w:rPr>
        <w:t xml:space="preserve">Future exports from India and other ‘Make in India’ </w:t>
      </w:r>
      <w:r w:rsidRPr="00345EB7">
        <w:rPr>
          <w:rStyle w:val="StyleUnderline"/>
        </w:rPr>
        <w:t xml:space="preserve">industrial opportunities will be </w:t>
      </w:r>
      <w:r w:rsidRPr="00CB6F64">
        <w:rPr>
          <w:rStyle w:val="StyleUnderline"/>
          <w:highlight w:val="cyan"/>
        </w:rPr>
        <w:t>determined once India selects its next fighter for the I</w:t>
      </w:r>
      <w:r w:rsidRPr="001D516C">
        <w:rPr>
          <w:sz w:val="8"/>
        </w:rPr>
        <w:t xml:space="preserve">ndian </w:t>
      </w:r>
      <w:r w:rsidRPr="00CB6F64">
        <w:rPr>
          <w:rStyle w:val="StyleUnderline"/>
          <w:highlight w:val="cyan"/>
        </w:rPr>
        <w:t>A</w:t>
      </w:r>
      <w:r w:rsidRPr="001D516C">
        <w:rPr>
          <w:sz w:val="8"/>
        </w:rPr>
        <w:t xml:space="preserve">ir </w:t>
      </w:r>
      <w:r w:rsidRPr="00CB6F64">
        <w:rPr>
          <w:rStyle w:val="StyleUnderline"/>
          <w:highlight w:val="cyan"/>
        </w:rPr>
        <w:t>F</w:t>
      </w:r>
      <w:r w:rsidRPr="001D516C">
        <w:rPr>
          <w:sz w:val="8"/>
        </w:rPr>
        <w:t xml:space="preserve">orce.” Last year, Lockheed Martin entered into a partnership with Tata to build F-16 wings in India, but that work has not started yet. “We plan to build F-16 wings in India for future customers regardless of which fighter aircraft India chooses,” Losinger said. Some of that future work in India could include a deal the US government and Bulgaria have just began discussions over for Bulgaria’s potential acquisition of new F-16 Block 70 aircraft. At the same time, four other countries are looking to upgrade to the F-16V configuration, totaling about 400 aircraft altogether. The other competitors for the Indian air force contract — Dassault Aviation’s Rafale, the Eurofighter consortium’s Typhoon, Russian Aircraft Corp’s MiG 35, and Saab’s Gripen have also pledged to build aircraft in India. The Navy contract is being fought over by many of the same platforms: Rafale, Super Hornet, Gripen, and the MiG-29K. A little bit of everything The Indian air force already flies what might be the most international air fleet on the planet, with French Rafale and Mirage fighters, but also Russian MiG 21s, 27s, and 29s, Sukhoi Su-30s, British Jaguars, American C-17 and C-130 transport aircraft along with a bevy of trainers, drones, and cargo planes sourced from around the world. The Navy is in a similar situation, with submarines made domestically, as well as variants made in Russia, France, and Germany, and surface ships made in India, Russia, Poland, the United States, South Korea, Israel, and Italy. </w:t>
      </w:r>
      <w:r w:rsidRPr="00CB6F64">
        <w:rPr>
          <w:rStyle w:val="StyleUnderline"/>
          <w:highlight w:val="cyan"/>
        </w:rPr>
        <w:t>While</w:t>
      </w:r>
      <w:r w:rsidRPr="001D516C">
        <w:rPr>
          <w:sz w:val="8"/>
        </w:rPr>
        <w:t xml:space="preserve"> India has been the world’s largest importer of arms in recent years, and the United States accounts for only about 12 percent of those imports — </w:t>
      </w:r>
      <w:r w:rsidRPr="00CB6F64">
        <w:rPr>
          <w:rStyle w:val="StyleUnderline"/>
          <w:highlight w:val="cyan"/>
        </w:rPr>
        <w:t>Russia is historically New Delhi’s main</w:t>
      </w:r>
      <w:r w:rsidRPr="00345EB7">
        <w:rPr>
          <w:rStyle w:val="StyleUnderline"/>
        </w:rPr>
        <w:t xml:space="preserve"> </w:t>
      </w:r>
      <w:r w:rsidRPr="00CB6F64">
        <w:rPr>
          <w:rStyle w:val="StyleUnderline"/>
          <w:highlight w:val="cyan"/>
        </w:rPr>
        <w:t>supplier</w:t>
      </w:r>
      <w:r w:rsidRPr="001D516C">
        <w:rPr>
          <w:sz w:val="8"/>
        </w:rPr>
        <w:t xml:space="preserve"> — but </w:t>
      </w:r>
      <w:r w:rsidRPr="00CB6F64">
        <w:rPr>
          <w:rStyle w:val="StyleUnderline"/>
          <w:highlight w:val="cyan"/>
        </w:rPr>
        <w:t>the US share is expected to grow 6.2 percent annually through 2023</w:t>
      </w:r>
      <w:r w:rsidRPr="00CB6F64">
        <w:rPr>
          <w:sz w:val="8"/>
          <w:highlight w:val="cyan"/>
        </w:rPr>
        <w:t>,</w:t>
      </w:r>
      <w:r w:rsidRPr="001D516C">
        <w:rPr>
          <w:sz w:val="8"/>
        </w:rPr>
        <w:t xml:space="preserve"> according to a 2018 study by Avascent, a consulting firm. In order to get after </w:t>
      </w:r>
      <w:r w:rsidRPr="00345EB7">
        <w:rPr>
          <w:sz w:val="8"/>
        </w:rPr>
        <w:t xml:space="preserve">that, </w:t>
      </w:r>
      <w:r w:rsidRPr="00345EB7">
        <w:rPr>
          <w:rStyle w:val="StyleUnderline"/>
        </w:rPr>
        <w:t>the Obama administration designated India a “major defense partner” in 2016, a designation that grants New Delhi access to sensitive U.S. defense technologies at a level comparable to NATO allies</w:t>
      </w:r>
      <w:r w:rsidRPr="00345EB7">
        <w:rPr>
          <w:sz w:val="8"/>
        </w:rPr>
        <w:t>. The move put pressure on Russia, which had just lost out on a $3 billion deal to Boeing for Apache and Chinook helicopters for which Moscow offered its Mi-28 Havoc and Mi-26 helicopters. Last year, New Delhi requested to increase its AH-64E Apache order with an additional six units. In recent years, France has emerged as the</w:t>
      </w:r>
      <w:r w:rsidRPr="001D516C">
        <w:rPr>
          <w:sz w:val="8"/>
        </w:rPr>
        <w:t xml:space="preserve"> big winner in several hard-fought awards, inking an $8.6 billion contract with New Delhi for the first foreign sale ever of 36 Rafales in 2016 — which will serve as India’s primary nuclear delivery aircraft — and a $4.6 billion deal for six Scorpene-class submarines signed in 2005. Most of the work on the subs will be done at the Mazagon dockyard in Mumbai. But Russia isn’t going anywhere. Moscow is on the verge of finalizing a $3.2 billion contract for four S-400 surface-to-air missile systems with India, part of about $12 billion worth of Russian arms deals in the works with the Indian government. Both governments have said that despite the threat of US sanctions against India for going through with the deal, it appears to be on track, and is “proof of the special nature of the ties between India and Russia,” as the Russian ambassador to India said last month. The companies involved in the contests for the 170 aircraft are no doubt casting a wary eye on these newest tenders, with fresh memories of the Indian air force’s predecessor program, launched in 2007, which also sought dozens of multi-role combat aircraft. After shuffling along for a decade, the program was abandoned with little explanation. </w:t>
      </w:r>
      <w:r w:rsidRPr="00CB6F64">
        <w:rPr>
          <w:rStyle w:val="Emphasis"/>
          <w:highlight w:val="cyan"/>
        </w:rPr>
        <w:t>For now</w:t>
      </w:r>
      <w:r w:rsidRPr="005B545E">
        <w:rPr>
          <w:rStyle w:val="StyleUnderline"/>
        </w:rPr>
        <w:t xml:space="preserve">, however, </w:t>
      </w:r>
      <w:r w:rsidRPr="00CB6F64">
        <w:rPr>
          <w:rStyle w:val="Emphasis"/>
          <w:highlight w:val="cyan"/>
        </w:rPr>
        <w:t>the new fighter deal is on</w:t>
      </w:r>
      <w:r w:rsidRPr="00345EB7">
        <w:rPr>
          <w:rStyle w:val="Emphasis"/>
        </w:rPr>
        <w:t>.</w:t>
      </w:r>
      <w:r w:rsidRPr="005B545E">
        <w:rPr>
          <w:rStyle w:val="StyleUnderline"/>
        </w:rPr>
        <w:t xml:space="preserve"> Until it’s not.</w:t>
      </w:r>
    </w:p>
    <w:p w14:paraId="0F771C3C" w14:textId="77777777" w:rsidR="003E67E8" w:rsidRDefault="003E67E8" w:rsidP="003E67E8">
      <w:pPr>
        <w:pStyle w:val="Heading4"/>
      </w:pPr>
      <w:r>
        <w:t>US Arms sales are key to Indian modernization and military confidence</w:t>
      </w:r>
    </w:p>
    <w:p w14:paraId="6782D81A" w14:textId="77777777" w:rsidR="003E67E8" w:rsidRPr="00980B26" w:rsidRDefault="003E67E8" w:rsidP="003E67E8">
      <w:pPr>
        <w:spacing w:after="2"/>
        <w:ind w:left="-5" w:hanging="10"/>
        <w:rPr>
          <w:sz w:val="18"/>
          <w:szCs w:val="18"/>
        </w:rPr>
      </w:pPr>
      <w:r w:rsidRPr="00980B26">
        <w:rPr>
          <w:rFonts w:eastAsia="Calibri"/>
          <w:sz w:val="18"/>
          <w:szCs w:val="18"/>
        </w:rPr>
        <w:t>Arms Sales for India: How Military Trade Could Energize U.S.-Indian Relations</w:t>
      </w:r>
      <w:r>
        <w:rPr>
          <w:sz w:val="18"/>
          <w:szCs w:val="18"/>
        </w:rPr>
        <w:t xml:space="preserve"> </w:t>
      </w:r>
      <w:r w:rsidRPr="00980B26">
        <w:rPr>
          <w:rFonts w:eastAsia="Calibri"/>
          <w:sz w:val="18"/>
          <w:szCs w:val="18"/>
        </w:rPr>
        <w:t xml:space="preserve">Author(s): </w:t>
      </w:r>
      <w:r w:rsidRPr="00D22079">
        <w:rPr>
          <w:rFonts w:eastAsia="Calibri"/>
        </w:rPr>
        <w:t>Sunil</w:t>
      </w:r>
      <w:r w:rsidRPr="00980B26">
        <w:rPr>
          <w:rFonts w:eastAsia="Calibri"/>
          <w:b/>
          <w:bCs/>
        </w:rPr>
        <w:t xml:space="preserve"> Dasgupta and</w:t>
      </w:r>
      <w:r w:rsidRPr="00D22079">
        <w:rPr>
          <w:rFonts w:eastAsia="Calibri"/>
        </w:rPr>
        <w:t xml:space="preserve"> Stephen P. </w:t>
      </w:r>
      <w:r w:rsidRPr="00980B26">
        <w:rPr>
          <w:rFonts w:eastAsia="Calibri"/>
          <w:b/>
          <w:bCs/>
        </w:rPr>
        <w:t>Cohen</w:t>
      </w:r>
      <w:r w:rsidRPr="00980B26">
        <w:rPr>
          <w:sz w:val="18"/>
          <w:szCs w:val="18"/>
        </w:rPr>
        <w:t xml:space="preserve"> </w:t>
      </w:r>
      <w:r w:rsidRPr="00980B26">
        <w:rPr>
          <w:rFonts w:eastAsia="Calibri"/>
          <w:sz w:val="18"/>
          <w:szCs w:val="18"/>
        </w:rPr>
        <w:t xml:space="preserve">Source: Foreign Affairs, Vol. 90, No. 2 (MARCH/APRIL </w:t>
      </w:r>
      <w:r w:rsidRPr="00980B26">
        <w:rPr>
          <w:rFonts w:eastAsia="Calibri"/>
          <w:b/>
          <w:bCs/>
        </w:rPr>
        <w:t>2011</w:t>
      </w:r>
      <w:r w:rsidRPr="00980B26">
        <w:rPr>
          <w:rFonts w:eastAsia="Calibri"/>
          <w:sz w:val="18"/>
          <w:szCs w:val="18"/>
        </w:rPr>
        <w:t>), pp. 22-26</w:t>
      </w:r>
      <w:r w:rsidRPr="00980B26">
        <w:rPr>
          <w:sz w:val="18"/>
          <w:szCs w:val="18"/>
        </w:rPr>
        <w:t xml:space="preserve"> </w:t>
      </w:r>
      <w:r w:rsidRPr="00980B26">
        <w:rPr>
          <w:rFonts w:eastAsia="Calibri"/>
          <w:sz w:val="18"/>
          <w:szCs w:val="18"/>
        </w:rPr>
        <w:t>Published by: Council on Foreign Relations</w:t>
      </w:r>
      <w:r w:rsidRPr="00980B26">
        <w:rPr>
          <w:sz w:val="18"/>
          <w:szCs w:val="18"/>
        </w:rPr>
        <w:t xml:space="preserve"> </w:t>
      </w:r>
      <w:r w:rsidRPr="00980B26">
        <w:rPr>
          <w:rFonts w:eastAsia="Calibri"/>
          <w:sz w:val="18"/>
          <w:szCs w:val="18"/>
        </w:rPr>
        <w:t xml:space="preserve">Stable URL: </w:t>
      </w:r>
      <w:hyperlink r:id="rId9" w:history="1">
        <w:r w:rsidRPr="00980B26">
          <w:rPr>
            <w:rStyle w:val="Hyperlink"/>
            <w:rFonts w:eastAsia="Calibri"/>
            <w:sz w:val="18"/>
            <w:szCs w:val="18"/>
          </w:rPr>
          <w:t>https://www.jstor.org/stable/25800454</w:t>
        </w:r>
      </w:hyperlink>
      <w:r w:rsidRPr="00980B26">
        <w:rPr>
          <w:sz w:val="18"/>
          <w:szCs w:val="18"/>
        </w:rPr>
        <w:t xml:space="preserve"> </w:t>
      </w:r>
      <w:r w:rsidRPr="00980B26">
        <w:rPr>
          <w:rFonts w:eastAsia="Calibri"/>
          <w:sz w:val="18"/>
          <w:szCs w:val="18"/>
        </w:rPr>
        <w:t>Accessed: 02-07-2019 01:56 UTC</w:t>
      </w:r>
    </w:p>
    <w:p w14:paraId="21A94107" w14:textId="77777777" w:rsidR="003E67E8" w:rsidRDefault="003E67E8" w:rsidP="003E67E8">
      <w:r>
        <w:t xml:space="preserve">Much has been made of U.S. President Barack Obama's pledge to support India's push for a permanent seat on the United Nations Security Council, which was offered during his November trip to India, but the real story from his visit was its implications for bilateral military trade. During the trip, Obama announced that </w:t>
      </w:r>
      <w:r w:rsidRPr="00CB6F64">
        <w:rPr>
          <w:b/>
          <w:bCs/>
          <w:highlight w:val="cyan"/>
          <w:u w:val="single"/>
        </w:rPr>
        <w:t>the United States would sell $5 bililion worth of U.S. military equipment to India, including ten Boeing c-17 military transport aircraft and 100 General Electric F-414 fighter aircraft.</w:t>
      </w:r>
      <w:r>
        <w:t xml:space="preserve"> Although </w:t>
      </w:r>
      <w:r w:rsidRPr="00CB6F64">
        <w:rPr>
          <w:b/>
          <w:bCs/>
          <w:highlight w:val="cyan"/>
          <w:u w:val="single"/>
        </w:rPr>
        <w:t>the details</w:t>
      </w:r>
      <w:r>
        <w:t xml:space="preserve"> are still being worked out, these and other contracts already in the works will </w:t>
      </w:r>
      <w:r w:rsidRPr="00CB6F64">
        <w:rPr>
          <w:b/>
          <w:bCs/>
          <w:highlight w:val="cyan"/>
          <w:u w:val="single"/>
        </w:rPr>
        <w:t>propel the United States into the ranks of India's top three military suppliers</w:t>
      </w:r>
      <w:r w:rsidRPr="003C1004">
        <w:rPr>
          <w:b/>
          <w:bCs/>
          <w:u w:val="single"/>
        </w:rPr>
        <w:t>,</w:t>
      </w:r>
      <w:r>
        <w:t xml:space="preserve"> alongside Russia and Israel. </w:t>
      </w:r>
      <w:r w:rsidRPr="00CB6F64">
        <w:rPr>
          <w:b/>
          <w:bCs/>
          <w:highlight w:val="cyan"/>
          <w:u w:val="single"/>
        </w:rPr>
        <w:t>With India planning to buy $100 billion worth of new weapons over the next ten years</w:t>
      </w:r>
      <w:r>
        <w:t>, arms sales may be the best way for the United States to revive stagnating U.S.-Indian relations</w:t>
      </w:r>
    </w:p>
    <w:p w14:paraId="75306C60" w14:textId="77777777" w:rsidR="003E67E8" w:rsidRPr="00134F00" w:rsidRDefault="003E67E8" w:rsidP="003E67E8"/>
    <w:p w14:paraId="16326BE6" w14:textId="77777777" w:rsidR="003E67E8" w:rsidRDefault="003E67E8" w:rsidP="003E67E8">
      <w:pPr>
        <w:pStyle w:val="Heading4"/>
      </w:pPr>
      <w:r>
        <w:t>US weapons systems expected to occupy major role in Indian conventional modernization</w:t>
      </w:r>
    </w:p>
    <w:p w14:paraId="276219D8" w14:textId="77777777" w:rsidR="003E67E8" w:rsidRDefault="003E67E8" w:rsidP="003E67E8">
      <w:r>
        <w:t xml:space="preserve">Jim </w:t>
      </w:r>
      <w:r w:rsidRPr="004A4F7F">
        <w:rPr>
          <w:rStyle w:val="Style13ptBold"/>
        </w:rPr>
        <w:t>Garamone</w:t>
      </w:r>
      <w:r>
        <w:t xml:space="preserve">, </w:t>
      </w:r>
      <w:r w:rsidRPr="004A4F7F">
        <w:t>Sep 6, 20</w:t>
      </w:r>
      <w:r w:rsidRPr="004A4F7F">
        <w:rPr>
          <w:rStyle w:val="Style13ptBold"/>
        </w:rPr>
        <w:t>18</w:t>
      </w:r>
      <w:r>
        <w:t>, "U.S. Officials Seek to Boost Arms Sales to India," Defense Security Cooperation Administration, https://dsca.mil/news-media/news-archive/us-officials-seek-boost-arms-sales-india</w:t>
      </w:r>
    </w:p>
    <w:p w14:paraId="79862B4A" w14:textId="77777777" w:rsidR="003E67E8" w:rsidRPr="004A4F7F" w:rsidRDefault="003E67E8" w:rsidP="003E67E8">
      <w:pPr>
        <w:rPr>
          <w:sz w:val="10"/>
        </w:rPr>
      </w:pPr>
      <w:r w:rsidRPr="004A4F7F">
        <w:rPr>
          <w:sz w:val="10"/>
        </w:rPr>
        <w:t xml:space="preserve">NEW DELHI, Sept. 6, 2018 - A decade ago, U.S. arms sales to India amounted to virtually nothing. </w:t>
      </w:r>
      <w:r w:rsidRPr="004A4F7F">
        <w:rPr>
          <w:rStyle w:val="StyleUnderline"/>
        </w:rPr>
        <w:t>Today, the United States is the second-largest arms supplier to India, and U.S. officials say they hope to increase that business</w:t>
      </w:r>
      <w:r w:rsidRPr="004A4F7F">
        <w:rPr>
          <w:sz w:val="10"/>
        </w:rPr>
        <w:t xml:space="preserve">. Army Lt. Gen. Charles Hooper, the director of the Defense Security Cooperation Agency, spoke to reporters while traveling to India with Defense Secretary James N. Mattis. His agency is responsible for foreign military sales. </w:t>
      </w:r>
      <w:r w:rsidRPr="00CB6F64">
        <w:rPr>
          <w:rStyle w:val="StyleUnderline"/>
          <w:highlight w:val="cyan"/>
        </w:rPr>
        <w:t xml:space="preserve">India is modernizing its military and the </w:t>
      </w:r>
      <w:r w:rsidRPr="00CB6F64">
        <w:rPr>
          <w:rStyle w:val="StyleUnderline"/>
          <w:highlight w:val="cyan"/>
        </w:rPr>
        <w:lastRenderedPageBreak/>
        <w:t>United States would</w:t>
      </w:r>
      <w:r w:rsidRPr="004A4F7F">
        <w:rPr>
          <w:rStyle w:val="StyleUnderline"/>
        </w:rPr>
        <w:t xml:space="preserve"> </w:t>
      </w:r>
      <w:r w:rsidRPr="004A4F7F">
        <w:rPr>
          <w:sz w:val="10"/>
        </w:rPr>
        <w:t>like to</w:t>
      </w:r>
      <w:r w:rsidRPr="004A4F7F">
        <w:rPr>
          <w:rStyle w:val="StyleUnderline"/>
        </w:rPr>
        <w:t xml:space="preserve"> </w:t>
      </w:r>
      <w:r w:rsidRPr="00CB6F64">
        <w:rPr>
          <w:rStyle w:val="StyleUnderline"/>
          <w:highlight w:val="cyan"/>
        </w:rPr>
        <w:t>compete</w:t>
      </w:r>
      <w:r w:rsidRPr="004A4F7F">
        <w:rPr>
          <w:sz w:val="10"/>
        </w:rPr>
        <w:t xml:space="preserve"> for those sales, he said. "There are four values that govern our relationship with India, and our relationship with all our partners: . transparency, responsiveness, integrity and commitment," the general said. Transparency means the agency shares all the information about systems and associated costs with its partners. This allows other nations to make informed decisions on the types of capabilities they need. "</w:t>
      </w:r>
      <w:r w:rsidRPr="00CB6F64">
        <w:rPr>
          <w:rStyle w:val="StyleUnderline"/>
          <w:highlight w:val="cyan"/>
        </w:rPr>
        <w:t>We're</w:t>
      </w:r>
      <w:r w:rsidRPr="004A4F7F">
        <w:rPr>
          <w:sz w:val="10"/>
        </w:rPr>
        <w:t xml:space="preserve"> very </w:t>
      </w:r>
      <w:r w:rsidRPr="00CB6F64">
        <w:rPr>
          <w:rStyle w:val="StyleUnderline"/>
          <w:highlight w:val="cyan"/>
        </w:rPr>
        <w:t>confident</w:t>
      </w:r>
      <w:r w:rsidRPr="004A4F7F">
        <w:rPr>
          <w:sz w:val="10"/>
        </w:rPr>
        <w:t xml:space="preserve"> that, when given all of the information that they need, </w:t>
      </w:r>
      <w:r w:rsidRPr="00CB6F64">
        <w:rPr>
          <w:rStyle w:val="StyleUnderline"/>
          <w:highlight w:val="cyan"/>
        </w:rPr>
        <w:t>they'll choose American</w:t>
      </w:r>
      <w:r w:rsidRPr="004A4F7F">
        <w:rPr>
          <w:rStyle w:val="StyleUnderline"/>
        </w:rPr>
        <w:t xml:space="preserve"> systems and </w:t>
      </w:r>
      <w:r w:rsidRPr="004A4F7F">
        <w:rPr>
          <w:sz w:val="10"/>
        </w:rPr>
        <w:t>American</w:t>
      </w:r>
      <w:r w:rsidRPr="004A4F7F">
        <w:rPr>
          <w:rStyle w:val="StyleUnderline"/>
        </w:rPr>
        <w:t xml:space="preserve"> services</w:t>
      </w:r>
      <w:r w:rsidRPr="004A4F7F">
        <w:rPr>
          <w:sz w:val="10"/>
        </w:rPr>
        <w:t xml:space="preserve">," Hooper said. Responsiveness is another key. The general stays in constant touch with his partners. In India's case that is the director general for acquisition. "Every time I see him, I provide him with a spreadsheet that updates . the status of all of our systems," Hooper said. "And we have discussions on how we can better strengthen the partnership." Integrity is a key value that separates the U.S. approach to security cooperation from others, he said. "Integrity means, quite simply, our books are always open," Hooper said. "We don't charge one penny more than we have to for the finest systems and the finest services in the world. The books are always open, and we can account for every penny that our partners spend." The U.S. is committed to providing goods and services at the point of sale, and to forging and strengthening a long-term relationship, the general said. "We found that when we follow those four values with our Indian partners, it helps to support, to strengthen that relationship," he said. Hooper cannot comment on possible sales to India, but he said he believes that no matter the domain, any U.S. system would bring enormous capabilities and be economically competitive. "What I can say is, I expect some very fruitful discussions," he said. "All of our systems are the best in the world, and I'm sure are very competitive to suit and meet the requirements of our Indian partners." </w:t>
      </w:r>
      <w:r w:rsidRPr="00CB6F64">
        <w:rPr>
          <w:rStyle w:val="StyleUnderline"/>
          <w:highlight w:val="cyan"/>
        </w:rPr>
        <w:t>India has already bought U.S</w:t>
      </w:r>
      <w:r w:rsidRPr="004A4F7F">
        <w:rPr>
          <w:rStyle w:val="StyleUnderline"/>
        </w:rPr>
        <w:t xml:space="preserve">. C-17 </w:t>
      </w:r>
      <w:r w:rsidRPr="00CB6F64">
        <w:rPr>
          <w:rStyle w:val="StyleUnderline"/>
          <w:highlight w:val="cyan"/>
        </w:rPr>
        <w:t>Globemaster</w:t>
      </w:r>
      <w:r w:rsidRPr="004A4F7F">
        <w:rPr>
          <w:rStyle w:val="StyleUnderline"/>
        </w:rPr>
        <w:t xml:space="preserve"> III </w:t>
      </w:r>
      <w:r w:rsidRPr="00CB6F64">
        <w:rPr>
          <w:rStyle w:val="StyleUnderline"/>
          <w:highlight w:val="cyan"/>
        </w:rPr>
        <w:t>aircraft</w:t>
      </w:r>
      <w:r w:rsidRPr="004A4F7F">
        <w:rPr>
          <w:rStyle w:val="StyleUnderline"/>
        </w:rPr>
        <w:t xml:space="preserve"> </w:t>
      </w:r>
      <w:r w:rsidRPr="00CB6F64">
        <w:rPr>
          <w:rStyle w:val="StyleUnderline"/>
          <w:highlight w:val="cyan"/>
        </w:rPr>
        <w:t>and</w:t>
      </w:r>
      <w:r w:rsidRPr="004A4F7F">
        <w:rPr>
          <w:rStyle w:val="StyleUnderline"/>
        </w:rPr>
        <w:t xml:space="preserve"> AH-64 </w:t>
      </w:r>
      <w:r w:rsidRPr="00CB6F64">
        <w:rPr>
          <w:rStyle w:val="StyleUnderline"/>
          <w:highlight w:val="cyan"/>
        </w:rPr>
        <w:t>Apache</w:t>
      </w:r>
      <w:r w:rsidRPr="004A4F7F">
        <w:rPr>
          <w:rStyle w:val="StyleUnderline"/>
        </w:rPr>
        <w:t xml:space="preserve"> attack </w:t>
      </w:r>
      <w:r w:rsidRPr="00CB6F64">
        <w:rPr>
          <w:rStyle w:val="StyleUnderline"/>
          <w:highlight w:val="cyan"/>
        </w:rPr>
        <w:t>helicopters</w:t>
      </w:r>
      <w:r w:rsidRPr="004A4F7F">
        <w:rPr>
          <w:sz w:val="10"/>
        </w:rPr>
        <w:t xml:space="preserve">. </w:t>
      </w:r>
      <w:r w:rsidRPr="004A4F7F">
        <w:rPr>
          <w:rStyle w:val="StyleUnderline"/>
        </w:rPr>
        <w:t>One aspect of the current U.S.-Indian talks is the communications compatibility and security agreement.</w:t>
      </w:r>
      <w:r w:rsidRPr="004A4F7F">
        <w:rPr>
          <w:sz w:val="10"/>
        </w:rPr>
        <w:t xml:space="preserve"> </w:t>
      </w:r>
      <w:r w:rsidRPr="004A4F7F">
        <w:rPr>
          <w:rStyle w:val="StyleUnderline"/>
        </w:rPr>
        <w:t>Once signed, a much larger range of U.S. weapons systems would be available</w:t>
      </w:r>
      <w:r w:rsidRPr="004A4F7F">
        <w:rPr>
          <w:sz w:val="10"/>
        </w:rPr>
        <w:t xml:space="preserve"> to India. Over the years, first the Soviet Union and then Russia were the largest arms suppliers to India. Russia remains the biggest supplier, mainly because of contracts for legacy systems. "We're confident that when our partners take a look at the capabilities that we're offering as opposed to whatever capabilities they previously been committed to, that . </w:t>
      </w:r>
      <w:r w:rsidRPr="00CB6F64">
        <w:rPr>
          <w:rStyle w:val="StyleUnderline"/>
          <w:highlight w:val="cyan"/>
        </w:rPr>
        <w:t>U.S. capabilities will</w:t>
      </w:r>
      <w:r w:rsidRPr="004A4F7F">
        <w:rPr>
          <w:sz w:val="10"/>
        </w:rPr>
        <w:t xml:space="preserve"> stand head-and-shoulders above all of them and will </w:t>
      </w:r>
      <w:r w:rsidRPr="00CB6F64">
        <w:rPr>
          <w:rStyle w:val="StyleUnderline"/>
          <w:highlight w:val="cyan"/>
        </w:rPr>
        <w:t>become the selection of choice,</w:t>
      </w:r>
      <w:r w:rsidRPr="004A4F7F">
        <w:rPr>
          <w:rStyle w:val="StyleUnderline"/>
        </w:rPr>
        <w:t xml:space="preserve"> and we will become their partner of choice,"</w:t>
      </w:r>
      <w:r w:rsidRPr="004A4F7F">
        <w:rPr>
          <w:sz w:val="10"/>
        </w:rPr>
        <w:t xml:space="preserve"> Hooper said.</w:t>
      </w:r>
    </w:p>
    <w:p w14:paraId="10B39140" w14:textId="77777777" w:rsidR="003E67E8" w:rsidRPr="003E67E8" w:rsidRDefault="003E67E8" w:rsidP="003E67E8"/>
    <w:p w14:paraId="1A16328A" w14:textId="65780C1A" w:rsidR="00DC10C8" w:rsidRDefault="00DC10C8" w:rsidP="005554DD">
      <w:pPr>
        <w:pStyle w:val="Heading3"/>
      </w:pPr>
      <w:r>
        <w:lastRenderedPageBreak/>
        <w:t>I/L</w:t>
      </w:r>
      <w:r w:rsidR="00FC7310">
        <w:t xml:space="preserve"> – </w:t>
      </w:r>
      <w:r w:rsidR="007B76B3">
        <w:t>modernization</w:t>
      </w:r>
      <w:r w:rsidR="00D46605">
        <w:t>-&gt;</w:t>
      </w:r>
      <w:r w:rsidR="008C336F">
        <w:t>Indian dominance</w:t>
      </w:r>
    </w:p>
    <w:p w14:paraId="6ED2E984" w14:textId="52A76927" w:rsidR="00DC10C8" w:rsidRDefault="00CC2AC7" w:rsidP="00DC10C8">
      <w:pPr>
        <w:pStyle w:val="Heading4"/>
      </w:pPr>
      <w:r>
        <w:t xml:space="preserve">Successful </w:t>
      </w:r>
      <w:r w:rsidR="00DC10C8">
        <w:t>Indian military modernization key to continued conventional dominance</w:t>
      </w:r>
    </w:p>
    <w:p w14:paraId="2C555268" w14:textId="77777777" w:rsidR="00DC10C8" w:rsidRDefault="00DC10C8" w:rsidP="00DC10C8">
      <w:r w:rsidRPr="00E464A6">
        <w:t xml:space="preserve">Vasabjit </w:t>
      </w:r>
      <w:r w:rsidRPr="00E464A6">
        <w:rPr>
          <w:rStyle w:val="Style13ptBold"/>
        </w:rPr>
        <w:t>Banerjee and</w:t>
      </w:r>
      <w:r w:rsidRPr="00E464A6">
        <w:t xml:space="preserve"> Prashant Hosur </w:t>
      </w:r>
      <w:r w:rsidRPr="00E464A6">
        <w:rPr>
          <w:rStyle w:val="Style13ptBold"/>
        </w:rPr>
        <w:t>Suhas</w:t>
      </w:r>
      <w:r w:rsidRPr="00E464A6">
        <w:t xml:space="preserve">, The Diplomat </w:t>
      </w:r>
      <w:r w:rsidRPr="002B0AFF">
        <w:rPr>
          <w:rStyle w:val="Style13ptBold"/>
        </w:rPr>
        <w:t>19</w:t>
      </w:r>
      <w:r w:rsidRPr="00E464A6">
        <w:t>, 3-2-2019</w:t>
      </w:r>
      <w:r>
        <w:t xml:space="preserve"> (Vasabjit Banerjee is an assistant professor of political science at Mississippi State University. His primary research interests are contentious politics and the local political-economies of state-formation in developing societies; specifically South Asia, Latin America, and Southern Africa. Prashant Hosur Suhas is an instructor of Political Science at Eastern Connecticut State University whose research focuses on international relations and comparative politics, with a regional focus on South Asia)</w:t>
      </w:r>
      <w:r w:rsidRPr="00E464A6">
        <w:t>, "Indian Air Strategy After Balakot: The China Factor," Diplomat, https://thediplomat.com/2019/03/indian-air-strategy-after-balakot-the-china-factor/</w:t>
      </w:r>
    </w:p>
    <w:p w14:paraId="60473785" w14:textId="77777777" w:rsidR="00DC10C8" w:rsidRDefault="00DC10C8" w:rsidP="00DC10C8">
      <w:pPr>
        <w:rPr>
          <w:sz w:val="8"/>
        </w:rPr>
      </w:pPr>
      <w:r w:rsidRPr="00667479">
        <w:rPr>
          <w:rStyle w:val="StyleUnderline"/>
        </w:rPr>
        <w:t>In the aftermath of the</w:t>
      </w:r>
      <w:r w:rsidRPr="00754366">
        <w:rPr>
          <w:sz w:val="8"/>
        </w:rPr>
        <w:t xml:space="preserve"> </w:t>
      </w:r>
      <w:r w:rsidRPr="00667479">
        <w:rPr>
          <w:rStyle w:val="StyleUnderline"/>
        </w:rPr>
        <w:t>February</w:t>
      </w:r>
      <w:r w:rsidRPr="00754366">
        <w:rPr>
          <w:sz w:val="8"/>
        </w:rPr>
        <w:t xml:space="preserve"> 14, 2019 </w:t>
      </w:r>
      <w:r w:rsidRPr="00667479">
        <w:rPr>
          <w:rStyle w:val="StyleUnderline"/>
        </w:rPr>
        <w:t>Pulwama attack in Indian Kashmir</w:t>
      </w:r>
      <w:r w:rsidRPr="00754366">
        <w:rPr>
          <w:sz w:val="8"/>
        </w:rPr>
        <w:t xml:space="preserve">, </w:t>
      </w:r>
      <w:r w:rsidRPr="00667479">
        <w:rPr>
          <w:rStyle w:val="StyleUnderline"/>
        </w:rPr>
        <w:t>where 44 Indian paramilitary personnel were killed in a suicide attack</w:t>
      </w:r>
      <w:r w:rsidRPr="00754366">
        <w:rPr>
          <w:sz w:val="8"/>
        </w:rPr>
        <w:t xml:space="preserve"> conducted by Jaish-e-Muhammad (JeM), </w:t>
      </w:r>
      <w:r w:rsidRPr="00667479">
        <w:rPr>
          <w:rStyle w:val="StyleUnderline"/>
        </w:rPr>
        <w:t xml:space="preserve">India struck a target in </w:t>
      </w:r>
      <w:r w:rsidRPr="00754366">
        <w:rPr>
          <w:sz w:val="8"/>
        </w:rPr>
        <w:t xml:space="preserve">Pakistan on February 26. The strike on the JeM camp in the city of </w:t>
      </w:r>
      <w:r w:rsidRPr="00667479">
        <w:rPr>
          <w:rStyle w:val="StyleUnderline"/>
        </w:rPr>
        <w:t>Balakot</w:t>
      </w:r>
      <w:r w:rsidRPr="00754366">
        <w:rPr>
          <w:sz w:val="8"/>
        </w:rPr>
        <w:t xml:space="preserve"> in Pakistan’s Khyber Pakhtunkhwa province by 12 Indian Mirage 2000 aircraft was th</w:t>
      </w:r>
      <w:r w:rsidRPr="00667479">
        <w:rPr>
          <w:rStyle w:val="StyleUnderline"/>
        </w:rPr>
        <w:t>e first aerial bombardment of Pakistani territory since the India-Pakistan War of 1971</w:t>
      </w:r>
      <w:r w:rsidRPr="00754366">
        <w:rPr>
          <w:sz w:val="8"/>
        </w:rPr>
        <w:t xml:space="preserve">. </w:t>
      </w:r>
      <w:r w:rsidRPr="00667479">
        <w:rPr>
          <w:rStyle w:val="StyleUnderline"/>
        </w:rPr>
        <w:t>On February 27, Pakistani aircraft, either F-16s or JF-17s, shot down an Indian Mig-21 aircraft</w:t>
      </w:r>
      <w:r w:rsidRPr="00754366">
        <w:rPr>
          <w:sz w:val="8"/>
        </w:rPr>
        <w:t xml:space="preserve">. The Pakistani aircraft were intercepted during an attempt to cross the line-of-control between Indian- and Pakistani-administered Kashmir for a retaliatory bombing run. There are reports of a Pakistani F-16 being hit, too. </w:t>
      </w:r>
      <w:r w:rsidRPr="00CB6F64">
        <w:rPr>
          <w:rStyle w:val="StyleUnderline"/>
          <w:highlight w:val="cyan"/>
        </w:rPr>
        <w:t>Now that India</w:t>
      </w:r>
      <w:r w:rsidRPr="00667479">
        <w:rPr>
          <w:rStyle w:val="StyleUnderline"/>
        </w:rPr>
        <w:t xml:space="preserve"> has taken a watershed decision to </w:t>
      </w:r>
      <w:r w:rsidRPr="00CB6F64">
        <w:rPr>
          <w:rStyle w:val="StyleUnderline"/>
          <w:highlight w:val="cyan"/>
        </w:rPr>
        <w:t>use air power</w:t>
      </w:r>
      <w:r w:rsidRPr="00667479">
        <w:rPr>
          <w:rStyle w:val="StyleUnderline"/>
        </w:rPr>
        <w:t xml:space="preserve"> </w:t>
      </w:r>
      <w:r w:rsidRPr="00754366">
        <w:rPr>
          <w:sz w:val="8"/>
        </w:rPr>
        <w:t xml:space="preserve">to fight terrorism, </w:t>
      </w:r>
      <w:r w:rsidRPr="00CB6F64">
        <w:rPr>
          <w:rStyle w:val="StyleUnderline"/>
          <w:highlight w:val="cyan"/>
        </w:rPr>
        <w:t xml:space="preserve">it will </w:t>
      </w:r>
      <w:r w:rsidRPr="00754366">
        <w:rPr>
          <w:rStyle w:val="StyleUnderline"/>
        </w:rPr>
        <w:t xml:space="preserve">increasingly </w:t>
      </w:r>
      <w:r w:rsidRPr="00CB6F64">
        <w:rPr>
          <w:rStyle w:val="StyleUnderline"/>
          <w:highlight w:val="cyan"/>
        </w:rPr>
        <w:t xml:space="preserve">find itself in the line of fire from the </w:t>
      </w:r>
      <w:r w:rsidRPr="004F5FEA">
        <w:rPr>
          <w:rStyle w:val="StyleUnderline"/>
        </w:rPr>
        <w:t>Pakistan Air Force</w:t>
      </w:r>
      <w:r w:rsidRPr="00667479">
        <w:rPr>
          <w:rStyle w:val="StyleUnderline"/>
        </w:rPr>
        <w:t xml:space="preserve"> (</w:t>
      </w:r>
      <w:r w:rsidRPr="00CB6F64">
        <w:rPr>
          <w:rStyle w:val="StyleUnderline"/>
          <w:highlight w:val="cyan"/>
        </w:rPr>
        <w:t>PAF</w:t>
      </w:r>
      <w:r w:rsidRPr="00667479">
        <w:rPr>
          <w:rStyle w:val="StyleUnderline"/>
        </w:rPr>
        <w:t>), and must account for further escalation</w:t>
      </w:r>
      <w:r w:rsidRPr="00754366">
        <w:rPr>
          <w:sz w:val="8"/>
        </w:rPr>
        <w:t xml:space="preserve">. Consequently, the </w:t>
      </w:r>
      <w:r w:rsidRPr="00CB6F64">
        <w:rPr>
          <w:rStyle w:val="StyleUnderline"/>
          <w:highlight w:val="cyan"/>
        </w:rPr>
        <w:t>debate on India’s air strategy has exited the theoretical realm</w:t>
      </w:r>
      <w:r w:rsidRPr="00C71725">
        <w:rPr>
          <w:rStyle w:val="StyleUnderline"/>
        </w:rPr>
        <w:t xml:space="preserve"> </w:t>
      </w:r>
      <w:r w:rsidRPr="00CB6F64">
        <w:rPr>
          <w:rStyle w:val="StyleUnderline"/>
          <w:highlight w:val="cyan"/>
        </w:rPr>
        <w:t xml:space="preserve">and </w:t>
      </w:r>
      <w:r w:rsidRPr="00754366">
        <w:rPr>
          <w:rStyle w:val="StyleUnderline"/>
        </w:rPr>
        <w:t>will</w:t>
      </w:r>
      <w:r w:rsidRPr="00C71725">
        <w:rPr>
          <w:rStyle w:val="StyleUnderline"/>
        </w:rPr>
        <w:t xml:space="preserve"> </w:t>
      </w:r>
      <w:r w:rsidRPr="00CB6F64">
        <w:rPr>
          <w:rStyle w:val="StyleUnderline"/>
          <w:highlight w:val="cyan"/>
        </w:rPr>
        <w:t xml:space="preserve">have </w:t>
      </w:r>
      <w:r w:rsidRPr="00754366">
        <w:rPr>
          <w:rStyle w:val="StyleUnderline"/>
        </w:rPr>
        <w:t xml:space="preserve">significant </w:t>
      </w:r>
      <w:r w:rsidRPr="00CB6F64">
        <w:rPr>
          <w:rStyle w:val="StyleUnderline"/>
          <w:highlight w:val="cyan"/>
        </w:rPr>
        <w:t>real-world implications</w:t>
      </w:r>
      <w:r w:rsidRPr="00667479">
        <w:rPr>
          <w:rStyle w:val="StyleUnderline"/>
        </w:rPr>
        <w:t>.</w:t>
      </w:r>
      <w:r>
        <w:rPr>
          <w:rStyle w:val="StyleUnderline"/>
        </w:rPr>
        <w:t xml:space="preserve"> </w:t>
      </w:r>
      <w:r w:rsidRPr="00754366">
        <w:rPr>
          <w:sz w:val="8"/>
        </w:rPr>
        <w:t>Besides</w:t>
      </w:r>
      <w:r w:rsidRPr="00667479">
        <w:rPr>
          <w:rStyle w:val="StyleUnderline"/>
        </w:rPr>
        <w:t xml:space="preserve"> </w:t>
      </w:r>
      <w:r w:rsidRPr="00CB6F64">
        <w:rPr>
          <w:rStyle w:val="StyleUnderline"/>
          <w:highlight w:val="cyan"/>
        </w:rPr>
        <w:t>the air-battle reveal</w:t>
      </w:r>
      <w:r w:rsidRPr="00754366">
        <w:rPr>
          <w:sz w:val="8"/>
        </w:rPr>
        <w:t xml:space="preserve">ing </w:t>
      </w:r>
      <w:r w:rsidRPr="00CB6F64">
        <w:rPr>
          <w:rStyle w:val="StyleUnderline"/>
          <w:highlight w:val="cyan"/>
        </w:rPr>
        <w:t>India’s continued</w:t>
      </w:r>
      <w:r w:rsidRPr="00A7055B">
        <w:rPr>
          <w:rStyle w:val="StyleUnderline"/>
        </w:rPr>
        <w:t xml:space="preserve"> </w:t>
      </w:r>
      <w:r w:rsidRPr="00CB6F64">
        <w:rPr>
          <w:rStyle w:val="StyleUnderline"/>
          <w:highlight w:val="cyan"/>
        </w:rPr>
        <w:t xml:space="preserve">need to upgrade its </w:t>
      </w:r>
      <w:r w:rsidRPr="00754366">
        <w:rPr>
          <w:rStyle w:val="StyleUnderline"/>
        </w:rPr>
        <w:t>fleet</w:t>
      </w:r>
      <w:r w:rsidRPr="00667479">
        <w:rPr>
          <w:rStyle w:val="StyleUnderline"/>
        </w:rPr>
        <w:t xml:space="preserve"> of fighter and fighter-bombers, it also brings to fore the central issue facing the Indian </w:t>
      </w:r>
      <w:r w:rsidRPr="00CB6F64">
        <w:rPr>
          <w:rStyle w:val="StyleUnderline"/>
          <w:highlight w:val="cyan"/>
        </w:rPr>
        <w:t>Air Force</w:t>
      </w:r>
      <w:r w:rsidRPr="00667479">
        <w:rPr>
          <w:rStyle w:val="StyleUnderline"/>
        </w:rPr>
        <w:t xml:space="preserve"> (IAF</w:t>
      </w:r>
      <w:r w:rsidRPr="00754366">
        <w:rPr>
          <w:rStyle w:val="StyleUnderline"/>
        </w:rPr>
        <w:t>):</w:t>
      </w:r>
      <w:r w:rsidRPr="00754366">
        <w:rPr>
          <w:sz w:val="8"/>
        </w:rPr>
        <w:t xml:space="preserve"> </w:t>
      </w:r>
      <w:r w:rsidRPr="00754366">
        <w:rPr>
          <w:rStyle w:val="StyleUnderline"/>
        </w:rPr>
        <w:t>how is it placed to handle a potential war with Pakistan</w:t>
      </w:r>
      <w:r w:rsidRPr="00754366">
        <w:rPr>
          <w:sz w:val="8"/>
        </w:rPr>
        <w:t xml:space="preserve"> and a two-front war with Pakistan and China? Evaluating the capabilities and constraints of the PAF and the Chinese People’s Liberation Army Air Force (PLAAF) indicates that </w:t>
      </w:r>
      <w:r w:rsidRPr="00CB6F64">
        <w:rPr>
          <w:rStyle w:val="Emphasis"/>
          <w:highlight w:val="cyan"/>
        </w:rPr>
        <w:t>the key factor determining</w:t>
      </w:r>
      <w:r w:rsidRPr="00667479">
        <w:rPr>
          <w:rStyle w:val="Emphasis"/>
        </w:rPr>
        <w:t xml:space="preserve"> the </w:t>
      </w:r>
      <w:r w:rsidRPr="00CB6F64">
        <w:rPr>
          <w:rStyle w:val="Emphasis"/>
          <w:highlight w:val="cyan"/>
        </w:rPr>
        <w:t>IAF’s</w:t>
      </w:r>
      <w:r w:rsidRPr="00667479">
        <w:rPr>
          <w:rStyle w:val="Emphasis"/>
        </w:rPr>
        <w:t xml:space="preserve"> relative </w:t>
      </w:r>
      <w:r w:rsidRPr="00CB6F64">
        <w:rPr>
          <w:rStyle w:val="Emphasis"/>
          <w:highlight w:val="cyan"/>
        </w:rPr>
        <w:t>preparedness</w:t>
      </w:r>
      <w:r w:rsidRPr="00667479">
        <w:rPr>
          <w:rStyle w:val="Emphasis"/>
        </w:rPr>
        <w:t xml:space="preserve"> </w:t>
      </w:r>
      <w:r w:rsidRPr="00CB6F64">
        <w:rPr>
          <w:rStyle w:val="Emphasis"/>
          <w:highlight w:val="cyan"/>
        </w:rPr>
        <w:t>for</w:t>
      </w:r>
      <w:r w:rsidRPr="00667479">
        <w:rPr>
          <w:rStyle w:val="Emphasis"/>
        </w:rPr>
        <w:t xml:space="preserve"> </w:t>
      </w:r>
      <w:r w:rsidRPr="00CB6F64">
        <w:rPr>
          <w:rStyle w:val="Emphasis"/>
          <w:highlight w:val="cyan"/>
        </w:rPr>
        <w:t>a war with Pakistan</w:t>
      </w:r>
      <w:r w:rsidRPr="00667479">
        <w:rPr>
          <w:rStyle w:val="Emphasis"/>
        </w:rPr>
        <w:t xml:space="preserve"> </w:t>
      </w:r>
      <w:r w:rsidRPr="00CB6F64">
        <w:rPr>
          <w:rStyle w:val="Emphasis"/>
          <w:highlight w:val="cyan"/>
        </w:rPr>
        <w:t>is modernization</w:t>
      </w:r>
      <w:r w:rsidRPr="00754366">
        <w:rPr>
          <w:sz w:val="8"/>
        </w:rPr>
        <w:t xml:space="preserve"> — but for a two-front war with China and Pakistan, the IAF also has to correctly anticipate China’s level of involvement. </w:t>
      </w:r>
      <w:r w:rsidRPr="00667479">
        <w:rPr>
          <w:rStyle w:val="StyleUnderline"/>
        </w:rPr>
        <w:t>India follows a “tip of the spear strategy” wherein a few squadrons of advanced aircra</w:t>
      </w:r>
      <w:r w:rsidRPr="00754366">
        <w:rPr>
          <w:sz w:val="8"/>
        </w:rPr>
        <w:t xml:space="preserve">ft, like the Russian Su30-MKI and the French Mirage 2000, </w:t>
      </w:r>
      <w:r w:rsidRPr="00667479">
        <w:rPr>
          <w:rStyle w:val="StyleUnderline"/>
        </w:rPr>
        <w:t>are backed by large numbers of 1960s vintage Russian MiG-21s.</w:t>
      </w:r>
      <w:r w:rsidRPr="00754366">
        <w:rPr>
          <w:sz w:val="8"/>
        </w:rPr>
        <w:t xml:space="preserve"> The MiG-21 has been the mainstay of the IAF for decades: </w:t>
      </w:r>
      <w:r w:rsidRPr="00CB6F64">
        <w:rPr>
          <w:rStyle w:val="StyleUnderline"/>
          <w:highlight w:val="cyan"/>
        </w:rPr>
        <w:t>The IAF still</w:t>
      </w:r>
      <w:r w:rsidRPr="00A7055B">
        <w:rPr>
          <w:rStyle w:val="StyleUnderline"/>
        </w:rPr>
        <w:t xml:space="preserve"> </w:t>
      </w:r>
      <w:r w:rsidRPr="00CB6F64">
        <w:rPr>
          <w:rStyle w:val="StyleUnderline"/>
          <w:highlight w:val="cyan"/>
        </w:rPr>
        <w:t>has six squadrons of the MiG-21</w:t>
      </w:r>
      <w:r w:rsidRPr="00754366">
        <w:rPr>
          <w:sz w:val="8"/>
        </w:rPr>
        <w:t xml:space="preserve"> Bison variant, which amounts to roughly 96 to 108 jets. </w:t>
      </w:r>
      <w:r w:rsidRPr="00CB6F64">
        <w:rPr>
          <w:rStyle w:val="StyleUnderline"/>
          <w:highlight w:val="cyan"/>
        </w:rPr>
        <w:t>However</w:t>
      </w:r>
      <w:r w:rsidRPr="00667479">
        <w:rPr>
          <w:rStyle w:val="StyleUnderline"/>
        </w:rPr>
        <w:t xml:space="preserve">, </w:t>
      </w:r>
      <w:r w:rsidRPr="00CB6F64">
        <w:rPr>
          <w:rStyle w:val="StyleUnderline"/>
          <w:highlight w:val="cyan"/>
        </w:rPr>
        <w:t xml:space="preserve">due to </w:t>
      </w:r>
      <w:r w:rsidRPr="009E12F6">
        <w:rPr>
          <w:rStyle w:val="StyleUnderline"/>
        </w:rPr>
        <w:t xml:space="preserve">frequent </w:t>
      </w:r>
      <w:r w:rsidRPr="00CB6F64">
        <w:rPr>
          <w:rStyle w:val="StyleUnderline"/>
          <w:highlight w:val="cyan"/>
        </w:rPr>
        <w:t xml:space="preserve">crashes </w:t>
      </w:r>
      <w:r w:rsidRPr="00A7055B">
        <w:rPr>
          <w:rStyle w:val="StyleUnderline"/>
        </w:rPr>
        <w:t xml:space="preserve">and resultant fatalities, </w:t>
      </w:r>
      <w:r w:rsidRPr="00CB6F64">
        <w:rPr>
          <w:rStyle w:val="StyleUnderline"/>
          <w:highlight w:val="cyan"/>
        </w:rPr>
        <w:t>efforts to phase them out are ongoing</w:t>
      </w:r>
      <w:r w:rsidRPr="00754366">
        <w:rPr>
          <w:sz w:val="8"/>
        </w:rPr>
        <w:t xml:space="preserve">. Most recently the Rafale deal with France sought to be a step in that direction. The indigenously manufactured Light Combat Aircraft (LCA) is also being inducted. However, the Rafale acquisition process has been beset by political acrimony centered on accusations of kickbacks. The LCA took three decades to develop, yet only 16 will be operated by the air force by March 2019. In contrast, the process of replacing the advanced aircraft is well underway. India now has 11 squadrons of the Russian Su-30MKI Flankers, which are among the most advanced fighter jets in the world. India also has three squadrons of Mirage 2000E/ED/I/IT; four squadrons of the Jaguar IB/IS; and three squadrons of the MiG-27ML/MiG-23UB Flogger. </w:t>
      </w:r>
      <w:r w:rsidRPr="00667479">
        <w:rPr>
          <w:rStyle w:val="StyleUnderline"/>
        </w:rPr>
        <w:t xml:space="preserve">With regards to a war with </w:t>
      </w:r>
      <w:r w:rsidRPr="00A7055B">
        <w:rPr>
          <w:rStyle w:val="StyleUnderline"/>
        </w:rPr>
        <w:t>Pakistan, the IAF is better equipped than the PAF</w:t>
      </w:r>
      <w:r w:rsidRPr="00754366">
        <w:rPr>
          <w:sz w:val="8"/>
        </w:rPr>
        <w:t xml:space="preserve">. As Table 1 shows, </w:t>
      </w:r>
      <w:r w:rsidRPr="00A7055B">
        <w:rPr>
          <w:rStyle w:val="StyleUnderline"/>
        </w:rPr>
        <w:t>the IAF has a bigger fleet</w:t>
      </w:r>
      <w:r w:rsidRPr="00754366">
        <w:rPr>
          <w:sz w:val="8"/>
        </w:rPr>
        <w:t xml:space="preserve">, a sizable proportion of which are advanced fighter jets like the MiG-29 Fulcrum, Su-30MKI, and Mirage 2000. </w:t>
      </w:r>
      <w:r w:rsidRPr="00A7055B">
        <w:rPr>
          <w:rStyle w:val="StyleUnderline"/>
        </w:rPr>
        <w:t>By comparison Pakistan’s most advanced fighter jets constitutes the American-made F-16 and to an extent the JF-17 Thunder that was co-produced by Pakistan and China</w:t>
      </w:r>
      <w:r w:rsidRPr="00754366">
        <w:rPr>
          <w:sz w:val="8"/>
        </w:rPr>
        <w:t xml:space="preserve">. </w:t>
      </w:r>
      <w:r w:rsidRPr="00A7055B">
        <w:rPr>
          <w:rStyle w:val="StyleUnderline"/>
        </w:rPr>
        <w:t>Pakistan’s current</w:t>
      </w:r>
      <w:r w:rsidRPr="00667479">
        <w:rPr>
          <w:rStyle w:val="StyleUnderline"/>
        </w:rPr>
        <w:t xml:space="preserve"> economic situation will prevent it from undertaking major modernization of its fleets or increasing its numbers of squadrons</w:t>
      </w:r>
      <w:r w:rsidRPr="00754366">
        <w:rPr>
          <w:sz w:val="8"/>
        </w:rPr>
        <w:t xml:space="preserve">. Therefore, </w:t>
      </w:r>
      <w:r w:rsidRPr="00CB6F64">
        <w:rPr>
          <w:rStyle w:val="StyleUnderline"/>
          <w:highlight w:val="cyan"/>
        </w:rPr>
        <w:t xml:space="preserve">the IAF has a clear advantage </w:t>
      </w:r>
      <w:r w:rsidRPr="00A7055B">
        <w:rPr>
          <w:rStyle w:val="StyleUnderline"/>
        </w:rPr>
        <w:t>over PAF in material terms.</w:t>
      </w:r>
      <w:r w:rsidRPr="00754366">
        <w:rPr>
          <w:sz w:val="8"/>
        </w:rPr>
        <w:t xml:space="preserve"> However, unlike China, neither the IAF nor the PAF have aircraft that are dedicated bombers. India largely relies on multirole aircraft and considers them as sufficient to achieve its strategic goals. When the PLAAF is added to the equation, however, the IAF faces a more complex problem. China has been rapidly modernizing its military and has also expanded the size of its fleet. As shown in Table 1, China has 2,413 combat capable aircraft, almost twice the number of aircraft possessed by India and Pakistan combined. When we account for China’s capabilities in conjunction with Pakistan’s capabilities, the IAF is at a disadvantage. However, this equation is not straightforward. </w:t>
      </w:r>
      <w:r w:rsidRPr="00667479">
        <w:rPr>
          <w:rStyle w:val="StyleUnderline"/>
        </w:rPr>
        <w:t>India is not the only threat that the Chinese need to prepare for</w:t>
      </w:r>
      <w:r w:rsidRPr="00754366">
        <w:rPr>
          <w:sz w:val="8"/>
        </w:rPr>
        <w:t xml:space="preserve">. </w:t>
      </w:r>
      <w:r w:rsidRPr="00667479">
        <w:rPr>
          <w:rStyle w:val="StyleUnderline"/>
        </w:rPr>
        <w:t>In fact, India is not even a primary threat.</w:t>
      </w:r>
      <w:r w:rsidRPr="00754366">
        <w:rPr>
          <w:sz w:val="8"/>
        </w:rPr>
        <w:t xml:space="preserve"> </w:t>
      </w:r>
      <w:r w:rsidRPr="00667479">
        <w:rPr>
          <w:rStyle w:val="StyleUnderline"/>
        </w:rPr>
        <w:t xml:space="preserve">China’s military modernization is geared toward the United States </w:t>
      </w:r>
      <w:r w:rsidRPr="00754366">
        <w:rPr>
          <w:sz w:val="8"/>
        </w:rPr>
        <w:t>and</w:t>
      </w:r>
      <w:r w:rsidRPr="00667479">
        <w:rPr>
          <w:rStyle w:val="StyleUnderline"/>
        </w:rPr>
        <w:t xml:space="preserve"> Japan.</w:t>
      </w:r>
      <w:r w:rsidRPr="00754366">
        <w:rPr>
          <w:sz w:val="8"/>
        </w:rPr>
        <w:t xml:space="preserve"> Therefore, a significant proportion of its capabilities will always be dedicated toward the United States and Japan – </w:t>
      </w:r>
      <w:r w:rsidRPr="00667479">
        <w:rPr>
          <w:rStyle w:val="StyleUnderline"/>
        </w:rPr>
        <w:t>and possibly also Russia</w:t>
      </w:r>
      <w:r w:rsidRPr="00754366">
        <w:rPr>
          <w:sz w:val="8"/>
        </w:rPr>
        <w:t xml:space="preserve">. As a result, </w:t>
      </w:r>
      <w:r w:rsidRPr="00667479">
        <w:rPr>
          <w:rStyle w:val="StyleUnderline"/>
        </w:rPr>
        <w:t>in any two-front war scenario involving India against Pakistan and China</w:t>
      </w:r>
      <w:r w:rsidRPr="00754366">
        <w:rPr>
          <w:sz w:val="8"/>
        </w:rPr>
        <w:t xml:space="preserve">, </w:t>
      </w:r>
      <w:r w:rsidRPr="00667479">
        <w:rPr>
          <w:rStyle w:val="StyleUnderline"/>
        </w:rPr>
        <w:t xml:space="preserve">China may deploy only a </w:t>
      </w:r>
      <w:r w:rsidRPr="00754366">
        <w:rPr>
          <w:sz w:val="8"/>
        </w:rPr>
        <w:t>certain</w:t>
      </w:r>
      <w:r w:rsidRPr="00667479">
        <w:rPr>
          <w:rStyle w:val="StyleUnderline"/>
        </w:rPr>
        <w:t xml:space="preserve"> proportion of its capabilities</w:t>
      </w:r>
      <w:r w:rsidRPr="00754366">
        <w:rPr>
          <w:sz w:val="8"/>
        </w:rPr>
        <w:t xml:space="preserve">. This must be kept in mind before we pass judgement on the IAF’s preparedness. </w:t>
      </w:r>
      <w:r w:rsidRPr="00667479">
        <w:rPr>
          <w:rStyle w:val="StyleUnderline"/>
        </w:rPr>
        <w:t>In contrast, the PAF can be expected to use its entire capability against India.</w:t>
      </w:r>
      <w:r w:rsidRPr="00754366">
        <w:rPr>
          <w:sz w:val="8"/>
        </w:rPr>
        <w:t xml:space="preserve"> </w:t>
      </w:r>
      <w:r w:rsidRPr="00667479">
        <w:rPr>
          <w:rStyle w:val="Emphasis"/>
        </w:rPr>
        <w:t xml:space="preserve">However, </w:t>
      </w:r>
      <w:r w:rsidRPr="00CB6F64">
        <w:rPr>
          <w:rStyle w:val="Emphasis"/>
          <w:highlight w:val="cyan"/>
        </w:rPr>
        <w:t>given</w:t>
      </w:r>
      <w:r w:rsidRPr="00754366">
        <w:rPr>
          <w:rStyle w:val="Emphasis"/>
        </w:rPr>
        <w:t xml:space="preserve"> the</w:t>
      </w:r>
      <w:r w:rsidRPr="00A7055B">
        <w:rPr>
          <w:rStyle w:val="Emphasis"/>
        </w:rPr>
        <w:t xml:space="preserve"> </w:t>
      </w:r>
      <w:r w:rsidRPr="00CB6F64">
        <w:rPr>
          <w:rStyle w:val="Emphasis"/>
          <w:highlight w:val="cyan"/>
        </w:rPr>
        <w:t>current</w:t>
      </w:r>
      <w:r w:rsidRPr="00A7055B">
        <w:rPr>
          <w:rStyle w:val="Emphasis"/>
        </w:rPr>
        <w:t xml:space="preserve"> state of </w:t>
      </w:r>
      <w:r w:rsidRPr="00CB6F64">
        <w:rPr>
          <w:rStyle w:val="Emphasis"/>
          <w:highlight w:val="cyan"/>
        </w:rPr>
        <w:t>asymmetry between India and Pakistan, it is a situation the IAF will be able to handle</w:t>
      </w:r>
      <w:r w:rsidRPr="00667479">
        <w:rPr>
          <w:rStyle w:val="Emphasis"/>
        </w:rPr>
        <w:t>.</w:t>
      </w:r>
      <w:r>
        <w:rPr>
          <w:rStyle w:val="Emphasis"/>
        </w:rPr>
        <w:t xml:space="preserve"> </w:t>
      </w:r>
      <w:r w:rsidRPr="00754366">
        <w:rPr>
          <w:sz w:val="8"/>
        </w:rPr>
        <w:t>Thus, all else equal, the two</w:t>
      </w:r>
      <w:r w:rsidRPr="004F5FEA">
        <w:rPr>
          <w:rStyle w:val="StyleUnderline"/>
        </w:rPr>
        <w:t xml:space="preserve"> </w:t>
      </w:r>
      <w:r w:rsidRPr="00CB6F64">
        <w:rPr>
          <w:rStyle w:val="StyleUnderline"/>
          <w:highlight w:val="cyan"/>
        </w:rPr>
        <w:t>factors that</w:t>
      </w:r>
      <w:r w:rsidRPr="004F5FEA">
        <w:rPr>
          <w:rStyle w:val="StyleUnderline"/>
        </w:rPr>
        <w:t xml:space="preserve"> </w:t>
      </w:r>
      <w:r w:rsidRPr="00CB6F64">
        <w:rPr>
          <w:rStyle w:val="StyleUnderline"/>
          <w:highlight w:val="cyan"/>
        </w:rPr>
        <w:t>can</w:t>
      </w:r>
      <w:r w:rsidRPr="004F5FEA">
        <w:rPr>
          <w:rStyle w:val="StyleUnderline"/>
        </w:rPr>
        <w:t xml:space="preserve"> </w:t>
      </w:r>
      <w:r w:rsidRPr="00CB6F64">
        <w:rPr>
          <w:rStyle w:val="StyleUnderline"/>
          <w:highlight w:val="cyan"/>
        </w:rPr>
        <w:t>tip the balance against India</w:t>
      </w:r>
      <w:r w:rsidRPr="004F5FEA">
        <w:rPr>
          <w:rStyle w:val="StyleUnderline"/>
        </w:rPr>
        <w:t xml:space="preserve"> </w:t>
      </w:r>
      <w:r w:rsidRPr="00754366">
        <w:rPr>
          <w:sz w:val="8"/>
        </w:rPr>
        <w:t>in</w:t>
      </w:r>
      <w:r w:rsidRPr="004F5FEA">
        <w:rPr>
          <w:rStyle w:val="StyleUnderline"/>
        </w:rPr>
        <w:t xml:space="preserve"> </w:t>
      </w:r>
      <w:r w:rsidRPr="00754366">
        <w:rPr>
          <w:sz w:val="8"/>
        </w:rPr>
        <w:t xml:space="preserve">a two-front war </w:t>
      </w:r>
      <w:r w:rsidRPr="00CB6F64">
        <w:rPr>
          <w:rStyle w:val="StyleUnderline"/>
          <w:highlight w:val="cyan"/>
        </w:rPr>
        <w:t>are</w:t>
      </w:r>
      <w:r w:rsidRPr="00754366">
        <w:rPr>
          <w:sz w:val="8"/>
        </w:rPr>
        <w:t>: 1)</w:t>
      </w:r>
      <w:r w:rsidRPr="004F5FEA">
        <w:rPr>
          <w:rStyle w:val="StyleUnderline"/>
        </w:rPr>
        <w:t xml:space="preserve"> </w:t>
      </w:r>
      <w:r w:rsidRPr="00CB6F64">
        <w:rPr>
          <w:rStyle w:val="StyleUnderline"/>
          <w:highlight w:val="cyan"/>
        </w:rPr>
        <w:t>the rate of the IAF’s modernization, which involves phasing out the MiG-21s and procuring new platforms</w:t>
      </w:r>
      <w:r w:rsidRPr="00754366">
        <w:rPr>
          <w:sz w:val="8"/>
        </w:rPr>
        <w:t>; and 2) the proportion of resources the PLAAF brings to the South Asian theater in a time of war.</w:t>
      </w:r>
    </w:p>
    <w:p w14:paraId="6F0E15E0" w14:textId="1D88986B" w:rsidR="00D97BB6" w:rsidRDefault="006018E6" w:rsidP="00D97BB6">
      <w:pPr>
        <w:pStyle w:val="Heading4"/>
      </w:pPr>
      <w:r>
        <w:lastRenderedPageBreak/>
        <w:t>IAF</w:t>
      </w:r>
      <w:r w:rsidR="00D97BB6">
        <w:t xml:space="preserve"> air superiority</w:t>
      </w:r>
      <w:r w:rsidR="009B639B">
        <w:t xml:space="preserve"> hinges on successful </w:t>
      </w:r>
      <w:r w:rsidR="00C81A00">
        <w:t>modernization</w:t>
      </w:r>
    </w:p>
    <w:p w14:paraId="0A6A21DF" w14:textId="77777777" w:rsidR="00D97BB6" w:rsidRDefault="00D97BB6" w:rsidP="00D97BB6">
      <w:r w:rsidRPr="00631B94">
        <w:t xml:space="preserve">Bidanda </w:t>
      </w:r>
      <w:r w:rsidRPr="00402974">
        <w:rPr>
          <w:rStyle w:val="Style13ptBold"/>
        </w:rPr>
        <w:t>Chengappa 19</w:t>
      </w:r>
      <w:r>
        <w:t>, 3-1-2019 (</w:t>
      </w:r>
      <w:r w:rsidRPr="00402974">
        <w:t>The writer is a Professor of International Relations and Strategic Studies at Christ Deemed to be University, Bengaluru</w:t>
      </w:r>
      <w:r>
        <w:t xml:space="preserve"> ), "How the IAF compares with the PAF," Hindu Business Line. https://www.thehindubusinessline.com/opinion/how-the-iaf-compares-with-the-paf/article26411688.ece</w:t>
      </w:r>
    </w:p>
    <w:p w14:paraId="24A22647" w14:textId="77777777" w:rsidR="00D97BB6" w:rsidRPr="002C0821" w:rsidRDefault="00D97BB6" w:rsidP="00D97BB6">
      <w:pPr>
        <w:rPr>
          <w:sz w:val="10"/>
        </w:rPr>
      </w:pPr>
      <w:r w:rsidRPr="00CB6F64">
        <w:rPr>
          <w:rStyle w:val="StyleUnderline"/>
          <w:highlight w:val="cyan"/>
        </w:rPr>
        <w:t>In</w:t>
      </w:r>
      <w:r w:rsidRPr="002C0821">
        <w:rPr>
          <w:sz w:val="10"/>
        </w:rPr>
        <w:t xml:space="preserve"> the unlikely scenario of </w:t>
      </w:r>
      <w:r w:rsidRPr="00CB6F64">
        <w:rPr>
          <w:rStyle w:val="StyleUnderline"/>
          <w:highlight w:val="cyan"/>
        </w:rPr>
        <w:t>a full-fledged war</w:t>
      </w:r>
      <w:r w:rsidRPr="00CB6F64">
        <w:rPr>
          <w:sz w:val="10"/>
          <w:highlight w:val="cyan"/>
        </w:rPr>
        <w:t xml:space="preserve"> </w:t>
      </w:r>
      <w:r w:rsidRPr="00CB6F64">
        <w:rPr>
          <w:rStyle w:val="StyleUnderline"/>
          <w:highlight w:val="cyan"/>
        </w:rPr>
        <w:t>the IAF will still be superior</w:t>
      </w:r>
      <w:r w:rsidRPr="002C0821">
        <w:rPr>
          <w:sz w:val="10"/>
        </w:rPr>
        <w:t xml:space="preserve">, </w:t>
      </w:r>
      <w:r w:rsidRPr="00CB6F64">
        <w:rPr>
          <w:rStyle w:val="StyleUnderline"/>
          <w:highlight w:val="cyan"/>
        </w:rPr>
        <w:t>but its squadrons need to be strengthened</w:t>
      </w:r>
      <w:r w:rsidRPr="002C0821">
        <w:rPr>
          <w:sz w:val="10"/>
        </w:rPr>
        <w:t xml:space="preserve"> </w:t>
      </w:r>
      <w:r w:rsidRPr="00CB6F64">
        <w:rPr>
          <w:rStyle w:val="StyleUnderline"/>
          <w:highlight w:val="cyan"/>
        </w:rPr>
        <w:t>India-Pakistan tensions have assumed an aerial</w:t>
      </w:r>
      <w:r w:rsidRPr="00402974">
        <w:rPr>
          <w:rStyle w:val="StyleUnderline"/>
        </w:rPr>
        <w:t xml:space="preserve"> </w:t>
      </w:r>
      <w:r w:rsidRPr="00CB6F64">
        <w:rPr>
          <w:rStyle w:val="StyleUnderline"/>
          <w:highlight w:val="cyan"/>
        </w:rPr>
        <w:t>dimension</w:t>
      </w:r>
      <w:r w:rsidRPr="002C0821">
        <w:rPr>
          <w:sz w:val="10"/>
        </w:rPr>
        <w:t xml:space="preserve"> with the recent combat engagements between the Indian Air Force (IAF) and the Pakistan Air Force (PAF). Air power is the total military capability of a nation for use of aircraft and missiles. So how does the IAF compare with its arch rival the PAF? </w:t>
      </w:r>
      <w:r w:rsidRPr="00CB6F64">
        <w:rPr>
          <w:rStyle w:val="StyleUnderline"/>
          <w:highlight w:val="cyan"/>
        </w:rPr>
        <w:t>The IAF has</w:t>
      </w:r>
      <w:r w:rsidRPr="00402974">
        <w:rPr>
          <w:rStyle w:val="StyleUnderline"/>
        </w:rPr>
        <w:t xml:space="preserve"> maintained </w:t>
      </w:r>
      <w:r w:rsidRPr="00CB6F64">
        <w:rPr>
          <w:rStyle w:val="StyleUnderline"/>
          <w:highlight w:val="cyan"/>
        </w:rPr>
        <w:t>a numerical edge</w:t>
      </w:r>
      <w:r w:rsidRPr="002C0821">
        <w:rPr>
          <w:sz w:val="10"/>
        </w:rPr>
        <w:t xml:space="preserve"> in terms of fighter aircraft over the PAF </w:t>
      </w:r>
      <w:r w:rsidRPr="00402974">
        <w:rPr>
          <w:rStyle w:val="StyleUnderline"/>
        </w:rPr>
        <w:t>of almost 3:1</w:t>
      </w:r>
      <w:r w:rsidRPr="002C0821">
        <w:rPr>
          <w:sz w:val="10"/>
        </w:rPr>
        <w:t xml:space="preserve">. </w:t>
      </w:r>
      <w:r w:rsidRPr="00402974">
        <w:rPr>
          <w:rStyle w:val="StyleUnderline"/>
        </w:rPr>
        <w:t xml:space="preserve">With depletion </w:t>
      </w:r>
      <w:r w:rsidRPr="002C0821">
        <w:rPr>
          <w:sz w:val="10"/>
        </w:rPr>
        <w:t xml:space="preserve">of numbers in the IAF’s combat squadrons, this edge is </w:t>
      </w:r>
      <w:r w:rsidRPr="00CB6F64">
        <w:rPr>
          <w:rStyle w:val="StyleUnderline"/>
          <w:highlight w:val="cyan"/>
        </w:rPr>
        <w:t>currently down to around 1.4:1</w:t>
      </w:r>
      <w:r w:rsidRPr="00CB6F64">
        <w:rPr>
          <w:sz w:val="10"/>
          <w:highlight w:val="cyan"/>
        </w:rPr>
        <w:t>.</w:t>
      </w:r>
      <w:r w:rsidRPr="002C0821">
        <w:rPr>
          <w:sz w:val="10"/>
        </w:rPr>
        <w:t xml:space="preserve"> The strength of the combat squadrons will soon drop below 30 squadrons. </w:t>
      </w:r>
      <w:r w:rsidRPr="00CB6F64">
        <w:rPr>
          <w:rStyle w:val="StyleUnderline"/>
          <w:highlight w:val="cyan"/>
        </w:rPr>
        <w:t>Once</w:t>
      </w:r>
      <w:r w:rsidRPr="00402974">
        <w:rPr>
          <w:rStyle w:val="StyleUnderline"/>
        </w:rPr>
        <w:t xml:space="preserve"> the IAF gets </w:t>
      </w:r>
      <w:r w:rsidRPr="00CB6F64">
        <w:rPr>
          <w:rStyle w:val="StyleUnderline"/>
          <w:highlight w:val="cyan"/>
        </w:rPr>
        <w:t>back to</w:t>
      </w:r>
      <w:r w:rsidRPr="00402974">
        <w:rPr>
          <w:rStyle w:val="StyleUnderline"/>
        </w:rPr>
        <w:t xml:space="preserve"> its </w:t>
      </w:r>
      <w:r w:rsidRPr="00CB6F64">
        <w:rPr>
          <w:rStyle w:val="StyleUnderline"/>
          <w:highlight w:val="cyan"/>
        </w:rPr>
        <w:t>sanctioned</w:t>
      </w:r>
      <w:r w:rsidRPr="00402974">
        <w:rPr>
          <w:rStyle w:val="StyleUnderline"/>
        </w:rPr>
        <w:t xml:space="preserve"> </w:t>
      </w:r>
      <w:r w:rsidRPr="00CB6F64">
        <w:rPr>
          <w:rStyle w:val="StyleUnderline"/>
          <w:highlight w:val="cyan"/>
        </w:rPr>
        <w:t>strength</w:t>
      </w:r>
      <w:r w:rsidRPr="00402974">
        <w:rPr>
          <w:rStyle w:val="StyleUnderline"/>
        </w:rPr>
        <w:t xml:space="preserve"> of 42 squadrons, the edge should evolve to </w:t>
      </w:r>
      <w:r w:rsidRPr="00CB6F64">
        <w:rPr>
          <w:rStyle w:val="StyleUnderline"/>
          <w:highlight w:val="cyan"/>
        </w:rPr>
        <w:t>2:1</w:t>
      </w:r>
      <w:r w:rsidRPr="002C0821">
        <w:rPr>
          <w:sz w:val="10"/>
        </w:rPr>
        <w:t xml:space="preserve">. An IAF fighter squadron has 18 operationally deployed aircraft with three in reserve. This totals to 900 fighter aircraft of which around two squadrons or 40 aircraft may cease to be fully operational every year as they reach the end of their life. But the IAF is unlikely to get the 42 squadrons till 2035. </w:t>
      </w:r>
      <w:r w:rsidRPr="00402974">
        <w:rPr>
          <w:rStyle w:val="StyleUnderline"/>
        </w:rPr>
        <w:t>Today the IAF, with barely 31 fighter squadrons, possesses around 650 aircraft.</w:t>
      </w:r>
      <w:r w:rsidRPr="002C0821">
        <w:rPr>
          <w:sz w:val="10"/>
        </w:rPr>
        <w:t xml:space="preserve"> The IAF’s primary air superiority fighter is the Su-30MKI, of which 170 have been inducted against an order for 272. Currently under upgradation, the 66 MiG-29 air defence aircraft and 51 Mirage 2000 multi-role aircraft continue to be the backbone of the IAF and the upgraded MiG-21s (Bison) are also operational in significant numbers. The Hindustan Aeronautics Ltd (HAL)-built Light Combat Aircraft Tejas is supposed to replace the MiG-21. The 139 upgraded Jaguars and 60-odd MiG-27s are dedicated strike aircraft. Also, the Hawk Advanced Jet Trainers too have close air support capability to enable ground troops to wage war. The anticipated induction of the Rafale MMRCA will significantly enhance the IAF’s combat capability. The IAF fighter aircraft inventory has over 110 MiG-29 Fulcrums, which include 45 naval versions. Since the early 2010s, HAL, with MiG, Russia, upgraded about half the IAF’s 69 MiG-29s. </w:t>
      </w:r>
      <w:r w:rsidRPr="00402974">
        <w:rPr>
          <w:rStyle w:val="StyleUnderline"/>
        </w:rPr>
        <w:t>The PAF currently has 22 fighter aircraft squadrons that translate into about 410 aircraft</w:t>
      </w:r>
      <w:r w:rsidRPr="002C0821">
        <w:rPr>
          <w:sz w:val="10"/>
        </w:rPr>
        <w:t xml:space="preserve">. These include around 70 JF-17s, 45 F-16s, 69 Mirage IIIs, 90 Mirage Vs and 136 F-7s. The JF-17, a China-designed aircraft, is claimed to be a fourth-generation, multi-role aircraft. It is reported that another 100 are on order. The PAF plans to acquire 250 aircraft to replace its Mirage IIIs and F-7s. Some of these would be Block 2 version with 4.5 generation features while some more would be Block 3 and are expected to have fifth-generation characteristics. The PAF is also said to have placed an order for 36 Chinese J-10s a 4.5 generation aircraft. The J-10 is expected to be inducted as the FC-20, an advanced PAF-specific variant. The PAF’s fighter aircraft currently are of four types, which are planned to be reduced to three multi-role types, namely the F-16, JF-17 and FC-20 by 2025. Russia and Pakistan have also been talking about the possible purchase of the Sukhoi-35 air-superiority multi-role fighter. The PAF plans to procure 30-40 Chinese FC-31 stealth fighter aircraft to replace the F-16 fighter jets. The FC-31 is designed to fly close air support, air interdiction and other missions. However, the PAF is more likely to employ conventional tactical aircraft rather than stealth aircraft in actual missions to support Pakistani ground forces. Seventh largest The PAF with a smaller fighter aircraft inventory is the seventh largest air force in the world and the largest in the Islamic world. </w:t>
      </w:r>
      <w:r w:rsidRPr="00402974">
        <w:rPr>
          <w:rStyle w:val="StyleUnderline"/>
        </w:rPr>
        <w:t>PAF pilots are well-trained, with battle experience and high morale</w:t>
      </w:r>
      <w:r w:rsidRPr="002C0821">
        <w:rPr>
          <w:sz w:val="10"/>
        </w:rPr>
        <w:t xml:space="preserve">. The PAF is also an inherently air-defence oriented force. As earlier, </w:t>
      </w:r>
      <w:r w:rsidRPr="00402974">
        <w:rPr>
          <w:rStyle w:val="StyleUnderline"/>
        </w:rPr>
        <w:t xml:space="preserve">in an exclusive Indo-Pak war scenario, the </w:t>
      </w:r>
      <w:r w:rsidRPr="00CB6F64">
        <w:rPr>
          <w:rStyle w:val="StyleUnderline"/>
          <w:highlight w:val="cyan"/>
        </w:rPr>
        <w:t>PAF will be kept head-down by the IAF and is likely to be defeated</w:t>
      </w:r>
      <w:r w:rsidRPr="002C0821">
        <w:rPr>
          <w:sz w:val="10"/>
        </w:rPr>
        <w:t xml:space="preserve">. </w:t>
      </w:r>
      <w:r w:rsidRPr="00402974">
        <w:rPr>
          <w:rStyle w:val="StyleUnderline"/>
        </w:rPr>
        <w:t>In the shadow of nuclear stand-off, a full-fledged war is less likely.</w:t>
      </w:r>
      <w:r>
        <w:rPr>
          <w:rStyle w:val="StyleUnderline"/>
        </w:rPr>
        <w:t xml:space="preserve"> </w:t>
      </w:r>
      <w:r w:rsidRPr="00402974">
        <w:rPr>
          <w:rStyle w:val="StyleUnderline"/>
        </w:rPr>
        <w:t>In a limited war as a follow-up to a trigger incident or a surgical strike</w:t>
      </w:r>
      <w:r w:rsidRPr="002C0821">
        <w:rPr>
          <w:sz w:val="10"/>
        </w:rPr>
        <w:t xml:space="preserve">, </w:t>
      </w:r>
      <w:r w:rsidRPr="00CB6F64">
        <w:rPr>
          <w:rStyle w:val="StyleUnderline"/>
          <w:highlight w:val="cyan"/>
        </w:rPr>
        <w:t>the IAF will be much better placed</w:t>
      </w:r>
      <w:r w:rsidRPr="00402974">
        <w:rPr>
          <w:rStyle w:val="StyleUnderline"/>
        </w:rPr>
        <w:t xml:space="preserve"> </w:t>
      </w:r>
      <w:r w:rsidRPr="00CB6F64">
        <w:rPr>
          <w:rStyle w:val="StyleUnderline"/>
          <w:highlight w:val="cyan"/>
        </w:rPr>
        <w:t>on account of</w:t>
      </w:r>
      <w:r w:rsidRPr="00402974">
        <w:rPr>
          <w:rStyle w:val="StyleUnderline"/>
        </w:rPr>
        <w:t xml:space="preserve"> its </w:t>
      </w:r>
      <w:r w:rsidRPr="00CB6F64">
        <w:rPr>
          <w:rStyle w:val="StyleUnderline"/>
          <w:highlight w:val="cyan"/>
        </w:rPr>
        <w:t>larger weapon inventory and superior platforms</w:t>
      </w:r>
      <w:r w:rsidRPr="00CB6F64">
        <w:rPr>
          <w:sz w:val="10"/>
          <w:highlight w:val="cyan"/>
        </w:rPr>
        <w:t>.</w:t>
      </w:r>
      <w:r w:rsidRPr="002C0821">
        <w:rPr>
          <w:sz w:val="10"/>
        </w:rPr>
        <w:t xml:space="preserve"> </w:t>
      </w:r>
      <w:r w:rsidRPr="00402974">
        <w:rPr>
          <w:rStyle w:val="StyleUnderline"/>
        </w:rPr>
        <w:t>There is a considerable scope for conventional offensive action short of the nuclear threshold</w:t>
      </w:r>
      <w:r w:rsidRPr="002C0821">
        <w:rPr>
          <w:sz w:val="10"/>
        </w:rPr>
        <w:t>. Lately, the induction of Airborne Early Warning (AEW) aircraft into the subcontinent has altered the regional strategic environment. It enables the two sides to keep an eye on each other, and in India’s case, Pakistan’s ally China. These AEW aircraft provide low altitude coverage for both sides, looking into mountain valleys and across the horizon over the sea. Pakistan’s diverse terrain, which includes sea, desert, glaciers and mountains, means monitoring these areas was ‘patchy’ because ground based air defence radars cannot cover the sea, and not always the land. While the PAF has two AEW aircraft, the IAF has two AWACS and three AEW aircraft, which will make air warfare that much more challenging in the subcontinent.</w:t>
      </w:r>
    </w:p>
    <w:p w14:paraId="4962D003" w14:textId="77777777" w:rsidR="00DC10C8" w:rsidRPr="00DC10C8" w:rsidRDefault="00DC10C8" w:rsidP="00DC10C8"/>
    <w:p w14:paraId="4616ABBB" w14:textId="4BF7670A" w:rsidR="0004311D" w:rsidRDefault="0004311D" w:rsidP="0004311D">
      <w:pPr>
        <w:pStyle w:val="Heading3"/>
      </w:pPr>
      <w:r>
        <w:lastRenderedPageBreak/>
        <w:t xml:space="preserve">I/L – </w:t>
      </w:r>
      <w:r w:rsidR="00E813DF">
        <w:t xml:space="preserve">Aff k2 </w:t>
      </w:r>
      <w:r>
        <w:t>US-Pakistan relations</w:t>
      </w:r>
    </w:p>
    <w:p w14:paraId="6EC6EE83" w14:textId="77777777" w:rsidR="0004311D" w:rsidRPr="00367C29" w:rsidRDefault="0004311D" w:rsidP="0004311D">
      <w:pPr>
        <w:pStyle w:val="Heading4"/>
      </w:pPr>
      <w:r>
        <w:t>US foreign aid is vital to Pakistan, but current policy toward India limits its impact – realignment solves</w:t>
      </w:r>
    </w:p>
    <w:p w14:paraId="60B8FFAA" w14:textId="77777777" w:rsidR="0004311D" w:rsidRDefault="0004311D" w:rsidP="0004311D">
      <w:r w:rsidRPr="00BC3746">
        <w:t xml:space="preserve">Ahmed Waqas </w:t>
      </w:r>
      <w:r w:rsidRPr="00BC3746">
        <w:rPr>
          <w:rStyle w:val="Style13ptBold"/>
        </w:rPr>
        <w:t>Waheed 17</w:t>
      </w:r>
      <w:r>
        <w:t xml:space="preserve"> (National University of Science and Technology, Centre of International Peace and Stability, NIPCONS), “,” Journal of Asian Security and International Affairs 4(1) 69–94 2017, SAGE Publications India.</w:t>
      </w:r>
    </w:p>
    <w:p w14:paraId="34350223" w14:textId="77777777" w:rsidR="0004311D" w:rsidRPr="0090689A" w:rsidRDefault="0004311D" w:rsidP="0004311D">
      <w:pPr>
        <w:rPr>
          <w:sz w:val="12"/>
        </w:rPr>
      </w:pPr>
      <w:r w:rsidRPr="00141016">
        <w:rPr>
          <w:rStyle w:val="StyleUnderline"/>
        </w:rPr>
        <w:t>Pakistan has received</w:t>
      </w:r>
      <w:r w:rsidRPr="0090689A">
        <w:rPr>
          <w:sz w:val="12"/>
        </w:rPr>
        <w:t xml:space="preserve"> approximately US </w:t>
      </w:r>
      <w:r w:rsidRPr="00141016">
        <w:rPr>
          <w:rStyle w:val="StyleUnderline"/>
        </w:rPr>
        <w:t>$70 billion in US foreign aid since</w:t>
      </w:r>
      <w:r w:rsidRPr="0090689A">
        <w:rPr>
          <w:sz w:val="12"/>
        </w:rPr>
        <w:t xml:space="preserve"> its inception in </w:t>
      </w:r>
      <w:r w:rsidRPr="00141016">
        <w:rPr>
          <w:rStyle w:val="StyleUnderline"/>
        </w:rPr>
        <w:t>1947</w:t>
      </w:r>
      <w:r w:rsidRPr="0090689A">
        <w:rPr>
          <w:sz w:val="12"/>
        </w:rPr>
        <w:t xml:space="preserve">. </w:t>
      </w:r>
      <w:r w:rsidRPr="00141016">
        <w:rPr>
          <w:rStyle w:val="StyleUnderline"/>
        </w:rPr>
        <w:t>This places it among the top recipients of US foreign aid</w:t>
      </w:r>
      <w:r w:rsidRPr="0090689A">
        <w:rPr>
          <w:sz w:val="12"/>
        </w:rPr>
        <w:t xml:space="preserve"> around the globe. However, this exorbitant flow of US dollars to Pakistan has </w:t>
      </w:r>
      <w:r w:rsidRPr="00141016">
        <w:rPr>
          <w:rStyle w:val="StyleUnderline"/>
        </w:rPr>
        <w:t>largely</w:t>
      </w:r>
      <w:r w:rsidRPr="0090689A">
        <w:rPr>
          <w:sz w:val="12"/>
        </w:rPr>
        <w:t xml:space="preserve"> been </w:t>
      </w:r>
      <w:r w:rsidRPr="00141016">
        <w:rPr>
          <w:rStyle w:val="StyleUnderline"/>
        </w:rPr>
        <w:t>a consequence of increased US strategic</w:t>
      </w:r>
      <w:r w:rsidRPr="0090689A">
        <w:rPr>
          <w:sz w:val="12"/>
        </w:rPr>
        <w:t xml:space="preserve"> </w:t>
      </w:r>
      <w:r w:rsidRPr="00141016">
        <w:rPr>
          <w:rStyle w:val="StyleUnderline"/>
        </w:rPr>
        <w:t>and geopolitical interests</w:t>
      </w:r>
      <w:r w:rsidRPr="0090689A">
        <w:rPr>
          <w:sz w:val="12"/>
        </w:rPr>
        <w:t xml:space="preserve"> in the region and ‘the levels year to year have waxed and waned for decades as US geopolitical interests in the region have shifted’ (Center for Global Development, 2014). For instance, ‘in 1953 the United States offered economic and military assistance in return for Pakistan’s agreement to join an alliance designed to check the spread of communism’ (Wynbrandt, 2009, p. 176). In 1981, US efforts to check Soviet expansionism in Afghanistan witnessed another round of increased inflow of US foreign assistance to Pakistan and, most recently, the US War on Terror saw Pakistan benefitting considerably from US foreign assistance programmes again. Many argue that </w:t>
      </w:r>
      <w:r w:rsidRPr="00CB6F64">
        <w:rPr>
          <w:rStyle w:val="StyleUnderline"/>
          <w:highlight w:val="cyan"/>
        </w:rPr>
        <w:t>Pakistan continues to remain heavily dependent</w:t>
      </w:r>
      <w:r w:rsidRPr="00B26B86">
        <w:rPr>
          <w:rStyle w:val="StyleUnderline"/>
        </w:rPr>
        <w:t xml:space="preserve"> </w:t>
      </w:r>
      <w:r w:rsidRPr="00CB6F64">
        <w:rPr>
          <w:rStyle w:val="StyleUnderline"/>
          <w:highlight w:val="cyan"/>
        </w:rPr>
        <w:t xml:space="preserve">on US </w:t>
      </w:r>
      <w:r w:rsidRPr="00141016">
        <w:rPr>
          <w:rStyle w:val="StyleUnderline"/>
        </w:rPr>
        <w:t xml:space="preserve">foreign </w:t>
      </w:r>
      <w:r w:rsidRPr="00CB6F64">
        <w:rPr>
          <w:rStyle w:val="StyleUnderline"/>
          <w:highlight w:val="cyan"/>
        </w:rPr>
        <w:t>aid</w:t>
      </w:r>
      <w:r w:rsidRPr="0090689A">
        <w:rPr>
          <w:sz w:val="12"/>
        </w:rPr>
        <w:t xml:space="preserve"> (Abbas, 2014; The New York Times, 2015; Wright, 2011; Zaidi, 2011), leading policymakers, politicians and development professionals in the West to ‘believe that the economic survival of Pakistan rests on handouts from the United States’ (Haider, 2012). </w:t>
      </w:r>
      <w:r w:rsidRPr="00CB6F64">
        <w:rPr>
          <w:rStyle w:val="StyleUnderline"/>
          <w:highlight w:val="cyan"/>
        </w:rPr>
        <w:t>However</w:t>
      </w:r>
      <w:r w:rsidRPr="0090689A">
        <w:rPr>
          <w:sz w:val="12"/>
        </w:rPr>
        <w:t xml:space="preserve">, </w:t>
      </w:r>
      <w:r w:rsidRPr="00CB6F64">
        <w:rPr>
          <w:rStyle w:val="StyleUnderline"/>
          <w:highlight w:val="cyan"/>
        </w:rPr>
        <w:t>Pakistan’s dependence</w:t>
      </w:r>
      <w:r w:rsidRPr="00B26B86">
        <w:rPr>
          <w:rStyle w:val="StyleUnderline"/>
        </w:rPr>
        <w:t xml:space="preserve"> on the United States </w:t>
      </w:r>
      <w:r w:rsidRPr="00CB6F64">
        <w:rPr>
          <w:rStyle w:val="StyleUnderline"/>
          <w:highlight w:val="cyan"/>
        </w:rPr>
        <w:t>has largely been</w:t>
      </w:r>
      <w:r w:rsidRPr="0090689A">
        <w:rPr>
          <w:sz w:val="12"/>
        </w:rPr>
        <w:t xml:space="preserve"> </w:t>
      </w:r>
      <w:r w:rsidRPr="00B26B86">
        <w:rPr>
          <w:rStyle w:val="StyleUnderline"/>
        </w:rPr>
        <w:t xml:space="preserve">on </w:t>
      </w:r>
      <w:r w:rsidRPr="00367C29">
        <w:rPr>
          <w:rStyle w:val="StyleUnderline"/>
        </w:rPr>
        <w:t xml:space="preserve">US </w:t>
      </w:r>
      <w:r w:rsidRPr="00CB6F64">
        <w:rPr>
          <w:rStyle w:val="StyleUnderline"/>
          <w:highlight w:val="cyan"/>
        </w:rPr>
        <w:t xml:space="preserve">military </w:t>
      </w:r>
      <w:r w:rsidRPr="00367C29">
        <w:rPr>
          <w:rStyle w:val="StyleUnderline"/>
        </w:rPr>
        <w:t>assistance</w:t>
      </w:r>
      <w:r w:rsidRPr="00B26B86">
        <w:rPr>
          <w:rStyle w:val="StyleUnderline"/>
        </w:rPr>
        <w:t xml:space="preserve"> than economic</w:t>
      </w:r>
      <w:r w:rsidRPr="0090689A">
        <w:rPr>
          <w:sz w:val="12"/>
        </w:rPr>
        <w:t xml:space="preserve">. </w:t>
      </w:r>
      <w:r w:rsidRPr="00B26B86">
        <w:rPr>
          <w:rStyle w:val="StyleUnderline"/>
        </w:rPr>
        <w:t>This is clearly evident</w:t>
      </w:r>
      <w:r w:rsidRPr="0090689A">
        <w:rPr>
          <w:sz w:val="12"/>
        </w:rPr>
        <w:t xml:space="preserve"> in the patterns of US assistance to Pakistan and the level of significance both states accord to economic assistance. Barring the General Ayub era, US foreign assistance to Pakistan witnessed a huge military aid component: ‘Since 1982, the United States has provided $17 billion in military assistance compared to $13.5 billion in economic assistance … [and] since 2002 the US military assistance to Pakistan at $13billion dollars is two-times the economic assistance it provided to Pakistan’ (ibid.). Considering the dominant role that the Pakistan Army has played in Pakistani politics, whether it be directly through military coups or behind the scenes Fair, 2009b; Hussain, 2010; Shah, 2011; Siddiqa, 2007), </w:t>
      </w:r>
      <w:r w:rsidRPr="00B26B86">
        <w:rPr>
          <w:rStyle w:val="StyleUnderline"/>
        </w:rPr>
        <w:t xml:space="preserve">it can be safely assumed that </w:t>
      </w:r>
      <w:r w:rsidRPr="00CB6F64">
        <w:rPr>
          <w:rStyle w:val="StyleUnderline"/>
          <w:highlight w:val="cyan"/>
        </w:rPr>
        <w:t>the Pakistani</w:t>
      </w:r>
      <w:r w:rsidRPr="00B26B86">
        <w:rPr>
          <w:rStyle w:val="StyleUnderline"/>
        </w:rPr>
        <w:t xml:space="preserve"> state, which has been </w:t>
      </w:r>
      <w:r w:rsidRPr="00CB6F64">
        <w:rPr>
          <w:rStyle w:val="StyleUnderline"/>
          <w:highlight w:val="cyan"/>
        </w:rPr>
        <w:t>historically obsessed with</w:t>
      </w:r>
      <w:r w:rsidRPr="00B26B86">
        <w:rPr>
          <w:rStyle w:val="StyleUnderline"/>
        </w:rPr>
        <w:t xml:space="preserve"> its </w:t>
      </w:r>
      <w:r w:rsidRPr="005D072A">
        <w:rPr>
          <w:rStyle w:val="StyleUnderline"/>
        </w:rPr>
        <w:t xml:space="preserve">territorial defence and sovereignty against </w:t>
      </w:r>
      <w:r w:rsidRPr="00CB6F64">
        <w:rPr>
          <w:rStyle w:val="StyleUnderline"/>
          <w:highlight w:val="cyan"/>
        </w:rPr>
        <w:t>India</w:t>
      </w:r>
      <w:r w:rsidRPr="00B26B86">
        <w:rPr>
          <w:rStyle w:val="StyleUnderline"/>
        </w:rPr>
        <w:t xml:space="preserve">, </w:t>
      </w:r>
      <w:r w:rsidRPr="00CB6F64">
        <w:rPr>
          <w:rStyle w:val="StyleUnderline"/>
          <w:highlight w:val="cyan"/>
        </w:rPr>
        <w:t>has</w:t>
      </w:r>
      <w:r w:rsidRPr="00B26B86">
        <w:rPr>
          <w:rStyle w:val="StyleUnderline"/>
        </w:rPr>
        <w:t xml:space="preserve"> primarily </w:t>
      </w:r>
      <w:r w:rsidRPr="00CB6F64">
        <w:rPr>
          <w:rStyle w:val="StyleUnderline"/>
          <w:highlight w:val="cyan"/>
        </w:rPr>
        <w:t>been interested only in military assistance</w:t>
      </w:r>
      <w:r w:rsidRPr="0090689A">
        <w:rPr>
          <w:sz w:val="12"/>
        </w:rPr>
        <w:t xml:space="preserve"> rather than the economic one. This assertion is </w:t>
      </w:r>
      <w:r w:rsidRPr="005D072A">
        <w:rPr>
          <w:rStyle w:val="StyleUnderline"/>
        </w:rPr>
        <w:t xml:space="preserve">validated by the fact that </w:t>
      </w:r>
      <w:r w:rsidRPr="00CB6F64">
        <w:rPr>
          <w:rStyle w:val="Emphasis"/>
          <w:highlight w:val="cyan"/>
        </w:rPr>
        <w:t>US</w:t>
      </w:r>
      <w:r w:rsidRPr="005D072A">
        <w:rPr>
          <w:rStyle w:val="StyleUnderline"/>
        </w:rPr>
        <w:t xml:space="preserve"> military </w:t>
      </w:r>
      <w:r w:rsidRPr="00CB6F64">
        <w:rPr>
          <w:rStyle w:val="StyleUnderline"/>
          <w:highlight w:val="cyan"/>
        </w:rPr>
        <w:t>support</w:t>
      </w:r>
      <w:r w:rsidRPr="0090689A">
        <w:rPr>
          <w:sz w:val="12"/>
        </w:rPr>
        <w:t xml:space="preserve"> to the Pakistani military </w:t>
      </w:r>
      <w:r w:rsidRPr="00CB6F64">
        <w:rPr>
          <w:rStyle w:val="StyleUnderline"/>
          <w:highlight w:val="cyan"/>
        </w:rPr>
        <w:t>has helped the Pakistan Army become a premium fighting force</w:t>
      </w:r>
      <w:r w:rsidRPr="0090689A">
        <w:rPr>
          <w:sz w:val="12"/>
        </w:rPr>
        <w:t xml:space="preserve"> (Cohen, 2004). At the same time, an almost equal amount of US economic assistance over more than six decades has not alleviated Pakistan’s economic and developmental ailments; rather, ‘Pakistan has been a graveyard of development projects … due to lack of physical infrastructure, financial resources, human capital, technological growth, political commitment, macro-economic stability in the country’ (Anwar &amp; Aman, 2010, p. 2). This situation has continued to remain constant despite US economic assistances and focus on Pakistan’s developmental issues. Thus, it can be postulated that if the Pakistani military had viewed Pakistan’s economic and developmental problems through the same lens that it uses to view Pakistan’s territorial sovereignty, the situation might have been quite different. Given Pakistan’s dependence on US military assistance, it is quite understandable then why some (Beckley, 2012; Miller, 2012; Paul, 1992) would argue that the United States possesses considerable leverage to influence Pakistan. </w:t>
      </w:r>
      <w:r w:rsidRPr="00CB6F64">
        <w:rPr>
          <w:rStyle w:val="StyleUnderline"/>
          <w:highlight w:val="cyan"/>
        </w:rPr>
        <w:t>Yet</w:t>
      </w:r>
      <w:r w:rsidRPr="0090689A">
        <w:rPr>
          <w:sz w:val="12"/>
        </w:rPr>
        <w:t xml:space="preserve">, that is not </w:t>
      </w:r>
      <w:r w:rsidRPr="00367C29">
        <w:rPr>
          <w:rStyle w:val="StyleUnderline"/>
        </w:rPr>
        <w:t>the</w:t>
      </w:r>
      <w:r w:rsidRPr="0090689A">
        <w:rPr>
          <w:sz w:val="12"/>
        </w:rPr>
        <w:t xml:space="preserve"> case (Ibrahim, 2009). </w:t>
      </w:r>
      <w:r w:rsidRPr="00367C29">
        <w:rPr>
          <w:rStyle w:val="StyleUnderline"/>
        </w:rPr>
        <w:t>US</w:t>
      </w:r>
      <w:r w:rsidRPr="0090689A">
        <w:rPr>
          <w:sz w:val="12"/>
        </w:rPr>
        <w:t xml:space="preserve"> policymakers </w:t>
      </w:r>
      <w:r w:rsidRPr="00367C29">
        <w:rPr>
          <w:rStyle w:val="StyleUnderline"/>
        </w:rPr>
        <w:t>have often expressed their frustrations at their inability to hold</w:t>
      </w:r>
      <w:r w:rsidRPr="0090689A">
        <w:rPr>
          <w:sz w:val="12"/>
        </w:rPr>
        <w:t xml:space="preserve"> some </w:t>
      </w:r>
      <w:r w:rsidRPr="00367C29">
        <w:rPr>
          <w:rStyle w:val="StyleUnderline"/>
        </w:rPr>
        <w:t>clout over Pakistani decision-making</w:t>
      </w:r>
      <w:r w:rsidRPr="0090689A">
        <w:rPr>
          <w:sz w:val="12"/>
        </w:rPr>
        <w:t xml:space="preserve"> processes despite using aid as leverage. Writing in 1987, Thomas P. Thornton (1987, p. 23), who was a senior staff member of the National Security Council during the Carter administration, confessed that ‘our ability to alter Pakistani developments, at least in any positive way, is extremely limited’. In a hearing on US Foreign Assistance to Pakistan, Senator Chuck Hagel (US Senate Committee on Foreign Relations, 2007, p. 4) admitted that ‘the </w:t>
      </w:r>
      <w:r w:rsidRPr="00CB6F64">
        <w:rPr>
          <w:rStyle w:val="StyleUnderline"/>
          <w:highlight w:val="cyan"/>
        </w:rPr>
        <w:t>US</w:t>
      </w:r>
      <w:r w:rsidRPr="0090689A">
        <w:rPr>
          <w:sz w:val="12"/>
        </w:rPr>
        <w:t xml:space="preserve"> must recognize that our </w:t>
      </w:r>
      <w:r w:rsidRPr="00CB6F64">
        <w:rPr>
          <w:rStyle w:val="StyleUnderline"/>
          <w:highlight w:val="cyan"/>
        </w:rPr>
        <w:t>influence in Pakistan is limited’</w:t>
      </w:r>
      <w:r w:rsidRPr="0090689A">
        <w:rPr>
          <w:sz w:val="12"/>
        </w:rPr>
        <w:t>. Even academics have recognized the limits to US leverage. Cohen and Chollet (2007, p. 9) argue that ‘‘</w:t>
      </w:r>
      <w:r w:rsidRPr="00B26B86">
        <w:rPr>
          <w:rStyle w:val="StyleUnderline"/>
        </w:rPr>
        <w:t>for all the talk of</w:t>
      </w:r>
      <w:r w:rsidRPr="0090689A">
        <w:rPr>
          <w:sz w:val="12"/>
        </w:rPr>
        <w:t xml:space="preserve"> the United States’ </w:t>
      </w:r>
      <w:r w:rsidRPr="00B26B86">
        <w:rPr>
          <w:rStyle w:val="StyleUnderline"/>
        </w:rPr>
        <w:t>global dominance</w:t>
      </w:r>
      <w:r w:rsidRPr="0090689A">
        <w:rPr>
          <w:sz w:val="12"/>
        </w:rPr>
        <w:t xml:space="preserve"> and despite considerable US support to the Pakistani military, </w:t>
      </w:r>
      <w:r w:rsidRPr="00B26B86">
        <w:rPr>
          <w:rStyle w:val="StyleUnderline"/>
        </w:rPr>
        <w:t xml:space="preserve">Washington finds itself </w:t>
      </w:r>
      <w:r w:rsidRPr="00CB6F64">
        <w:rPr>
          <w:rStyle w:val="StyleUnderline"/>
          <w:highlight w:val="cyan"/>
        </w:rPr>
        <w:t>with</w:t>
      </w:r>
      <w:r w:rsidRPr="00B26B86">
        <w:rPr>
          <w:rStyle w:val="StyleUnderline"/>
        </w:rPr>
        <w:t xml:space="preserve"> relatively </w:t>
      </w:r>
      <w:r w:rsidRPr="00CB6F64">
        <w:rPr>
          <w:rStyle w:val="StyleUnderline"/>
          <w:highlight w:val="cyan"/>
        </w:rPr>
        <w:t>little leverage</w:t>
      </w:r>
      <w:r w:rsidRPr="00B26B86">
        <w:rPr>
          <w:rStyle w:val="StyleUnderline"/>
        </w:rPr>
        <w:t xml:space="preserve"> </w:t>
      </w:r>
      <w:r w:rsidRPr="0090689A">
        <w:rPr>
          <w:sz w:val="12"/>
        </w:rPr>
        <w:t>to influence events in Pakistan’’. Cookman and French (2011, p. 1) believe that ‘</w:t>
      </w:r>
      <w:r w:rsidRPr="005D072A">
        <w:rPr>
          <w:rStyle w:val="StyleUnderline"/>
        </w:rPr>
        <w:t xml:space="preserve">the provision or restriction of </w:t>
      </w:r>
      <w:r w:rsidRPr="00CB6F64">
        <w:rPr>
          <w:rStyle w:val="StyleUnderline"/>
          <w:highlight w:val="cyan"/>
        </w:rPr>
        <w:t>aid</w:t>
      </w:r>
      <w:r w:rsidRPr="005D072A">
        <w:rPr>
          <w:rStyle w:val="StyleUnderline"/>
        </w:rPr>
        <w:t xml:space="preserve"> itself </w:t>
      </w:r>
      <w:r w:rsidRPr="00CB6F64">
        <w:rPr>
          <w:rStyle w:val="StyleUnderline"/>
          <w:highlight w:val="cyan"/>
        </w:rPr>
        <w:t>has</w:t>
      </w:r>
      <w:r w:rsidRPr="005D072A">
        <w:rPr>
          <w:rStyle w:val="StyleUnderline"/>
        </w:rPr>
        <w:t xml:space="preserve"> historically </w:t>
      </w:r>
      <w:r w:rsidRPr="00CB6F64">
        <w:rPr>
          <w:rStyle w:val="StyleUnderline"/>
          <w:highlight w:val="cyan"/>
        </w:rPr>
        <w:t>resulted in only limited success in aligning</w:t>
      </w:r>
      <w:r w:rsidRPr="005D072A">
        <w:rPr>
          <w:rStyle w:val="StyleUnderline"/>
        </w:rPr>
        <w:t xml:space="preserve"> U</w:t>
      </w:r>
      <w:r w:rsidRPr="00CB6F64">
        <w:rPr>
          <w:rStyle w:val="StyleUnderline"/>
          <w:highlight w:val="cyan"/>
        </w:rPr>
        <w:t>.S. and Pakistani strategic priorities</w:t>
      </w:r>
      <w:r w:rsidRPr="005D072A">
        <w:rPr>
          <w:rStyle w:val="StyleUnderline"/>
        </w:rPr>
        <w:t xml:space="preserve"> over time</w:t>
      </w:r>
      <w:r w:rsidRPr="0090689A">
        <w:rPr>
          <w:sz w:val="12"/>
        </w:rPr>
        <w:t xml:space="preserve">’. Weinbaum (Putnam et al., 2011) contends that ‘our policymakers have had difficulty deciding how best to get political mileage … the United States has not received anything like full return on its military and economic assistance to Pakistan’. This brings us to the question: If Pakistan is so heavily dependent on US foreign assistance, why does the United States exercise such limited influence over it? Many commentators and analysts have sought to explore the limits of US leverage (Birdsall, Elhai &amp; Kinder, 2011; Cookman &amp; Katulis, 2011; Hathaway, 2008; Krepon, 2011; Schaffer, 2002) and also to examine how to maximize the use of US leverage over Pakistan (Beckley, 2012; Initiative, 2012; Khalilzad, 2012; Miller, 2012; Schaffer &amp; Schaffer, 2011). However, the propensity to take United States’ limited influence in Pakistan for granted as the basic argument for analyses has consequently resulted in scant research on the dynamics of why the United States exercises such limited influence in Pakistan. </w:t>
      </w:r>
      <w:r w:rsidRPr="00B26B86">
        <w:rPr>
          <w:rStyle w:val="StyleUnderline"/>
        </w:rPr>
        <w:t xml:space="preserve">Invariably, </w:t>
      </w:r>
      <w:r w:rsidRPr="00CB6F64">
        <w:rPr>
          <w:rStyle w:val="StyleUnderline"/>
          <w:highlight w:val="cyan"/>
        </w:rPr>
        <w:t>almost all research agrees that the raison d’être</w:t>
      </w:r>
      <w:r w:rsidRPr="00B26B86">
        <w:rPr>
          <w:rStyle w:val="StyleUnderline"/>
        </w:rPr>
        <w:t xml:space="preserve"> for limited US leverage over Pakistan </w:t>
      </w:r>
      <w:r w:rsidRPr="00CB6F64">
        <w:rPr>
          <w:rStyle w:val="StyleUnderline"/>
          <w:highlight w:val="cyan"/>
        </w:rPr>
        <w:t>has been</w:t>
      </w:r>
      <w:r w:rsidRPr="00B26B86">
        <w:rPr>
          <w:rStyle w:val="StyleUnderline"/>
        </w:rPr>
        <w:t xml:space="preserve"> its </w:t>
      </w:r>
      <w:r w:rsidRPr="00CB6F64">
        <w:rPr>
          <w:rStyle w:val="StyleUnderline"/>
          <w:highlight w:val="cyan"/>
        </w:rPr>
        <w:t>conflicting policies with regard to India</w:t>
      </w:r>
      <w:r w:rsidRPr="0090689A">
        <w:rPr>
          <w:sz w:val="12"/>
        </w:rPr>
        <w:t xml:space="preserve"> (Fair et al., 2010; Schaffer, 2002). But that still does not provide us the specifics of why and how United States has limited leverage over Pakistan, especially given Pakistan’s considerable dependence on US military assistance. Literature that does seek enquiry into why the United States exercises limited leverage over Pakistan has also remained narrow in scope. Scholarly contributions on United States’ limited influence have remained more circumstantial and period-specific (Elias, 2013; Hathaway, 2008; Sullivan, Tessman &amp; Li, 2011). By limiting the study of limited US leverage in Pakistan to the post-Cold War, and specifically the War on Terror, these studies fail to answer why the United States has exercised limited leverage, even during the Cold War (Sanjian, 1998) or during periods of strategic estrangement such as in the 1970s and the 1990s.</w:t>
      </w:r>
    </w:p>
    <w:p w14:paraId="5A2C48E8" w14:textId="53A442AC" w:rsidR="005D2207" w:rsidRDefault="0068377C" w:rsidP="005D2207">
      <w:pPr>
        <w:pStyle w:val="Heading3"/>
      </w:pPr>
      <w:r>
        <w:lastRenderedPageBreak/>
        <w:t>! –</w:t>
      </w:r>
      <w:r w:rsidR="005D2207">
        <w:t xml:space="preserve"> Conflict</w:t>
      </w:r>
      <w:r w:rsidR="006048F3">
        <w:t>/Escalation</w:t>
      </w:r>
      <w:r w:rsidR="005D2207">
        <w:t xml:space="preserve"> likely</w:t>
      </w:r>
    </w:p>
    <w:p w14:paraId="71D5A93E" w14:textId="77777777" w:rsidR="006048F3" w:rsidRDefault="006048F3" w:rsidP="006048F3">
      <w:pPr>
        <w:pStyle w:val="Heading4"/>
      </w:pPr>
      <w:r>
        <w:t>India considers conventional first-strike a viable solution to Pakistan’s full-spectrum deterrence</w:t>
      </w:r>
    </w:p>
    <w:p w14:paraId="2CCAA310" w14:textId="77777777" w:rsidR="006048F3" w:rsidRDefault="006048F3" w:rsidP="006048F3">
      <w:r>
        <w:t xml:space="preserve">Caitlin </w:t>
      </w:r>
      <w:r w:rsidRPr="00057DE4">
        <w:rPr>
          <w:rStyle w:val="Style13ptBold"/>
        </w:rPr>
        <w:t>Talmadge 19</w:t>
      </w:r>
      <w:r>
        <w:t>, 3-8-2019 (A</w:t>
      </w:r>
      <w:r w:rsidRPr="00057DE4">
        <w:t>ssociate professor of security studies in the Edmund A. Walsh School of Foreign Service at Georgetown University, and a nonresident senior fellow in the Foreign Policy program at the Brookings Institution.</w:t>
      </w:r>
      <w:r>
        <w:t>), "Are nuclear weapons keeping the India-Pakistan crisis from escalating—or making it more dangerous?," Brookings, https://www.brookings.edu/blog/order-from-chaos/2019/03/08/are-nuclear-weapons-keeping-the-india-pakistan-crisis-from-escalating-or-making-it-more-dangerous/</w:t>
      </w:r>
    </w:p>
    <w:p w14:paraId="74DE7A3F" w14:textId="77777777" w:rsidR="006048F3" w:rsidRDefault="006048F3" w:rsidP="006048F3">
      <w:pPr>
        <w:rPr>
          <w:sz w:val="8"/>
        </w:rPr>
      </w:pPr>
      <w:r w:rsidRPr="00F31DA0">
        <w:rPr>
          <w:rStyle w:val="StyleUnderline"/>
        </w:rPr>
        <w:t>The world has been on edge watching India and Pakistan’s latest crisis</w:t>
      </w:r>
      <w:r w:rsidRPr="00360AE0">
        <w:rPr>
          <w:sz w:val="8"/>
        </w:rPr>
        <w:t xml:space="preserve">. </w:t>
      </w:r>
      <w:r w:rsidRPr="00F31DA0">
        <w:rPr>
          <w:rStyle w:val="StyleUnderline"/>
        </w:rPr>
        <w:t>For the first time since 1971, India bombed mainland Pakistan</w:t>
      </w:r>
      <w:r w:rsidRPr="00360AE0">
        <w:rPr>
          <w:sz w:val="8"/>
        </w:rPr>
        <w:t xml:space="preserve">. The strike was retaliation after a Pakistan-based terrorist group supported a suicide bombing in the disputed territory of Kashmir that killed at least 40 Indian paramilitary soldiers. Unlike in 1971, however, India and Pakistan now have sizable nuclear arsenals. </w:t>
      </w:r>
      <w:r w:rsidRPr="00F31DA0">
        <w:rPr>
          <w:rStyle w:val="StyleUnderline"/>
        </w:rPr>
        <w:t>Before Pakistan released a captured Indian pilot</w:t>
      </w:r>
      <w:r w:rsidRPr="00360AE0">
        <w:rPr>
          <w:sz w:val="8"/>
        </w:rPr>
        <w:t xml:space="preserve"> who had ejected over its territory, some observers worried that </w:t>
      </w:r>
      <w:r w:rsidRPr="00F31DA0">
        <w:rPr>
          <w:rStyle w:val="StyleUnderline"/>
        </w:rPr>
        <w:t>the crisis could have escalated into a nuclear conflict</w:t>
      </w:r>
      <w:r w:rsidRPr="00360AE0">
        <w:rPr>
          <w:sz w:val="8"/>
        </w:rPr>
        <w:t xml:space="preserve">. Others, however, would likely credit nuclear weapons with getting both countries to step back from the brink. Which is it? The crisis is just the latest chapter in a long-running debate about the consequences of nuclear weapons. Scholars disagree about whether nuclear weapons stabilize or destabilize relations between adversaries. The traditional school of thought is that once two countries establish secure nuclear arsenals that can withstand attack and still hit back, they enter a state of mutually assured destruction, or MAD. Even the loser in a war can devastate the other’s civilians, making military victory and relative military power all but meaningless. The result, according to this logic, is that nuclear-armed adversaries will behave quite differently from countries without nuclear weapons. Afraid of nuclear escalation, such rivals will avoid arms races, stay out of wars, deescalate crises, refrain from threatening one another’s core interests, and generally maintain the status quo. Not all scholars agree with this analysis. </w:t>
      </w:r>
      <w:r w:rsidRPr="00F31DA0">
        <w:rPr>
          <w:rStyle w:val="StyleUnderline"/>
        </w:rPr>
        <w:t xml:space="preserve">Precisely because </w:t>
      </w:r>
      <w:r w:rsidRPr="00CB6F64">
        <w:rPr>
          <w:rStyle w:val="StyleUnderline"/>
          <w:highlight w:val="cyan"/>
        </w:rPr>
        <w:t>countries with robust nuclear arsenals</w:t>
      </w:r>
      <w:r w:rsidRPr="00F31DA0">
        <w:rPr>
          <w:rStyle w:val="StyleUnderline"/>
        </w:rPr>
        <w:t xml:space="preserve"> can threaten one another with such devastation, they may </w:t>
      </w:r>
      <w:r w:rsidRPr="00CB6F64">
        <w:rPr>
          <w:rStyle w:val="StyleUnderline"/>
          <w:highlight w:val="cyan"/>
        </w:rPr>
        <w:t>believe they can safely skirmish at a lower level without fearing all-out war</w:t>
      </w:r>
      <w:r w:rsidRPr="00360AE0">
        <w:rPr>
          <w:sz w:val="8"/>
        </w:rPr>
        <w:t xml:space="preserve">. Glenn Snyder called this </w:t>
      </w:r>
      <w:r w:rsidRPr="00CB6F64">
        <w:rPr>
          <w:rStyle w:val="Emphasis"/>
          <w:highlight w:val="cyan"/>
        </w:rPr>
        <w:t>the Stability-Instability Paradox</w:t>
      </w:r>
      <w:r w:rsidRPr="00F31DA0">
        <w:rPr>
          <w:rStyle w:val="Emphasis"/>
        </w:rPr>
        <w:t>.</w:t>
      </w:r>
      <w:r>
        <w:rPr>
          <w:rStyle w:val="Emphasis"/>
        </w:rPr>
        <w:t xml:space="preserve"> </w:t>
      </w:r>
      <w:r w:rsidRPr="00360AE0">
        <w:rPr>
          <w:sz w:val="8"/>
        </w:rPr>
        <w:t xml:space="preserve">A country with </w:t>
      </w:r>
      <w:r w:rsidRPr="000239C1">
        <w:rPr>
          <w:rStyle w:val="StyleUnderline"/>
        </w:rPr>
        <w:t>a secure nuclear arsenal might even</w:t>
      </w:r>
      <w:r w:rsidRPr="00F31DA0">
        <w:rPr>
          <w:rStyle w:val="StyleUnderline"/>
        </w:rPr>
        <w:t xml:space="preserve"> increase its low-level military provocations of a nuclear-armed opponent</w:t>
      </w:r>
      <w:r w:rsidRPr="00360AE0">
        <w:rPr>
          <w:sz w:val="8"/>
        </w:rPr>
        <w:t xml:space="preserve">, </w:t>
      </w:r>
      <w:r w:rsidRPr="00F31DA0">
        <w:rPr>
          <w:rStyle w:val="StyleUnderline"/>
        </w:rPr>
        <w:t>betting that</w:t>
      </w:r>
      <w:r w:rsidRPr="00360AE0">
        <w:rPr>
          <w:sz w:val="8"/>
        </w:rPr>
        <w:t xml:space="preserve"> the opponent’s </w:t>
      </w:r>
      <w:r w:rsidRPr="00F31DA0">
        <w:rPr>
          <w:rStyle w:val="StyleUnderline"/>
        </w:rPr>
        <w:t>fear of escalation will constrain the response</w:t>
      </w:r>
      <w:r w:rsidRPr="00360AE0">
        <w:rPr>
          <w:sz w:val="8"/>
        </w:rPr>
        <w:t xml:space="preserve">. From this perspective, </w:t>
      </w:r>
      <w:r w:rsidRPr="00F31DA0">
        <w:rPr>
          <w:rStyle w:val="StyleUnderline"/>
        </w:rPr>
        <w:t>nuclear weapons can make conflict more likely and—if countries miscalculate escalation risks—more dangerous.</w:t>
      </w:r>
      <w:r>
        <w:rPr>
          <w:rStyle w:val="StyleUnderline"/>
        </w:rPr>
        <w:t xml:space="preserve"> </w:t>
      </w:r>
      <w:r w:rsidRPr="00360AE0">
        <w:rPr>
          <w:sz w:val="8"/>
        </w:rPr>
        <w:t xml:space="preserve">The historical record from the Cold War is mixed. Many credit nuclear weapons with keeping the Cold War cold. But the United States and the Soviet Union did have several near-misses—most notably the crises over Berlin from 1958-1961, and Cuba in 1962. The two superpowers also fought bloody proxy wars in places as varied as Korea, Vietnam, Afghanistan and the Middle East. U.S. and Soviet policymakers profoundly feared nuclear escalation, worried that any conflict could get out of control and devastate both nations. But both sides also tried, at times, to exploit these fears to gain bargaining advantages on issues they really cared about, hoping that the other side might back down. At other times, the U.S. and U.S.S.R. believed that they could safely skirmish through proxies without risking nuclear catastrophe. Usually they were right, although sometimes, such as in the 1973 Arab-Israeli war, conventional conflict came closer to the nuclear threshold than expected. Further, both the U.S. and U.S.S.R. sought various ways to escape from MAD’s limitations. Both pursued military capabilities that could threaten the other’s nuclear forces (not just its cities) and could shield their homelands. As political scientists Austin Long and Brendan Green have shown, the U.S. did this more successfully. But it still never felt confident that it could strike the Soviets without risking devastating retaliation. The U.S. capabilities alarmed the Soviets, however, who believed the U.S. was preparing for attack. This fear could have made crises or wars much more dangerous. </w:t>
      </w:r>
      <w:r w:rsidRPr="00CB6F64">
        <w:rPr>
          <w:rStyle w:val="StyleUnderline"/>
          <w:highlight w:val="cyan"/>
        </w:rPr>
        <w:t>Nuclear</w:t>
      </w:r>
      <w:r w:rsidRPr="00F31DA0">
        <w:rPr>
          <w:rStyle w:val="StyleUnderline"/>
        </w:rPr>
        <w:t xml:space="preserve"> </w:t>
      </w:r>
      <w:r w:rsidRPr="00CB6F64">
        <w:rPr>
          <w:rStyle w:val="StyleUnderline"/>
          <w:highlight w:val="cyan"/>
        </w:rPr>
        <w:t>weapons have a</w:t>
      </w:r>
      <w:r w:rsidRPr="00F31DA0">
        <w:rPr>
          <w:rStyle w:val="StyleUnderline"/>
        </w:rPr>
        <w:t xml:space="preserve"> </w:t>
      </w:r>
      <w:r w:rsidRPr="00360AE0">
        <w:rPr>
          <w:sz w:val="8"/>
        </w:rPr>
        <w:t>similarly</w:t>
      </w:r>
      <w:r w:rsidRPr="00F31DA0">
        <w:rPr>
          <w:rStyle w:val="StyleUnderline"/>
        </w:rPr>
        <w:t xml:space="preserve"> </w:t>
      </w:r>
      <w:r w:rsidRPr="00CB6F64">
        <w:rPr>
          <w:rStyle w:val="StyleUnderline"/>
          <w:highlight w:val="cyan"/>
        </w:rPr>
        <w:t>double-edged effect in the India-Pakistan relationship</w:t>
      </w:r>
      <w:r w:rsidRPr="00F31DA0">
        <w:rPr>
          <w:rStyle w:val="StyleUnderline"/>
        </w:rPr>
        <w:t xml:space="preserve"> </w:t>
      </w:r>
      <w:r w:rsidRPr="00360AE0">
        <w:rPr>
          <w:sz w:val="8"/>
        </w:rPr>
        <w:t>today</w:t>
      </w:r>
      <w:r w:rsidRPr="00F31DA0">
        <w:rPr>
          <w:rStyle w:val="StyleUnderline"/>
        </w:rPr>
        <w:t>.</w:t>
      </w:r>
      <w:r>
        <w:rPr>
          <w:rStyle w:val="StyleUnderline"/>
        </w:rPr>
        <w:t xml:space="preserve"> </w:t>
      </w:r>
      <w:r w:rsidRPr="00360AE0">
        <w:rPr>
          <w:sz w:val="8"/>
        </w:rPr>
        <w:t xml:space="preserve">India and Pakistan fought three conventional wars—in 1947, 1965, and 1971—before acquiring nuclear weapons. Though they’ve fought one war and had several crises since 1998, all have been smaller in scale. This is probably not a coincidence, as political scientists Devin Hagerty and Sumit Ganguly have argued. Nevertheless, the recent crisis shows that </w:t>
      </w:r>
      <w:r w:rsidRPr="00F31DA0">
        <w:rPr>
          <w:rStyle w:val="StyleUnderline"/>
        </w:rPr>
        <w:t xml:space="preserve">even if both sides have robust nuclear arsenals, </w:t>
      </w:r>
      <w:r w:rsidRPr="00CB6F64">
        <w:rPr>
          <w:rStyle w:val="StyleUnderline"/>
          <w:highlight w:val="cyan"/>
        </w:rPr>
        <w:t>governments don’t necessarily maintain the status quo</w:t>
      </w:r>
      <w:r w:rsidRPr="000239C1">
        <w:rPr>
          <w:sz w:val="8"/>
        </w:rPr>
        <w:t>—</w:t>
      </w:r>
      <w:r w:rsidRPr="00360AE0">
        <w:rPr>
          <w:sz w:val="8"/>
        </w:rPr>
        <w:t xml:space="preserve">especially when there are poorly controlled militants operating in a border area that both sides consider vital. Just as in the Cold War, </w:t>
      </w:r>
      <w:r w:rsidRPr="00CB6F64">
        <w:rPr>
          <w:rStyle w:val="StyleUnderline"/>
          <w:highlight w:val="cyan"/>
        </w:rPr>
        <w:t>India and Pakistan</w:t>
      </w:r>
      <w:r w:rsidRPr="00F31DA0">
        <w:rPr>
          <w:rStyle w:val="StyleUnderline"/>
        </w:rPr>
        <w:t xml:space="preserve"> </w:t>
      </w:r>
      <w:r w:rsidRPr="003A0863">
        <w:rPr>
          <w:rStyle w:val="StyleUnderline"/>
        </w:rPr>
        <w:t>may</w:t>
      </w:r>
      <w:r w:rsidRPr="00F31DA0">
        <w:rPr>
          <w:rStyle w:val="StyleUnderline"/>
        </w:rPr>
        <w:t xml:space="preserve"> </w:t>
      </w:r>
      <w:r w:rsidRPr="00CB6F64">
        <w:rPr>
          <w:rStyle w:val="StyleUnderline"/>
          <w:highlight w:val="cyan"/>
        </w:rPr>
        <w:t>try to use the risk of escalation</w:t>
      </w:r>
      <w:r w:rsidRPr="00F31DA0">
        <w:rPr>
          <w:rStyle w:val="StyleUnderline"/>
        </w:rPr>
        <w:t xml:space="preserve"> </w:t>
      </w:r>
      <w:r w:rsidRPr="00CB6F64">
        <w:rPr>
          <w:rStyle w:val="StyleUnderline"/>
          <w:highlight w:val="cyan"/>
        </w:rPr>
        <w:t>to get the upper hand</w:t>
      </w:r>
      <w:r w:rsidRPr="00F31DA0">
        <w:rPr>
          <w:rStyle w:val="StyleUnderline"/>
        </w:rPr>
        <w:t>, hoping the other side will back down.</w:t>
      </w:r>
      <w:r w:rsidRPr="00360AE0">
        <w:rPr>
          <w:sz w:val="8"/>
        </w:rPr>
        <w:t xml:space="preserve"> So </w:t>
      </w:r>
      <w:r w:rsidRPr="00F31DA0">
        <w:rPr>
          <w:rStyle w:val="StyleUnderline"/>
        </w:rPr>
        <w:t>while</w:t>
      </w:r>
      <w:r w:rsidRPr="00360AE0">
        <w:rPr>
          <w:sz w:val="8"/>
        </w:rPr>
        <w:t xml:space="preserve"> it’s true that the </w:t>
      </w:r>
      <w:r w:rsidRPr="00F31DA0">
        <w:rPr>
          <w:rStyle w:val="StyleUnderline"/>
        </w:rPr>
        <w:t>fear of nuclear escalation may reduce wars and crises</w:t>
      </w:r>
      <w:r w:rsidRPr="00360AE0">
        <w:rPr>
          <w:sz w:val="8"/>
        </w:rPr>
        <w:t xml:space="preserve">, </w:t>
      </w:r>
      <w:r w:rsidRPr="00F31DA0">
        <w:rPr>
          <w:rStyle w:val="StyleUnderline"/>
        </w:rPr>
        <w:t>nuclear weapons also could make such events more dangerous</w:t>
      </w:r>
      <w:r w:rsidRPr="00360AE0">
        <w:rPr>
          <w:sz w:val="8"/>
        </w:rPr>
        <w:t xml:space="preserve"> if they happen.</w:t>
      </w:r>
      <w:r>
        <w:rPr>
          <w:rStyle w:val="StyleUnderline"/>
        </w:rPr>
        <w:t xml:space="preserve"> </w:t>
      </w:r>
      <w:r w:rsidRPr="00360AE0">
        <w:rPr>
          <w:sz w:val="8"/>
        </w:rPr>
        <w:t xml:space="preserve">Like the superpowers, </w:t>
      </w:r>
      <w:r w:rsidRPr="00CB6F64">
        <w:rPr>
          <w:rStyle w:val="StyleUnderline"/>
          <w:highlight w:val="cyan"/>
        </w:rPr>
        <w:t>India</w:t>
      </w:r>
      <w:r w:rsidRPr="00360AE0">
        <w:rPr>
          <w:sz w:val="8"/>
        </w:rPr>
        <w:t xml:space="preserve"> </w:t>
      </w:r>
      <w:r w:rsidRPr="00CB6F64">
        <w:rPr>
          <w:rStyle w:val="StyleUnderline"/>
          <w:highlight w:val="cyan"/>
        </w:rPr>
        <w:t xml:space="preserve">and Pakistan </w:t>
      </w:r>
      <w:r w:rsidRPr="003A0863">
        <w:rPr>
          <w:rStyle w:val="StyleUnderline"/>
        </w:rPr>
        <w:t xml:space="preserve">may </w:t>
      </w:r>
      <w:r w:rsidRPr="00CB6F64">
        <w:rPr>
          <w:rStyle w:val="StyleUnderline"/>
          <w:highlight w:val="cyan"/>
        </w:rPr>
        <w:t>also</w:t>
      </w:r>
      <w:r w:rsidRPr="00360AE0">
        <w:rPr>
          <w:rStyle w:val="StyleUnderline"/>
        </w:rPr>
        <w:t xml:space="preserve"> </w:t>
      </w:r>
      <w:r w:rsidRPr="00CB6F64">
        <w:rPr>
          <w:rStyle w:val="StyleUnderline"/>
          <w:highlight w:val="cyan"/>
        </w:rPr>
        <w:t>believe</w:t>
      </w:r>
      <w:r w:rsidRPr="00360AE0">
        <w:rPr>
          <w:rStyle w:val="StyleUnderline"/>
        </w:rPr>
        <w:t xml:space="preserve"> that </w:t>
      </w:r>
      <w:r w:rsidRPr="00CB6F64">
        <w:rPr>
          <w:rStyle w:val="StyleUnderline"/>
          <w:highlight w:val="cyan"/>
        </w:rPr>
        <w:t xml:space="preserve">they can </w:t>
      </w:r>
      <w:r w:rsidRPr="003A0863">
        <w:rPr>
          <w:rStyle w:val="StyleUnderline"/>
        </w:rPr>
        <w:t>sometimes</w:t>
      </w:r>
      <w:r w:rsidRPr="00360AE0">
        <w:rPr>
          <w:rStyle w:val="StyleUnderline"/>
        </w:rPr>
        <w:t xml:space="preserve"> </w:t>
      </w:r>
      <w:r w:rsidRPr="00CB6F64">
        <w:rPr>
          <w:rStyle w:val="StyleUnderline"/>
          <w:highlight w:val="cyan"/>
        </w:rPr>
        <w:t>operate</w:t>
      </w:r>
      <w:r w:rsidRPr="00360AE0">
        <w:rPr>
          <w:rStyle w:val="StyleUnderline"/>
        </w:rPr>
        <w:t xml:space="preserve"> </w:t>
      </w:r>
      <w:r w:rsidRPr="00CB6F64">
        <w:rPr>
          <w:rStyle w:val="StyleUnderline"/>
          <w:highlight w:val="cyan"/>
        </w:rPr>
        <w:t>safely below a conventional-nuclear firebreak</w:t>
      </w:r>
      <w:r w:rsidRPr="00360AE0">
        <w:rPr>
          <w:rStyle w:val="StyleUnderline"/>
        </w:rPr>
        <w:t xml:space="preserve">. </w:t>
      </w:r>
      <w:r w:rsidRPr="003A0863">
        <w:rPr>
          <w:rStyle w:val="StyleUnderline"/>
        </w:rPr>
        <w:t xml:space="preserve">But </w:t>
      </w:r>
      <w:r w:rsidRPr="00CB6F64">
        <w:rPr>
          <w:rStyle w:val="StyleUnderline"/>
          <w:highlight w:val="cyan"/>
        </w:rPr>
        <w:t>if they disagree on</w:t>
      </w:r>
      <w:r w:rsidRPr="00360AE0">
        <w:rPr>
          <w:rStyle w:val="StyleUnderline"/>
        </w:rPr>
        <w:t xml:space="preserve"> </w:t>
      </w:r>
      <w:r w:rsidRPr="00CB6F64">
        <w:rPr>
          <w:rStyle w:val="StyleUnderline"/>
          <w:highlight w:val="cyan"/>
        </w:rPr>
        <w:t>where that threshold lies,</w:t>
      </w:r>
      <w:r w:rsidRPr="00360AE0">
        <w:rPr>
          <w:rStyle w:val="StyleUnderline"/>
        </w:rPr>
        <w:t xml:space="preserve"> </w:t>
      </w:r>
      <w:r w:rsidRPr="00CB6F64">
        <w:rPr>
          <w:rStyle w:val="StyleUnderline"/>
          <w:highlight w:val="cyan"/>
        </w:rPr>
        <w:t>all bets are off</w:t>
      </w:r>
      <w:r w:rsidRPr="00CB6F64">
        <w:rPr>
          <w:sz w:val="8"/>
          <w:highlight w:val="cyan"/>
        </w:rPr>
        <w:t>,</w:t>
      </w:r>
      <w:r w:rsidRPr="00360AE0">
        <w:rPr>
          <w:sz w:val="8"/>
        </w:rPr>
        <w:t xml:space="preserve"> as Paul Kapur has emphasized. This sort of thinking is especially worrisome given that </w:t>
      </w:r>
      <w:r w:rsidRPr="00CB6F64">
        <w:rPr>
          <w:rStyle w:val="StyleUnderline"/>
          <w:highlight w:val="cyan"/>
        </w:rPr>
        <w:t>India</w:t>
      </w:r>
      <w:r w:rsidRPr="00360AE0">
        <w:rPr>
          <w:sz w:val="8"/>
        </w:rPr>
        <w:t xml:space="preserve">, like the Cold War U.S., </w:t>
      </w:r>
      <w:r w:rsidRPr="00CB6F64">
        <w:rPr>
          <w:rStyle w:val="StyleUnderline"/>
          <w:highlight w:val="cyan"/>
        </w:rPr>
        <w:t>may be trying to escape MAD</w:t>
      </w:r>
      <w:r w:rsidRPr="00360AE0">
        <w:rPr>
          <w:sz w:val="8"/>
        </w:rPr>
        <w:t xml:space="preserve">. According to political scientists Christopher Clary and Vipin Narang, India is considering </w:t>
      </w:r>
      <w:r w:rsidRPr="00CB6F64">
        <w:rPr>
          <w:rStyle w:val="StyleUnderline"/>
          <w:highlight w:val="cyan"/>
        </w:rPr>
        <w:t>developing</w:t>
      </w:r>
      <w:r w:rsidRPr="00360AE0">
        <w:rPr>
          <w:rStyle w:val="StyleUnderline"/>
        </w:rPr>
        <w:t xml:space="preserve"> </w:t>
      </w:r>
      <w:r w:rsidRPr="00CB6F64">
        <w:rPr>
          <w:rStyle w:val="StyleUnderline"/>
          <w:highlight w:val="cyan"/>
        </w:rPr>
        <w:t>forces</w:t>
      </w:r>
      <w:r w:rsidRPr="00360AE0">
        <w:rPr>
          <w:rStyle w:val="StyleUnderline"/>
        </w:rPr>
        <w:t xml:space="preserve"> </w:t>
      </w:r>
      <w:r w:rsidRPr="00CB6F64">
        <w:rPr>
          <w:rStyle w:val="StyleUnderline"/>
          <w:highlight w:val="cyan"/>
        </w:rPr>
        <w:t>that could attack Pakistan’s nuclear weapons preemptively</w:t>
      </w:r>
      <w:r w:rsidRPr="00360AE0">
        <w:rPr>
          <w:sz w:val="8"/>
        </w:rPr>
        <w:t xml:space="preserve">. </w:t>
      </w:r>
      <w:r w:rsidRPr="00360AE0">
        <w:rPr>
          <w:rStyle w:val="StyleUnderline"/>
        </w:rPr>
        <w:t xml:space="preserve">If India believes it has this capability, </w:t>
      </w:r>
      <w:r w:rsidRPr="00CB6F64">
        <w:rPr>
          <w:rStyle w:val="StyleUnderline"/>
          <w:highlight w:val="cyan"/>
        </w:rPr>
        <w:t>it might try to strike first</w:t>
      </w:r>
      <w:r w:rsidRPr="00360AE0">
        <w:rPr>
          <w:sz w:val="8"/>
        </w:rPr>
        <w:t xml:space="preserve"> if it believed Pakistan were poised to use nuclear weapons. </w:t>
      </w:r>
      <w:r w:rsidRPr="003C09F7">
        <w:rPr>
          <w:sz w:val="8"/>
        </w:rPr>
        <w:t xml:space="preserve">But </w:t>
      </w:r>
      <w:r w:rsidRPr="003C09F7">
        <w:rPr>
          <w:rStyle w:val="StyleUnderline"/>
        </w:rPr>
        <w:t>if Pakistan believed India believed that, then of course Pakistan really would have incentives to go first</w:t>
      </w:r>
      <w:r w:rsidRPr="003C09F7">
        <w:rPr>
          <w:sz w:val="8"/>
        </w:rPr>
        <w:t xml:space="preserve">. </w:t>
      </w:r>
      <w:r w:rsidRPr="003C09F7">
        <w:rPr>
          <w:rStyle w:val="StyleUnderline"/>
        </w:rPr>
        <w:t xml:space="preserve">This is </w:t>
      </w:r>
      <w:r w:rsidRPr="00CB6F64">
        <w:rPr>
          <w:rStyle w:val="StyleUnderline"/>
          <w:highlight w:val="cyan"/>
        </w:rPr>
        <w:t>the stuff of nuclear nightmares</w:t>
      </w:r>
      <w:r w:rsidRPr="00360AE0">
        <w:rPr>
          <w:sz w:val="8"/>
        </w:rPr>
        <w:t>, especially with the U.S. government sitting on the sidelines. Worse, unlike the U.S. and U.S.S.R., India and Pakistan share a border—and their citizens may be pushing harder for escalation.</w:t>
      </w:r>
    </w:p>
    <w:p w14:paraId="1604B023" w14:textId="77777777" w:rsidR="006048F3" w:rsidRPr="002B62CB" w:rsidRDefault="006048F3" w:rsidP="006048F3"/>
    <w:p w14:paraId="7D209591" w14:textId="086F0548" w:rsidR="00C72860" w:rsidRPr="00057DE4" w:rsidRDefault="00F120A6" w:rsidP="00C72860">
      <w:pPr>
        <w:pStyle w:val="Heading4"/>
      </w:pPr>
      <w:r>
        <w:t>H</w:t>
      </w:r>
      <w:r w:rsidR="00C72860">
        <w:t xml:space="preserve">igh-intensity conventional incursion </w:t>
      </w:r>
      <w:r>
        <w:t xml:space="preserve">by India </w:t>
      </w:r>
      <w:r w:rsidR="00960E76">
        <w:t xml:space="preserve">all but </w:t>
      </w:r>
      <w:r w:rsidR="00C72860">
        <w:t xml:space="preserve">inevitable and </w:t>
      </w:r>
      <w:r>
        <w:t>escalate</w:t>
      </w:r>
      <w:r w:rsidR="00BF1285">
        <w:t>s</w:t>
      </w:r>
    </w:p>
    <w:p w14:paraId="6616CB18" w14:textId="77777777" w:rsidR="00C72860" w:rsidRDefault="00C72860" w:rsidP="00C72860">
      <w:r>
        <w:t xml:space="preserve">Kevin </w:t>
      </w:r>
      <w:r w:rsidRPr="007C7598">
        <w:rPr>
          <w:rStyle w:val="Style13ptBold"/>
        </w:rPr>
        <w:t>James</w:t>
      </w:r>
      <w:r>
        <w:t xml:space="preserve"> </w:t>
      </w:r>
      <w:r w:rsidRPr="007C7598">
        <w:rPr>
          <w:rStyle w:val="Style13ptBold"/>
        </w:rPr>
        <w:t>19</w:t>
      </w:r>
      <w:r>
        <w:t xml:space="preserve">, 4-22-2019 (an </w:t>
      </w:r>
      <w:r w:rsidRPr="00111782">
        <w:t>economist in the Systemic Risk Centre at the London School of Economics</w:t>
      </w:r>
      <w:r>
        <w:t xml:space="preserve"> and </w:t>
      </w:r>
      <w:r w:rsidRPr="00DE7878">
        <w:t>research fellow with the Center on Higher Education Reform at the American Enterprise Institute (AEI), where he researches and writes about higher education financing, quality assurance in colleges and universities, and traditionally underrepresented populations’ access to higher education</w:t>
      </w:r>
      <w:r>
        <w:t xml:space="preserve">), </w:t>
      </w:r>
      <w:r>
        <w:lastRenderedPageBreak/>
        <w:t xml:space="preserve">"Can India or Pakistan Break Deterrence?," National Interest. </w:t>
      </w:r>
      <w:r w:rsidRPr="00DE7878">
        <w:t>https://nationalinterest.org/blog/buzz/can-india-or-pakistan-break-deterrence-53692</w:t>
      </w:r>
    </w:p>
    <w:p w14:paraId="137A3575" w14:textId="77777777" w:rsidR="00C72860" w:rsidRPr="000A760D" w:rsidRDefault="00C72860" w:rsidP="00C72860">
      <w:pPr>
        <w:rPr>
          <w:sz w:val="10"/>
        </w:rPr>
      </w:pPr>
      <w:r w:rsidRPr="000A760D">
        <w:rPr>
          <w:sz w:val="10"/>
        </w:rPr>
        <w:t xml:space="preserve">Exploiting Kashmiri disaffection and the transnational jihadist movement, Pakistan is waging a deadly guerrilla war against India in Kashmir. Usually, of course, sponsoring an insurgency in a more powerful neighbouring country would provoke a very costly response (eliminating the incentive to sponsor the insurgency in the first place). </w:t>
      </w:r>
      <w:r w:rsidRPr="0080199B">
        <w:rPr>
          <w:rStyle w:val="StyleUnderline"/>
        </w:rPr>
        <w:t>In</w:t>
      </w:r>
      <w:r w:rsidRPr="000A760D">
        <w:rPr>
          <w:sz w:val="10"/>
        </w:rPr>
        <w:t xml:space="preserve"> the case of </w:t>
      </w:r>
      <w:r w:rsidRPr="0080199B">
        <w:rPr>
          <w:rStyle w:val="StyleUnderline"/>
        </w:rPr>
        <w:t>Kashmir</w:t>
      </w:r>
      <w:r w:rsidRPr="000A760D">
        <w:rPr>
          <w:sz w:val="10"/>
        </w:rPr>
        <w:t xml:space="preserve">, however, </w:t>
      </w:r>
      <w:r w:rsidRPr="00CB6F64">
        <w:rPr>
          <w:rStyle w:val="StyleUnderline"/>
          <w:highlight w:val="cyan"/>
        </w:rPr>
        <w:t>Pakistan</w:t>
      </w:r>
      <w:r w:rsidRPr="0080199B">
        <w:rPr>
          <w:rStyle w:val="StyleUnderline"/>
        </w:rPr>
        <w:t xml:space="preserve"> </w:t>
      </w:r>
      <w:r w:rsidRPr="00CB6F64">
        <w:rPr>
          <w:rStyle w:val="StyleUnderline"/>
          <w:highlight w:val="cyan"/>
        </w:rPr>
        <w:t>has</w:t>
      </w:r>
      <w:r w:rsidRPr="0080199B">
        <w:rPr>
          <w:rStyle w:val="StyleUnderline"/>
        </w:rPr>
        <w:t xml:space="preserve"> cleverly </w:t>
      </w:r>
      <w:r w:rsidRPr="00CB6F64">
        <w:rPr>
          <w:rStyle w:val="StyleUnderline"/>
          <w:highlight w:val="cyan"/>
        </w:rPr>
        <w:t>combined</w:t>
      </w:r>
      <w:r w:rsidRPr="0080199B">
        <w:rPr>
          <w:rStyle w:val="StyleUnderline"/>
        </w:rPr>
        <w:t xml:space="preserve"> its </w:t>
      </w:r>
      <w:r w:rsidRPr="00CB6F64">
        <w:rPr>
          <w:rStyle w:val="StyleUnderline"/>
          <w:highlight w:val="cyan"/>
        </w:rPr>
        <w:t>conventional and nuclear capabilities</w:t>
      </w:r>
      <w:r w:rsidRPr="0080199B">
        <w:rPr>
          <w:rStyle w:val="StyleUnderline"/>
        </w:rPr>
        <w:t xml:space="preserve"> </w:t>
      </w:r>
      <w:r w:rsidRPr="00CB6F64">
        <w:rPr>
          <w:rStyle w:val="StyleUnderline"/>
          <w:highlight w:val="cyan"/>
        </w:rPr>
        <w:t>in a way that makes it impossible for India</w:t>
      </w:r>
      <w:r w:rsidRPr="0080199B">
        <w:rPr>
          <w:rStyle w:val="StyleUnderline"/>
        </w:rPr>
        <w:t xml:space="preserve"> to impose</w:t>
      </w:r>
      <w:r w:rsidRPr="000A760D">
        <w:rPr>
          <w:sz w:val="10"/>
        </w:rPr>
        <w:t xml:space="preserve"> such </w:t>
      </w:r>
      <w:r w:rsidRPr="0080199B">
        <w:rPr>
          <w:rStyle w:val="StyleUnderline"/>
        </w:rPr>
        <w:t>a penalty</w:t>
      </w:r>
      <w:r w:rsidRPr="000A760D">
        <w:rPr>
          <w:sz w:val="10"/>
        </w:rPr>
        <w:t xml:space="preserve"> at a price that India is willing to pay. That’s because </w:t>
      </w:r>
      <w:r w:rsidRPr="0080199B">
        <w:rPr>
          <w:rStyle w:val="StyleUnderline"/>
        </w:rPr>
        <w:t xml:space="preserve">Pakistan’s conventional strength is sufficient to eliminate India’s ability </w:t>
      </w:r>
      <w:r w:rsidRPr="00CB6F64">
        <w:rPr>
          <w:rStyle w:val="StyleUnderline"/>
          <w:highlight w:val="cyan"/>
        </w:rPr>
        <w:t>to impose significant costs</w:t>
      </w:r>
      <w:r w:rsidRPr="0080199B">
        <w:rPr>
          <w:rStyle w:val="StyleUnderline"/>
        </w:rPr>
        <w:t xml:space="preserve"> </w:t>
      </w:r>
      <w:r w:rsidRPr="00CB6F64">
        <w:rPr>
          <w:rStyle w:val="StyleUnderline"/>
          <w:highlight w:val="cyan"/>
        </w:rPr>
        <w:t>with a low-intensity conventional response</w:t>
      </w:r>
      <w:r w:rsidRPr="000A760D">
        <w:rPr>
          <w:sz w:val="10"/>
        </w:rPr>
        <w:t xml:space="preserve">, </w:t>
      </w:r>
      <w:r w:rsidRPr="00CB6F64">
        <w:rPr>
          <w:rStyle w:val="StyleUnderline"/>
          <w:highlight w:val="cyan"/>
        </w:rPr>
        <w:t>and</w:t>
      </w:r>
      <w:r w:rsidRPr="0080199B">
        <w:rPr>
          <w:rStyle w:val="StyleUnderline"/>
        </w:rPr>
        <w:t xml:space="preserve"> Pakistan has drawn its nuclear use red lines such that </w:t>
      </w:r>
      <w:r w:rsidRPr="00CB6F64">
        <w:rPr>
          <w:rStyle w:val="StyleUnderline"/>
          <w:highlight w:val="cyan"/>
        </w:rPr>
        <w:t>any high-intensity conventional response will</w:t>
      </w:r>
      <w:r w:rsidRPr="0080199B">
        <w:rPr>
          <w:rStyle w:val="StyleUnderline"/>
        </w:rPr>
        <w:t xml:space="preserve"> lead to the </w:t>
      </w:r>
      <w:r w:rsidRPr="00CB6F64">
        <w:rPr>
          <w:rStyle w:val="StyleUnderline"/>
          <w:highlight w:val="cyan"/>
        </w:rPr>
        <w:t>risk</w:t>
      </w:r>
      <w:r w:rsidRPr="0080199B">
        <w:rPr>
          <w:rStyle w:val="StyleUnderline"/>
        </w:rPr>
        <w:t xml:space="preserve"> of a </w:t>
      </w:r>
      <w:r w:rsidRPr="00CB6F64">
        <w:rPr>
          <w:rStyle w:val="StyleUnderline"/>
          <w:highlight w:val="cyan"/>
        </w:rPr>
        <w:t>nuclear war</w:t>
      </w:r>
      <w:r w:rsidRPr="000A760D">
        <w:rPr>
          <w:sz w:val="10"/>
        </w:rPr>
        <w:t xml:space="preserve">. In short, Pakistan has found a way to make the stability/instability paradox go one way. Pakistan’s Kashmir strategy leaves India with two unpalatable options: live with the insurgency and terrorism that Pakistan promotes; or retaliate in a manner that crosses Pakistan’s nuclear red lines (as currently defined). </w:t>
      </w:r>
      <w:r w:rsidRPr="0080199B">
        <w:rPr>
          <w:rStyle w:val="StyleUnderline"/>
        </w:rPr>
        <w:t>Given the state of India’s military forces, India now has no choice but to live with the insurgency</w:t>
      </w:r>
      <w:r w:rsidRPr="000A760D">
        <w:rPr>
          <w:sz w:val="10"/>
        </w:rPr>
        <w:t xml:space="preserve">. </w:t>
      </w:r>
      <w:r w:rsidRPr="00CB6F64">
        <w:rPr>
          <w:rStyle w:val="Emphasis"/>
          <w:highlight w:val="cyan"/>
        </w:rPr>
        <w:t>But</w:t>
      </w:r>
      <w:r w:rsidRPr="000A760D">
        <w:rPr>
          <w:sz w:val="10"/>
        </w:rPr>
        <w:t xml:space="preserve"> it’s no surprise to find that </w:t>
      </w:r>
      <w:r w:rsidRPr="0080199B">
        <w:rPr>
          <w:rStyle w:val="StyleUnderline"/>
        </w:rPr>
        <w:t xml:space="preserve">India is making a considerable effort to develop the counterforce and anti-ballistic-missile capabilities required </w:t>
      </w:r>
      <w:r w:rsidRPr="000A760D">
        <w:rPr>
          <w:sz w:val="10"/>
        </w:rPr>
        <w:t xml:space="preserve">to put option 2 on the table. It follows that </w:t>
      </w:r>
      <w:r w:rsidRPr="00CB6F64">
        <w:rPr>
          <w:rStyle w:val="Emphasis"/>
          <w:highlight w:val="cyan"/>
        </w:rPr>
        <w:t>the next crisis could play out very differently</w:t>
      </w:r>
      <w:r w:rsidRPr="0080199B">
        <w:rPr>
          <w:rStyle w:val="Emphasis"/>
        </w:rPr>
        <w:t xml:space="preserve"> </w:t>
      </w:r>
      <w:r w:rsidRPr="00CB6F64">
        <w:rPr>
          <w:rStyle w:val="Emphasis"/>
          <w:highlight w:val="cyan"/>
        </w:rPr>
        <w:t>from the current one</w:t>
      </w:r>
      <w:r w:rsidRPr="0080199B">
        <w:rPr>
          <w:rStyle w:val="Emphasis"/>
        </w:rPr>
        <w:t>.</w:t>
      </w:r>
      <w:r>
        <w:rPr>
          <w:rStyle w:val="Emphasis"/>
        </w:rPr>
        <w:t xml:space="preserve"> </w:t>
      </w:r>
      <w:r w:rsidRPr="000A760D">
        <w:rPr>
          <w:sz w:val="10"/>
        </w:rPr>
        <w:t xml:space="preserve">Kashmir is a quagmire for India because Pakistan can intervene in ways that keep the conflict going essentially for free. Pakistan’s civilian and military/security institutions are as one in supporting the insurgency in Kashmir, and the combination of the transnational jihadist network and the Kashmiri independence movement ensures that there’s no shortage of insurgents to support. That support doesn’t require any significant economic investment on Pakistan’s part, and the death and destruction that the insurgency produces don’t fall on groups that create political costs in Pakistan. So, Pakistan will continue its ideological and material support for the Kashmiri insurgency (to India’s considerable detriment) unless India can devise some way to impose a significant cost on Pakistan for doing so. A realistic evaluation of India’s response to the 14 February suicide bombing that triggered the current crisis shows that </w:t>
      </w:r>
      <w:r w:rsidRPr="0080199B">
        <w:rPr>
          <w:rStyle w:val="StyleUnderline"/>
        </w:rPr>
        <w:t>India has simply not been able to impose such a cost</w:t>
      </w:r>
      <w:r w:rsidRPr="000A760D">
        <w:rPr>
          <w:sz w:val="10"/>
        </w:rPr>
        <w:t xml:space="preserve">. The response consisted of border clashes and a small number of airstrikes. But </w:t>
      </w:r>
      <w:r w:rsidRPr="0080199B">
        <w:rPr>
          <w:rStyle w:val="StyleUnderline"/>
        </w:rPr>
        <w:t>Pakistan’s forces along the border have easily been able to match the low-intensity Indian initiatives such as limited artillery barrages</w:t>
      </w:r>
      <w:r w:rsidRPr="000A760D">
        <w:rPr>
          <w:sz w:val="10"/>
        </w:rPr>
        <w:t xml:space="preserve">, and </w:t>
      </w:r>
      <w:r w:rsidRPr="0080199B">
        <w:rPr>
          <w:rStyle w:val="StyleUnderline"/>
        </w:rPr>
        <w:t>so</w:t>
      </w:r>
      <w:r w:rsidRPr="000A760D">
        <w:rPr>
          <w:sz w:val="10"/>
        </w:rPr>
        <w:t xml:space="preserve"> </w:t>
      </w:r>
      <w:r w:rsidRPr="0080199B">
        <w:rPr>
          <w:rStyle w:val="StyleUnderline"/>
        </w:rPr>
        <w:t>these</w:t>
      </w:r>
      <w:r w:rsidRPr="000A760D">
        <w:rPr>
          <w:sz w:val="10"/>
        </w:rPr>
        <w:t xml:space="preserve"> tit-for-tat </w:t>
      </w:r>
      <w:r w:rsidRPr="0080199B">
        <w:rPr>
          <w:rStyle w:val="StyleUnderline"/>
        </w:rPr>
        <w:t>exchanges</w:t>
      </w:r>
      <w:r w:rsidRPr="000A760D">
        <w:rPr>
          <w:sz w:val="10"/>
        </w:rPr>
        <w:t xml:space="preserve"> </w:t>
      </w:r>
      <w:r w:rsidRPr="0080199B">
        <w:rPr>
          <w:rStyle w:val="StyleUnderline"/>
        </w:rPr>
        <w:t>haven’t led to any Indian advantage</w:t>
      </w:r>
      <w:r w:rsidRPr="000A760D">
        <w:rPr>
          <w:sz w:val="10"/>
        </w:rPr>
        <w:t xml:space="preserve">. And </w:t>
      </w:r>
      <w:r w:rsidRPr="0080199B">
        <w:rPr>
          <w:rStyle w:val="StyleUnderline"/>
        </w:rPr>
        <w:t>while the Indian Air Force has been a bit more aggressive, it’s clear that the Pakistan Air Force is more than capable of dealing with low-intensity</w:t>
      </w:r>
      <w:r w:rsidRPr="000A760D">
        <w:rPr>
          <w:sz w:val="10"/>
        </w:rPr>
        <w:t xml:space="preserve"> </w:t>
      </w:r>
      <w:r w:rsidRPr="0080199B">
        <w:rPr>
          <w:rStyle w:val="StyleUnderline"/>
        </w:rPr>
        <w:t>Indian</w:t>
      </w:r>
      <w:r w:rsidRPr="000A760D">
        <w:rPr>
          <w:sz w:val="10"/>
        </w:rPr>
        <w:t xml:space="preserve"> </w:t>
      </w:r>
      <w:r w:rsidRPr="0080199B">
        <w:rPr>
          <w:rStyle w:val="StyleUnderline"/>
        </w:rPr>
        <w:t>air operations</w:t>
      </w:r>
      <w:r w:rsidRPr="000A760D">
        <w:rPr>
          <w:sz w:val="10"/>
        </w:rPr>
        <w:t xml:space="preserve">. </w:t>
      </w:r>
      <w:r w:rsidRPr="00CB6F64">
        <w:rPr>
          <w:rStyle w:val="StyleUnderline"/>
          <w:highlight w:val="cyan"/>
        </w:rPr>
        <w:t>India</w:t>
      </w:r>
      <w:r w:rsidRPr="0080199B">
        <w:rPr>
          <w:rStyle w:val="StyleUnderline"/>
        </w:rPr>
        <w:t xml:space="preserve"> </w:t>
      </w:r>
      <w:r w:rsidRPr="00CB6F64">
        <w:rPr>
          <w:rStyle w:val="StyleUnderline"/>
          <w:highlight w:val="cyan"/>
        </w:rPr>
        <w:t>does have the capability to mount a high-intensity conventional response</w:t>
      </w:r>
      <w:r w:rsidRPr="000A760D">
        <w:rPr>
          <w:sz w:val="10"/>
        </w:rPr>
        <w:t xml:space="preserve"> </w:t>
      </w:r>
      <w:r w:rsidRPr="0080199B">
        <w:rPr>
          <w:rStyle w:val="StyleUnderline"/>
        </w:rPr>
        <w:t>that would</w:t>
      </w:r>
      <w:r w:rsidRPr="000A760D">
        <w:rPr>
          <w:sz w:val="10"/>
        </w:rPr>
        <w:t xml:space="preserve"> enable it </w:t>
      </w:r>
      <w:r w:rsidRPr="00057DE4">
        <w:rPr>
          <w:rStyle w:val="StyleUnderline"/>
        </w:rPr>
        <w:t>to</w:t>
      </w:r>
      <w:r w:rsidRPr="000A760D">
        <w:rPr>
          <w:sz w:val="10"/>
        </w:rPr>
        <w:t xml:space="preserve"> impose substantial costs on Pakistan. For example, India could mobilise its more powerful land forces and </w:t>
      </w:r>
      <w:r w:rsidRPr="00CB6F64">
        <w:rPr>
          <w:rStyle w:val="StyleUnderline"/>
          <w:highlight w:val="cyan"/>
        </w:rPr>
        <w:t>destroy a significant proportion of the Pakistani army</w:t>
      </w:r>
      <w:r w:rsidRPr="000A760D">
        <w:rPr>
          <w:sz w:val="10"/>
        </w:rPr>
        <w:t xml:space="preserve">; </w:t>
      </w:r>
      <w:r w:rsidRPr="00CB6F64">
        <w:rPr>
          <w:rStyle w:val="StyleUnderline"/>
          <w:highlight w:val="cyan"/>
        </w:rPr>
        <w:t>use</w:t>
      </w:r>
      <w:r w:rsidRPr="0080199B">
        <w:rPr>
          <w:rStyle w:val="StyleUnderline"/>
        </w:rPr>
        <w:t xml:space="preserve"> </w:t>
      </w:r>
      <w:r w:rsidRPr="00CB6F64">
        <w:rPr>
          <w:rStyle w:val="StyleUnderline"/>
          <w:highlight w:val="cyan"/>
        </w:rPr>
        <w:t>its</w:t>
      </w:r>
      <w:r w:rsidRPr="000A760D">
        <w:rPr>
          <w:sz w:val="10"/>
        </w:rPr>
        <w:t xml:space="preserve"> more powerful air force to achieve </w:t>
      </w:r>
      <w:r w:rsidRPr="00CB6F64">
        <w:rPr>
          <w:rStyle w:val="StyleUnderline"/>
          <w:highlight w:val="cyan"/>
        </w:rPr>
        <w:t>air superiority</w:t>
      </w:r>
      <w:r w:rsidRPr="000A760D">
        <w:rPr>
          <w:sz w:val="10"/>
        </w:rPr>
        <w:t xml:space="preserve"> over Pakistan </w:t>
      </w:r>
      <w:r w:rsidRPr="0080199B">
        <w:rPr>
          <w:rStyle w:val="StyleUnderline"/>
        </w:rPr>
        <w:t>and mount a sustained campaign</w:t>
      </w:r>
      <w:r w:rsidRPr="000A760D">
        <w:rPr>
          <w:sz w:val="10"/>
        </w:rPr>
        <w:t xml:space="preserve"> on the jihadist infrastructure; </w:t>
      </w:r>
      <w:r w:rsidRPr="0080199B">
        <w:rPr>
          <w:rStyle w:val="StyleUnderline"/>
        </w:rPr>
        <w:t>and</w:t>
      </w:r>
      <w:r w:rsidRPr="000A760D">
        <w:rPr>
          <w:sz w:val="10"/>
        </w:rPr>
        <w:t xml:space="preserve">/or </w:t>
      </w:r>
      <w:r w:rsidRPr="0080199B">
        <w:rPr>
          <w:rStyle w:val="StyleUnderline"/>
        </w:rPr>
        <w:t>use its more powerful navy to put in</w:t>
      </w:r>
      <w:r w:rsidRPr="000A760D">
        <w:rPr>
          <w:sz w:val="10"/>
        </w:rPr>
        <w:t xml:space="preserve"> place </w:t>
      </w:r>
      <w:r w:rsidRPr="0080199B">
        <w:rPr>
          <w:rStyle w:val="StyleUnderline"/>
        </w:rPr>
        <w:t>a blockade</w:t>
      </w:r>
      <w:r w:rsidRPr="000A760D">
        <w:rPr>
          <w:sz w:val="10"/>
        </w:rPr>
        <w:t xml:space="preserve"> that would have devastating consequences for the Pakistani economy. </w:t>
      </w:r>
      <w:r w:rsidRPr="00057DE4">
        <w:rPr>
          <w:rStyle w:val="StyleUnderline"/>
        </w:rPr>
        <w:t>However</w:t>
      </w:r>
      <w:r w:rsidRPr="000A760D">
        <w:rPr>
          <w:sz w:val="10"/>
        </w:rPr>
        <w:t xml:space="preserve">, </w:t>
      </w:r>
      <w:r w:rsidRPr="00CB6F64">
        <w:rPr>
          <w:rStyle w:val="Emphasis"/>
          <w:highlight w:val="cyan"/>
        </w:rPr>
        <w:t>each of these high-intensity actions</w:t>
      </w:r>
      <w:r w:rsidRPr="0080199B">
        <w:rPr>
          <w:rStyle w:val="Emphasis"/>
        </w:rPr>
        <w:t xml:space="preserve"> </w:t>
      </w:r>
      <w:r w:rsidRPr="000A760D">
        <w:rPr>
          <w:sz w:val="10"/>
        </w:rPr>
        <w:t xml:space="preserve">(or anything similar) </w:t>
      </w:r>
      <w:r w:rsidRPr="00CB6F64">
        <w:rPr>
          <w:rStyle w:val="Emphasis"/>
          <w:highlight w:val="cyan"/>
        </w:rPr>
        <w:t>would</w:t>
      </w:r>
      <w:r w:rsidRPr="0080199B">
        <w:rPr>
          <w:rStyle w:val="Emphasis"/>
        </w:rPr>
        <w:t xml:space="preserve"> cross </w:t>
      </w:r>
      <w:r w:rsidRPr="000A760D">
        <w:rPr>
          <w:sz w:val="10"/>
        </w:rPr>
        <w:t>one of</w:t>
      </w:r>
      <w:r w:rsidRPr="0080199B">
        <w:rPr>
          <w:rStyle w:val="Emphasis"/>
        </w:rPr>
        <w:t xml:space="preserve"> Pakistan’s red lines and </w:t>
      </w:r>
      <w:r w:rsidRPr="000A760D">
        <w:rPr>
          <w:sz w:val="10"/>
        </w:rPr>
        <w:t>so</w:t>
      </w:r>
      <w:r w:rsidRPr="0080199B">
        <w:rPr>
          <w:rStyle w:val="Emphasis"/>
        </w:rPr>
        <w:t xml:space="preserve"> </w:t>
      </w:r>
      <w:r w:rsidRPr="00CB6F64">
        <w:rPr>
          <w:rStyle w:val="Emphasis"/>
          <w:highlight w:val="cyan"/>
        </w:rPr>
        <w:t>trigger</w:t>
      </w:r>
      <w:r w:rsidRPr="0080199B">
        <w:rPr>
          <w:rStyle w:val="Emphasis"/>
        </w:rPr>
        <w:t xml:space="preserve"> </w:t>
      </w:r>
      <w:r w:rsidRPr="000A760D">
        <w:rPr>
          <w:sz w:val="10"/>
        </w:rPr>
        <w:t>a risk of</w:t>
      </w:r>
      <w:r w:rsidRPr="0080199B">
        <w:rPr>
          <w:rStyle w:val="Emphasis"/>
        </w:rPr>
        <w:t xml:space="preserve"> </w:t>
      </w:r>
      <w:r w:rsidRPr="00CB6F64">
        <w:rPr>
          <w:rStyle w:val="Emphasis"/>
          <w:highlight w:val="cyan"/>
        </w:rPr>
        <w:t>a</w:t>
      </w:r>
      <w:r w:rsidRPr="00CB6F64">
        <w:rPr>
          <w:sz w:val="10"/>
          <w:highlight w:val="cyan"/>
        </w:rPr>
        <w:t xml:space="preserve"> </w:t>
      </w:r>
      <w:r w:rsidRPr="00CB6F64">
        <w:rPr>
          <w:rStyle w:val="Emphasis"/>
          <w:highlight w:val="cyan"/>
        </w:rPr>
        <w:t>nuclear response</w:t>
      </w:r>
      <w:r w:rsidRPr="000A760D">
        <w:rPr>
          <w:sz w:val="10"/>
        </w:rPr>
        <w:t xml:space="preserve">. Due to the current state of the India–Pakistan nuclear balance, India is unwilling to run that risk. Consequently, it has no effective response to Pakistan’s aggression in Kashmir. To change the game that India is otherwise destined to lose, India must find a way to limit Pakistan’s nuclear threat. The way to limit this threat is to achieve nuclear superiority (which may not require an explicit change to Indian nuclear strategy). India is now striving to do just that. Nuclear superiority will, somewhat paradoxically, enable India to exploit its massive conventional military superiority over Pakistan. If India has nuclear superiority, Pakistan will be far less willing to risk a nuclear exchange with India. Pakistan will then redraw its red lines in a much more conservative way. The more restricted red lines will in turn enable India to mount a much more vigorous conventional response to any Pakistani-supported or -facilitated attacks without triggering a Pakistani nuclear response. The potential for (or the reality of) a more vigorous conventional response will in turn substantially limit Pakistan’s incentives to support attacks on India. India’s efforts to obtain nuclear superiority will induce a Pakistani response (if indeed they haven’t already done so). That means </w:t>
      </w:r>
      <w:r w:rsidRPr="00CB6F64">
        <w:rPr>
          <w:rStyle w:val="StyleUnderline"/>
          <w:highlight w:val="cyan"/>
        </w:rPr>
        <w:t>the arms race is likely to move up a gear</w:t>
      </w:r>
      <w:r w:rsidRPr="000A760D">
        <w:rPr>
          <w:sz w:val="10"/>
        </w:rPr>
        <w:t xml:space="preserve">. </w:t>
      </w:r>
      <w:r w:rsidRPr="00CB6F64">
        <w:rPr>
          <w:rStyle w:val="StyleUnderline"/>
          <w:highlight w:val="cyan"/>
        </w:rPr>
        <w:t>However</w:t>
      </w:r>
      <w:r w:rsidRPr="000A760D">
        <w:rPr>
          <w:sz w:val="10"/>
        </w:rPr>
        <w:t xml:space="preserve">, </w:t>
      </w:r>
      <w:r w:rsidRPr="00CB6F64">
        <w:rPr>
          <w:rStyle w:val="StyleUnderline"/>
          <w:highlight w:val="cyan"/>
        </w:rPr>
        <w:t>Pakistan is at a considerable disadvantage</w:t>
      </w:r>
      <w:r w:rsidRPr="000A760D">
        <w:rPr>
          <w:sz w:val="10"/>
        </w:rPr>
        <w:t xml:space="preserve"> in this race </w:t>
      </w:r>
      <w:r w:rsidRPr="0080199B">
        <w:rPr>
          <w:rStyle w:val="StyleUnderline"/>
        </w:rPr>
        <w:t>as it is far smaller and much poorer than India</w:t>
      </w:r>
      <w:r w:rsidRPr="000A760D">
        <w:rPr>
          <w:sz w:val="10"/>
        </w:rPr>
        <w:t>. So, while Pakistan will probably be able to prevent India from acquiring a perfect first-strike capability, it will not be able to stop India from acquiring nuclear superiority.</w:t>
      </w:r>
    </w:p>
    <w:p w14:paraId="522703DD" w14:textId="77777777" w:rsidR="005554DD" w:rsidRPr="005554DD" w:rsidRDefault="005554DD" w:rsidP="005554DD"/>
    <w:p w14:paraId="3A66C6AB" w14:textId="77777777" w:rsidR="006048F3" w:rsidRPr="00FC1FDF" w:rsidRDefault="006048F3" w:rsidP="006048F3">
      <w:pPr>
        <w:pStyle w:val="Heading4"/>
      </w:pPr>
      <w:r>
        <w:t>Indian Military encroachment leads to Pakistan lash out.</w:t>
      </w:r>
    </w:p>
    <w:p w14:paraId="13E05F6C" w14:textId="77777777" w:rsidR="006048F3" w:rsidRPr="00F47923" w:rsidRDefault="006048F3" w:rsidP="006048F3">
      <w:pPr>
        <w:pStyle w:val="CardCite"/>
      </w:pPr>
      <w:r>
        <w:t xml:space="preserve">Jack </w:t>
      </w:r>
      <w:r w:rsidRPr="00F47923">
        <w:rPr>
          <w:b/>
          <w:bCs/>
          <w:sz w:val="22"/>
        </w:rPr>
        <w:t>Herrera</w:t>
      </w:r>
      <w:r>
        <w:t xml:space="preserve">; </w:t>
      </w:r>
      <w:r w:rsidRPr="00F47923">
        <w:rPr>
          <w:b/>
          <w:bCs/>
          <w:sz w:val="22"/>
        </w:rPr>
        <w:t>Feb</w:t>
      </w:r>
      <w:r>
        <w:t xml:space="preserve"> 27, 20</w:t>
      </w:r>
      <w:r w:rsidRPr="00F47923">
        <w:rPr>
          <w:b/>
          <w:bCs/>
          <w:sz w:val="22"/>
        </w:rPr>
        <w:t>19</w:t>
      </w:r>
      <w:r>
        <w:t xml:space="preserve"> </w:t>
      </w:r>
      <w:r w:rsidRPr="0092268A">
        <w:rPr>
          <w:shd w:val="clear" w:color="auto" w:fill="FFFFFF"/>
        </w:rPr>
        <w:t>Jack Herrera is an editorial fellow at Pacific Standard, covering immigration from a human rights perspective. His writing has appeared in </w:t>
      </w:r>
      <w:r w:rsidRPr="0092268A">
        <w:rPr>
          <w:i/>
          <w:iCs/>
          <w:shd w:val="clear" w:color="auto" w:fill="FFFFFF"/>
        </w:rPr>
        <w:t>USA Today</w:t>
      </w:r>
      <w:r w:rsidRPr="0092268A">
        <w:rPr>
          <w:shd w:val="clear" w:color="auto" w:fill="FFFFFF"/>
        </w:rPr>
        <w:t>, CityLab, and elsewhere. He's a graduate of Stanford University.</w:t>
      </w:r>
      <w:r>
        <w:rPr>
          <w:shd w:val="clear" w:color="auto" w:fill="FFFFFF"/>
        </w:rPr>
        <w:t xml:space="preserve"> </w:t>
      </w:r>
      <w:r w:rsidRPr="00F47923">
        <w:rPr>
          <w:shd w:val="clear" w:color="auto" w:fill="FFFFFF"/>
        </w:rPr>
        <w:t xml:space="preserve">(7/2/2019) </w:t>
      </w:r>
      <w:hyperlink r:id="rId10" w:history="1">
        <w:r w:rsidRPr="00F47923">
          <w:rPr>
            <w:rStyle w:val="Hyperlink"/>
          </w:rPr>
          <w:t>https://psmag.com/news/could-the-conflict-between-pakistan-and-india-lead-to-nuclear-war</w:t>
        </w:r>
      </w:hyperlink>
      <w:r w:rsidRPr="00F47923">
        <w:t>, Pacific</w:t>
      </w:r>
      <w:r>
        <w:t xml:space="preserve"> Standard</w:t>
      </w:r>
    </w:p>
    <w:p w14:paraId="21B968C9" w14:textId="77777777" w:rsidR="006048F3" w:rsidRDefault="006048F3" w:rsidP="006048F3">
      <w:pPr>
        <w:rPr>
          <w:rStyle w:val="CardCiteChar"/>
        </w:rPr>
      </w:pPr>
      <w:r w:rsidRPr="00FC1FDF">
        <w:rPr>
          <w:color w:val="333333"/>
          <w:u w:val="single"/>
          <w:shd w:val="clear" w:color="auto" w:fill="FFFFFF"/>
        </w:rPr>
        <w:t xml:space="preserve">When </w:t>
      </w:r>
      <w:r w:rsidRPr="00CB6F64">
        <w:rPr>
          <w:b/>
          <w:bCs/>
          <w:color w:val="333333"/>
          <w:highlight w:val="cyan"/>
          <w:u w:val="single"/>
          <w:shd w:val="clear" w:color="auto" w:fill="FFFFFF"/>
        </w:rPr>
        <w:t>Indian war planes rocketed into Pakistani territory</w:t>
      </w:r>
      <w:r w:rsidRPr="00FB7541">
        <w:rPr>
          <w:b/>
          <w:bCs/>
          <w:color w:val="333333"/>
          <w:u w:val="single"/>
          <w:shd w:val="clear" w:color="auto" w:fill="FFFFFF"/>
        </w:rPr>
        <w:t xml:space="preserve"> </w:t>
      </w:r>
      <w:r w:rsidRPr="00FC1FDF">
        <w:rPr>
          <w:color w:val="333333"/>
          <w:u w:val="single"/>
          <w:shd w:val="clear" w:color="auto" w:fill="FFFFFF"/>
        </w:rPr>
        <w:t>on Tuesday, unleashing an attack on what India </w:t>
      </w:r>
      <w:hyperlink r:id="rId11" w:tgtFrame="_blank" w:history="1">
        <w:r w:rsidRPr="00FC1FDF">
          <w:rPr>
            <w:color w:val="000000"/>
            <w:u w:val="single"/>
            <w:shd w:val="clear" w:color="auto" w:fill="FFFFFF"/>
          </w:rPr>
          <w:t>claims</w:t>
        </w:r>
      </w:hyperlink>
      <w:r w:rsidRPr="00FC1FDF">
        <w:rPr>
          <w:color w:val="333333"/>
          <w:u w:val="single"/>
          <w:shd w:val="clear" w:color="auto" w:fill="FFFFFF"/>
        </w:rPr>
        <w:t xml:space="preserve"> were terrorist targets, </w:t>
      </w:r>
      <w:r w:rsidRPr="00FB7541">
        <w:rPr>
          <w:b/>
          <w:bCs/>
          <w:color w:val="333333"/>
          <w:u w:val="single"/>
          <w:shd w:val="clear" w:color="auto" w:fill="FFFFFF"/>
        </w:rPr>
        <w:t>it was the first time India had launched air strikes on Pakistani soil since 1971.</w:t>
      </w:r>
      <w:r w:rsidRPr="00FC1FDF">
        <w:rPr>
          <w:color w:val="333333"/>
          <w:u w:val="single"/>
          <w:shd w:val="clear" w:color="auto" w:fill="FFFFFF"/>
        </w:rPr>
        <w:t> In the 48 years since that time—when India entered the war that turned East Pakistan into the independent Bangladesh—something has changed between the two rival South Asian powers: </w:t>
      </w:r>
      <w:r w:rsidRPr="00CB6F64">
        <w:rPr>
          <w:b/>
          <w:bCs/>
          <w:color w:val="333333"/>
          <w:highlight w:val="cyan"/>
          <w:u w:val="single"/>
          <w:shd w:val="clear" w:color="auto" w:fill="FFFFFF"/>
        </w:rPr>
        <w:t>India and Pakistan are both now armed with nuclear weapons</w:t>
      </w:r>
      <w:r w:rsidRPr="00FB7541">
        <w:rPr>
          <w:b/>
          <w:bCs/>
          <w:color w:val="333333"/>
          <w:u w:val="single"/>
          <w:shd w:val="clear" w:color="auto" w:fill="FFFFFF"/>
        </w:rPr>
        <w:t>.</w:t>
      </w:r>
      <w:r w:rsidRPr="00FC1FDF">
        <w:rPr>
          <w:color w:val="333333"/>
          <w:u w:val="single"/>
          <w:shd w:val="clear" w:color="auto" w:fill="FFFFFF"/>
        </w:rPr>
        <w:t xml:space="preserve"> So, as </w:t>
      </w:r>
      <w:r w:rsidRPr="00FB7541">
        <w:rPr>
          <w:b/>
          <w:bCs/>
          <w:color w:val="333333"/>
          <w:u w:val="single"/>
          <w:shd w:val="clear" w:color="auto" w:fill="FFFFFF"/>
        </w:rPr>
        <w:t>Pakistan has </w:t>
      </w:r>
      <w:hyperlink r:id="rId12" w:tgtFrame="_blank" w:history="1">
        <w:r w:rsidRPr="00FB7541">
          <w:rPr>
            <w:b/>
            <w:bCs/>
            <w:color w:val="000000"/>
            <w:u w:val="single"/>
            <w:shd w:val="clear" w:color="auto" w:fill="FFFFFF"/>
          </w:rPr>
          <w:t>returned fire</w:t>
        </w:r>
      </w:hyperlink>
      <w:r w:rsidRPr="00FB7541">
        <w:rPr>
          <w:b/>
          <w:bCs/>
          <w:color w:val="333333"/>
          <w:u w:val="single"/>
          <w:shd w:val="clear" w:color="auto" w:fill="FFFFFF"/>
        </w:rPr>
        <w:t xml:space="preserve">, shooting down two Indian jets </w:t>
      </w:r>
      <w:r w:rsidRPr="00FC1FDF">
        <w:rPr>
          <w:color w:val="333333"/>
          <w:u w:val="single"/>
          <w:shd w:val="clear" w:color="auto" w:fill="FFFFFF"/>
        </w:rPr>
        <w:t xml:space="preserve">on Wednesday, one of the most important questions in the world has become: What stops this conventional conflict between the two nations from escalating into a nuclear war? </w:t>
      </w:r>
      <w:r w:rsidRPr="003F693C">
        <w:rPr>
          <w:rStyle w:val="CardCiteChar"/>
        </w:rPr>
        <w:t>Since 1974, when India shocked the world with its surprise nuclear test of the "Smiling Buddha" weapon, South Asia has been a nuclear hot spot.</w:t>
      </w:r>
      <w:r>
        <w:rPr>
          <w:color w:val="333333"/>
          <w:shd w:val="clear" w:color="auto" w:fill="FFFFFF"/>
        </w:rPr>
        <w:t xml:space="preserve"> </w:t>
      </w:r>
      <w:r w:rsidRPr="00FC1FDF">
        <w:rPr>
          <w:color w:val="333333"/>
          <w:u w:val="single"/>
          <w:shd w:val="clear" w:color="auto" w:fill="FFFFFF"/>
        </w:rPr>
        <w:t>However, like</w:t>
      </w:r>
      <w:r w:rsidRPr="00FB7541">
        <w:rPr>
          <w:b/>
          <w:bCs/>
          <w:color w:val="333333"/>
          <w:u w:val="single"/>
          <w:shd w:val="clear" w:color="auto" w:fill="FFFFFF"/>
        </w:rPr>
        <w:t xml:space="preserve"> China, </w:t>
      </w:r>
      <w:r w:rsidRPr="00CB6F64">
        <w:rPr>
          <w:b/>
          <w:bCs/>
          <w:color w:val="333333"/>
          <w:highlight w:val="cyan"/>
          <w:u w:val="single"/>
          <w:shd w:val="clear" w:color="auto" w:fill="FFFFFF"/>
        </w:rPr>
        <w:t>India maintains a "No First Use" doctrine,</w:t>
      </w:r>
      <w:r w:rsidRPr="00CB6F64">
        <w:rPr>
          <w:color w:val="333333"/>
          <w:highlight w:val="cyan"/>
          <w:u w:val="single"/>
          <w:shd w:val="clear" w:color="auto" w:fill="FFFFFF"/>
        </w:rPr>
        <w:t xml:space="preserve"> which states that India will only use its nuclear weapons in response to a nuclear attack.</w:t>
      </w:r>
      <w:r w:rsidRPr="00FC1FDF">
        <w:rPr>
          <w:color w:val="333333"/>
          <w:u w:val="single"/>
          <w:shd w:val="clear" w:color="auto" w:fill="FFFFFF"/>
        </w:rPr>
        <w:t xml:space="preserve"> </w:t>
      </w:r>
      <w:r w:rsidRPr="00FB7541">
        <w:rPr>
          <w:b/>
          <w:bCs/>
          <w:color w:val="333333"/>
          <w:u w:val="single"/>
          <w:shd w:val="clear" w:color="auto" w:fill="FFFFFF"/>
        </w:rPr>
        <w:t xml:space="preserve">The policy was </w:t>
      </w:r>
      <w:r w:rsidRPr="00F47923">
        <w:rPr>
          <w:b/>
          <w:bCs/>
          <w:color w:val="333333"/>
          <w:u w:val="single"/>
          <w:shd w:val="clear" w:color="auto" w:fill="FFFFFF"/>
        </w:rPr>
        <w:t>declared in 1999</w:t>
      </w:r>
      <w:r w:rsidRPr="00FB7541">
        <w:rPr>
          <w:b/>
          <w:bCs/>
          <w:color w:val="333333"/>
          <w:u w:val="single"/>
          <w:shd w:val="clear" w:color="auto" w:fill="FFFFFF"/>
        </w:rPr>
        <w:t xml:space="preserve">, a year after Pakistan </w:t>
      </w:r>
      <w:r w:rsidRPr="00FB7541">
        <w:rPr>
          <w:b/>
          <w:bCs/>
          <w:color w:val="333333"/>
          <w:u w:val="single"/>
          <w:shd w:val="clear" w:color="auto" w:fill="FFFFFF"/>
        </w:rPr>
        <w:lastRenderedPageBreak/>
        <w:t xml:space="preserve">successfully detonated five of its own nuclear weapons, </w:t>
      </w:r>
      <w:r w:rsidRPr="00FC1FDF">
        <w:rPr>
          <w:color w:val="333333"/>
          <w:u w:val="single"/>
          <w:shd w:val="clear" w:color="auto" w:fill="FFFFFF"/>
        </w:rPr>
        <w:t xml:space="preserve">deep inside a mountain in southern Pakistan. Since then, </w:t>
      </w:r>
      <w:r w:rsidRPr="00CB6F64">
        <w:rPr>
          <w:b/>
          <w:bCs/>
          <w:color w:val="333333"/>
          <w:highlight w:val="cyan"/>
          <w:u w:val="single"/>
          <w:shd w:val="clear" w:color="auto" w:fill="FFFFFF"/>
        </w:rPr>
        <w:t>Pakistan has refused to issue any clear doctrine governing its own use of nuclear weapons.</w:t>
      </w:r>
      <w:r>
        <w:rPr>
          <w:color w:val="333333"/>
          <w:shd w:val="clear" w:color="auto" w:fill="FFFFFF"/>
        </w:rPr>
        <w:t xml:space="preserve"> </w:t>
      </w:r>
      <w:r w:rsidRPr="003F693C">
        <w:rPr>
          <w:rStyle w:val="CardCiteChar"/>
        </w:rPr>
        <w:t xml:space="preserve">In other words, no one—outside of </w:t>
      </w:r>
      <w:r w:rsidRPr="00CB6F64">
        <w:rPr>
          <w:color w:val="333333"/>
          <w:highlight w:val="cyan"/>
          <w:shd w:val="clear" w:color="auto" w:fill="FFFFFF"/>
        </w:rPr>
        <w:t>Pakistan's highest command</w:t>
      </w:r>
      <w:r w:rsidRPr="003F693C">
        <w:rPr>
          <w:rStyle w:val="CardCiteChar"/>
        </w:rPr>
        <w:t>—knows what</w:t>
      </w:r>
      <w:r>
        <w:rPr>
          <w:color w:val="333333"/>
          <w:shd w:val="clear" w:color="auto" w:fill="FFFFFF"/>
        </w:rPr>
        <w:t xml:space="preserve"> </w:t>
      </w:r>
      <w:r w:rsidRPr="00CB6F64">
        <w:rPr>
          <w:color w:val="333333"/>
          <w:highlight w:val="cyan"/>
          <w:shd w:val="clear" w:color="auto" w:fill="FFFFFF"/>
        </w:rPr>
        <w:t>could provoke the nation to launch a nuclear strike</w:t>
      </w:r>
      <w:r>
        <w:rPr>
          <w:color w:val="333333"/>
          <w:shd w:val="clear" w:color="auto" w:fill="FFFFFF"/>
        </w:rPr>
        <w:t>.</w:t>
      </w:r>
      <w:r w:rsidRPr="00D5018E">
        <w:rPr>
          <w:color w:val="333333"/>
          <w:shd w:val="clear" w:color="auto" w:fill="FFFFFF"/>
        </w:rPr>
        <w:t xml:space="preserve"> </w:t>
      </w:r>
      <w:r w:rsidRPr="00FC1FDF">
        <w:rPr>
          <w:color w:val="333333"/>
          <w:u w:val="single"/>
          <w:shd w:val="clear" w:color="auto" w:fill="FFFFFF"/>
        </w:rPr>
        <w:t xml:space="preserve">In 1999, </w:t>
      </w:r>
      <w:r w:rsidRPr="00CB6F64">
        <w:rPr>
          <w:color w:val="333333"/>
          <w:highlight w:val="cyan"/>
          <w:u w:val="single"/>
          <w:shd w:val="clear" w:color="auto" w:fill="FFFFFF"/>
        </w:rPr>
        <w:t>Pakistan's foreign minister</w:t>
      </w:r>
      <w:r w:rsidRPr="00FC1FDF">
        <w:rPr>
          <w:color w:val="333333"/>
          <w:u w:val="single"/>
          <w:shd w:val="clear" w:color="auto" w:fill="FFFFFF"/>
        </w:rPr>
        <w:t xml:space="preserve"> explained why the country </w:t>
      </w:r>
      <w:r w:rsidRPr="00CB6F64">
        <w:rPr>
          <w:color w:val="333333"/>
          <w:highlight w:val="cyan"/>
          <w:u w:val="single"/>
          <w:shd w:val="clear" w:color="auto" w:fill="FFFFFF"/>
        </w:rPr>
        <w:t>refused</w:t>
      </w:r>
      <w:r w:rsidRPr="00FC1FDF">
        <w:rPr>
          <w:color w:val="333333"/>
          <w:u w:val="single"/>
          <w:shd w:val="clear" w:color="auto" w:fill="FFFFFF"/>
        </w:rPr>
        <w:t xml:space="preserve"> to adopt </w:t>
      </w:r>
      <w:r w:rsidRPr="00CB6F64">
        <w:rPr>
          <w:color w:val="333333"/>
          <w:highlight w:val="cyan"/>
          <w:u w:val="single"/>
          <w:shd w:val="clear" w:color="auto" w:fill="FFFFFF"/>
        </w:rPr>
        <w:t xml:space="preserve">a No First Use policy, declaring that </w:t>
      </w:r>
      <w:r w:rsidRPr="00CB6F64">
        <w:rPr>
          <w:b/>
          <w:bCs/>
          <w:color w:val="333333"/>
          <w:highlight w:val="cyan"/>
          <w:u w:val="single"/>
          <w:shd w:val="clear" w:color="auto" w:fill="FFFFFF"/>
        </w:rPr>
        <w:t>Islamabad would use "any weapon" in its arsenal to defend the country.</w:t>
      </w:r>
      <w:r w:rsidRPr="00FB7541">
        <w:rPr>
          <w:b/>
          <w:bCs/>
          <w:color w:val="333333"/>
          <w:u w:val="single"/>
          <w:shd w:val="clear" w:color="auto" w:fill="FFFFFF"/>
        </w:rPr>
        <w:t xml:space="preserve"> </w:t>
      </w:r>
      <w:r w:rsidRPr="00FC1FDF">
        <w:rPr>
          <w:color w:val="333333"/>
          <w:u w:val="single"/>
          <w:shd w:val="clear" w:color="auto" w:fill="FFFFFF"/>
        </w:rPr>
        <w:t>Today, </w:t>
      </w:r>
      <w:hyperlink r:id="rId13" w:tgtFrame="_blank" w:history="1">
        <w:r w:rsidRPr="00FC1FDF">
          <w:rPr>
            <w:color w:val="000000"/>
            <w:u w:val="single"/>
            <w:shd w:val="clear" w:color="auto" w:fill="FFFFFF"/>
          </w:rPr>
          <w:t>experts</w:t>
        </w:r>
      </w:hyperlink>
      <w:r w:rsidRPr="00FC1FDF">
        <w:rPr>
          <w:color w:val="333333"/>
          <w:u w:val="single"/>
          <w:shd w:val="clear" w:color="auto" w:fill="FFFFFF"/>
        </w:rPr>
        <w:t xml:space="preserve"> believe that, </w:t>
      </w:r>
      <w:r w:rsidRPr="00CB6F64">
        <w:rPr>
          <w:color w:val="333333"/>
          <w:highlight w:val="cyan"/>
          <w:u w:val="single"/>
          <w:shd w:val="clear" w:color="auto" w:fill="FFFFFF"/>
        </w:rPr>
        <w:t xml:space="preserve">unlike India, </w:t>
      </w:r>
      <w:r w:rsidRPr="00CB6F64">
        <w:rPr>
          <w:b/>
          <w:bCs/>
          <w:color w:val="333333"/>
          <w:highlight w:val="cyan"/>
          <w:u w:val="single"/>
          <w:shd w:val="clear" w:color="auto" w:fill="FFFFFF"/>
        </w:rPr>
        <w:t>Pakistan could plausibly deploy a nuclear weapon in response to a conventional attack.</w:t>
      </w:r>
      <w:r w:rsidRPr="00FC1FDF">
        <w:rPr>
          <w:color w:val="333333"/>
          <w:u w:val="single"/>
          <w:shd w:val="clear" w:color="auto" w:fill="FFFFFF"/>
        </w:rPr>
        <w:t xml:space="preserve"> </w:t>
      </w:r>
      <w:r w:rsidRPr="00FB7541">
        <w:rPr>
          <w:b/>
          <w:bCs/>
          <w:color w:val="333333"/>
          <w:u w:val="single"/>
          <w:shd w:val="clear" w:color="auto" w:fill="FFFFFF"/>
        </w:rPr>
        <w:t>Pakistan maintains a smaller army and less weaponry than India,</w:t>
      </w:r>
      <w:r w:rsidRPr="00FC1FDF">
        <w:rPr>
          <w:color w:val="333333"/>
          <w:u w:val="single"/>
          <w:shd w:val="clear" w:color="auto" w:fill="FFFFFF"/>
        </w:rPr>
        <w:t xml:space="preserve"> and would likely be overwhelmed if the Indian military invaded Pakistani territory with its full force. </w:t>
      </w:r>
      <w:r w:rsidRPr="00CB6F64">
        <w:rPr>
          <w:color w:val="333333"/>
          <w:highlight w:val="cyan"/>
          <w:u w:val="single"/>
          <w:shd w:val="clear" w:color="auto" w:fill="FFFFFF"/>
        </w:rPr>
        <w:t>Facing</w:t>
      </w:r>
      <w:r w:rsidRPr="00FC1FDF">
        <w:rPr>
          <w:color w:val="333333"/>
          <w:u w:val="single"/>
          <w:shd w:val="clear" w:color="auto" w:fill="FFFFFF"/>
        </w:rPr>
        <w:t xml:space="preserve"> loss of territory and </w:t>
      </w:r>
      <w:r w:rsidRPr="00CB6F64">
        <w:rPr>
          <w:color w:val="333333"/>
          <w:highlight w:val="cyan"/>
          <w:u w:val="single"/>
          <w:shd w:val="clear" w:color="auto" w:fill="FFFFFF"/>
        </w:rPr>
        <w:t>national collapse</w:t>
      </w:r>
      <w:r w:rsidRPr="00FC1FDF">
        <w:rPr>
          <w:color w:val="333333"/>
          <w:u w:val="single"/>
          <w:shd w:val="clear" w:color="auto" w:fill="FFFFFF"/>
        </w:rPr>
        <w:t xml:space="preserve">, </w:t>
      </w:r>
      <w:r w:rsidRPr="00CB6F64">
        <w:rPr>
          <w:b/>
          <w:bCs/>
          <w:color w:val="333333"/>
          <w:highlight w:val="cyan"/>
          <w:u w:val="single"/>
          <w:shd w:val="clear" w:color="auto" w:fill="FFFFFF"/>
        </w:rPr>
        <w:t>Islamabad could decide to launch a nuclear weapon against India</w:t>
      </w:r>
      <w:r w:rsidRPr="00FC1FDF">
        <w:rPr>
          <w:color w:val="333333"/>
          <w:u w:val="single"/>
          <w:shd w:val="clear" w:color="auto" w:fill="FFFFFF"/>
        </w:rPr>
        <w:t xml:space="preserve"> in an attempt to even the playing field.</w:t>
      </w:r>
      <w:r w:rsidRPr="00D5018E">
        <w:rPr>
          <w:color w:val="333333"/>
          <w:shd w:val="clear" w:color="auto" w:fill="FFFFFF"/>
        </w:rPr>
        <w:t xml:space="preserve"> </w:t>
      </w:r>
      <w:r w:rsidRPr="003F693C">
        <w:rPr>
          <w:rStyle w:val="CardCiteChar"/>
        </w:rPr>
        <w:t>In analysis of his country's nuclear doctrine in 1999, Sardar F.S. Lodi, a former Pakistani lieutenant general, wrote: “In a deteriorating military situation when an Indian conventional attack is likely to break through our defences or has already breached the main defence line causing a major set-back to the defences, which cannot be restored by conventional means at our disposal, the government would be left with no other option except to use Nuclear Weapons to stabilize the situation.” Lodi wrote his analysis as an outside commentator, not an official representative of the Pakistani state. To this day, Pakistan's nuclear doctrine remains ambiguous, in what </w:t>
      </w:r>
      <w:hyperlink r:id="rId14" w:tgtFrame="_blank" w:history="1">
        <w:r w:rsidRPr="003F693C">
          <w:rPr>
            <w:rStyle w:val="CardCiteChar"/>
          </w:rPr>
          <w:t>many experts consider</w:t>
        </w:r>
      </w:hyperlink>
      <w:r w:rsidRPr="003F693C">
        <w:rPr>
          <w:rStyle w:val="CardCiteChar"/>
        </w:rPr>
        <w:t> to be a deliberate choice. ("If Pakistan has not released a nuclear doctrine, it does not mean that it has not got one. It is understandable that a small nuclear power that espouses a limited aim of deterring coercion from a larger neighbour, maintaining calculated ambiguity would be a rational choice," Hasan Ehtisam, a scholar on Pakistani security policy, wrote in a </w:t>
      </w:r>
      <w:hyperlink r:id="rId15" w:tgtFrame="_blank" w:history="1">
        <w:r w:rsidRPr="003F693C">
          <w:rPr>
            <w:rStyle w:val="CardCiteChar"/>
          </w:rPr>
          <w:t>Pakistani newspaper</w:t>
        </w:r>
      </w:hyperlink>
      <w:r w:rsidRPr="003F693C">
        <w:rPr>
          <w:rStyle w:val="CardCiteChar"/>
        </w:rPr>
        <w:t> last year.) Does that mean the current conflict between Pakistan and India could escalate into a nuclear confrontation? Commentators regard that possibility as unlikely. Pakistan first began developing nuclear weapons in response to its humiliating loss of territory in 1971. Thus far, the current conflict with India does not appear to be a land grab, which suggests Pakistan does not have reason to engage its nuclear option. "To be clear, escalating tensions to the point of nuclear conflict would be catastrophic for both India and Pakistan and would destabilize the entire region—an option unlikely to be taken by either New Delhi or Islamabad," Saheli Roy Choudhury wrote for CNBC on Wednesday. History bolsters Choudhury's analysis.</w:t>
      </w:r>
      <w:r w:rsidRPr="00D5018E">
        <w:rPr>
          <w:color w:val="333333"/>
          <w:shd w:val="clear" w:color="auto" w:fill="FFFFFF"/>
        </w:rPr>
        <w:t xml:space="preserve"> </w:t>
      </w:r>
      <w:r w:rsidRPr="00CB6F64">
        <w:rPr>
          <w:color w:val="333333"/>
          <w:highlight w:val="cyan"/>
          <w:u w:val="single"/>
          <w:shd w:val="clear" w:color="auto" w:fill="FFFFFF"/>
        </w:rPr>
        <w:t>In 1999</w:t>
      </w:r>
      <w:r w:rsidRPr="00FB7541">
        <w:rPr>
          <w:color w:val="333333"/>
          <w:u w:val="single"/>
          <w:shd w:val="clear" w:color="auto" w:fill="FFFFFF"/>
        </w:rPr>
        <w:t xml:space="preserve">, </w:t>
      </w:r>
      <w:r w:rsidRPr="00CB6F64">
        <w:rPr>
          <w:b/>
          <w:bCs/>
          <w:color w:val="333333"/>
          <w:highlight w:val="cyan"/>
          <w:u w:val="single"/>
          <w:shd w:val="clear" w:color="auto" w:fill="FFFFFF"/>
        </w:rPr>
        <w:t>Pakistan and India</w:t>
      </w:r>
      <w:r w:rsidRPr="00FB7541">
        <w:rPr>
          <w:b/>
          <w:bCs/>
          <w:color w:val="333333"/>
          <w:u w:val="single"/>
          <w:shd w:val="clear" w:color="auto" w:fill="FFFFFF"/>
        </w:rPr>
        <w:t xml:space="preserve"> became the first nuclear powers ever to </w:t>
      </w:r>
      <w:r w:rsidRPr="00CB6F64">
        <w:rPr>
          <w:b/>
          <w:bCs/>
          <w:color w:val="333333"/>
          <w:highlight w:val="cyan"/>
          <w:u w:val="single"/>
          <w:shd w:val="clear" w:color="auto" w:fill="FFFFFF"/>
        </w:rPr>
        <w:t>engage in direct war with each others' forces.</w:t>
      </w:r>
      <w:r w:rsidRPr="00FB7541">
        <w:rPr>
          <w:b/>
          <w:bCs/>
          <w:color w:val="333333"/>
          <w:u w:val="single"/>
          <w:shd w:val="clear" w:color="auto" w:fill="FFFFFF"/>
        </w:rPr>
        <w:t xml:space="preserve"> </w:t>
      </w:r>
      <w:r w:rsidRPr="00FB7541">
        <w:rPr>
          <w:color w:val="333333"/>
          <w:u w:val="single"/>
          <w:shd w:val="clear" w:color="auto" w:fill="FFFFFF"/>
        </w:rPr>
        <w:t xml:space="preserve">On the ice of the Kargil Glacier, nestled nine miles above sea level between Himalayan peaks, Pakistani soldiers, initially disguised as a Kashmiri militants, exchanged fire with Indian soldiers. </w:t>
      </w:r>
      <w:r w:rsidRPr="00CB6F64">
        <w:rPr>
          <w:b/>
          <w:bCs/>
          <w:color w:val="333333"/>
          <w:highlight w:val="cyan"/>
          <w:u w:val="single"/>
          <w:shd w:val="clear" w:color="auto" w:fill="FFFFFF"/>
        </w:rPr>
        <w:t>The high-altitude fighting only lasted two months before the two sides agreed to de-escalate.</w:t>
      </w:r>
      <w:r w:rsidRPr="00FB7541">
        <w:rPr>
          <w:b/>
          <w:bCs/>
          <w:color w:val="333333"/>
          <w:u w:val="single"/>
          <w:shd w:val="clear" w:color="auto" w:fill="FFFFFF"/>
        </w:rPr>
        <w:t xml:space="preserve"> </w:t>
      </w:r>
      <w:r w:rsidRPr="003F693C">
        <w:rPr>
          <w:rStyle w:val="CardCiteChar"/>
        </w:rPr>
        <w:t>But in 2002, a former White House aide revealed to the BBC that United States satellite imagery in 1999 had shown the Pakistanis deploying nuclear weapons for potential use. According to the former aide, Bruce Riedel, the U.S. immediately launched a diplomatic effort to dissuade Pakistan's use of nuclear weapons and to de-escalate the conflict. On Wednesday, the U.S. diplomatic apparatus was mainly focused on Hanoi, Vietnam, as President Donald Trump met with North Korean dictator Kim Jong-Un to try to de-escalate nuclear tensions on the Korean Peninsula. With the focus on the Hanoi summit, observers remain unsure of what role the U.S. has the capacity to play in defusing hostilities between Pakistan and India. Though the European Union and United Nations Security Council have preached caution and de-escalation, neither India nor Pakistan has issued a conciliatory statement.</w:t>
      </w:r>
    </w:p>
    <w:p w14:paraId="60F5A37C" w14:textId="77777777" w:rsidR="006048F3" w:rsidRDefault="006048F3" w:rsidP="006048F3">
      <w:pPr>
        <w:rPr>
          <w:rStyle w:val="CardCiteChar"/>
        </w:rPr>
      </w:pPr>
    </w:p>
    <w:p w14:paraId="4A8DBC4A" w14:textId="77777777" w:rsidR="006048F3" w:rsidRDefault="006048F3" w:rsidP="006048F3"/>
    <w:p w14:paraId="7923DD1A" w14:textId="77777777" w:rsidR="006048F3" w:rsidRDefault="006048F3" w:rsidP="006048F3">
      <w:pPr>
        <w:pStyle w:val="Heading4"/>
      </w:pPr>
      <w:r>
        <w:t xml:space="preserve">Indian conventional war will likely trigger Pakistan to use Nuclear Weapons </w:t>
      </w:r>
    </w:p>
    <w:p w14:paraId="6FE63191" w14:textId="77777777" w:rsidR="006048F3" w:rsidRPr="00764062" w:rsidRDefault="006048F3" w:rsidP="006048F3">
      <w:pPr>
        <w:rPr>
          <w:rFonts w:eastAsia="Times New Roman"/>
          <w:bCs/>
          <w:caps/>
          <w:kern w:val="36"/>
          <w:sz w:val="58"/>
          <w:szCs w:val="58"/>
        </w:rPr>
      </w:pPr>
      <w:r>
        <w:t xml:space="preserve"> </w:t>
      </w:r>
      <w:r w:rsidRPr="0092685B">
        <w:t xml:space="preserve">Author: </w:t>
      </w:r>
      <w:r w:rsidRPr="00764062">
        <w:rPr>
          <w:b/>
          <w:bCs/>
          <w:sz w:val="26"/>
          <w:szCs w:val="26"/>
          <w:u w:val="single"/>
        </w:rPr>
        <w:t>Jack Herrera</w:t>
      </w:r>
      <w:r w:rsidRPr="0092685B">
        <w:t>, Pacific Standard.</w:t>
      </w:r>
      <w:r w:rsidRPr="0092685B">
        <w:rPr>
          <w:shd w:val="clear" w:color="auto" w:fill="FFFFFF"/>
        </w:rPr>
        <w:t xml:space="preserve"> Qualifications: Jack Herrera is an editorial fellow at Pacific Standard, His writing has appeared in </w:t>
      </w:r>
      <w:r w:rsidRPr="0092685B">
        <w:rPr>
          <w:i/>
          <w:iCs/>
          <w:shd w:val="clear" w:color="auto" w:fill="FFFFFF"/>
        </w:rPr>
        <w:t>USA Today</w:t>
      </w:r>
      <w:r w:rsidRPr="0092685B">
        <w:rPr>
          <w:shd w:val="clear" w:color="auto" w:fill="FFFFFF"/>
        </w:rPr>
        <w:t xml:space="preserve">, CityLab, and elsewhere. He's a graduate of Stanford University. Publication: </w:t>
      </w:r>
      <w:r w:rsidRPr="00764062">
        <w:rPr>
          <w:b/>
          <w:bCs/>
          <w:sz w:val="26"/>
          <w:szCs w:val="26"/>
          <w:u w:val="single"/>
          <w:shd w:val="clear" w:color="auto" w:fill="FFFFFF"/>
        </w:rPr>
        <w:t>Feb 27</w:t>
      </w:r>
      <w:r w:rsidRPr="00764062">
        <w:rPr>
          <w:b/>
          <w:bCs/>
          <w:sz w:val="26"/>
          <w:szCs w:val="26"/>
          <w:u w:val="single"/>
          <w:shd w:val="clear" w:color="auto" w:fill="FFFFFF"/>
          <w:vertAlign w:val="superscript"/>
        </w:rPr>
        <w:t>th</w:t>
      </w:r>
      <w:r w:rsidRPr="00764062">
        <w:rPr>
          <w:b/>
          <w:bCs/>
          <w:sz w:val="26"/>
          <w:szCs w:val="26"/>
          <w:u w:val="single"/>
          <w:shd w:val="clear" w:color="auto" w:fill="FFFFFF"/>
        </w:rPr>
        <w:t>, 2019</w:t>
      </w:r>
      <w:r>
        <w:rPr>
          <w:shd w:val="clear" w:color="auto" w:fill="FFFFFF"/>
        </w:rPr>
        <w:t xml:space="preserve">, Accessed: 7/3/19. Title: </w:t>
      </w:r>
      <w:r w:rsidRPr="00764062">
        <w:rPr>
          <w:sz w:val="18"/>
          <w:szCs w:val="18"/>
        </w:rPr>
        <w:t>COULD THE CONFLICT BETWEEN PAKISTAN AND INDIA LEAD TO NUCLEAR WAR?</w:t>
      </w:r>
      <w:r>
        <w:rPr>
          <w:sz w:val="18"/>
          <w:szCs w:val="18"/>
        </w:rPr>
        <w:t xml:space="preserve"> Source: Pacific Standard. </w:t>
      </w:r>
    </w:p>
    <w:p w14:paraId="6D088315" w14:textId="77777777" w:rsidR="006048F3" w:rsidRDefault="006048F3" w:rsidP="006048F3">
      <w:r w:rsidRPr="00CB6F64">
        <w:rPr>
          <w:highlight w:val="cyan"/>
        </w:rPr>
        <w:t xml:space="preserve">Since 1974, </w:t>
      </w:r>
      <w:r w:rsidRPr="005F5A49">
        <w:t>when India shocked the world with its surprise nuclear test of the "Smiling Buddha" weapon</w:t>
      </w:r>
      <w:r w:rsidRPr="00CB6F64">
        <w:rPr>
          <w:highlight w:val="cyan"/>
        </w:rPr>
        <w:t>,</w:t>
      </w:r>
      <w:r w:rsidRPr="004B1410">
        <w:t xml:space="preserve"> </w:t>
      </w:r>
      <w:r w:rsidRPr="00CB6F64">
        <w:rPr>
          <w:highlight w:val="cyan"/>
        </w:rPr>
        <w:t>South Asia has been a nuclear hot spot.</w:t>
      </w:r>
      <w:r w:rsidRPr="004B1410">
        <w:t xml:space="preserve"> </w:t>
      </w:r>
      <w:r w:rsidRPr="00CB6F64">
        <w:rPr>
          <w:highlight w:val="cyan"/>
        </w:rPr>
        <w:t>However</w:t>
      </w:r>
      <w:r w:rsidRPr="004B1410">
        <w:t xml:space="preserve">, like China, </w:t>
      </w:r>
      <w:r w:rsidRPr="00CB6F64">
        <w:rPr>
          <w:highlight w:val="cyan"/>
        </w:rPr>
        <w:t>India maintains a "No First Use" doctrine, which states that India will only use its nuclear weapons in response to a nuclear attack</w:t>
      </w:r>
      <w:r w:rsidRPr="004B1410">
        <w:t xml:space="preserve">. The policy was declared in 1999, a year after Pakistan successfully detonated five of its own nuclear weapons, deep inside a mountain in southern Pakistan. Since then, </w:t>
      </w:r>
      <w:r w:rsidRPr="00CB6F64">
        <w:rPr>
          <w:highlight w:val="cyan"/>
        </w:rPr>
        <w:t xml:space="preserve">Pakistan has refused to issue any clear doctrine governing its own use of nuclear weapons. In other words, no one—outside </w:t>
      </w:r>
      <w:r w:rsidRPr="00CB6F64">
        <w:rPr>
          <w:b/>
          <w:bCs/>
          <w:highlight w:val="cyan"/>
        </w:rPr>
        <w:t>of</w:t>
      </w:r>
      <w:r w:rsidRPr="00CB6F64">
        <w:rPr>
          <w:highlight w:val="cyan"/>
        </w:rPr>
        <w:t xml:space="preserve"> Pakistan's highest command—knows what could provoke the nation to launch a nuclear strike.</w:t>
      </w:r>
      <w:r>
        <w:t xml:space="preserve"> </w:t>
      </w:r>
      <w:r w:rsidRPr="00CB6F64">
        <w:rPr>
          <w:highlight w:val="cyan"/>
        </w:rPr>
        <w:t xml:space="preserve">In 1999, </w:t>
      </w:r>
      <w:r w:rsidRPr="00CB6F64">
        <w:rPr>
          <w:b/>
          <w:bCs/>
          <w:highlight w:val="cyan"/>
          <w:u w:val="single"/>
        </w:rPr>
        <w:t>Pakistan</w:t>
      </w:r>
      <w:r w:rsidRPr="00BA3A66">
        <w:rPr>
          <w:b/>
          <w:bCs/>
          <w:u w:val="single"/>
        </w:rPr>
        <w:t>'s</w:t>
      </w:r>
      <w:r w:rsidRPr="004B1410">
        <w:t xml:space="preserve"> foreign minister explained why the country </w:t>
      </w:r>
      <w:r w:rsidRPr="00CB6F64">
        <w:rPr>
          <w:b/>
          <w:bCs/>
          <w:highlight w:val="cyan"/>
          <w:u w:val="single"/>
        </w:rPr>
        <w:t>refused to adopt a No First Use</w:t>
      </w:r>
      <w:r w:rsidRPr="00CB6F64">
        <w:rPr>
          <w:b/>
          <w:bCs/>
          <w:highlight w:val="cyan"/>
        </w:rPr>
        <w:t xml:space="preserve"> </w:t>
      </w:r>
      <w:r w:rsidRPr="00CB6F64">
        <w:rPr>
          <w:b/>
          <w:bCs/>
          <w:highlight w:val="cyan"/>
          <w:u w:val="single"/>
        </w:rPr>
        <w:t>policy</w:t>
      </w:r>
      <w:r w:rsidRPr="00CB6F64">
        <w:rPr>
          <w:highlight w:val="cyan"/>
        </w:rPr>
        <w:t>, declaring that Islamabad would use "any weapon"</w:t>
      </w:r>
      <w:r w:rsidRPr="004B1410">
        <w:t xml:space="preserve"> in its arsenal </w:t>
      </w:r>
      <w:r w:rsidRPr="00CB6F64">
        <w:rPr>
          <w:highlight w:val="cyan"/>
        </w:rPr>
        <w:t>to defend the country</w:t>
      </w:r>
      <w:r w:rsidRPr="004B1410">
        <w:t>. Today,</w:t>
      </w:r>
      <w:r>
        <w:t xml:space="preserve"> </w:t>
      </w:r>
      <w:hyperlink r:id="rId16" w:tgtFrame="_blank" w:history="1">
        <w:r w:rsidRPr="00CB6F64">
          <w:rPr>
            <w:color w:val="000000"/>
            <w:highlight w:val="cyan"/>
            <w:u w:val="single"/>
          </w:rPr>
          <w:t>experts</w:t>
        </w:r>
      </w:hyperlink>
      <w:r w:rsidRPr="00CB6F64">
        <w:rPr>
          <w:highlight w:val="cyan"/>
        </w:rPr>
        <w:t xml:space="preserve"> believe</w:t>
      </w:r>
      <w:r w:rsidRPr="004B1410">
        <w:t xml:space="preserve"> that, unlike India, </w:t>
      </w:r>
      <w:r w:rsidRPr="00CB6F64">
        <w:rPr>
          <w:b/>
          <w:bCs/>
          <w:highlight w:val="cyan"/>
          <w:u w:val="single"/>
        </w:rPr>
        <w:t>Pakistan could plausibly deploy a nuclear weapon in response to a conventional attack</w:t>
      </w:r>
      <w:r w:rsidRPr="004B1410">
        <w:t xml:space="preserve">. </w:t>
      </w:r>
      <w:r w:rsidRPr="00CB6F64">
        <w:rPr>
          <w:highlight w:val="cyan"/>
        </w:rPr>
        <w:t>Pakistan</w:t>
      </w:r>
      <w:r w:rsidRPr="004B1410">
        <w:t xml:space="preserve"> </w:t>
      </w:r>
      <w:r w:rsidRPr="004B1410">
        <w:lastRenderedPageBreak/>
        <w:t xml:space="preserve">maintains a smaller army and less weaponry than India and would likely be overwhelmed if the Indian military invaded Pakistani territory with its full force. </w:t>
      </w:r>
      <w:r w:rsidRPr="00CB6F64">
        <w:rPr>
          <w:highlight w:val="cyan"/>
        </w:rPr>
        <w:t>Facing loss of territory</w:t>
      </w:r>
      <w:r w:rsidRPr="004B1410">
        <w:t xml:space="preserve"> and national collapse, Islamabad </w:t>
      </w:r>
      <w:r w:rsidRPr="00CB6F64">
        <w:rPr>
          <w:highlight w:val="cyan"/>
        </w:rPr>
        <w:t>could decide to launch a nuclear weapon against India</w:t>
      </w:r>
      <w:r w:rsidRPr="004B1410">
        <w:t xml:space="preserve"> in an attempt to even the playing field.</w:t>
      </w:r>
    </w:p>
    <w:p w14:paraId="6E38BD63" w14:textId="5DA4F2C2" w:rsidR="00443D06" w:rsidRDefault="00E17523" w:rsidP="00B845C7">
      <w:pPr>
        <w:pStyle w:val="Heading3"/>
      </w:pPr>
      <w:r>
        <w:lastRenderedPageBreak/>
        <w:t>! –</w:t>
      </w:r>
      <w:r w:rsidR="00443D06">
        <w:t xml:space="preserve"> </w:t>
      </w:r>
      <w:r w:rsidR="006048F3">
        <w:t xml:space="preserve">Indian </w:t>
      </w:r>
      <w:r w:rsidR="00E52404">
        <w:t xml:space="preserve">Nuclear </w:t>
      </w:r>
      <w:r w:rsidR="006048F3">
        <w:t xml:space="preserve">First </w:t>
      </w:r>
      <w:r w:rsidR="00E52404">
        <w:t>Use</w:t>
      </w:r>
    </w:p>
    <w:p w14:paraId="4CD7D76B" w14:textId="77777777" w:rsidR="006048F3" w:rsidRDefault="006048F3" w:rsidP="006048F3">
      <w:pPr>
        <w:pStyle w:val="Heading4"/>
      </w:pPr>
      <w:r>
        <w:t>Indian nuclear first-use can’t be ruled out – empirics support posture shift</w:t>
      </w:r>
    </w:p>
    <w:p w14:paraId="0F6FFC1A" w14:textId="77777777" w:rsidR="006048F3" w:rsidRDefault="006048F3" w:rsidP="006048F3">
      <w:r>
        <w:t xml:space="preserve">Mansoor </w:t>
      </w:r>
      <w:r w:rsidRPr="00494E11">
        <w:rPr>
          <w:rStyle w:val="Style13ptBold"/>
        </w:rPr>
        <w:t>Ahmed</w:t>
      </w:r>
      <w:r>
        <w:t xml:space="preserve"> </w:t>
      </w:r>
      <w:r w:rsidRPr="003C16F2">
        <w:rPr>
          <w:rStyle w:val="Style13ptBold"/>
        </w:rPr>
        <w:t>and</w:t>
      </w:r>
      <w:r>
        <w:t xml:space="preserve"> Maimuna </w:t>
      </w:r>
      <w:r w:rsidRPr="00F117C3">
        <w:rPr>
          <w:rStyle w:val="Style13ptBold"/>
        </w:rPr>
        <w:t>Ashraf</w:t>
      </w:r>
      <w:r>
        <w:t xml:space="preserve"> </w:t>
      </w:r>
      <w:r w:rsidRPr="00494E11">
        <w:rPr>
          <w:rStyle w:val="Style13ptBold"/>
        </w:rPr>
        <w:t>19</w:t>
      </w:r>
      <w:r>
        <w:t xml:space="preserve">, 4-2-2019 (Dr. Mansoor Ahmed is Senior Research Fellow at the Center for International Strategic Studies (CISS) and an Associate with the Managing the Atom Project, Belfer Center for Science and International Affairs, Harvard Kennedy School. Maimuna Ashraf is Research Officer at the Center for International Strategic Studies (CISS).), "India and Pakistan's Crisis Means a New Arms Race," National Interest. </w:t>
      </w:r>
      <w:r w:rsidRPr="00370FB8">
        <w:t>https://nationalinterest.org/feature/india-and-pakistans-crisis-means-new-arms-race-50467?page=0%2C1</w:t>
      </w:r>
      <w:r>
        <w:t>0</w:t>
      </w:r>
    </w:p>
    <w:p w14:paraId="2E715508" w14:textId="09036A40" w:rsidR="006048F3" w:rsidRPr="006E7627" w:rsidRDefault="006048F3" w:rsidP="006048F3">
      <w:pPr>
        <w:rPr>
          <w:u w:val="single"/>
        </w:rPr>
      </w:pPr>
      <w:r w:rsidRPr="007A3A55">
        <w:rPr>
          <w:rStyle w:val="StyleUnderline"/>
        </w:rPr>
        <w:t xml:space="preserve">Conversely, </w:t>
      </w:r>
      <w:r w:rsidRPr="00CB6F64">
        <w:rPr>
          <w:rStyle w:val="StyleUnderline"/>
          <w:highlight w:val="cyan"/>
        </w:rPr>
        <w:t>India</w:t>
      </w:r>
      <w:r w:rsidRPr="007A3A55">
        <w:rPr>
          <w:rStyle w:val="StyleUnderline"/>
        </w:rPr>
        <w:t xml:space="preserve"> </w:t>
      </w:r>
      <w:r w:rsidRPr="00CB6F64">
        <w:rPr>
          <w:rStyle w:val="StyleUnderline"/>
          <w:highlight w:val="cyan"/>
        </w:rPr>
        <w:t>brought nuclear connotations</w:t>
      </w:r>
      <w:r w:rsidRPr="007A3A55">
        <w:rPr>
          <w:rStyle w:val="StyleUnderline"/>
        </w:rPr>
        <w:t xml:space="preserve"> in crisis </w:t>
      </w:r>
      <w:r w:rsidRPr="00CB6F64">
        <w:rPr>
          <w:rStyle w:val="StyleUnderline"/>
          <w:highlight w:val="cyan"/>
        </w:rPr>
        <w:t>after Pakistan’s air-strike</w:t>
      </w:r>
      <w:r w:rsidRPr="00CB6F64">
        <w:rPr>
          <w:sz w:val="10"/>
          <w:highlight w:val="cyan"/>
        </w:rPr>
        <w:t>,</w:t>
      </w:r>
      <w:r w:rsidRPr="000835FA">
        <w:rPr>
          <w:sz w:val="10"/>
        </w:rPr>
        <w:t xml:space="preserve"> </w:t>
      </w:r>
      <w:r w:rsidRPr="007A3A55">
        <w:rPr>
          <w:rStyle w:val="StyleUnderline"/>
        </w:rPr>
        <w:t xml:space="preserve">by </w:t>
      </w:r>
      <w:r w:rsidRPr="00CB6F64">
        <w:rPr>
          <w:rStyle w:val="StyleUnderline"/>
          <w:highlight w:val="cyan"/>
        </w:rPr>
        <w:t>swiftly operating</w:t>
      </w:r>
      <w:r w:rsidRPr="007A3A55">
        <w:rPr>
          <w:rStyle w:val="StyleUnderline"/>
        </w:rPr>
        <w:t xml:space="preserve"> its </w:t>
      </w:r>
      <w:r w:rsidRPr="00CB6F64">
        <w:rPr>
          <w:rStyle w:val="StyleUnderline"/>
          <w:highlight w:val="cyan"/>
        </w:rPr>
        <w:t>naval</w:t>
      </w:r>
      <w:r w:rsidRPr="007A3A55">
        <w:rPr>
          <w:rStyle w:val="StyleUnderline"/>
        </w:rPr>
        <w:t xml:space="preserve"> combat </w:t>
      </w:r>
      <w:r w:rsidRPr="00CB6F64">
        <w:rPr>
          <w:rStyle w:val="StyleUnderline"/>
          <w:highlight w:val="cyan"/>
        </w:rPr>
        <w:t>units that included</w:t>
      </w:r>
      <w:r w:rsidRPr="007A3A55">
        <w:rPr>
          <w:rStyle w:val="StyleUnderline"/>
        </w:rPr>
        <w:t xml:space="preserve"> </w:t>
      </w:r>
      <w:r w:rsidRPr="00CB6F64">
        <w:rPr>
          <w:rStyle w:val="StyleUnderline"/>
          <w:highlight w:val="cyan"/>
        </w:rPr>
        <w:t>its nuclear</w:t>
      </w:r>
      <w:r w:rsidRPr="007A3A55">
        <w:rPr>
          <w:rStyle w:val="StyleUnderline"/>
        </w:rPr>
        <w:t xml:space="preserve">-powered ballistic missile </w:t>
      </w:r>
      <w:r w:rsidRPr="00CB6F64">
        <w:rPr>
          <w:rStyle w:val="StyleUnderline"/>
          <w:highlight w:val="cyan"/>
        </w:rPr>
        <w:t>submarine</w:t>
      </w:r>
      <w:r w:rsidRPr="000835FA">
        <w:rPr>
          <w:sz w:val="10"/>
        </w:rPr>
        <w:t xml:space="preserve"> (SSBN</w:t>
      </w:r>
      <w:r w:rsidRPr="00A36C52">
        <w:rPr>
          <w:sz w:val="10"/>
        </w:rPr>
        <w:t xml:space="preserve">), </w:t>
      </w:r>
      <w:r w:rsidRPr="00A36C52">
        <w:rPr>
          <w:rStyle w:val="StyleUnderline"/>
        </w:rPr>
        <w:t>INS Arihant</w:t>
      </w:r>
      <w:r w:rsidRPr="00A36C52">
        <w:rPr>
          <w:sz w:val="10"/>
        </w:rPr>
        <w:t>, along</w:t>
      </w:r>
      <w:r w:rsidRPr="000835FA">
        <w:rPr>
          <w:sz w:val="10"/>
        </w:rPr>
        <w:t xml:space="preserve"> with other destroyers, submarines and frigates. Reportedly, India was also prepared to vertically escalate following the PAF’s matching response, </w:t>
      </w:r>
      <w:r w:rsidRPr="00A36C52">
        <w:rPr>
          <w:rStyle w:val="StyleUnderline"/>
        </w:rPr>
        <w:t>not through the IAF</w:t>
      </w:r>
      <w:r w:rsidRPr="00A36C52">
        <w:rPr>
          <w:sz w:val="10"/>
        </w:rPr>
        <w:t xml:space="preserve"> </w:t>
      </w:r>
      <w:r w:rsidRPr="00A36C52">
        <w:rPr>
          <w:rStyle w:val="StyleUnderline"/>
        </w:rPr>
        <w:t xml:space="preserve">as New Delhi was </w:t>
      </w:r>
      <w:r w:rsidRPr="00CB6F64">
        <w:rPr>
          <w:rStyle w:val="StyleUnderline"/>
          <w:highlight w:val="cyan"/>
        </w:rPr>
        <w:t>not willing to risk any further losses</w:t>
      </w:r>
      <w:r w:rsidRPr="00A36C52">
        <w:rPr>
          <w:rStyle w:val="StyleUnderline"/>
        </w:rPr>
        <w:t>.</w:t>
      </w:r>
      <w:r w:rsidRPr="00A36C52">
        <w:rPr>
          <w:sz w:val="10"/>
        </w:rPr>
        <w:t xml:space="preserve"> </w:t>
      </w:r>
      <w:r w:rsidRPr="00A36C52">
        <w:rPr>
          <w:rStyle w:val="StyleUnderline"/>
        </w:rPr>
        <w:t>Instead</w:t>
      </w:r>
      <w:r w:rsidRPr="00A36C52">
        <w:rPr>
          <w:sz w:val="10"/>
        </w:rPr>
        <w:t xml:space="preserve">, </w:t>
      </w:r>
      <w:r w:rsidRPr="00CB6F64">
        <w:rPr>
          <w:rStyle w:val="StyleUnderline"/>
          <w:highlight w:val="cyan"/>
        </w:rPr>
        <w:t>India</w:t>
      </w:r>
      <w:r w:rsidRPr="00A36C52">
        <w:rPr>
          <w:rStyle w:val="StyleUnderline"/>
        </w:rPr>
        <w:t xml:space="preserve"> </w:t>
      </w:r>
      <w:r w:rsidRPr="00CB6F64">
        <w:rPr>
          <w:rStyle w:val="StyleUnderline"/>
          <w:highlight w:val="cyan"/>
        </w:rPr>
        <w:t>considered</w:t>
      </w:r>
      <w:r w:rsidRPr="00A36C52">
        <w:rPr>
          <w:rStyle w:val="StyleUnderline"/>
        </w:rPr>
        <w:t xml:space="preserve"> using </w:t>
      </w:r>
      <w:r w:rsidRPr="00CB6F64">
        <w:rPr>
          <w:rStyle w:val="StyleUnderline"/>
          <w:highlight w:val="cyan"/>
        </w:rPr>
        <w:t>ballistic</w:t>
      </w:r>
      <w:r w:rsidRPr="00A36C52">
        <w:rPr>
          <w:rStyle w:val="StyleUnderline"/>
        </w:rPr>
        <w:t xml:space="preserve"> </w:t>
      </w:r>
      <w:r w:rsidRPr="00CB6F64">
        <w:rPr>
          <w:rStyle w:val="StyleUnderline"/>
          <w:highlight w:val="cyan"/>
        </w:rPr>
        <w:t>and</w:t>
      </w:r>
      <w:r w:rsidRPr="00A36C52">
        <w:rPr>
          <w:rStyle w:val="StyleUnderline"/>
        </w:rPr>
        <w:t xml:space="preserve">/or Brahmos </w:t>
      </w:r>
      <w:r w:rsidRPr="00CB6F64">
        <w:rPr>
          <w:rStyle w:val="StyleUnderline"/>
          <w:highlight w:val="cyan"/>
        </w:rPr>
        <w:t>cruise missile strikes against</w:t>
      </w:r>
      <w:r w:rsidRPr="007A3A55">
        <w:rPr>
          <w:rStyle w:val="StyleUnderline"/>
        </w:rPr>
        <w:t xml:space="preserve"> key </w:t>
      </w:r>
      <w:r w:rsidRPr="00CB6F64">
        <w:rPr>
          <w:rStyle w:val="StyleUnderline"/>
          <w:highlight w:val="cyan"/>
        </w:rPr>
        <w:t>Pakistani military targets</w:t>
      </w:r>
      <w:r w:rsidRPr="000835FA">
        <w:rPr>
          <w:sz w:val="10"/>
        </w:rPr>
        <w:t xml:space="preserve">. </w:t>
      </w:r>
      <w:r w:rsidRPr="00E450ED">
        <w:rPr>
          <w:rStyle w:val="StyleUnderline"/>
        </w:rPr>
        <w:t xml:space="preserve">India was only deterred once Pakistan signaled it would </w:t>
      </w:r>
      <w:r w:rsidRPr="00E450ED">
        <w:rPr>
          <w:sz w:val="10"/>
        </w:rPr>
        <w:t>swiftly</w:t>
      </w:r>
      <w:r w:rsidRPr="00E450ED">
        <w:rPr>
          <w:rStyle w:val="StyleUnderline"/>
        </w:rPr>
        <w:t xml:space="preserve"> engage </w:t>
      </w:r>
      <w:r w:rsidRPr="00E450ED">
        <w:rPr>
          <w:sz w:val="10"/>
        </w:rPr>
        <w:t xml:space="preserve">in </w:t>
      </w:r>
      <w:r w:rsidRPr="00E450ED">
        <w:rPr>
          <w:rStyle w:val="StyleUnderline"/>
        </w:rPr>
        <w:t>a three-fold disproportionate retaliation</w:t>
      </w:r>
      <w:r w:rsidRPr="00E450ED">
        <w:rPr>
          <w:sz w:val="10"/>
        </w:rPr>
        <w:t xml:space="preserve"> against Indian targets. This brings up a previous exampl</w:t>
      </w:r>
      <w:r w:rsidRPr="000835FA">
        <w:rPr>
          <w:sz w:val="10"/>
        </w:rPr>
        <w:t xml:space="preserve">e </w:t>
      </w:r>
      <w:r w:rsidRPr="00CB6F64">
        <w:rPr>
          <w:rStyle w:val="StyleUnderline"/>
          <w:highlight w:val="cyan"/>
        </w:rPr>
        <w:t>during the 2016 Doklam episode</w:t>
      </w:r>
      <w:r w:rsidRPr="000835FA">
        <w:rPr>
          <w:sz w:val="10"/>
        </w:rPr>
        <w:t xml:space="preserve">. During that crisis, </w:t>
      </w:r>
      <w:r w:rsidRPr="00CB6F64">
        <w:rPr>
          <w:rStyle w:val="StyleUnderline"/>
          <w:highlight w:val="cyan"/>
        </w:rPr>
        <w:t>India quickly resorted to nuclear signaling</w:t>
      </w:r>
      <w:r w:rsidRPr="000835FA">
        <w:rPr>
          <w:sz w:val="10"/>
        </w:rPr>
        <w:t xml:space="preserve">—specifically with readying the INS Arihant—which was found crippled when the Cabinet Committee on Security inquired of its operational status for immediate deployment. </w:t>
      </w:r>
      <w:r w:rsidRPr="00CB6F64">
        <w:rPr>
          <w:rStyle w:val="StyleUnderline"/>
          <w:highlight w:val="cyan"/>
        </w:rPr>
        <w:t>These</w:t>
      </w:r>
      <w:r w:rsidRPr="007A3A55">
        <w:rPr>
          <w:rStyle w:val="StyleUnderline"/>
        </w:rPr>
        <w:t xml:space="preserve"> crises </w:t>
      </w:r>
      <w:r w:rsidRPr="00CB6F64">
        <w:rPr>
          <w:rStyle w:val="StyleUnderline"/>
          <w:highlight w:val="cyan"/>
        </w:rPr>
        <w:t>reflect</w:t>
      </w:r>
      <w:r w:rsidRPr="007A3A55">
        <w:rPr>
          <w:rStyle w:val="StyleUnderline"/>
        </w:rPr>
        <w:t xml:space="preserve"> </w:t>
      </w:r>
      <w:r w:rsidRPr="00CB6F64">
        <w:rPr>
          <w:rStyle w:val="StyleUnderline"/>
          <w:highlight w:val="cyan"/>
        </w:rPr>
        <w:t>India’s</w:t>
      </w:r>
      <w:r w:rsidRPr="007A3A55">
        <w:rPr>
          <w:rStyle w:val="StyleUnderline"/>
        </w:rPr>
        <w:t xml:space="preserve"> </w:t>
      </w:r>
      <w:r w:rsidRPr="00CB6F64">
        <w:rPr>
          <w:rStyle w:val="StyleUnderline"/>
          <w:highlight w:val="cyan"/>
        </w:rPr>
        <w:t>sustained shift towards</w:t>
      </w:r>
      <w:r w:rsidRPr="007A3A55">
        <w:rPr>
          <w:rStyle w:val="StyleUnderline"/>
        </w:rPr>
        <w:t xml:space="preserve"> a pre-emptive counterforce posture</w:t>
      </w:r>
      <w:r w:rsidRPr="000835FA">
        <w:rPr>
          <w:sz w:val="10"/>
        </w:rPr>
        <w:t xml:space="preserve"> as an extension to its massive retaliation doctrine, </w:t>
      </w:r>
      <w:r w:rsidRPr="007A3A55">
        <w:rPr>
          <w:rStyle w:val="StyleUnderline"/>
        </w:rPr>
        <w:t xml:space="preserve">which suggests a proclivity for </w:t>
      </w:r>
      <w:r w:rsidRPr="00CB6F64">
        <w:rPr>
          <w:rStyle w:val="StyleUnderline"/>
          <w:highlight w:val="cyan"/>
        </w:rPr>
        <w:t>nuclear first use</w:t>
      </w:r>
      <w:r w:rsidRPr="000835FA">
        <w:rPr>
          <w:sz w:val="10"/>
        </w:rPr>
        <w:t xml:space="preserve">. </w:t>
      </w:r>
      <w:r w:rsidRPr="007A3A55">
        <w:rPr>
          <w:rStyle w:val="StyleUnderline"/>
        </w:rPr>
        <w:t xml:space="preserve">This could be if and when a crucial threat is anticipated in the future, </w:t>
      </w:r>
      <w:r w:rsidRPr="00CB6F64">
        <w:rPr>
          <w:rStyle w:val="StyleUnderline"/>
          <w:highlight w:val="cyan"/>
        </w:rPr>
        <w:t>notwithstanding its official</w:t>
      </w:r>
      <w:r w:rsidRPr="007A3A55">
        <w:rPr>
          <w:rStyle w:val="StyleUnderline"/>
        </w:rPr>
        <w:t xml:space="preserve"> </w:t>
      </w:r>
      <w:r w:rsidRPr="000835FA">
        <w:rPr>
          <w:sz w:val="10"/>
        </w:rPr>
        <w:t>doctrine of</w:t>
      </w:r>
      <w:r w:rsidRPr="007A3A55">
        <w:rPr>
          <w:rStyle w:val="StyleUnderline"/>
        </w:rPr>
        <w:t xml:space="preserve"> </w:t>
      </w:r>
      <w:r w:rsidRPr="00CB6F64">
        <w:rPr>
          <w:rStyle w:val="StyleUnderline"/>
          <w:highlight w:val="cyan"/>
        </w:rPr>
        <w:t>N</w:t>
      </w:r>
      <w:r w:rsidRPr="00CB6F64">
        <w:rPr>
          <w:sz w:val="10"/>
          <w:highlight w:val="cyan"/>
        </w:rPr>
        <w:t xml:space="preserve">o </w:t>
      </w:r>
      <w:r w:rsidRPr="00CB6F64">
        <w:rPr>
          <w:rStyle w:val="StyleUnderline"/>
          <w:highlight w:val="cyan"/>
        </w:rPr>
        <w:t>F</w:t>
      </w:r>
      <w:r w:rsidRPr="00CB6F64">
        <w:rPr>
          <w:sz w:val="10"/>
          <w:highlight w:val="cyan"/>
        </w:rPr>
        <w:t xml:space="preserve">irst </w:t>
      </w:r>
      <w:r w:rsidRPr="00CB6F64">
        <w:rPr>
          <w:rStyle w:val="StyleUnderline"/>
          <w:highlight w:val="cyan"/>
        </w:rPr>
        <w:t>U</w:t>
      </w:r>
      <w:r w:rsidRPr="00CB6F64">
        <w:rPr>
          <w:sz w:val="10"/>
          <w:highlight w:val="cyan"/>
        </w:rPr>
        <w:t>se</w:t>
      </w:r>
      <w:r w:rsidRPr="000835FA">
        <w:rPr>
          <w:sz w:val="10"/>
        </w:rPr>
        <w:t>.</w:t>
      </w:r>
    </w:p>
    <w:p w14:paraId="2A367D7E" w14:textId="1DF3625F" w:rsidR="009B5850" w:rsidRDefault="002B7AFC" w:rsidP="009B5850">
      <w:pPr>
        <w:pStyle w:val="Heading3"/>
      </w:pPr>
      <w:r>
        <w:lastRenderedPageBreak/>
        <w:t xml:space="preserve">! – </w:t>
      </w:r>
      <w:r w:rsidR="00483484">
        <w:t xml:space="preserve">Impact Calc: </w:t>
      </w:r>
      <w:r>
        <w:t>High probability</w:t>
      </w:r>
    </w:p>
    <w:p w14:paraId="014930B8" w14:textId="77777777" w:rsidR="009B5850" w:rsidRPr="005546F1" w:rsidRDefault="009B5850" w:rsidP="009B5850">
      <w:pPr>
        <w:pStyle w:val="Heading4"/>
        <w:rPr>
          <w:rStyle w:val="CardCiteChar"/>
          <w:shd w:val="clear" w:color="auto" w:fill="FFFFFF"/>
        </w:rPr>
      </w:pPr>
      <w:r>
        <w:rPr>
          <w:shd w:val="clear" w:color="auto" w:fill="FFFFFF"/>
        </w:rPr>
        <w:t>Highest risk nuclear flashpoint</w:t>
      </w:r>
    </w:p>
    <w:p w14:paraId="6FDEC11B" w14:textId="77777777" w:rsidR="009B5850" w:rsidRDefault="009B5850" w:rsidP="009B5850">
      <w:pPr>
        <w:pStyle w:val="CardCite"/>
        <w:rPr>
          <w:shd w:val="clear" w:color="auto" w:fill="FFFFFF"/>
        </w:rPr>
      </w:pPr>
      <w:r>
        <w:rPr>
          <w:shd w:val="clear" w:color="auto" w:fill="FFFFFF"/>
        </w:rPr>
        <w:t xml:space="preserve">Annie </w:t>
      </w:r>
      <w:r w:rsidRPr="005546F1">
        <w:rPr>
          <w:rStyle w:val="Style13ptBold"/>
        </w:rPr>
        <w:t>Waqar</w:t>
      </w:r>
      <w:r>
        <w:rPr>
          <w:shd w:val="clear" w:color="auto" w:fill="FFFFFF"/>
        </w:rPr>
        <w:t>; March 3, 20</w:t>
      </w:r>
      <w:r w:rsidRPr="005546F1">
        <w:rPr>
          <w:rStyle w:val="Style13ptBold"/>
        </w:rPr>
        <w:t>19</w:t>
      </w:r>
      <w:r>
        <w:rPr>
          <w:shd w:val="clear" w:color="auto" w:fill="FFFFFF"/>
        </w:rPr>
        <w:t xml:space="preserve"> </w:t>
      </w:r>
      <w:r w:rsidRPr="005546F1">
        <w:rPr>
          <w:shd w:val="clear" w:color="auto" w:fill="FFFFFF"/>
        </w:rPr>
        <w:t>Dr Annie Waqar has an extensive research background and knowledge on the various issues relating to Nuclear Security in South Asia and the Middle East, Defence, Arms Control and International Relations along with fluency in four different languages. She has worked for various think tanks, delivered numerous lectures and conducted workshops in universities in the UK, US, Europe and South Asia.</w:t>
      </w:r>
      <w:r>
        <w:rPr>
          <w:shd w:val="clear" w:color="auto" w:fill="FFFFFF"/>
        </w:rPr>
        <w:t xml:space="preserve"> </w:t>
      </w:r>
      <w:r w:rsidRPr="005546F1">
        <w:rPr>
          <w:shd w:val="clear" w:color="auto" w:fill="FFFFFF"/>
        </w:rPr>
        <w:t>Dr Annie Waqar has over 11 years of work experience as a Goodwill ambassador, in over more than seven countries in South Asia. She also has a lot of experience in dealing with the media, and the social work, education and human rights domains. She joined UNICEF as a goodwill ambassador to Commonwealth countries in 2002.</w:t>
      </w:r>
      <w:r>
        <w:rPr>
          <w:shd w:val="clear" w:color="auto" w:fill="FFFFFF"/>
        </w:rPr>
        <w:t xml:space="preserve"> </w:t>
      </w:r>
      <w:r w:rsidRPr="005546F1">
        <w:rPr>
          <w:shd w:val="clear" w:color="auto" w:fill="FFFFFF"/>
        </w:rPr>
        <w:t>Dr Annie Waqar continues to produce quality research and policy papers on Nuclear Non-proliferation and Disarmament in South Asia and Middle East and aims to work with international organisations on issues such as analysis, advocacy and communication in order to increase understanding about how international processes influence individuals, businesses and governments worldwide. She also teaches various short academic courses to the British military and NATO officials.</w:t>
      </w:r>
      <w:r>
        <w:rPr>
          <w:shd w:val="clear" w:color="auto" w:fill="FFFFFF"/>
        </w:rPr>
        <w:t xml:space="preserve"> (7/2/19) </w:t>
      </w:r>
      <w:hyperlink r:id="rId17" w:history="1">
        <w:r w:rsidRPr="00024CE9">
          <w:rPr>
            <w:rStyle w:val="Hyperlink"/>
            <w:shd w:val="clear" w:color="auto" w:fill="FFFFFF"/>
          </w:rPr>
          <w:t>https://theconversation.com/nuclear-war-between-india-and-pakistan-an-expert-assesses-the-risk-112892</w:t>
        </w:r>
      </w:hyperlink>
      <w:r>
        <w:rPr>
          <w:shd w:val="clear" w:color="auto" w:fill="FFFFFF"/>
        </w:rPr>
        <w:t xml:space="preserve"> , The Conversation</w:t>
      </w:r>
    </w:p>
    <w:p w14:paraId="4FA326D7" w14:textId="77777777" w:rsidR="009B5850" w:rsidRPr="00D5018E" w:rsidRDefault="009B5850" w:rsidP="009B5850">
      <w:pPr>
        <w:rPr>
          <w:color w:val="333333"/>
          <w:shd w:val="clear" w:color="auto" w:fill="FFFFFF"/>
        </w:rPr>
      </w:pPr>
      <w:r w:rsidRPr="00600AF4">
        <w:rPr>
          <w:color w:val="333333"/>
          <w:u w:val="single"/>
          <w:shd w:val="clear" w:color="auto" w:fill="FFFFFF"/>
        </w:rPr>
        <w:t xml:space="preserve">Of </w:t>
      </w:r>
      <w:r w:rsidRPr="00CB6F64">
        <w:rPr>
          <w:b/>
          <w:bCs/>
          <w:color w:val="333333"/>
          <w:highlight w:val="cyan"/>
          <w:u w:val="single"/>
          <w:shd w:val="clear" w:color="auto" w:fill="FFFFFF"/>
        </w:rPr>
        <w:t>the</w:t>
      </w:r>
      <w:r w:rsidRPr="00031663">
        <w:rPr>
          <w:b/>
          <w:bCs/>
          <w:color w:val="333333"/>
          <w:u w:val="single"/>
          <w:shd w:val="clear" w:color="auto" w:fill="FFFFFF"/>
        </w:rPr>
        <w:t xml:space="preserve"> numerous areas of </w:t>
      </w:r>
      <w:r w:rsidRPr="00CB6F64">
        <w:rPr>
          <w:b/>
          <w:bCs/>
          <w:color w:val="333333"/>
          <w:highlight w:val="cyan"/>
          <w:u w:val="single"/>
          <w:shd w:val="clear" w:color="auto" w:fill="FFFFFF"/>
        </w:rPr>
        <w:t>global tension</w:t>
      </w:r>
      <w:r w:rsidRPr="00CB6F64">
        <w:rPr>
          <w:color w:val="333333"/>
          <w:highlight w:val="cyan"/>
          <w:u w:val="single"/>
          <w:shd w:val="clear" w:color="auto" w:fill="FFFFFF"/>
        </w:rPr>
        <w:t xml:space="preserve">, arguably </w:t>
      </w:r>
      <w:r w:rsidRPr="00CB6F64">
        <w:rPr>
          <w:b/>
          <w:bCs/>
          <w:color w:val="333333"/>
          <w:highlight w:val="cyan"/>
          <w:u w:val="single"/>
          <w:shd w:val="clear" w:color="auto" w:fill="FFFFFF"/>
        </w:rPr>
        <w:t>the most perilous is</w:t>
      </w:r>
      <w:r w:rsidRPr="00031663">
        <w:rPr>
          <w:b/>
          <w:bCs/>
          <w:color w:val="333333"/>
          <w:u w:val="single"/>
          <w:shd w:val="clear" w:color="auto" w:fill="FFFFFF"/>
        </w:rPr>
        <w:t xml:space="preserve"> that </w:t>
      </w:r>
      <w:r w:rsidRPr="00CB6F64">
        <w:rPr>
          <w:b/>
          <w:bCs/>
          <w:color w:val="333333"/>
          <w:highlight w:val="cyan"/>
          <w:u w:val="single"/>
          <w:shd w:val="clear" w:color="auto" w:fill="FFFFFF"/>
        </w:rPr>
        <w:t>between India and Pakistan</w:t>
      </w:r>
      <w:r w:rsidRPr="00031663">
        <w:rPr>
          <w:b/>
          <w:bCs/>
          <w:color w:val="333333"/>
          <w:u w:val="single"/>
          <w:shd w:val="clear" w:color="auto" w:fill="FFFFFF"/>
        </w:rPr>
        <w:t>.</w:t>
      </w:r>
      <w:r w:rsidRPr="00600AF4">
        <w:rPr>
          <w:color w:val="333333"/>
          <w:u w:val="single"/>
          <w:shd w:val="clear" w:color="auto" w:fill="FFFFFF"/>
        </w:rPr>
        <w:t xml:space="preserve"> </w:t>
      </w:r>
      <w:r w:rsidRPr="005546F1">
        <w:rPr>
          <w:rStyle w:val="CardCiteChar"/>
        </w:rPr>
        <w:t>And recent events in Kashmir have made the situation even more dangerous.</w:t>
      </w:r>
      <w:r w:rsidRPr="003F693C">
        <w:rPr>
          <w:color w:val="333333"/>
          <w:shd w:val="clear" w:color="auto" w:fill="FFFFFF"/>
        </w:rPr>
        <w:t xml:space="preserve"> </w:t>
      </w:r>
      <w:r w:rsidRPr="00600AF4">
        <w:rPr>
          <w:color w:val="333333"/>
          <w:u w:val="single"/>
          <w:shd w:val="clear" w:color="auto" w:fill="FFFFFF"/>
        </w:rPr>
        <w:t xml:space="preserve">The reason is straightforward: </w:t>
      </w:r>
      <w:r w:rsidRPr="00CB6F64">
        <w:rPr>
          <w:b/>
          <w:bCs/>
          <w:color w:val="333333"/>
          <w:highlight w:val="cyan"/>
          <w:u w:val="single"/>
          <w:shd w:val="clear" w:color="auto" w:fill="FFFFFF"/>
        </w:rPr>
        <w:t>India and Pakistan are in a long-running and incendiary dispute</w:t>
      </w:r>
      <w:r w:rsidRPr="00600AF4">
        <w:rPr>
          <w:color w:val="333333"/>
          <w:u w:val="single"/>
          <w:shd w:val="clear" w:color="auto" w:fill="FFFFFF"/>
        </w:rPr>
        <w:t xml:space="preserve">, they are both nuclear powers, and </w:t>
      </w:r>
      <w:r w:rsidRPr="00CB6F64">
        <w:rPr>
          <w:color w:val="333333"/>
          <w:highlight w:val="cyan"/>
          <w:u w:val="single"/>
          <w:shd w:val="clear" w:color="auto" w:fill="FFFFFF"/>
        </w:rPr>
        <w:t>crossing a confrontational threshold</w:t>
      </w:r>
      <w:r w:rsidRPr="00600AF4">
        <w:rPr>
          <w:color w:val="333333"/>
          <w:u w:val="single"/>
          <w:shd w:val="clear" w:color="auto" w:fill="FFFFFF"/>
        </w:rPr>
        <w:t xml:space="preserve"> </w:t>
      </w:r>
      <w:r w:rsidRPr="00CB6F64">
        <w:rPr>
          <w:color w:val="333333"/>
          <w:highlight w:val="cyan"/>
          <w:u w:val="single"/>
          <w:shd w:val="clear" w:color="auto" w:fill="FFFFFF"/>
        </w:rPr>
        <w:t>could ignite a nuclear war</w:t>
      </w:r>
      <w:r w:rsidRPr="00600AF4">
        <w:rPr>
          <w:color w:val="333333"/>
          <w:u w:val="single"/>
          <w:shd w:val="clear" w:color="auto" w:fill="FFFFFF"/>
        </w:rPr>
        <w:t xml:space="preserve"> between them</w:t>
      </w:r>
      <w:r w:rsidRPr="00031663">
        <w:rPr>
          <w:color w:val="333333"/>
          <w:u w:val="single"/>
          <w:shd w:val="clear" w:color="auto" w:fill="FFFFFF"/>
        </w:rPr>
        <w:t xml:space="preserve">. Indeed, </w:t>
      </w:r>
      <w:r w:rsidRPr="00CB6F64">
        <w:rPr>
          <w:color w:val="333333"/>
          <w:highlight w:val="cyan"/>
          <w:u w:val="single"/>
          <w:shd w:val="clear" w:color="auto" w:fill="FFFFFF"/>
        </w:rPr>
        <w:t>arms control investigators</w:t>
      </w:r>
      <w:r w:rsidRPr="00031663">
        <w:rPr>
          <w:color w:val="333333"/>
          <w:u w:val="single"/>
          <w:shd w:val="clear" w:color="auto" w:fill="FFFFFF"/>
        </w:rPr>
        <w:t xml:space="preserve"> have long </w:t>
      </w:r>
      <w:r w:rsidRPr="00CB6F64">
        <w:rPr>
          <w:color w:val="333333"/>
          <w:highlight w:val="cyan"/>
          <w:u w:val="single"/>
          <w:shd w:val="clear" w:color="auto" w:fill="FFFFFF"/>
        </w:rPr>
        <w:t>identified</w:t>
      </w:r>
      <w:r w:rsidRPr="00031663">
        <w:rPr>
          <w:color w:val="333333"/>
          <w:u w:val="single"/>
          <w:shd w:val="clear" w:color="auto" w:fill="FFFFFF"/>
        </w:rPr>
        <w:t xml:space="preserve"> the </w:t>
      </w:r>
      <w:r w:rsidRPr="00031663">
        <w:rPr>
          <w:b/>
          <w:bCs/>
          <w:color w:val="333333"/>
          <w:u w:val="single"/>
          <w:shd w:val="clear" w:color="auto" w:fill="FFFFFF"/>
        </w:rPr>
        <w:t>s</w:t>
      </w:r>
      <w:r w:rsidRPr="00CB6F64">
        <w:rPr>
          <w:b/>
          <w:bCs/>
          <w:color w:val="333333"/>
          <w:highlight w:val="cyan"/>
          <w:u w:val="single"/>
          <w:shd w:val="clear" w:color="auto" w:fill="FFFFFF"/>
        </w:rPr>
        <w:t>ubcontinent as</w:t>
      </w:r>
      <w:r w:rsidRPr="00031663">
        <w:rPr>
          <w:b/>
          <w:bCs/>
          <w:color w:val="333333"/>
          <w:u w:val="single"/>
          <w:shd w:val="clear" w:color="auto" w:fill="FFFFFF"/>
        </w:rPr>
        <w:t xml:space="preserve"> one of </w:t>
      </w:r>
      <w:r w:rsidRPr="00CB6F64">
        <w:rPr>
          <w:b/>
          <w:bCs/>
          <w:color w:val="333333"/>
          <w:highlight w:val="cyan"/>
          <w:u w:val="single"/>
          <w:shd w:val="clear" w:color="auto" w:fill="FFFFFF"/>
        </w:rPr>
        <w:t>the world’s likeliest nuclear flashpoints. India and Pakistan share</w:t>
      </w:r>
      <w:r w:rsidRPr="00267FF2">
        <w:rPr>
          <w:b/>
          <w:bCs/>
          <w:color w:val="333333"/>
          <w:u w:val="single"/>
          <w:shd w:val="clear" w:color="auto" w:fill="FFFFFF"/>
        </w:rPr>
        <w:t xml:space="preserve"> a long and complicated history,</w:t>
      </w:r>
      <w:r w:rsidRPr="00600AF4">
        <w:rPr>
          <w:color w:val="333333"/>
          <w:u w:val="single"/>
          <w:shd w:val="clear" w:color="auto" w:fill="FFFFFF"/>
        </w:rPr>
        <w:t xml:space="preserve"> and they have been in conflict over the disputed territory of Kashmir since 1947. </w:t>
      </w:r>
      <w:r w:rsidRPr="00CB6F64">
        <w:rPr>
          <w:color w:val="333333"/>
          <w:highlight w:val="cyan"/>
          <w:u w:val="single"/>
          <w:shd w:val="clear" w:color="auto" w:fill="FFFFFF"/>
        </w:rPr>
        <w:t>The Himalayan region</w:t>
      </w:r>
      <w:r w:rsidRPr="00600AF4">
        <w:rPr>
          <w:color w:val="333333"/>
          <w:u w:val="single"/>
          <w:shd w:val="clear" w:color="auto" w:fill="FFFFFF"/>
        </w:rPr>
        <w:t xml:space="preserve"> is </w:t>
      </w:r>
      <w:r w:rsidRPr="00CB6F64">
        <w:rPr>
          <w:color w:val="333333"/>
          <w:highlight w:val="cyan"/>
          <w:u w:val="single"/>
          <w:shd w:val="clear" w:color="auto" w:fill="FFFFFF"/>
        </w:rPr>
        <w:t>one of the most</w:t>
      </w:r>
      <w:r w:rsidRPr="00600AF4">
        <w:rPr>
          <w:color w:val="333333"/>
          <w:u w:val="single"/>
          <w:shd w:val="clear" w:color="auto" w:fill="FFFFFF"/>
        </w:rPr>
        <w:t xml:space="preserve"> </w:t>
      </w:r>
      <w:r w:rsidRPr="00CB6F64">
        <w:rPr>
          <w:color w:val="333333"/>
          <w:highlight w:val="cyan"/>
          <w:u w:val="single"/>
          <w:shd w:val="clear" w:color="auto" w:fill="FFFFFF"/>
        </w:rPr>
        <w:t>militarised regions</w:t>
      </w:r>
      <w:r w:rsidRPr="00600AF4">
        <w:rPr>
          <w:color w:val="333333"/>
          <w:u w:val="single"/>
          <w:shd w:val="clear" w:color="auto" w:fill="FFFFFF"/>
        </w:rPr>
        <w:t xml:space="preserve"> on Earth – </w:t>
      </w:r>
      <w:r w:rsidRPr="00CB6F64">
        <w:rPr>
          <w:b/>
          <w:bCs/>
          <w:color w:val="333333"/>
          <w:highlight w:val="cyan"/>
          <w:u w:val="single"/>
          <w:shd w:val="clear" w:color="auto" w:fill="FFFFFF"/>
        </w:rPr>
        <w:t>former US president</w:t>
      </w:r>
      <w:r w:rsidRPr="00267FF2">
        <w:rPr>
          <w:b/>
          <w:bCs/>
          <w:color w:val="333333"/>
          <w:u w:val="single"/>
          <w:shd w:val="clear" w:color="auto" w:fill="FFFFFF"/>
        </w:rPr>
        <w:t xml:space="preserve"> Bill </w:t>
      </w:r>
      <w:r w:rsidRPr="00CB6F64">
        <w:rPr>
          <w:b/>
          <w:bCs/>
          <w:color w:val="333333"/>
          <w:highlight w:val="cyan"/>
          <w:u w:val="single"/>
          <w:shd w:val="clear" w:color="auto" w:fill="FFFFFF"/>
        </w:rPr>
        <w:t>Clinton</w:t>
      </w:r>
      <w:r w:rsidRPr="00267FF2">
        <w:rPr>
          <w:b/>
          <w:bCs/>
          <w:color w:val="333333"/>
          <w:u w:val="single"/>
          <w:shd w:val="clear" w:color="auto" w:fill="FFFFFF"/>
        </w:rPr>
        <w:t xml:space="preserve"> has </w:t>
      </w:r>
      <w:r w:rsidRPr="00CB6F64">
        <w:rPr>
          <w:b/>
          <w:bCs/>
          <w:color w:val="333333"/>
          <w:highlight w:val="cyan"/>
          <w:u w:val="single"/>
          <w:shd w:val="clear" w:color="auto" w:fill="FFFFFF"/>
        </w:rPr>
        <w:t>called Kashmir “the most dangerous place in the world”.</w:t>
      </w:r>
      <w:r>
        <w:rPr>
          <w:color w:val="333333"/>
          <w:shd w:val="clear" w:color="auto" w:fill="FFFFFF"/>
        </w:rPr>
        <w:t xml:space="preserve"> </w:t>
      </w:r>
      <w:r w:rsidRPr="005546F1">
        <w:rPr>
          <w:rStyle w:val="CardCiteChar"/>
        </w:rPr>
        <w:t>Under the partition plan provided by the Indian Independence Act of 1947, Kashmir with its Muslim majority was free to accede to either India or Pakistan.</w:t>
      </w:r>
      <w:r w:rsidRPr="003F693C">
        <w:rPr>
          <w:color w:val="333333"/>
          <w:shd w:val="clear" w:color="auto" w:fill="FFFFFF"/>
        </w:rPr>
        <w:t xml:space="preserve"> </w:t>
      </w:r>
      <w:r w:rsidRPr="00600AF4">
        <w:rPr>
          <w:color w:val="333333"/>
          <w:u w:val="single"/>
          <w:shd w:val="clear" w:color="auto" w:fill="FFFFFF"/>
        </w:rPr>
        <w:t xml:space="preserve">But </w:t>
      </w:r>
      <w:r w:rsidRPr="00267FF2">
        <w:rPr>
          <w:b/>
          <w:bCs/>
          <w:color w:val="333333"/>
          <w:u w:val="single"/>
          <w:shd w:val="clear" w:color="auto" w:fill="FFFFFF"/>
        </w:rPr>
        <w:t>the local ruler, Hari Singh, decided against giving the population a choice, leaving the region in a geopolitical limbo and with a disputed border.</w:t>
      </w:r>
      <w:r w:rsidRPr="00600AF4">
        <w:rPr>
          <w:color w:val="333333"/>
          <w:u w:val="single"/>
          <w:shd w:val="clear" w:color="auto" w:fill="FFFFFF"/>
        </w:rPr>
        <w:t xml:space="preserve"> </w:t>
      </w:r>
      <w:r w:rsidRPr="00CB6F64">
        <w:rPr>
          <w:b/>
          <w:bCs/>
          <w:color w:val="333333"/>
          <w:highlight w:val="cyan"/>
          <w:u w:val="single"/>
          <w:shd w:val="clear" w:color="auto" w:fill="FFFFFF"/>
        </w:rPr>
        <w:t>A two-year war erupted between India and Pakistan in 1947</w:t>
      </w:r>
      <w:r w:rsidRPr="00267FF2">
        <w:rPr>
          <w:b/>
          <w:bCs/>
          <w:color w:val="333333"/>
          <w:u w:val="single"/>
          <w:shd w:val="clear" w:color="auto" w:fill="FFFFFF"/>
        </w:rPr>
        <w:t xml:space="preserve"> and </w:t>
      </w:r>
      <w:r w:rsidRPr="00CB6F64">
        <w:rPr>
          <w:b/>
          <w:bCs/>
          <w:color w:val="333333"/>
          <w:highlight w:val="cyan"/>
          <w:u w:val="single"/>
          <w:shd w:val="clear" w:color="auto" w:fill="FFFFFF"/>
        </w:rPr>
        <w:t>another</w:t>
      </w:r>
      <w:r w:rsidRPr="00267FF2">
        <w:rPr>
          <w:b/>
          <w:bCs/>
          <w:color w:val="333333"/>
          <w:u w:val="single"/>
          <w:shd w:val="clear" w:color="auto" w:fill="FFFFFF"/>
        </w:rPr>
        <w:t xml:space="preserve"> broke out </w:t>
      </w:r>
      <w:r w:rsidRPr="00CB6F64">
        <w:rPr>
          <w:b/>
          <w:bCs/>
          <w:color w:val="333333"/>
          <w:highlight w:val="cyan"/>
          <w:u w:val="single"/>
          <w:shd w:val="clear" w:color="auto" w:fill="FFFFFF"/>
        </w:rPr>
        <w:t>in 1965.</w:t>
      </w:r>
      <w:r w:rsidRPr="00600AF4">
        <w:rPr>
          <w:color w:val="333333"/>
          <w:u w:val="single"/>
          <w:shd w:val="clear" w:color="auto" w:fill="FFFFFF"/>
        </w:rPr>
        <w:t xml:space="preserve"> In 1999, the Kargil crisis, when the two countries again came to blows, may have been the closest the world has come to nuclear war since the end of World War II. </w:t>
      </w:r>
      <w:r w:rsidRPr="005546F1">
        <w:rPr>
          <w:rStyle w:val="CardCiteChar"/>
        </w:rPr>
        <w:t xml:space="preserve">Diplomatic interventions have previously helped to defuse the military tensions, but an enduring peace has remained elusive. Both sides have dug in along the disputed border and military skirmishes are commonplace. It has long been argued in international security circles that having nuclear weapons deters countries from using them in warfare. </w:t>
      </w:r>
      <w:r w:rsidRPr="00600AF4">
        <w:rPr>
          <w:color w:val="333333"/>
          <w:u w:val="single"/>
          <w:shd w:val="clear" w:color="auto" w:fill="FFFFFF"/>
        </w:rPr>
        <w:t xml:space="preserve">Indeed, in the post-World War II era, no state has used them – despite </w:t>
      </w:r>
      <w:r w:rsidRPr="00267FF2">
        <w:rPr>
          <w:b/>
          <w:bCs/>
          <w:color w:val="333333"/>
          <w:u w:val="single"/>
          <w:shd w:val="clear" w:color="auto" w:fill="FFFFFF"/>
        </w:rPr>
        <w:t xml:space="preserve">there still being </w:t>
      </w:r>
      <w:r w:rsidRPr="00CB6F64">
        <w:rPr>
          <w:b/>
          <w:bCs/>
          <w:color w:val="333333"/>
          <w:highlight w:val="cyan"/>
          <w:u w:val="single"/>
          <w:shd w:val="clear" w:color="auto" w:fill="FFFFFF"/>
        </w:rPr>
        <w:t>around 15,000 nuclear weapons in the world</w:t>
      </w:r>
      <w:r w:rsidRPr="00267FF2">
        <w:rPr>
          <w:b/>
          <w:bCs/>
          <w:color w:val="333333"/>
          <w:u w:val="single"/>
          <w:shd w:val="clear" w:color="auto" w:fill="FFFFFF"/>
        </w:rPr>
        <w:t>.</w:t>
      </w:r>
      <w:r w:rsidRPr="00600AF4">
        <w:rPr>
          <w:color w:val="333333"/>
          <w:u w:val="single"/>
          <w:shd w:val="clear" w:color="auto" w:fill="FFFFFF"/>
        </w:rPr>
        <w:t xml:space="preserve"> But </w:t>
      </w:r>
      <w:r w:rsidRPr="00CB6F64">
        <w:rPr>
          <w:b/>
          <w:bCs/>
          <w:color w:val="333333"/>
          <w:highlight w:val="cyan"/>
          <w:u w:val="single"/>
          <w:shd w:val="clear" w:color="auto" w:fill="FFFFFF"/>
        </w:rPr>
        <w:t>horizontal nuclear proliferation has made the world a dangerous place;</w:t>
      </w:r>
      <w:r w:rsidRPr="00600AF4">
        <w:rPr>
          <w:color w:val="333333"/>
          <w:u w:val="single"/>
          <w:shd w:val="clear" w:color="auto" w:fill="FFFFFF"/>
        </w:rPr>
        <w:t xml:space="preserve"> the more countries that have them, the more likely they are to be used at some stage.</w:t>
      </w:r>
      <w:r w:rsidRPr="00600AF4">
        <w:rPr>
          <w:u w:val="single"/>
        </w:rPr>
        <w:t xml:space="preserve"> </w:t>
      </w:r>
      <w:r w:rsidRPr="00600AF4">
        <w:rPr>
          <w:color w:val="333333"/>
          <w:u w:val="single"/>
          <w:shd w:val="clear" w:color="auto" w:fill="FFFFFF"/>
        </w:rPr>
        <w:t xml:space="preserve">And while the presence of nuclear weapons may forestall a nuclear exchange, they don’t discourage nuclear states from using conventional military power against one another. And, as </w:t>
      </w:r>
      <w:r w:rsidRPr="00CB6F64">
        <w:rPr>
          <w:color w:val="333333"/>
          <w:highlight w:val="cyan"/>
          <w:u w:val="single"/>
          <w:shd w:val="clear" w:color="auto" w:fill="FFFFFF"/>
        </w:rPr>
        <w:t>conventional conflicts can quickly escalate, the possibility of a nuclear exchange remains a</w:t>
      </w:r>
      <w:r w:rsidRPr="00600AF4">
        <w:rPr>
          <w:color w:val="333333"/>
          <w:u w:val="single"/>
          <w:shd w:val="clear" w:color="auto" w:fill="FFFFFF"/>
        </w:rPr>
        <w:t xml:space="preserve"> real, if remote, </w:t>
      </w:r>
      <w:r w:rsidRPr="00CB6F64">
        <w:rPr>
          <w:color w:val="333333"/>
          <w:highlight w:val="cyan"/>
          <w:u w:val="single"/>
          <w:shd w:val="clear" w:color="auto" w:fill="FFFFFF"/>
        </w:rPr>
        <w:t>possibility</w:t>
      </w:r>
      <w:r w:rsidRPr="005546F1">
        <w:rPr>
          <w:rStyle w:val="CardCiteChar"/>
        </w:rPr>
        <w:t xml:space="preserve">. So what are the chances of India and Pakistan (which both have between 130 and 150 warheads) engaging in a nuclear war? </w:t>
      </w:r>
      <w:r w:rsidRPr="00600AF4">
        <w:rPr>
          <w:color w:val="333333"/>
          <w:u w:val="single"/>
          <w:shd w:val="clear" w:color="auto" w:fill="FFFFFF"/>
        </w:rPr>
        <w:t xml:space="preserve">The most </w:t>
      </w:r>
      <w:r w:rsidRPr="00CB6F64">
        <w:rPr>
          <w:color w:val="333333"/>
          <w:highlight w:val="cyan"/>
          <w:u w:val="single"/>
          <w:shd w:val="clear" w:color="auto" w:fill="FFFFFF"/>
        </w:rPr>
        <w:t>recent escalation</w:t>
      </w:r>
      <w:r w:rsidRPr="00600AF4">
        <w:rPr>
          <w:color w:val="333333"/>
          <w:u w:val="single"/>
          <w:shd w:val="clear" w:color="auto" w:fill="FFFFFF"/>
        </w:rPr>
        <w:t xml:space="preserve"> is just another example of the ongoing tensions between these nuclear neighbours. It was triggered by </w:t>
      </w:r>
      <w:r w:rsidRPr="00CB6F64">
        <w:rPr>
          <w:color w:val="333333"/>
          <w:highlight w:val="cyan"/>
          <w:u w:val="single"/>
          <w:shd w:val="clear" w:color="auto" w:fill="FFFFFF"/>
        </w:rPr>
        <w:t xml:space="preserve">a </w:t>
      </w:r>
      <w:r w:rsidRPr="00CB6F64">
        <w:rPr>
          <w:b/>
          <w:bCs/>
          <w:color w:val="333333"/>
          <w:highlight w:val="cyan"/>
          <w:u w:val="single"/>
          <w:shd w:val="clear" w:color="auto" w:fill="FFFFFF"/>
        </w:rPr>
        <w:t>Kashmiri militant suicide bombing of an Indian paramilitary convoy</w:t>
      </w:r>
      <w:r w:rsidRPr="00CB6F64">
        <w:rPr>
          <w:color w:val="333333"/>
          <w:highlight w:val="cyan"/>
          <w:u w:val="single"/>
          <w:shd w:val="clear" w:color="auto" w:fill="FFFFFF"/>
        </w:rPr>
        <w:t xml:space="preserve"> in mid February.</w:t>
      </w:r>
      <w:r w:rsidRPr="00600AF4">
        <w:rPr>
          <w:color w:val="333333"/>
          <w:u w:val="single"/>
          <w:shd w:val="clear" w:color="auto" w:fill="FFFFFF"/>
        </w:rPr>
        <w:t xml:space="preserve"> In that attack, more than 40 people were killed, mostly Indian military personnel – and Jaish-e-Mohammed, </w:t>
      </w:r>
      <w:r w:rsidRPr="00CB6F64">
        <w:rPr>
          <w:b/>
          <w:bCs/>
          <w:color w:val="333333"/>
          <w:highlight w:val="cyan"/>
          <w:u w:val="single"/>
          <w:shd w:val="clear" w:color="auto" w:fill="FFFFFF"/>
        </w:rPr>
        <w:t>an Islamist terrorist group situated in Pakistan,</w:t>
      </w:r>
      <w:r w:rsidRPr="00CB6F64">
        <w:rPr>
          <w:color w:val="333333"/>
          <w:highlight w:val="cyan"/>
          <w:u w:val="single"/>
          <w:shd w:val="clear" w:color="auto" w:fill="FFFFFF"/>
        </w:rPr>
        <w:t xml:space="preserve"> claimed responsibility</w:t>
      </w:r>
      <w:r w:rsidRPr="00600AF4">
        <w:rPr>
          <w:color w:val="333333"/>
          <w:u w:val="single"/>
          <w:shd w:val="clear" w:color="auto" w:fill="FFFFFF"/>
        </w:rPr>
        <w:t xml:space="preserve"> for the attack.</w:t>
      </w:r>
      <w:r w:rsidRPr="00600AF4">
        <w:rPr>
          <w:u w:val="single"/>
        </w:rPr>
        <w:t xml:space="preserve"> </w:t>
      </w:r>
      <w:r w:rsidRPr="00600AF4">
        <w:rPr>
          <w:color w:val="333333"/>
          <w:u w:val="single"/>
          <w:shd w:val="clear" w:color="auto" w:fill="FFFFFF"/>
        </w:rPr>
        <w:t>The ball is now in India’s court.</w:t>
      </w:r>
      <w:r w:rsidRPr="003F693C">
        <w:rPr>
          <w:color w:val="333333"/>
          <w:shd w:val="clear" w:color="auto" w:fill="FFFFFF"/>
        </w:rPr>
        <w:t xml:space="preserve"> </w:t>
      </w:r>
      <w:r w:rsidRPr="005546F1">
        <w:rPr>
          <w:rStyle w:val="CardCiteChar"/>
        </w:rPr>
        <w:t>Modi has the choice of escalating the conflict by deploying more jets into Pakistani territory, which could lead to a flurry of “tit-for-tat” retaliations. So what could be next? Since 1974, when India stunned the world with its unexpected atomic trial of the “Smiling Buddha” weapon, South Asia has been viewed as a global nuclear problem.</w:t>
      </w:r>
      <w:r w:rsidRPr="003F693C">
        <w:rPr>
          <w:color w:val="333333"/>
          <w:shd w:val="clear" w:color="auto" w:fill="FFFFFF"/>
        </w:rPr>
        <w:t xml:space="preserve"> </w:t>
      </w:r>
      <w:r w:rsidRPr="00600AF4">
        <w:rPr>
          <w:color w:val="333333"/>
          <w:u w:val="single"/>
          <w:shd w:val="clear" w:color="auto" w:fill="FFFFFF"/>
        </w:rPr>
        <w:t xml:space="preserve">Nevertheless, to date, </w:t>
      </w:r>
      <w:r w:rsidRPr="00CB6F64">
        <w:rPr>
          <w:b/>
          <w:bCs/>
          <w:color w:val="333333"/>
          <w:highlight w:val="cyan"/>
          <w:u w:val="single"/>
          <w:shd w:val="clear" w:color="auto" w:fill="FFFFFF"/>
        </w:rPr>
        <w:t>India, like China, has maintained a “No First Use” doctrine.</w:t>
      </w:r>
      <w:r w:rsidRPr="00600AF4">
        <w:rPr>
          <w:color w:val="333333"/>
          <w:u w:val="single"/>
          <w:shd w:val="clear" w:color="auto" w:fill="FFFFFF"/>
        </w:rPr>
        <w:t xml:space="preserve"> This advocates that India will only use its nuclear weapons in response to a nuclear attack. The policy was proclaimed in 1999, a year after Pakistan effectively exploded five of its own nuclear weapons. But </w:t>
      </w:r>
      <w:r w:rsidRPr="00CB6F64">
        <w:rPr>
          <w:b/>
          <w:bCs/>
          <w:color w:val="333333"/>
          <w:highlight w:val="cyan"/>
          <w:u w:val="single"/>
          <w:shd w:val="clear" w:color="auto" w:fill="FFFFFF"/>
        </w:rPr>
        <w:t>Pakistan</w:t>
      </w:r>
      <w:r w:rsidRPr="00267FF2">
        <w:rPr>
          <w:b/>
          <w:bCs/>
          <w:color w:val="333333"/>
          <w:u w:val="single"/>
          <w:shd w:val="clear" w:color="auto" w:fill="FFFFFF"/>
        </w:rPr>
        <w:t xml:space="preserve"> has so far </w:t>
      </w:r>
      <w:r w:rsidRPr="00CB6F64">
        <w:rPr>
          <w:b/>
          <w:bCs/>
          <w:color w:val="333333"/>
          <w:highlight w:val="cyan"/>
          <w:u w:val="single"/>
          <w:shd w:val="clear" w:color="auto" w:fill="FFFFFF"/>
        </w:rPr>
        <w:t>refused to issue any</w:t>
      </w:r>
      <w:r w:rsidRPr="00267FF2">
        <w:rPr>
          <w:b/>
          <w:bCs/>
          <w:color w:val="333333"/>
          <w:u w:val="single"/>
          <w:shd w:val="clear" w:color="auto" w:fill="FFFFFF"/>
        </w:rPr>
        <w:t xml:space="preserve"> clear </w:t>
      </w:r>
      <w:r w:rsidRPr="00CB6F64">
        <w:rPr>
          <w:b/>
          <w:bCs/>
          <w:color w:val="333333"/>
          <w:highlight w:val="cyan"/>
          <w:u w:val="single"/>
          <w:shd w:val="clear" w:color="auto" w:fill="FFFFFF"/>
        </w:rPr>
        <w:t>doctrine governing its</w:t>
      </w:r>
      <w:r w:rsidRPr="00267FF2">
        <w:rPr>
          <w:b/>
          <w:bCs/>
          <w:color w:val="333333"/>
          <w:u w:val="single"/>
          <w:shd w:val="clear" w:color="auto" w:fill="FFFFFF"/>
        </w:rPr>
        <w:t xml:space="preserve"> own </w:t>
      </w:r>
      <w:r w:rsidRPr="00CB6F64">
        <w:rPr>
          <w:b/>
          <w:bCs/>
          <w:color w:val="333333"/>
          <w:highlight w:val="cyan"/>
          <w:u w:val="single"/>
          <w:shd w:val="clear" w:color="auto" w:fill="FFFFFF"/>
        </w:rPr>
        <w:t>use of nuclear weapons.</w:t>
      </w:r>
      <w:r>
        <w:rPr>
          <w:color w:val="333333"/>
          <w:shd w:val="clear" w:color="auto" w:fill="FFFFFF"/>
        </w:rPr>
        <w:t xml:space="preserve"> </w:t>
      </w:r>
      <w:r w:rsidRPr="005546F1">
        <w:rPr>
          <w:rStyle w:val="CardCiteChar"/>
        </w:rPr>
        <w:t>The combined arsenals of Pakistan and India are small compared to those of the US, Russia or China. Nevertheless, they are more powerful than those dropped on Japan in 1945 and could unleash staggering destruction if deployed on civilian targets. Indeed, even a constrained exchange of warheads between the two nations would, in a split second, be among the most calamitous ever, notwithstanding the risk of the radioactive aftermath and the long-term impact on the environment. India’s nuclear-powered ballistic missile submarine, INS Arihant, became operational in 2018, giving the country a “nuclear triad” – the ability to launch nuclear strikes by land, air and sea. Its other ground-based ballistic missile, the Agni III, has a range of approximately 3,000km.</w:t>
      </w:r>
    </w:p>
    <w:p w14:paraId="56B42D05" w14:textId="40A25BFB" w:rsidR="0071546C" w:rsidRDefault="0071546C" w:rsidP="00A7431B">
      <w:pPr>
        <w:pStyle w:val="Heading2"/>
      </w:pPr>
      <w:r>
        <w:lastRenderedPageBreak/>
        <w:t>A2 Relations DA</w:t>
      </w:r>
    </w:p>
    <w:p w14:paraId="2FAF8E6A" w14:textId="797E0953" w:rsidR="006836FA" w:rsidRDefault="00AC3FBE" w:rsidP="006836FA">
      <w:pPr>
        <w:pStyle w:val="Heading3"/>
      </w:pPr>
      <w:r>
        <w:lastRenderedPageBreak/>
        <w:t xml:space="preserve">UQ –Relations </w:t>
      </w:r>
      <w:r w:rsidR="006836FA">
        <w:t>Low</w:t>
      </w:r>
    </w:p>
    <w:p w14:paraId="0D3C0BDA" w14:textId="77777777" w:rsidR="006836FA" w:rsidRDefault="006836FA" w:rsidP="006836FA">
      <w:pPr>
        <w:pStyle w:val="Heading4"/>
      </w:pPr>
      <w:r>
        <w:t xml:space="preserve">Relations low now – sanctions, CAATSA, Trump, Russia ties </w:t>
      </w:r>
    </w:p>
    <w:p w14:paraId="539F738D" w14:textId="77777777" w:rsidR="006836FA" w:rsidRPr="003D4D95" w:rsidRDefault="006836FA" w:rsidP="006836FA">
      <w:r w:rsidRPr="001E326B">
        <w:rPr>
          <w:rStyle w:val="Style13ptBold"/>
        </w:rPr>
        <w:t>Karnad 18</w:t>
      </w:r>
      <w:r>
        <w:t xml:space="preserve"> Bharat Karnad, Professor for National Security Studies, Centre for Policy Research, New Delhi, 6-21-2018. The Debate Papers: Should India increase military alignment with the United States? — United States Studies Centre. United States Studies Center at the University of Sydney. https://www.ussc.edu.au/analysis/should-india-increase-military-alignment-with-the-united-states-the-debate-papers /jh</w:t>
      </w:r>
    </w:p>
    <w:p w14:paraId="2720BB65" w14:textId="77777777" w:rsidR="006836FA" w:rsidRDefault="006836FA" w:rsidP="006836FA">
      <w:r>
        <w:t>India is courting peril by aligning militarily with the United States</w:t>
      </w:r>
    </w:p>
    <w:p w14:paraId="2DC1DCFF" w14:textId="77777777" w:rsidR="006836FA" w:rsidRDefault="006836FA" w:rsidP="006836FA">
      <w:r>
        <w:t>Bharat Karnad</w:t>
      </w:r>
    </w:p>
    <w:p w14:paraId="0147EB2C" w14:textId="77777777" w:rsidR="006836FA" w:rsidRPr="00DA3F43" w:rsidRDefault="006836FA" w:rsidP="006836FA">
      <w:pPr>
        <w:rPr>
          <w:rStyle w:val="StyleUnderline"/>
        </w:rPr>
      </w:pPr>
      <w:r>
        <w:t xml:space="preserve">The nixing of the Iran nuclear deal, the Trans-Pacific Partnership, and the Paris Agreement are only some of the many ways that </w:t>
      </w:r>
      <w:r w:rsidRPr="00DA3F43">
        <w:rPr>
          <w:rStyle w:val="StyleUnderline"/>
        </w:rPr>
        <w:t xml:space="preserve">the United States </w:t>
      </w:r>
      <w:r>
        <w:t xml:space="preserve">has </w:t>
      </w:r>
      <w:r w:rsidRPr="00DA3F43">
        <w:rPr>
          <w:rStyle w:val="StyleUnderline"/>
        </w:rPr>
        <w:t>alienated its closest allies</w:t>
      </w:r>
      <w:r>
        <w:t>.1 President Donald Trump has already roiled the milieu by demanding that allies do more for themselves and rely less on his co</w:t>
      </w:r>
      <w:r w:rsidRPr="00C26DC5">
        <w:t>untry.2</w:t>
      </w:r>
      <w:r w:rsidRPr="00DA3F43">
        <w:rPr>
          <w:rStyle w:val="StyleUnderline"/>
        </w:rPr>
        <w:t xml:space="preserve"> The United States, an inconsistent and unreliable friend even under prior US administrations, has increasingly become a feeble and feckless ally. </w:t>
      </w:r>
      <w:r w:rsidRPr="00CB6F64">
        <w:rPr>
          <w:rStyle w:val="StyleUnderline"/>
          <w:highlight w:val="cyan"/>
        </w:rPr>
        <w:t>Increasing military alignment,</w:t>
      </w:r>
      <w:r w:rsidRPr="00DA3F43">
        <w:rPr>
          <w:rStyle w:val="StyleUnderline"/>
        </w:rPr>
        <w:t xml:space="preserve"> let alone a strategic partnership, with the United States </w:t>
      </w:r>
      <w:r w:rsidRPr="00CB6F64">
        <w:rPr>
          <w:rStyle w:val="StyleUnderline"/>
          <w:highlight w:val="cyan"/>
        </w:rPr>
        <w:t>would be a liability for India.</w:t>
      </w:r>
    </w:p>
    <w:p w14:paraId="3F15A3DE" w14:textId="77777777" w:rsidR="006836FA" w:rsidRDefault="006836FA" w:rsidP="006836FA">
      <w:r w:rsidRPr="00DA3F43">
        <w:t>The dangers of partnering with the United States have only grown during the Trump administ</w:t>
      </w:r>
      <w:r>
        <w:t>ration. Trump’s decision-making method is, according to one former US intelligence official, based “less on fact and evidence and more on feeling, preference, emotion, grievance, tribe, loyalty”.3 Trump’s belief system sees the United States being “ripped off” in multilateral forums and that better terms are only obtainable on a bilateral basis. His world view is that of an economically-strapped and exploited America, its wealth decanted through unfair trade transactions and military pacts requiring the United States to expend its resources while allies strengthen their economies and free-ride on security. How can India expect to benefit from aligning itself with such a destabilising commander-in-chief?</w:t>
      </w:r>
    </w:p>
    <w:p w14:paraId="3C3C4DEC" w14:textId="77777777" w:rsidR="006836FA" w:rsidRDefault="006836FA" w:rsidP="006836FA">
      <w:r>
        <w:t>India is no exception to Trump’s wrath</w:t>
      </w:r>
    </w:p>
    <w:p w14:paraId="7086269B" w14:textId="77777777" w:rsidR="006836FA" w:rsidRPr="00C26DC5" w:rsidRDefault="006836FA" w:rsidP="006836FA">
      <w:pPr>
        <w:rPr>
          <w:rStyle w:val="StyleUnderline"/>
        </w:rPr>
      </w:pPr>
      <w:r>
        <w:t xml:space="preserve">Indian Prime Minister Narendra Modi has been no exception to Trump’s scant respect for allied leaders, negligible interest in addressing what allied leaders want, and unreasonable expectations of loyalty.4 While Trump reciprocated the Indian leader’s trademark public hugs during Modi’s June 2017 Washington visit and made the usual noises about shared democratic values, </w:t>
      </w:r>
      <w:r w:rsidRPr="00C26DC5">
        <w:rPr>
          <w:rStyle w:val="StyleUnderline"/>
        </w:rPr>
        <w:t>Trump</w:t>
      </w:r>
      <w:r>
        <w:t xml:space="preserve"> soon thereafter</w:t>
      </w:r>
      <w:r w:rsidRPr="00C26DC5">
        <w:rPr>
          <w:rStyle w:val="StyleUnderline"/>
        </w:rPr>
        <w:t xml:space="preserve"> stuck it to India</w:t>
      </w:r>
      <w:r>
        <w:t xml:space="preserve">.5 </w:t>
      </w:r>
      <w:r w:rsidRPr="00C26DC5">
        <w:rPr>
          <w:rStyle w:val="StyleUnderline"/>
        </w:rPr>
        <w:t xml:space="preserve">Despite Modi’s fervent appeals, the </w:t>
      </w:r>
      <w:r w:rsidRPr="00CB6F64">
        <w:rPr>
          <w:rStyle w:val="StyleUnderline"/>
          <w:highlight w:val="cyan"/>
        </w:rPr>
        <w:t>Trump</w:t>
      </w:r>
      <w:r w:rsidRPr="00C26DC5">
        <w:rPr>
          <w:rStyle w:val="StyleUnderline"/>
        </w:rPr>
        <w:t xml:space="preserve"> administration </w:t>
      </w:r>
      <w:r w:rsidRPr="00CB6F64">
        <w:rPr>
          <w:rStyle w:val="StyleUnderline"/>
          <w:highlight w:val="cyan"/>
        </w:rPr>
        <w:t>weakened India’s flagship</w:t>
      </w:r>
      <w:r w:rsidRPr="00C26DC5">
        <w:rPr>
          <w:rStyle w:val="StyleUnderline"/>
        </w:rPr>
        <w:t xml:space="preserve"> US$167 billion </w:t>
      </w:r>
      <w:r w:rsidRPr="00CB6F64">
        <w:rPr>
          <w:rStyle w:val="StyleUnderline"/>
          <w:highlight w:val="cyan"/>
        </w:rPr>
        <w:t>information technology industry by all but killing off H1B visas</w:t>
      </w:r>
      <w:r>
        <w:t xml:space="preserve"> — a generally tech-focused visa, of which some 70 per cent go to Indians.6 Furthermore,</w:t>
      </w:r>
      <w:r w:rsidRPr="00C26DC5">
        <w:rPr>
          <w:rStyle w:val="StyleUnderline"/>
        </w:rPr>
        <w:t xml:space="preserve"> </w:t>
      </w:r>
      <w:r w:rsidRPr="00CB6F64">
        <w:rPr>
          <w:rStyle w:val="StyleUnderline"/>
          <w:highlight w:val="cyan"/>
        </w:rPr>
        <w:t>the United States has imposed tariffs on</w:t>
      </w:r>
      <w:r w:rsidRPr="00C26DC5">
        <w:rPr>
          <w:rStyle w:val="StyleUnderline"/>
        </w:rPr>
        <w:t xml:space="preserve"> Indian </w:t>
      </w:r>
      <w:r w:rsidRPr="00CB6F64">
        <w:rPr>
          <w:rStyle w:val="StyleUnderline"/>
          <w:highlight w:val="cyan"/>
        </w:rPr>
        <w:t>steel</w:t>
      </w:r>
      <w:r w:rsidRPr="00C26DC5">
        <w:rPr>
          <w:rStyle w:val="StyleUnderline"/>
        </w:rPr>
        <w:t xml:space="preserve">, </w:t>
      </w:r>
      <w:r w:rsidRPr="00CB6F64">
        <w:rPr>
          <w:rStyle w:val="StyleUnderline"/>
          <w:highlight w:val="cyan"/>
        </w:rPr>
        <w:t>aluminium</w:t>
      </w:r>
      <w:r w:rsidRPr="00C26DC5">
        <w:rPr>
          <w:rStyle w:val="StyleUnderline"/>
        </w:rPr>
        <w:t xml:space="preserve"> and engineering goods, </w:t>
      </w:r>
      <w:r w:rsidRPr="00CB6F64">
        <w:rPr>
          <w:rStyle w:val="StyleUnderline"/>
          <w:highlight w:val="cyan"/>
        </w:rPr>
        <w:t>accused</w:t>
      </w:r>
      <w:r w:rsidRPr="00C26DC5">
        <w:rPr>
          <w:rStyle w:val="StyleUnderline"/>
        </w:rPr>
        <w:t xml:space="preserve"> India’s cost-competitive </w:t>
      </w:r>
      <w:r w:rsidRPr="00CB6F64">
        <w:rPr>
          <w:rStyle w:val="StyleUnderline"/>
          <w:highlight w:val="cyan"/>
        </w:rPr>
        <w:t>pharma</w:t>
      </w:r>
      <w:r w:rsidRPr="00C26DC5">
        <w:rPr>
          <w:rStyle w:val="StyleUnderline"/>
        </w:rPr>
        <w:t>ceutical in</w:t>
      </w:r>
      <w:r w:rsidRPr="00CB6F64">
        <w:rPr>
          <w:rStyle w:val="StyleUnderline"/>
          <w:highlight w:val="cyan"/>
        </w:rPr>
        <w:t>dustry of price-fixing</w:t>
      </w:r>
      <w:r w:rsidRPr="00C26DC5">
        <w:rPr>
          <w:rStyle w:val="StyleUnderline"/>
        </w:rPr>
        <w:t xml:space="preserve">, </w:t>
      </w:r>
      <w:r w:rsidRPr="00CB6F64">
        <w:rPr>
          <w:rStyle w:val="StyleUnderline"/>
          <w:highlight w:val="cyan"/>
        </w:rPr>
        <w:t>and</w:t>
      </w:r>
      <w:r w:rsidRPr="00C26DC5">
        <w:rPr>
          <w:rStyle w:val="StyleUnderline"/>
        </w:rPr>
        <w:t xml:space="preserve"> </w:t>
      </w:r>
      <w:r w:rsidRPr="00CB6F64">
        <w:rPr>
          <w:rStyle w:val="StyleUnderline"/>
          <w:highlight w:val="cyan"/>
        </w:rPr>
        <w:t>challenged the Indian government’s agricultural subsidy scheme at the</w:t>
      </w:r>
      <w:r w:rsidRPr="00C26DC5">
        <w:rPr>
          <w:rStyle w:val="StyleUnderline"/>
        </w:rPr>
        <w:t xml:space="preserve"> </w:t>
      </w:r>
      <w:r w:rsidRPr="00CB6F64">
        <w:rPr>
          <w:rStyle w:val="Emphasis"/>
          <w:highlight w:val="cyan"/>
        </w:rPr>
        <w:t>W</w:t>
      </w:r>
      <w:r w:rsidRPr="0065453D">
        <w:t xml:space="preserve">orld </w:t>
      </w:r>
      <w:r w:rsidRPr="00CB6F64">
        <w:rPr>
          <w:rStyle w:val="Emphasis"/>
          <w:highlight w:val="cyan"/>
        </w:rPr>
        <w:t>T</w:t>
      </w:r>
      <w:r w:rsidRPr="0065453D">
        <w:t xml:space="preserve">rade </w:t>
      </w:r>
      <w:r w:rsidRPr="00CB6F64">
        <w:rPr>
          <w:rStyle w:val="Emphasis"/>
          <w:highlight w:val="cyan"/>
        </w:rPr>
        <w:t>O</w:t>
      </w:r>
      <w:r w:rsidRPr="0065453D">
        <w:t>rganization</w:t>
      </w:r>
      <w:r w:rsidRPr="00C26DC5">
        <w:rPr>
          <w:rStyle w:val="StyleUnderline"/>
        </w:rPr>
        <w:t>.</w:t>
      </w:r>
      <w:r>
        <w:t xml:space="preserve">7 </w:t>
      </w:r>
      <w:r w:rsidRPr="00CB6F64">
        <w:rPr>
          <w:rStyle w:val="StyleUnderline"/>
          <w:highlight w:val="cyan"/>
        </w:rPr>
        <w:t>These</w:t>
      </w:r>
      <w:r w:rsidRPr="00C26DC5">
        <w:rPr>
          <w:rStyle w:val="StyleUnderline"/>
        </w:rPr>
        <w:t xml:space="preserve"> measures </w:t>
      </w:r>
      <w:r w:rsidRPr="00CB6F64">
        <w:rPr>
          <w:rStyle w:val="StyleUnderline"/>
          <w:highlight w:val="cyan"/>
        </w:rPr>
        <w:t>reflect</w:t>
      </w:r>
      <w:r w:rsidRPr="00C26DC5">
        <w:rPr>
          <w:rStyle w:val="StyleUnderline"/>
        </w:rPr>
        <w:t xml:space="preserve"> an </w:t>
      </w:r>
      <w:r w:rsidRPr="00CB6F64">
        <w:rPr>
          <w:rStyle w:val="StyleUnderline"/>
          <w:highlight w:val="cyan"/>
        </w:rPr>
        <w:t>attitude that is</w:t>
      </w:r>
      <w:r w:rsidRPr="00C26DC5">
        <w:rPr>
          <w:rStyle w:val="StyleUnderline"/>
        </w:rPr>
        <w:t xml:space="preserve"> not just unsympathetic to Indian concerns but </w:t>
      </w:r>
      <w:r w:rsidRPr="00CB6F64">
        <w:rPr>
          <w:rStyle w:val="StyleUnderline"/>
          <w:highlight w:val="cyan"/>
        </w:rPr>
        <w:t>inimical to India’s national interest.</w:t>
      </w:r>
    </w:p>
    <w:p w14:paraId="6583FA46" w14:textId="77777777" w:rsidR="006836FA" w:rsidRDefault="006836FA" w:rsidP="006836FA">
      <w:r>
        <w:t>Weak on China and indifferent to Indian security</w:t>
      </w:r>
    </w:p>
    <w:p w14:paraId="132533E9" w14:textId="77777777" w:rsidR="006836FA" w:rsidRDefault="006836FA" w:rsidP="006836FA">
      <w:r>
        <w:t xml:space="preserve">The basic geostrategic reason for India and the United States getting together is ostensibly to balance China’s power in Asia. As a candidate, Trump promised that he’d label China a “currency manipulator”, put Beijing under economic pressure, and join Asian states and Australia in arresting the spread of </w:t>
      </w:r>
      <w:r>
        <w:lastRenderedPageBreak/>
        <w:t>Chinese power and influence in the Indo-Pacific region. As president, however, he seems eager to humour Chinese President Xi Jinping and, far from penalising China, has reversed the technology ban on the Chinese telecommunications giant ZTE, tweeting that this would have cost “too many jobs in China” — the sort of solicitousness not shown towards India.8</w:t>
      </w:r>
    </w:p>
    <w:p w14:paraId="15453B60" w14:textId="77777777" w:rsidR="006836FA" w:rsidRPr="00742C9E" w:rsidRDefault="006836FA" w:rsidP="006836FA">
      <w:r>
        <w:t>With Washington spurning the hard line w</w:t>
      </w:r>
      <w:r w:rsidRPr="00742C9E">
        <w:t xml:space="preserve">ith China, it will likely flinch in military crises involving its Asian partners and the People’s Liberation Army.9 In this regard, </w:t>
      </w:r>
      <w:r w:rsidRPr="00742C9E">
        <w:rPr>
          <w:rStyle w:val="StyleUnderline"/>
        </w:rPr>
        <w:t>Trump</w:t>
      </w:r>
      <w:r w:rsidRPr="00742C9E">
        <w:t xml:space="preserve"> virtually urged Japan to get its own nuclear weapons.10 He </w:t>
      </w:r>
      <w:r w:rsidRPr="00742C9E">
        <w:rPr>
          <w:rStyle w:val="StyleUnderline"/>
        </w:rPr>
        <w:t>has not</w:t>
      </w:r>
      <w:r w:rsidRPr="00742C9E">
        <w:t xml:space="preserve">, however, </w:t>
      </w:r>
      <w:r w:rsidRPr="00742C9E">
        <w:rPr>
          <w:rStyle w:val="StyleUnderline"/>
        </w:rPr>
        <w:t>encouraged India to resume nuclear testing</w:t>
      </w:r>
      <w:r w:rsidRPr="00742C9E">
        <w:t xml:space="preserve"> (barred by the 2008 Indo-US civilian nuclear cooperation deal) </w:t>
      </w:r>
      <w:r w:rsidRPr="00742C9E">
        <w:rPr>
          <w:rStyle w:val="StyleUnderline"/>
        </w:rPr>
        <w:t>and secure for itself a proven thermonuclear arsena</w:t>
      </w:r>
      <w:r w:rsidRPr="00742C9E">
        <w:t xml:space="preserve">l (because the fusion device tested in 1998 had fizzled) </w:t>
      </w:r>
      <w:r w:rsidRPr="00742C9E">
        <w:rPr>
          <w:rStyle w:val="StyleUnderline"/>
        </w:rPr>
        <w:t>even though it would be an Asian deterrent to China’s aggression</w:t>
      </w:r>
      <w:r w:rsidRPr="00742C9E">
        <w:t>, and lessen the military dilemma for the United States.11</w:t>
      </w:r>
    </w:p>
    <w:p w14:paraId="1C03A187" w14:textId="77777777" w:rsidR="006836FA" w:rsidRPr="00742C9E" w:rsidRDefault="006836FA" w:rsidP="006836FA">
      <w:pPr>
        <w:rPr>
          <w:rStyle w:val="StyleUnderline"/>
        </w:rPr>
      </w:pPr>
      <w:r w:rsidRPr="00742C9E">
        <w:t>Indeed, the nuclear deal is only the latest diplomatic contrivance in a series of US nonproliferation policies and actions from the early 1960s when the Indian nuclear energy</w:t>
      </w:r>
      <w:r>
        <w:t xml:space="preserve"> program reached the weapons threshold. </w:t>
      </w:r>
      <w:r w:rsidRPr="00CB6F64">
        <w:rPr>
          <w:rStyle w:val="StyleUnderline"/>
          <w:highlight w:val="cyan"/>
        </w:rPr>
        <w:t>The US</w:t>
      </w:r>
      <w:r w:rsidRPr="00742C9E">
        <w:rPr>
          <w:rStyle w:val="StyleUnderline"/>
        </w:rPr>
        <w:t xml:space="preserve"> </w:t>
      </w:r>
      <w:r>
        <w:t xml:space="preserve">aim thereafter was to prevent India from obtaining nuclear weapons and, post-1998, proven thermonuclear armaments and intercontinental ballistic missiles.12 </w:t>
      </w:r>
      <w:r w:rsidRPr="00742C9E">
        <w:rPr>
          <w:rStyle w:val="StyleUnderline"/>
        </w:rPr>
        <w:t xml:space="preserve">Given that its </w:t>
      </w:r>
      <w:r w:rsidRPr="00CB6F64">
        <w:rPr>
          <w:rStyle w:val="StyleUnderline"/>
          <w:highlight w:val="cyan"/>
        </w:rPr>
        <w:t>extended deterrence policy lacks credibility</w:t>
      </w:r>
      <w:r w:rsidRPr="00742C9E">
        <w:rPr>
          <w:rStyle w:val="StyleUnderline"/>
        </w:rPr>
        <w:t xml:space="preserve">, Washington’s </w:t>
      </w:r>
      <w:r w:rsidRPr="00CB6F64">
        <w:rPr>
          <w:rStyle w:val="StyleUnderline"/>
          <w:highlight w:val="cyan"/>
        </w:rPr>
        <w:t>continued antipathy to India emerging as</w:t>
      </w:r>
      <w:r w:rsidRPr="00742C9E">
        <w:rPr>
          <w:rStyle w:val="StyleUnderline"/>
        </w:rPr>
        <w:t xml:space="preserve"> a thermo</w:t>
      </w:r>
      <w:r w:rsidRPr="00CB6F64">
        <w:rPr>
          <w:rStyle w:val="StyleUnderline"/>
          <w:highlight w:val="cyan"/>
        </w:rPr>
        <w:t>nuclear</w:t>
      </w:r>
      <w:r w:rsidRPr="00742C9E">
        <w:rPr>
          <w:rStyle w:val="StyleUnderline"/>
        </w:rPr>
        <w:t xml:space="preserve"> weapons-armed Asian </w:t>
      </w:r>
      <w:r w:rsidRPr="00CB6F64">
        <w:rPr>
          <w:rStyle w:val="StyleUnderline"/>
          <w:highlight w:val="cyan"/>
        </w:rPr>
        <w:t>military</w:t>
      </w:r>
      <w:r w:rsidRPr="00742C9E">
        <w:rPr>
          <w:rStyle w:val="StyleUnderline"/>
        </w:rPr>
        <w:t xml:space="preserve"> counterweight </w:t>
      </w:r>
      <w:r w:rsidRPr="00CB6F64">
        <w:rPr>
          <w:rStyle w:val="StyleUnderline"/>
          <w:highlight w:val="cyan"/>
        </w:rPr>
        <w:t xml:space="preserve">suggests an absence of trust </w:t>
      </w:r>
      <w:r w:rsidRPr="00742C9E">
        <w:rPr>
          <w:rStyle w:val="StyleUnderline"/>
        </w:rPr>
        <w:t>and Washington’s desire to keep India from becoming an independent power.</w:t>
      </w:r>
    </w:p>
    <w:p w14:paraId="52586EBD" w14:textId="77777777" w:rsidR="006836FA" w:rsidRDefault="006836FA" w:rsidP="006836FA">
      <w:r>
        <w:t>Few dividends for India from US alignment</w:t>
      </w:r>
    </w:p>
    <w:p w14:paraId="259D396E" w14:textId="77777777" w:rsidR="006836FA" w:rsidRDefault="006836FA" w:rsidP="006836FA">
      <w:r>
        <w:t xml:space="preserve">Trust is the glue binding strategic partnerships. Its absence ensures that geopolitical plans remain only intentions. </w:t>
      </w:r>
      <w:r w:rsidRPr="00CB6F64">
        <w:rPr>
          <w:rStyle w:val="StyleUnderline"/>
          <w:highlight w:val="cyan"/>
        </w:rPr>
        <w:t>A trust deficit</w:t>
      </w:r>
      <w:r w:rsidRPr="00B177B5">
        <w:rPr>
          <w:rStyle w:val="StyleUnderline"/>
        </w:rPr>
        <w:t xml:space="preserve"> has always </w:t>
      </w:r>
      <w:r w:rsidRPr="00CB6F64">
        <w:rPr>
          <w:rStyle w:val="StyleUnderline"/>
          <w:highlight w:val="cyan"/>
        </w:rPr>
        <w:t>marred Indo-US relations, with Washington continually disregarding</w:t>
      </w:r>
      <w:r w:rsidRPr="00B177B5">
        <w:rPr>
          <w:rStyle w:val="StyleUnderline"/>
        </w:rPr>
        <w:t xml:space="preserve"> contractual </w:t>
      </w:r>
      <w:r w:rsidRPr="00CB6F64">
        <w:rPr>
          <w:rStyle w:val="StyleUnderline"/>
          <w:highlight w:val="cyan"/>
        </w:rPr>
        <w:t>obligations</w:t>
      </w:r>
      <w:r w:rsidRPr="00B177B5">
        <w:rPr>
          <w:rStyle w:val="StyleUnderline"/>
        </w:rPr>
        <w:t xml:space="preserve">, retroactively </w:t>
      </w:r>
      <w:r w:rsidRPr="00CB6F64">
        <w:rPr>
          <w:rStyle w:val="StyleUnderline"/>
          <w:highlight w:val="cyan"/>
        </w:rPr>
        <w:t>changing agreements</w:t>
      </w:r>
      <w:r w:rsidRPr="00B177B5">
        <w:rPr>
          <w:rStyle w:val="StyleUnderline"/>
        </w:rPr>
        <w:t xml:space="preserve">, </w:t>
      </w:r>
      <w:r w:rsidRPr="00CB6F64">
        <w:rPr>
          <w:rStyle w:val="StyleUnderline"/>
          <w:highlight w:val="cyan"/>
        </w:rPr>
        <w:t>and</w:t>
      </w:r>
      <w:r w:rsidRPr="00B177B5">
        <w:rPr>
          <w:rStyle w:val="StyleUnderline"/>
        </w:rPr>
        <w:t xml:space="preserve"> </w:t>
      </w:r>
      <w:r w:rsidRPr="00CB6F64">
        <w:rPr>
          <w:rStyle w:val="StyleUnderline"/>
          <w:highlight w:val="cyan"/>
        </w:rPr>
        <w:t>imposing</w:t>
      </w:r>
      <w:r w:rsidRPr="00B177B5">
        <w:rPr>
          <w:rStyle w:val="StyleUnderline"/>
        </w:rPr>
        <w:t xml:space="preserve"> economic and technology </w:t>
      </w:r>
      <w:r w:rsidRPr="00CB6F64">
        <w:rPr>
          <w:rStyle w:val="StyleUnderline"/>
          <w:highlight w:val="cyan"/>
        </w:rPr>
        <w:t>sanctions that</w:t>
      </w:r>
      <w:r w:rsidRPr="00B177B5">
        <w:rPr>
          <w:rStyle w:val="StyleUnderline"/>
        </w:rPr>
        <w:t xml:space="preserve"> have </w:t>
      </w:r>
      <w:r w:rsidRPr="00CB6F64">
        <w:rPr>
          <w:rStyle w:val="StyleUnderline"/>
          <w:highlight w:val="cyan"/>
        </w:rPr>
        <w:t>hurt</w:t>
      </w:r>
      <w:r w:rsidRPr="00B177B5">
        <w:rPr>
          <w:rStyle w:val="StyleUnderline"/>
        </w:rPr>
        <w:t xml:space="preserve"> India’s </w:t>
      </w:r>
      <w:r w:rsidRPr="00CB6F64">
        <w:rPr>
          <w:rStyle w:val="StyleUnderline"/>
          <w:highlight w:val="cyan"/>
        </w:rPr>
        <w:t>growth</w:t>
      </w:r>
      <w:r w:rsidRPr="00B177B5">
        <w:rPr>
          <w:rStyle w:val="StyleUnderline"/>
        </w:rPr>
        <w:t xml:space="preserve"> prospects </w:t>
      </w:r>
      <w:r w:rsidRPr="00CB6F64">
        <w:rPr>
          <w:rStyle w:val="StyleUnderline"/>
          <w:highlight w:val="cyan"/>
        </w:rPr>
        <w:t>and disabled its fighting capabilities</w:t>
      </w:r>
      <w:r>
        <w:t>.13</w:t>
      </w:r>
    </w:p>
    <w:p w14:paraId="1BB0F29A" w14:textId="77777777" w:rsidR="006836FA" w:rsidRDefault="006836FA" w:rsidP="006836FA">
      <w:r>
        <w:t xml:space="preserve">Post-nuclear deal, the United States has not walked the talk, even denying India high technology already accessed by China.14 </w:t>
      </w:r>
      <w:r w:rsidRPr="00B177B5">
        <w:rPr>
          <w:rStyle w:val="StyleUnderline"/>
        </w:rPr>
        <w:t xml:space="preserve">The US-Indian </w:t>
      </w:r>
      <w:r w:rsidRPr="00CB6F64">
        <w:rPr>
          <w:rStyle w:val="StyleUnderline"/>
          <w:highlight w:val="cyan"/>
        </w:rPr>
        <w:t>Defence Technology and Trade Initiative</w:t>
      </w:r>
      <w:r>
        <w:t xml:space="preserve">, created in 2012 to help increase defence ties between the two nations, </w:t>
      </w:r>
      <w:r w:rsidRPr="00CB6F64">
        <w:rPr>
          <w:rStyle w:val="StyleUnderline"/>
          <w:highlight w:val="cyan"/>
        </w:rPr>
        <w:t>has yet to produce any collaborative projects</w:t>
      </w:r>
      <w:r w:rsidRPr="00B177B5">
        <w:rPr>
          <w:rStyle w:val="StyleUnderline"/>
        </w:rPr>
        <w:t xml:space="preserve"> in advanced military technology. Y</w:t>
      </w:r>
      <w:r w:rsidRPr="00CB6F64">
        <w:rPr>
          <w:rStyle w:val="StyleUnderline"/>
          <w:highlight w:val="cyan"/>
        </w:rPr>
        <w:t>et India is nonetheless still asked to seed trust by buying more high-cost, non-lethal goods</w:t>
      </w:r>
      <w:r>
        <w:t xml:space="preserve"> (transport and P-8I maritime surveillance aircraft) </w:t>
      </w:r>
      <w:r w:rsidRPr="002F0F1E">
        <w:rPr>
          <w:rStyle w:val="StyleUnderline"/>
        </w:rPr>
        <w:t>and obsolete weapons systems — F-16 combat aircraft, M-777 howitzers,</w:t>
      </w:r>
      <w:r>
        <w:t xml:space="preserve"> etc.15</w:t>
      </w:r>
    </w:p>
    <w:p w14:paraId="6E57B5EA" w14:textId="77777777" w:rsidR="006836FA" w:rsidRDefault="006836FA" w:rsidP="006836FA">
      <w:r>
        <w:t>Finding support outside of the United States</w:t>
      </w:r>
    </w:p>
    <w:p w14:paraId="35EAC626" w14:textId="77777777" w:rsidR="006836FA" w:rsidRPr="00E752E9" w:rsidRDefault="006836FA" w:rsidP="006836FA">
      <w:pPr>
        <w:rPr>
          <w:rStyle w:val="StyleUnderline"/>
        </w:rPr>
      </w:pPr>
      <w:r>
        <w:t xml:space="preserve">Juxtaposed with Moscow’s supply of frontline weapons systems (Sukhoi Su-30MKI fighter planes, T-90 tanks, and leasing of the nuclear-powered Akula-II-class SSNs) and assistance to sensitive indigenous projects like the nuclear-powered ballistic missile-firing Arihant-class submarine, and </w:t>
      </w:r>
      <w:r w:rsidRPr="00CB6F64">
        <w:rPr>
          <w:rStyle w:val="StyleUnderline"/>
          <w:highlight w:val="cyan"/>
        </w:rPr>
        <w:t>America ends up looking less like a friend than a proto-adversary intent on keeping India down.</w:t>
      </w:r>
    </w:p>
    <w:p w14:paraId="0AC06844" w14:textId="77777777" w:rsidR="006836FA" w:rsidRPr="00A64BA5" w:rsidRDefault="006836FA" w:rsidP="006836FA">
      <w:r>
        <w:t xml:space="preserve">It is </w:t>
      </w:r>
      <w:r w:rsidRPr="00CB6F64">
        <w:rPr>
          <w:rStyle w:val="StyleUnderline"/>
          <w:highlight w:val="cyan"/>
        </w:rPr>
        <w:t>an impression reinforced by</w:t>
      </w:r>
      <w:r>
        <w:t xml:space="preserve"> the US Congress denying India the waiver from sanctions under Countering America’s Adversaries Through Sanctions Act (</w:t>
      </w:r>
      <w:r w:rsidRPr="00CB6F64">
        <w:rPr>
          <w:rStyle w:val="StyleUnderline"/>
          <w:highlight w:val="cyan"/>
        </w:rPr>
        <w:t>CAATSA</w:t>
      </w:r>
      <w:r>
        <w:t>) targeting Russia and sought by Defense Secretary James Mattis.1</w:t>
      </w:r>
      <w:r w:rsidRPr="00996FDE">
        <w:t>6 CAATSA will seriously hurt the Indian military considering 70 per cent of its equipment is of Russian origin. The twist here lies in the hint by some in US policy circles that CAATSA’s impact would be especially mitigated if India followed up the Logistics Support Agreement by signing the Communications Compatibility and Sec</w:t>
      </w:r>
      <w:r w:rsidRPr="006D1B0A">
        <w:t xml:space="preserve">urity Agreement (COMCASA).17 But COMCASA, the Indian armed forces fear, will permit the United States to penetrate – vertically and horizontally – the </w:t>
      </w:r>
      <w:r w:rsidRPr="006D1B0A">
        <w:lastRenderedPageBreak/>
        <w:t>official communications network, including the country’s strategic forces’ command and control links, which is an unacceptable outcome.18</w:t>
      </w:r>
    </w:p>
    <w:p w14:paraId="126C9E9F" w14:textId="5850C0BB" w:rsidR="006836FA" w:rsidRDefault="006836FA" w:rsidP="006836FA">
      <w:r>
        <w:t>Far from getting Delhi to thin its ties with Russia,</w:t>
      </w:r>
      <w:r w:rsidRPr="00996FDE">
        <w:rPr>
          <w:rStyle w:val="StyleUnderline"/>
        </w:rPr>
        <w:t xml:space="preserve"> </w:t>
      </w:r>
      <w:r w:rsidRPr="00CB6F64">
        <w:rPr>
          <w:rStyle w:val="StyleUnderline"/>
          <w:highlight w:val="cyan"/>
        </w:rPr>
        <w:t>CAATSA led Modi to a mini-summit with</w:t>
      </w:r>
      <w:r>
        <w:t xml:space="preserve"> President Vladimir </w:t>
      </w:r>
      <w:r w:rsidRPr="00CB6F64">
        <w:rPr>
          <w:rStyle w:val="StyleUnderline"/>
          <w:highlight w:val="cyan"/>
        </w:rPr>
        <w:t>Putin</w:t>
      </w:r>
      <w:r>
        <w:t xml:space="preserve"> on 21 May 2018. There, </w:t>
      </w:r>
      <w:r w:rsidRPr="00CB6F64">
        <w:rPr>
          <w:rStyle w:val="StyleUnderline"/>
          <w:highlight w:val="cyan"/>
        </w:rPr>
        <w:t>Indo-Russian ties were upgraded</w:t>
      </w:r>
      <w:r>
        <w:t xml:space="preserve"> to, in Foreign Minister Sergei Lavrov’s words, a “special privileged strategic partnership”.19 Maybe th</w:t>
      </w:r>
      <w:r w:rsidRPr="00CB6F64">
        <w:rPr>
          <w:rStyle w:val="StyleUnderline"/>
          <w:highlight w:val="cyan"/>
        </w:rPr>
        <w:t>e Indian government is waking up</w:t>
      </w:r>
      <w:r w:rsidRPr="00996FDE">
        <w:rPr>
          <w:rStyle w:val="StyleUnderline"/>
        </w:rPr>
        <w:t xml:space="preserve"> </w:t>
      </w:r>
      <w:r>
        <w:t xml:space="preserve">to the unpleasant reality </w:t>
      </w:r>
      <w:r w:rsidRPr="00CB6F64">
        <w:rPr>
          <w:rStyle w:val="StyleUnderline"/>
          <w:highlight w:val="cyan"/>
        </w:rPr>
        <w:t>that it is more onerous to have America as a friend than foe</w:t>
      </w:r>
      <w:r w:rsidRPr="00996FDE">
        <w:t>, because an adversary at least knows where it stands with Washington.</w:t>
      </w:r>
    </w:p>
    <w:p w14:paraId="1DE78F59" w14:textId="77777777" w:rsidR="0079103E" w:rsidRDefault="0079103E" w:rsidP="0079103E">
      <w:pPr>
        <w:pStyle w:val="Heading4"/>
      </w:pPr>
      <w:r>
        <w:t>Tariffs have massively strained US India relations</w:t>
      </w:r>
    </w:p>
    <w:p w14:paraId="577302F3" w14:textId="77777777" w:rsidR="0079103E" w:rsidRPr="001F07A2" w:rsidRDefault="0079103E" w:rsidP="0079103E">
      <w:r w:rsidRPr="001F07A2">
        <w:rPr>
          <w:rStyle w:val="Style13ptBold"/>
        </w:rPr>
        <w:t>Reuters, 6-27-2019,</w:t>
      </w:r>
      <w:r>
        <w:t xml:space="preserve"> “Trump calls India’s tariff hike ‘unacceptable,’ demands its withdrawal,” CNBC, </w:t>
      </w:r>
      <w:hyperlink r:id="rId18" w:history="1">
        <w:r w:rsidRPr="00DD7528">
          <w:rPr>
            <w:rStyle w:val="Hyperlink"/>
          </w:rPr>
          <w:t>https://www.cnbc.com/2019/06/27/us-india-trade-donald-trump-on-indias-tariff-hike-on-us-goods.html</w:t>
        </w:r>
      </w:hyperlink>
      <w:r>
        <w:t xml:space="preserve"> gb</w:t>
      </w:r>
    </w:p>
    <w:p w14:paraId="72451843" w14:textId="77777777" w:rsidR="0079103E" w:rsidRPr="001F07A2" w:rsidRDefault="0079103E" w:rsidP="0079103E">
      <w:pPr>
        <w:rPr>
          <w:rStyle w:val="StyleUnderline"/>
        </w:rPr>
      </w:pPr>
      <w:r w:rsidRPr="00CB6F64">
        <w:rPr>
          <w:rStyle w:val="Emphasis"/>
          <w:highlight w:val="cyan"/>
        </w:rPr>
        <w:t>U.S. President Donald Trump on Thursday asked India to withdraw retaliatory tariffs that New Delhi imposed this month, calling the duties “unacceptable”. India slapped higher tariffs on 28 U.S. products</w:t>
      </w:r>
      <w:r w:rsidRPr="001F07A2">
        <w:rPr>
          <w:rStyle w:val="Emphasis"/>
        </w:rPr>
        <w:t xml:space="preserve"> following Washington’s withdrawal this month of key trade privileges for New Delhi</w:t>
      </w:r>
      <w:r>
        <w:t>. “I look forward to speaking with Prime Minister Modi about the fact that India, for years having put very high tariffs against the United States, just recently increased the tariffs even further, ” Trump said on Twitter. “</w:t>
      </w:r>
      <w:r w:rsidRPr="00CB6F64">
        <w:rPr>
          <w:rStyle w:val="StyleUnderline"/>
          <w:highlight w:val="cyan"/>
        </w:rPr>
        <w:t>This is unacceptable and the tariffs must be withdrawn!” said Trump</w:t>
      </w:r>
      <w:r>
        <w:t xml:space="preserve">, who will meet Indian Prime Minister Narendra Modi at this week’s G20 summit in Japan. India’s trade ministry did not immediately respond to a Reuters email seeking comment. </w:t>
      </w:r>
      <w:r w:rsidRPr="001F07A2">
        <w:rPr>
          <w:rStyle w:val="Emphasis"/>
        </w:rPr>
        <w:t xml:space="preserve">Trump’s remarks could further worsen a trade row that has led to tit-for-tat tariffs from </w:t>
      </w:r>
      <w:r w:rsidRPr="00CB6F64">
        <w:rPr>
          <w:rStyle w:val="Emphasis"/>
          <w:highlight w:val="cyan"/>
        </w:rPr>
        <w:t xml:space="preserve">India and the United States </w:t>
      </w:r>
      <w:r w:rsidRPr="001F07A2">
        <w:rPr>
          <w:rStyle w:val="Emphasis"/>
        </w:rPr>
        <w:t xml:space="preserve">and </w:t>
      </w:r>
      <w:r w:rsidRPr="00CB6F64">
        <w:rPr>
          <w:rStyle w:val="Emphasis"/>
          <w:highlight w:val="cyan"/>
        </w:rPr>
        <w:t>created an unease over the depth of their security alliance</w:t>
      </w:r>
      <w:r w:rsidRPr="001F07A2">
        <w:rPr>
          <w:rStyle w:val="Emphasis"/>
        </w:rPr>
        <w:t xml:space="preserve">. </w:t>
      </w:r>
      <w:r>
        <w:t xml:space="preserve">U.S. Secretary of State Mike Pompeo, who was in New Delhi on Wednesday, sought to reduce heightened trade tension with India, promising a renewed focus on negotiating better ties, but giving few specifics of how they would overcome disputes over trade and investment. </w:t>
      </w:r>
      <w:r w:rsidRPr="00CB6F64">
        <w:rPr>
          <w:rStyle w:val="StyleUnderline"/>
          <w:highlight w:val="cyan"/>
        </w:rPr>
        <w:t>Trump scrapped trade privileges for India</w:t>
      </w:r>
      <w:r w:rsidRPr="001F07A2">
        <w:rPr>
          <w:rStyle w:val="StyleUnderline"/>
        </w:rPr>
        <w:t xml:space="preserve"> under the Generalized System of Preferences (GSP), under which New Delhi was the biggest beneficiary that allowed duty-free exports of up to $5.6 billio</w:t>
      </w:r>
      <w:r>
        <w:t xml:space="preserve">n. India initially issued an order in June last year to raise import taxes as high as 120% on a slew of U.S. items, incensed by Washington’s refusal to exempt it from higher steel and aluminium tariffs. </w:t>
      </w:r>
      <w:r w:rsidRPr="001F07A2">
        <w:rPr>
          <w:rStyle w:val="StyleUnderline"/>
        </w:rPr>
        <w:t>But New Delhi repeatedly delayed raising tariffs as the two nations engaged in trade talks. Trade between them stood at about $142.1 billion in 2018</w:t>
      </w:r>
    </w:p>
    <w:p w14:paraId="5FC0C96F" w14:textId="77777777" w:rsidR="0079103E" w:rsidRDefault="0079103E" w:rsidP="0079103E">
      <w:pPr>
        <w:pStyle w:val="Heading4"/>
      </w:pPr>
      <w:r>
        <w:t>Russian business with India harms US-India military coop</w:t>
      </w:r>
    </w:p>
    <w:p w14:paraId="01FC9459" w14:textId="77777777" w:rsidR="0079103E" w:rsidRPr="007C7349" w:rsidRDefault="0079103E" w:rsidP="0079103E">
      <w:r>
        <w:t xml:space="preserve">Jon </w:t>
      </w:r>
      <w:r w:rsidRPr="007C7349">
        <w:rPr>
          <w:rStyle w:val="Style13ptBold"/>
        </w:rPr>
        <w:t>Grevatt</w:t>
      </w:r>
      <w:r>
        <w:t>, Bangkok</w:t>
      </w:r>
      <w:r w:rsidRPr="007C7349">
        <w:rPr>
          <w:rStyle w:val="Style13ptBold"/>
        </w:rPr>
        <w:t>, 6-3-2019</w:t>
      </w:r>
      <w:r>
        <w:t xml:space="preserve">, "Us Delivers Caatsa Warning To India," Jane'S Defence Industry, </w:t>
      </w:r>
      <w:hyperlink r:id="rId19" w:history="1">
        <w:r w:rsidRPr="00DD7528">
          <w:rPr>
            <w:rStyle w:val="Hyperlink"/>
          </w:rPr>
          <w:t>https://www.janes.com/article/89008/us-delivers-caatsa-warning-to-india</w:t>
        </w:r>
      </w:hyperlink>
      <w:r>
        <w:t xml:space="preserve"> gb</w:t>
      </w:r>
    </w:p>
    <w:p w14:paraId="51D3D8D2" w14:textId="77777777" w:rsidR="0079103E" w:rsidRPr="007C7349" w:rsidRDefault="0079103E" w:rsidP="0079103E">
      <w:r w:rsidRPr="007C7349">
        <w:rPr>
          <w:rStyle w:val="Emphasis"/>
        </w:rPr>
        <w:t xml:space="preserve">The present course of </w:t>
      </w:r>
      <w:r w:rsidRPr="00CB6F64">
        <w:rPr>
          <w:rStyle w:val="Emphasis"/>
          <w:highlight w:val="cyan"/>
        </w:rPr>
        <w:t>defence ties between India and the United States could be jeopardised</w:t>
      </w:r>
      <w:r w:rsidRPr="007C7349">
        <w:rPr>
          <w:rStyle w:val="Emphasis"/>
        </w:rPr>
        <w:t xml:space="preserve"> </w:t>
      </w:r>
      <w:r w:rsidRPr="00CB6F64">
        <w:rPr>
          <w:rStyle w:val="Emphasis"/>
          <w:highlight w:val="cyan"/>
        </w:rPr>
        <w:t>if New Delhi goes ahead with its planned procurement</w:t>
      </w:r>
      <w:r w:rsidRPr="007C7349">
        <w:rPr>
          <w:rStyle w:val="Emphasis"/>
        </w:rPr>
        <w:t xml:space="preserve"> of Almaz-Antei S-400 Triumf self-propelled surface-to-air </w:t>
      </w:r>
      <w:r w:rsidRPr="00CB6F64">
        <w:rPr>
          <w:rStyle w:val="Emphasis"/>
          <w:highlight w:val="cyan"/>
        </w:rPr>
        <w:t>missile (SAM) systems from Russia</w:t>
      </w:r>
      <w:r w:rsidRPr="007C7349">
        <w:rPr>
          <w:rStyle w:val="Emphasis"/>
        </w:rPr>
        <w:t xml:space="preserve">, a US Department of State official has said. </w:t>
      </w:r>
      <w:r w:rsidRPr="007C7349">
        <w:t>In comments to Jane’s on 3 June</w:t>
      </w:r>
      <w:r w:rsidRPr="007C7349">
        <w:rPr>
          <w:rStyle w:val="Emphasis"/>
        </w:rPr>
        <w:t>,</w:t>
      </w:r>
      <w:r>
        <w:t xml:space="preserve"> the official made reference to the strong defence ties that have developed between the US and India but also to the potential for these expanding relations to be affected by New Delhi’s proposed S-400 acquisition and US legislation, the Countering America’s Adversaries Through Sanctions Act (CAATSA), which proposes penalties on Russian defence customers. The US official said, “US-India defence ties have seen remarkable growth over the past decade‎. A major new purchase like [the] S-400 puts this positive trajectory at risk and may result in action under the Countering American Adversaries </w:t>
      </w:r>
      <w:r>
        <w:lastRenderedPageBreak/>
        <w:t xml:space="preserve">Through Sanctions Act (CAATSA). “For that reason, </w:t>
      </w:r>
      <w:r w:rsidRPr="007C7349">
        <w:rPr>
          <w:rStyle w:val="StyleUnderline"/>
        </w:rPr>
        <w:t xml:space="preserve">we urge all of our allies and partners to forgo </w:t>
      </w:r>
      <w:r w:rsidRPr="00CB6F64">
        <w:rPr>
          <w:rStyle w:val="StyleUnderline"/>
          <w:highlight w:val="cyan"/>
        </w:rPr>
        <w:t>transactions with Russia that could potentially trigger sanctions</w:t>
      </w:r>
      <w:r w:rsidRPr="007C7349">
        <w:rPr>
          <w:rStyle w:val="StyleUnderline"/>
        </w:rPr>
        <w:t>. We cannot prejudge whether or not any specific transaction would result in sanctions prior to the Secretary of State's determination.</w:t>
      </w:r>
      <w:r>
        <w:t>‎ At this time, the Secretary has not made any determination regarding the significance under of any Indian transaction,” the official added. Since being signed into law in August 2017, CAATSA has been modified by a clause introduced through the US National Defense Authorization Act (NDAA) 2019 that allows for a possible CAATSA waiver under certain conditions. However, the US Department of State official said that the waiver clause comes with no assurances. “We have made it clear that no country should count on a waiver,” said the official. “CAATSA does not have any blanket or country-specific waiver provision. There are strict criteria for considering a waiver, and each transaction is evaluated on a case-by-case basis.”</w:t>
      </w:r>
    </w:p>
    <w:p w14:paraId="4731DCDD" w14:textId="77777777" w:rsidR="0079103E" w:rsidRDefault="0079103E" w:rsidP="0079103E">
      <w:pPr>
        <w:pStyle w:val="Heading4"/>
      </w:pPr>
      <w:r>
        <w:t>CAATSA hurts cooperation with India</w:t>
      </w:r>
    </w:p>
    <w:p w14:paraId="5EF2DC54" w14:textId="77777777" w:rsidR="0079103E" w:rsidRPr="00B5398B" w:rsidRDefault="0079103E" w:rsidP="0079103E">
      <w:r>
        <w:t xml:space="preserve">Rakesh </w:t>
      </w:r>
      <w:r w:rsidRPr="00B5398B">
        <w:rPr>
          <w:rStyle w:val="Style13ptBold"/>
        </w:rPr>
        <w:t xml:space="preserve">Krishnan, 3-6-2019, </w:t>
      </w:r>
      <w:r>
        <w:t xml:space="preserve">"Countering CAATSA: How India can avoid American arm twisting," Business Today, </w:t>
      </w:r>
      <w:hyperlink r:id="rId20" w:history="1">
        <w:r w:rsidRPr="00DD7528">
          <w:rPr>
            <w:rStyle w:val="Hyperlink"/>
          </w:rPr>
          <w:t>https://www.businesstoday.in/opinion/columns/caatsa-how-india-can-avoid-us-arm-twisting/story/286653.html</w:t>
        </w:r>
      </w:hyperlink>
      <w:r>
        <w:t xml:space="preserve"> gb</w:t>
      </w:r>
    </w:p>
    <w:p w14:paraId="25FB7EC0" w14:textId="77777777" w:rsidR="0079103E" w:rsidRDefault="0079103E" w:rsidP="0079103E">
      <w:pPr>
        <w:rPr>
          <w:rStyle w:val="Emphasis"/>
        </w:rPr>
      </w:pPr>
      <w:r w:rsidRPr="00B5398B">
        <w:rPr>
          <w:rStyle w:val="StyleUnderline"/>
        </w:rPr>
        <w:t xml:space="preserve">In its endless obsession with bringing the Russian economy to its knees, the United States has deployed its latest weapon. </w:t>
      </w:r>
      <w:r w:rsidRPr="00CB6F64">
        <w:rPr>
          <w:rStyle w:val="StyleUnderline"/>
          <w:highlight w:val="cyan"/>
        </w:rPr>
        <w:t>CAATSA - or the Countering America's Adversaries Through Sanctions Act</w:t>
      </w:r>
      <w:r w:rsidRPr="00B5398B">
        <w:rPr>
          <w:sz w:val="16"/>
        </w:rPr>
        <w:t xml:space="preserve"> </w:t>
      </w:r>
      <w:r w:rsidRPr="00CB6F64">
        <w:rPr>
          <w:rStyle w:val="StyleUnderline"/>
          <w:highlight w:val="cyan"/>
        </w:rPr>
        <w:t>- allows the US to punish Moscow's military partners on the basis that their business dealings violate American law</w:t>
      </w:r>
      <w:r w:rsidRPr="00B5398B">
        <w:rPr>
          <w:sz w:val="16"/>
        </w:rPr>
        <w:t xml:space="preserve">. As the largest user and buyer of Russian weapons, India is vulnerable to Section 231 of the new law, which imposes sanctions on individuals and countries that deal with Russia's intelligence and defence sectors. </w:t>
      </w:r>
      <w:r w:rsidRPr="00B5398B">
        <w:rPr>
          <w:rStyle w:val="StyleUnderline"/>
        </w:rPr>
        <w:t xml:space="preserve">Days after India inked a $5.4 billion deal with Russia to buy the S-400 missile defence system, US President Donald </w:t>
      </w:r>
      <w:r w:rsidRPr="00CB6F64">
        <w:rPr>
          <w:rStyle w:val="StyleUnderline"/>
          <w:highlight w:val="cyan"/>
        </w:rPr>
        <w:t>Trump said India would "soon find out" whether the US was going to slap punitive sanctions.</w:t>
      </w:r>
      <w:r w:rsidRPr="00B5398B">
        <w:rPr>
          <w:rStyle w:val="StyleUnderline"/>
        </w:rPr>
        <w:t xml:space="preserve"> Asked when, he replied: "You will see. Sooner than you think."</w:t>
      </w:r>
      <w:r>
        <w:rPr>
          <w:rStyle w:val="StyleUnderline"/>
        </w:rPr>
        <w:t xml:space="preserve"> </w:t>
      </w:r>
      <w:r w:rsidRPr="00B5398B">
        <w:rPr>
          <w:sz w:val="16"/>
        </w:rPr>
        <w:t xml:space="preserve">However, Trump's threats lacked the sting that was once typical of American presidents who looked at India through Cold War tinted lenses. Being a businessman, he's always looking for a deal. Soon enough, US officials are believed to have approached Defence Minister N. Sitharaman with an offer - New Delhi could avoid sanctions if it agrees to buy the F-16 fighter as a quid pro quo. Catch-22 for India Because CAATSA is an American law that prevents global free trade, it is patently illegal and can be challenged. Nevertheless, </w:t>
      </w:r>
      <w:r w:rsidRPr="00CB6F64">
        <w:rPr>
          <w:rStyle w:val="Emphasis"/>
          <w:highlight w:val="cyan"/>
        </w:rPr>
        <w:t>if enforced it could choke the supply of weapons from Russia and blow a gaping hole in India's war fighting capability</w:t>
      </w:r>
      <w:r w:rsidRPr="00B5398B">
        <w:rPr>
          <w:sz w:val="16"/>
        </w:rPr>
        <w:t xml:space="preserve">. It will also earn India considerable hostility in Moscow and drive the Russians closer to Pakistan and China, creating a different set of complications. Secondly, any </w:t>
      </w:r>
      <w:r w:rsidRPr="00CB6F64">
        <w:rPr>
          <w:rStyle w:val="StyleUnderline"/>
          <w:highlight w:val="cyan"/>
        </w:rPr>
        <w:t>American interference in India's fiercely independent defence procurement policies will create a backlash in India and torpedo the growing strategic and defence partnership between New Delhi and Washington.</w:t>
      </w:r>
      <w:r>
        <w:rPr>
          <w:rStyle w:val="StyleUnderline"/>
        </w:rPr>
        <w:t xml:space="preserve"> </w:t>
      </w:r>
      <w:r w:rsidRPr="00CB6F64">
        <w:rPr>
          <w:rStyle w:val="StyleUnderline"/>
          <w:highlight w:val="cyan"/>
        </w:rPr>
        <w:t>India could thus end up in a Catch-22 situation in which it loses either way</w:t>
      </w:r>
      <w:r w:rsidRPr="00B5398B">
        <w:rPr>
          <w:rStyle w:val="StyleUnderline"/>
        </w:rPr>
        <w:t xml:space="preserve"> - whether the country abides by CAATSA or not. Sanctions under CAATSA would be triggered once Delhi makes a payment for the Russian equipment</w:t>
      </w:r>
      <w:r w:rsidRPr="00B5398B">
        <w:rPr>
          <w:sz w:val="16"/>
        </w:rPr>
        <w:t xml:space="preserve">. The sanctions include blocking of licences and permissions for a US entity to export a significantly large number of items to India. The restrictions on this front would include any arms sale or the transfer of nuclear equipment or technology. What's at stake? Not even the most optimistic American hawks are expecting India to walk away from Russia immediately. As one of the biggest customers of the Russian armaments industry, India will have tremendous difficulty scaling down its ties with Moscow. More than 70 per cent of the weapons fielded by India's armed forces and 60 per cent of the country's defence imports are of Russian origin. Significant weapons deals such as the $6 billion Sukhoi Super 30 upgrade, the $5.4 billion S-400 deal, highly successful projects such as the BrahMos supersonic cruise missile, and secret collaboration in the area of nuclear powered submarines, miniature nuclear reactors and aircraft carriers, all point to the deep defence ties between Moscow and New Delhi dating back over 50 years. In this backdrop, nobody expects India to abandon its defence ties with Russia, even if economic and people to people ties have cooled considerably. The assessment is also shared by the Americans. The strain CAATSA could place on the resurgent India-US relationship was in focus at a hearing of the US Senate Armed Services Committee in March 2018. Admiral Harry Harris, the former commander of the US Pacific Command (now IndoPaCom), said: "Seventy per cent of their military hardware is Russian in origin. You can't expect India to go cold turkey on that. I think we ought to look at ways to have a glide path, so that we can continue to trade in arms within India." His comments were made in the context of US Secretary of Defence James Mattis seeking exemptions from Section 231 for a number of US partners and allies. India is believed to be part of this list. The general consensus in the US is that both houses of Congress would have to consider ways to give a waiver to India. The main reason why the US is going easy on India - at least for the moment - is that Washington and New Delhi are in the process of working out multiple nuclear power plant and arms sale projects. As Admiral Harris remarked, India is "a key partner and a great strategic opportunity". Translation: India has deep </w:t>
      </w:r>
      <w:r w:rsidRPr="00B5398B">
        <w:rPr>
          <w:sz w:val="16"/>
        </w:rPr>
        <w:lastRenderedPageBreak/>
        <w:t xml:space="preserve">pockets and the US need the money to keep its factories running. Pissing off India isn't good politics. </w:t>
      </w:r>
      <w:r w:rsidRPr="00CB6F64">
        <w:rPr>
          <w:rStyle w:val="Emphasis"/>
          <w:highlight w:val="cyan"/>
        </w:rPr>
        <w:t>Simply put, applying CAATSA against India could put the US foreign policy and defence establishments in a bind and slow down their expanding cooperation with India.</w:t>
      </w:r>
    </w:p>
    <w:p w14:paraId="2CFEA9BD" w14:textId="77777777" w:rsidR="0079103E" w:rsidRPr="00996FDE" w:rsidRDefault="0079103E" w:rsidP="006836FA"/>
    <w:p w14:paraId="4C1084F9" w14:textId="77777777" w:rsidR="00EA2F26" w:rsidRDefault="00EA2F26" w:rsidP="00EA2F26">
      <w:pPr>
        <w:pStyle w:val="Heading4"/>
      </w:pPr>
      <w:r>
        <w:t>Trade war hampers US-India relations now</w:t>
      </w:r>
    </w:p>
    <w:p w14:paraId="30CA25B7" w14:textId="77777777" w:rsidR="00EA2F26" w:rsidRPr="00322B9D" w:rsidRDefault="00EA2F26" w:rsidP="00EA2F26">
      <w:r w:rsidRPr="002961F7">
        <w:rPr>
          <w:rStyle w:val="Style13ptBold"/>
        </w:rPr>
        <w:t>Dhume</w:t>
      </w:r>
      <w:r>
        <w:t>, Sadanand., 6-28-20</w:t>
      </w:r>
      <w:r w:rsidRPr="002961F7">
        <w:rPr>
          <w:rStyle w:val="Style13ptBold"/>
        </w:rPr>
        <w:t>19</w:t>
      </w:r>
      <w:r>
        <w:t>. East Is East: The U.S. and India Stumble Toward a Trade War. WSJ. /jh</w:t>
      </w:r>
    </w:p>
    <w:p w14:paraId="5615AE7A" w14:textId="77777777" w:rsidR="00EA2F26" w:rsidRDefault="00EA2F26" w:rsidP="00EA2F26">
      <w:r>
        <w:t xml:space="preserve">Much of the world's attention has focused on the trade spat between the U.S. and China. But </w:t>
      </w:r>
      <w:r w:rsidRPr="001B7B31">
        <w:rPr>
          <w:rStyle w:val="StyleUnderline"/>
        </w:rPr>
        <w:t>another trade war is brewing</w:t>
      </w:r>
      <w:r>
        <w:t xml:space="preserve"> in Asia: </w:t>
      </w:r>
      <w:r w:rsidRPr="001B7B31">
        <w:rPr>
          <w:rStyle w:val="StyleUnderline"/>
        </w:rPr>
        <w:t>between the U.S. and India.</w:t>
      </w:r>
    </w:p>
    <w:p w14:paraId="18D365B9" w14:textId="77777777" w:rsidR="00EA2F26" w:rsidRDefault="00EA2F26" w:rsidP="00EA2F26">
      <w:r>
        <w:t xml:space="preserve">In New Delhi Wednesday, Secretary of State Mike Pompeo talked up U.S. --India ties and called for "a new age of ambition" between the two democracies. But in a tweet late that night President </w:t>
      </w:r>
      <w:r w:rsidRPr="001B7B31">
        <w:rPr>
          <w:rStyle w:val="StyleUnderline"/>
        </w:rPr>
        <w:t>Trump called high Indian tariffs on U.S. exports</w:t>
      </w:r>
      <w:r>
        <w:t>, imposed earlier this month, "</w:t>
      </w:r>
      <w:r w:rsidRPr="001B7B31">
        <w:rPr>
          <w:rStyle w:val="StyleUnderline"/>
        </w:rPr>
        <w:t>unacceptable</w:t>
      </w:r>
      <w:r>
        <w:t>." Mr. Trump is scheduled to meet with Prime Minister Narendra Modi at the Group of 20 summit in Osaka, Japan, Friday.</w:t>
      </w:r>
    </w:p>
    <w:p w14:paraId="00F2372A" w14:textId="77777777" w:rsidR="00EA2F26" w:rsidRPr="001B7B31" w:rsidRDefault="00EA2F26" w:rsidP="00EA2F26">
      <w:pPr>
        <w:rPr>
          <w:rStyle w:val="StyleUnderline"/>
        </w:rPr>
      </w:pPr>
      <w:r>
        <w:t xml:space="preserve">Mr. Trump's approach is shortsighted. It pays far too much attention to tariffs and a small and declining bilateral trade deficit. </w:t>
      </w:r>
      <w:r w:rsidRPr="001B7B31">
        <w:rPr>
          <w:rStyle w:val="StyleUnderline"/>
        </w:rPr>
        <w:t>By supplying ammunition to his Indian critics, the president needlessly jeopardizes a deepening strategic partnership centered on defense and counterterrorism</w:t>
      </w:r>
      <w:r>
        <w:t xml:space="preserve">. And </w:t>
      </w:r>
      <w:r w:rsidRPr="001B7B31">
        <w:rPr>
          <w:rStyle w:val="StyleUnderline"/>
        </w:rPr>
        <w:t>though many U.S. complaints about Indian economic policies are well-founded, airing them on Twitter only makes it harder for Mr. Modi to address them without being seen as kowtowing.</w:t>
      </w:r>
    </w:p>
    <w:p w14:paraId="673AE846" w14:textId="77777777" w:rsidR="00EA2F26" w:rsidRPr="001B7B31" w:rsidRDefault="00EA2F26" w:rsidP="00EA2F26">
      <w:pPr>
        <w:rPr>
          <w:rStyle w:val="StyleUnderline"/>
        </w:rPr>
      </w:pPr>
      <w:r>
        <w:t xml:space="preserve">Economic friction between the U.S. and India isn't new. U.S. trade negotiators have long battled to increase market access, lower tariffs, and strengthen protection for intellectual property. But </w:t>
      </w:r>
      <w:r w:rsidRPr="001B7B31">
        <w:rPr>
          <w:rStyle w:val="StyleUnderline"/>
        </w:rPr>
        <w:t>what was once a sideshow risks becoming the main event</w:t>
      </w:r>
      <w:r>
        <w:t xml:space="preserve">. According to media reports, </w:t>
      </w:r>
      <w:r w:rsidRPr="001B7B31">
        <w:rPr>
          <w:rStyle w:val="StyleUnderline"/>
        </w:rPr>
        <w:t>the U.S. is considering launching a broader investigation into Indian trade practices, which could kick off a full-blown trade war.</w:t>
      </w:r>
    </w:p>
    <w:p w14:paraId="59EDB11A" w14:textId="77777777" w:rsidR="00EA2F26" w:rsidRPr="001B7B31" w:rsidRDefault="00EA2F26" w:rsidP="00EA2F26">
      <w:pPr>
        <w:rPr>
          <w:rStyle w:val="StyleUnderline"/>
        </w:rPr>
      </w:pPr>
      <w:r w:rsidRPr="001B7B31">
        <w:rPr>
          <w:rStyle w:val="StyleUnderline"/>
        </w:rPr>
        <w:t>U.S. officials complain about the Indian price caps on medical devices</w:t>
      </w:r>
      <w:r>
        <w:t xml:space="preserve"> such as stents and knee implants, </w:t>
      </w:r>
      <w:r w:rsidRPr="001B7B31">
        <w:rPr>
          <w:rStyle w:val="StyleUnderline"/>
        </w:rPr>
        <w:t xml:space="preserve">an Indian proposal to force companies such as Visa and Mastercard to store data on local servers, and </w:t>
      </w:r>
      <w:r w:rsidRPr="001B7B31">
        <w:t>capricious</w:t>
      </w:r>
      <w:r w:rsidRPr="001B7B31">
        <w:rPr>
          <w:rStyle w:val="StyleUnderline"/>
        </w:rPr>
        <w:t xml:space="preserve"> changes to e-commerce rules that affect large investments in India by Amazon and Walmart.</w:t>
      </w:r>
    </w:p>
    <w:p w14:paraId="0EB0186D" w14:textId="77777777" w:rsidR="00EA2F26" w:rsidRDefault="00EA2F26" w:rsidP="00EA2F26">
      <w:r w:rsidRPr="001B7B31">
        <w:rPr>
          <w:rStyle w:val="StyleUnderline"/>
        </w:rPr>
        <w:t>Indians chafe at not getting a waiver</w:t>
      </w:r>
      <w:r>
        <w:t xml:space="preserve"> -- unlike Australia, Mexico and Canada -- </w:t>
      </w:r>
      <w:r w:rsidRPr="001B7B31">
        <w:rPr>
          <w:rStyle w:val="StyleUnderline"/>
        </w:rPr>
        <w:t>after the U.S. imposed tariffs on imported steel and aluminum last year citing national-security concerns.</w:t>
      </w:r>
      <w:r>
        <w:t xml:space="preserve"> Earlier this month, </w:t>
      </w:r>
      <w:r w:rsidRPr="001B7B31">
        <w:rPr>
          <w:rStyle w:val="StyleUnderline"/>
        </w:rPr>
        <w:t>Washington</w:t>
      </w:r>
      <w:r>
        <w:t xml:space="preserve"> also </w:t>
      </w:r>
      <w:r w:rsidRPr="001B7B31">
        <w:rPr>
          <w:rStyle w:val="StyleUnderline"/>
        </w:rPr>
        <w:t>scrapped trade preferences that in 2018 gave $6.3 billion worth of Indian exports</w:t>
      </w:r>
      <w:r>
        <w:t xml:space="preserve"> -- including tableware, auto parts and chemicals -- </w:t>
      </w:r>
      <w:r w:rsidRPr="001B7B31">
        <w:rPr>
          <w:rStyle w:val="StyleUnderline"/>
        </w:rPr>
        <w:t>duty-free access to the U.S. market. India in turn raised tariffs on 28 U.S. items</w:t>
      </w:r>
      <w:r>
        <w:t>, including apples, almonds, walnuts and chemical products.</w:t>
      </w:r>
    </w:p>
    <w:p w14:paraId="14A5C93E" w14:textId="77777777" w:rsidR="00EA2F26" w:rsidRDefault="00EA2F26" w:rsidP="00EA2F26">
      <w:r>
        <w:t xml:space="preserve">At the same time, </w:t>
      </w:r>
      <w:r w:rsidRPr="001B7B31">
        <w:rPr>
          <w:rStyle w:val="StyleUnderline"/>
        </w:rPr>
        <w:t>under threat of sanctions, India's state-owned oil companies have halted imports of Iranian oil</w:t>
      </w:r>
      <w:r>
        <w:t xml:space="preserve">. (Washington is encouraging India to import more of its energy from U.S. allies such as Saudi Arabia.) Should India go ahead with the deal Mr. </w:t>
      </w:r>
      <w:r w:rsidRPr="001B7B31">
        <w:rPr>
          <w:rStyle w:val="StyleUnderline"/>
        </w:rPr>
        <w:t>Modi signed last fall to purchase a sophisticated antimissile system from Russia, it faces sanctions mandated by Congress.</w:t>
      </w:r>
      <w:r>
        <w:t xml:space="preserve"> Mr. Trump has the authority to grant India a waiver, but it isn't clear that he will.</w:t>
      </w:r>
    </w:p>
    <w:p w14:paraId="3726197B" w14:textId="77777777" w:rsidR="00EA2F26" w:rsidRDefault="00EA2F26" w:rsidP="00EA2F26">
      <w:r>
        <w:t xml:space="preserve">Many U.S. grievances are legitimate. Compared with the U.S., India remains a closed economy. Average Indian tariffs are 13.8%, vs. 3.4% in the U.S. On Mr. Modi's watch, India has taken a protectionist turn, reversing more than two decades of trade liberalization by raising tariffs on electronics, mobile phones </w:t>
      </w:r>
      <w:r>
        <w:lastRenderedPageBreak/>
        <w:t>and components, auto parts and toys. It has also unilaterally terminated bilateral investment treaties with dozens of countries.</w:t>
      </w:r>
    </w:p>
    <w:p w14:paraId="4BAC41E0" w14:textId="77777777" w:rsidR="00EA2F26" w:rsidRDefault="00EA2F26" w:rsidP="00EA2F26">
      <w:r>
        <w:t>Unlike their counterparts in Japan and Australia, Indian trade officials have shown little flair when dealing with Mr. Trump. For instance, New Delhi could have easily eliminated tariffs on a small number of Harley-Davidson motorcycles, an issue Mr. Trump has repeatedly brought up in speeches. Indians bought a mere 3,413 Harleys in 2017, most of which were assembled in India and attracted no duties anyway. Instead, Indian trade mandarins reduced duties on high-end motorcycles from 100% to a still high 50%, a gesture the president dismissed as "not a favor."</w:t>
      </w:r>
    </w:p>
    <w:p w14:paraId="2A67FF13" w14:textId="77777777" w:rsidR="00EA2F26" w:rsidRDefault="00EA2F26" w:rsidP="00EA2F26">
      <w:r>
        <w:t>Irritants notwithstanding, the U.S. shouldn't lose sight of the larger picture. Many economists criticize Mr. Trump for caring too much about trade deficits. In India's case, the difference isn't only small but shrinking. Last year the deficit was $24.2 billion, down 18% from two years earlier. To put this in perspective, this is less than 7% of the $378.6 billion U.S. deficit with China. Overall U.S. --India trade has more than doubled over the past decade to $142.1 billion.</w:t>
      </w:r>
    </w:p>
    <w:p w14:paraId="72B1476D" w14:textId="77777777" w:rsidR="00EA2F26" w:rsidRDefault="00EA2F26" w:rsidP="00EA2F26">
      <w:r>
        <w:t xml:space="preserve">During the past two decades, </w:t>
      </w:r>
      <w:r w:rsidRPr="001B7B31">
        <w:rPr>
          <w:rStyle w:val="StyleUnderline"/>
        </w:rPr>
        <w:t>successive U.S. presidents have courted India as a potential counterweight to China. The Pentagon's Indo-Pacific Strategy Report</w:t>
      </w:r>
      <w:r>
        <w:t xml:space="preserve">, released earlier this month, </w:t>
      </w:r>
      <w:r w:rsidRPr="001B7B31">
        <w:rPr>
          <w:rStyle w:val="StyleUnderline"/>
        </w:rPr>
        <w:t>mentions India 35 times</w:t>
      </w:r>
      <w:r>
        <w:t xml:space="preserve">. Unlike with established allies such as Japan </w:t>
      </w:r>
      <w:r w:rsidRPr="001B7B31">
        <w:t>and Canada,</w:t>
      </w:r>
      <w:r w:rsidRPr="001B7B31">
        <w:rPr>
          <w:rStyle w:val="StyleUnderline"/>
        </w:rPr>
        <w:t xml:space="preserve"> the U.S. can't be confident that economic tensions won't mar strategic ties with India,</w:t>
      </w:r>
      <w:r>
        <w:t xml:space="preserve"> where much of the commentariat remains skeptical about drawing too close to Washington.</w:t>
      </w:r>
    </w:p>
    <w:p w14:paraId="35DC9837" w14:textId="77777777" w:rsidR="00EA2F26" w:rsidRDefault="00EA2F26" w:rsidP="00EA2F26">
      <w:pPr>
        <w:pStyle w:val="Heading4"/>
      </w:pPr>
      <w:r>
        <w:t>S400 sale decks relations now</w:t>
      </w:r>
    </w:p>
    <w:p w14:paraId="6AC848D9" w14:textId="77777777" w:rsidR="00EA2F26" w:rsidRDefault="00EA2F26" w:rsidP="00EA2F26">
      <w:r w:rsidRPr="00943C23">
        <w:rPr>
          <w:rStyle w:val="Style13ptBold"/>
        </w:rPr>
        <w:t>PTI</w:t>
      </w:r>
      <w:r>
        <w:t>, 5-31-</w:t>
      </w:r>
      <w:r w:rsidRPr="00943C23">
        <w:rPr>
          <w:rStyle w:val="Style13ptBold"/>
        </w:rPr>
        <w:t>19</w:t>
      </w:r>
      <w:r>
        <w:t>. India's buying of S-400 from Russia will have serious implications on defence ties: US. Times of India. https://timesofindia.indiatimes.com/india/indias-buying-of-s-400-from-russia-will-have-serious-implications-on-defence-ties-us/articleshow/69590497.cms /jh</w:t>
      </w:r>
    </w:p>
    <w:p w14:paraId="209FA8FE" w14:textId="77777777" w:rsidR="00EA2F26" w:rsidRDefault="00EA2F26" w:rsidP="00EA2F26">
      <w:r>
        <w:t xml:space="preserve">WASHINGTON: </w:t>
      </w:r>
      <w:r w:rsidRPr="00B177B5">
        <w:rPr>
          <w:rStyle w:val="StyleUnderline"/>
        </w:rPr>
        <w:t>India's decision to buy the long-range S-400 missile defense system from Russia will have serious implications on defence ties</w:t>
      </w:r>
      <w:r>
        <w:t>, the Trump administration has warned.</w:t>
      </w:r>
    </w:p>
    <w:p w14:paraId="2822CB00" w14:textId="77777777" w:rsidR="00EA2F26" w:rsidRDefault="00EA2F26" w:rsidP="00EA2F26">
      <w:r>
        <w:t>The S-400 is known as Russia's most advanced long-range surface-to-air missile defence system. China was the first foreign buyer to seal a government-to-government deal with Russia in 2014 to procure the lethal missile system.</w:t>
      </w:r>
    </w:p>
    <w:p w14:paraId="59D297B7" w14:textId="77777777" w:rsidR="00EA2F26" w:rsidRDefault="00EA2F26" w:rsidP="00EA2F26">
      <w:r>
        <w:t>India and Russia signed a $5 billion S-400 air defence system deal in October last after wide-ranging talks between Prime Minister Narendra Modi and Russian President Vladimir Putin.</w:t>
      </w:r>
    </w:p>
    <w:p w14:paraId="7F1323B7" w14:textId="77777777" w:rsidR="00EA2F26" w:rsidRDefault="00EA2F26" w:rsidP="00EA2F26">
      <w:r w:rsidRPr="00B177B5">
        <w:rPr>
          <w:rStyle w:val="StyleUnderline"/>
        </w:rPr>
        <w:t>A senior State Department official told a group of reporters</w:t>
      </w:r>
      <w:r>
        <w:t xml:space="preserve"> on Thursday that </w:t>
      </w:r>
      <w:r w:rsidRPr="00B177B5">
        <w:rPr>
          <w:rStyle w:val="StyleUnderline"/>
        </w:rPr>
        <w:t>New Delhi's decision to buy S-400 air defence system from Moscow was significant</w:t>
      </w:r>
      <w:r>
        <w:t>, disagreeing with the view that it "isn't a big deal".</w:t>
      </w:r>
    </w:p>
    <w:p w14:paraId="1C4E1453" w14:textId="77777777" w:rsidR="00EA2F26" w:rsidRPr="00B177B5" w:rsidRDefault="00EA2F26" w:rsidP="00EA2F26">
      <w:pPr>
        <w:rPr>
          <w:rStyle w:val="StyleUnderline"/>
        </w:rPr>
      </w:pPr>
      <w:r w:rsidRPr="00B177B5">
        <w:rPr>
          <w:rStyle w:val="StyleUnderline"/>
        </w:rPr>
        <w:t>The official disagreed with the view that India's buying of S-400 from Russia might not have an impact as long as it increases its military purchase from the US.</w:t>
      </w:r>
    </w:p>
    <w:p w14:paraId="7A6E7CE8" w14:textId="77777777" w:rsidR="00EA2F26" w:rsidRDefault="00EA2F26" w:rsidP="00EA2F26">
      <w:r>
        <w:t xml:space="preserve">"I disagree. </w:t>
      </w:r>
      <w:r w:rsidRPr="00B177B5">
        <w:rPr>
          <w:rStyle w:val="StyleUnderline"/>
        </w:rPr>
        <w:t>The S-400 is significant because of CAATSA sanctions.</w:t>
      </w:r>
      <w:r>
        <w:t xml:space="preserve"> It's also significant because of what </w:t>
      </w:r>
      <w:r w:rsidRPr="00B177B5">
        <w:rPr>
          <w:rStyle w:val="StyleUnderline"/>
        </w:rPr>
        <w:t>it precludes</w:t>
      </w:r>
      <w:r>
        <w:t xml:space="preserve">, in terms of </w:t>
      </w:r>
      <w:r w:rsidRPr="00B177B5">
        <w:rPr>
          <w:rStyle w:val="StyleUnderline"/>
        </w:rPr>
        <w:t>future high-tech cooperation</w:t>
      </w:r>
      <w:r>
        <w:t>," the official said.</w:t>
      </w:r>
    </w:p>
    <w:p w14:paraId="7BBAB86E" w14:textId="77777777" w:rsidR="00EA2F26" w:rsidRDefault="00EA2F26" w:rsidP="00EA2F26">
      <w:r w:rsidRPr="00B177B5">
        <w:rPr>
          <w:rStyle w:val="StyleUnderline"/>
        </w:rPr>
        <w:lastRenderedPageBreak/>
        <w:t>The S-400 missile defence system</w:t>
      </w:r>
      <w:r>
        <w:t xml:space="preserve"> deal </w:t>
      </w:r>
      <w:r w:rsidRPr="00B177B5">
        <w:rPr>
          <w:rStyle w:val="StyleUnderline"/>
        </w:rPr>
        <w:t>could result in US sanctions under</w:t>
      </w:r>
      <w:r>
        <w:t xml:space="preserve"> the Countering America's Adversaries Through Sanctions Act (</w:t>
      </w:r>
      <w:r w:rsidRPr="00B177B5">
        <w:rPr>
          <w:rStyle w:val="StyleUnderline"/>
        </w:rPr>
        <w:t>CAATSA</w:t>
      </w:r>
      <w:r>
        <w:t>) instituted by the US Congress on arms purchases from Russia.</w:t>
      </w:r>
    </w:p>
    <w:p w14:paraId="45424062" w14:textId="77777777" w:rsidR="00EA2F26" w:rsidRPr="00B177B5" w:rsidRDefault="00EA2F26" w:rsidP="00EA2F26">
      <w:pPr>
        <w:rPr>
          <w:rStyle w:val="StyleUnderline"/>
        </w:rPr>
      </w:pPr>
      <w:r w:rsidRPr="00B177B5">
        <w:rPr>
          <w:rStyle w:val="StyleUnderline"/>
        </w:rPr>
        <w:t>The official said if India went ahead with its decision to buy the S-400 missile defence system from Russia, it will have serious implications on the defence ties.</w:t>
      </w:r>
    </w:p>
    <w:p w14:paraId="19ACC326" w14:textId="77777777" w:rsidR="00EA2F26" w:rsidRDefault="00EA2F26" w:rsidP="00EA2F26">
      <w:r w:rsidRPr="00B177B5">
        <w:rPr>
          <w:rStyle w:val="StyleUnderline"/>
        </w:rPr>
        <w:t>The Trump administration has been very clear that the acquisition of advanced Russian technology sends the wrong message to Russia</w:t>
      </w:r>
      <w:r>
        <w:t xml:space="preserve"> at a time when it continues its aggressions, the official said.</w:t>
      </w:r>
    </w:p>
    <w:p w14:paraId="13C75097" w14:textId="77777777" w:rsidR="00EA2F26" w:rsidRDefault="00EA2F26" w:rsidP="00EA2F26">
      <w:r>
        <w:t>"Those concerns we hold high," said the official who spoke on the condition of anonymity.</w:t>
      </w:r>
    </w:p>
    <w:p w14:paraId="606B64C7" w14:textId="77777777" w:rsidR="00EA2F26" w:rsidRDefault="00EA2F26" w:rsidP="00EA2F26">
      <w:r>
        <w:t>"You can look at the very serious conversation that's taking place with our NATO partner Turkey and the same concerns will apply should India proceed with an S-400 purchase," the official said.</w:t>
      </w:r>
    </w:p>
    <w:p w14:paraId="130621C7" w14:textId="77777777" w:rsidR="00EA2F26" w:rsidRDefault="00EA2F26" w:rsidP="00EA2F26">
      <w:r>
        <w:t>"</w:t>
      </w:r>
      <w:r w:rsidRPr="00B177B5">
        <w:rPr>
          <w:rStyle w:val="StyleUnderline"/>
        </w:rPr>
        <w:t>We don't commingle highest technology systems</w:t>
      </w:r>
      <w:r>
        <w:t>. There are threats posed by the purchase of an S-400. So that conversation you're seeing played out in Turkey right now," the official said, asserting that those same concerns would apply to India as well.</w:t>
      </w:r>
    </w:p>
    <w:p w14:paraId="6D4A8FF4" w14:textId="77777777" w:rsidR="00EA2F26" w:rsidRDefault="00EA2F26" w:rsidP="00EA2F26">
      <w:r>
        <w:t>Noting that there is no automatic waivers under CAATSA legislation, the official said that there is a provision that allows for presidential determination.</w:t>
      </w:r>
    </w:p>
    <w:p w14:paraId="60817A7A" w14:textId="77777777" w:rsidR="00EA2F26" w:rsidRDefault="00EA2F26" w:rsidP="00EA2F26">
      <w:r>
        <w:t xml:space="preserve">"Every case would have to be looked at individually. But I think </w:t>
      </w:r>
      <w:r w:rsidRPr="00B177B5">
        <w:rPr>
          <w:rStyle w:val="StyleUnderline"/>
        </w:rPr>
        <w:t>the broader issue is where are India's military relations headed</w:t>
      </w:r>
      <w:r>
        <w:t xml:space="preserve">? With whom is it going to share the highest technology and that operating environment? Because </w:t>
      </w:r>
      <w:r w:rsidRPr="00B177B5">
        <w:rPr>
          <w:rStyle w:val="StyleUnderline"/>
        </w:rPr>
        <w:t>certain choices preclude other choices</w:t>
      </w:r>
      <w:r>
        <w:t>," the official noted.</w:t>
      </w:r>
    </w:p>
    <w:p w14:paraId="62447774" w14:textId="77777777" w:rsidR="00EA2F26" w:rsidRDefault="00EA2F26" w:rsidP="00EA2F26">
      <w:r>
        <w:t>"As we have discussions about a combat aircraft sales and other advanced systems, the decisions that India makes with regard to S-400 will have an impact on those conversations," the senior State Department official said.</w:t>
      </w:r>
    </w:p>
    <w:p w14:paraId="77A794DF" w14:textId="77777777" w:rsidR="00EA2F26" w:rsidRDefault="00EA2F26" w:rsidP="00EA2F26">
      <w:r>
        <w:t>India has been diversifying its weapons supply over the years. The US estimates that probably 60 to 70 per cent of its hardware is of Soviet/Russia origin.</w:t>
      </w:r>
    </w:p>
    <w:p w14:paraId="73073940" w14:textId="77777777" w:rsidR="00EA2F26" w:rsidRDefault="00EA2F26" w:rsidP="00EA2F26">
      <w:r w:rsidRPr="00B177B5">
        <w:rPr>
          <w:rStyle w:val="StyleUnderline"/>
        </w:rPr>
        <w:t>There is still a significant dependence on Russia. But the jump in India's purchase of military equipment from the US from zero to $18 billion is significant,</w:t>
      </w:r>
      <w:r>
        <w:t xml:space="preserve"> the official said.</w:t>
      </w:r>
    </w:p>
    <w:p w14:paraId="772C5165" w14:textId="77777777" w:rsidR="00EA2F26" w:rsidRDefault="00EA2F26" w:rsidP="00EA2F26">
      <w:r>
        <w:t>"We do more military exercises with India than with any other country in the world. Through these exercises, through the enhanced cooperation we have, whether it's in the disaster assistance and humanitarian relief area or whether it's on this joint sailing that we did in the south China Sea, there's natural interest and also increasing the interoperability of our military equipment.</w:t>
      </w:r>
    </w:p>
    <w:p w14:paraId="7A3B8759" w14:textId="77777777" w:rsidR="00EA2F26" w:rsidRDefault="00EA2F26" w:rsidP="00EA2F26">
      <w:r>
        <w:t>"So we, we certainly look forward to ongoing discussions about a variety of ones," the official said.</w:t>
      </w:r>
    </w:p>
    <w:p w14:paraId="58C464AE" w14:textId="77777777" w:rsidR="00EA2F26" w:rsidRDefault="00EA2F26" w:rsidP="00EA2F26">
      <w:r>
        <w:t>Asked that India took the decision to buy S-400 from Russia as the US was not willing to share such hardware with it, the official said: "There's another message from the United States and let's talk. We have systems that are effective. There are other platforms that are very effective".</w:t>
      </w:r>
    </w:p>
    <w:p w14:paraId="01575117" w14:textId="77777777" w:rsidR="00EA2F26" w:rsidRDefault="00EA2F26" w:rsidP="00EA2F26">
      <w:r>
        <w:t>There are other considerations at play as well, the official said.</w:t>
      </w:r>
    </w:p>
    <w:p w14:paraId="0DCE85B9" w14:textId="77777777" w:rsidR="00EA2F26" w:rsidRDefault="00EA2F26" w:rsidP="00EA2F26">
      <w:r>
        <w:lastRenderedPageBreak/>
        <w:t xml:space="preserve">"But I think there's also a very positive message. </w:t>
      </w:r>
      <w:r w:rsidRPr="00B177B5">
        <w:rPr>
          <w:rStyle w:val="StyleUnderline"/>
        </w:rPr>
        <w:t>We are now able to cooperate in ways that we could not before. We are now reaching agreements that we did not have before that allow us to consider sales that were incomprehensible only five years ago</w:t>
      </w:r>
      <w:r>
        <w:t>," the official said.</w:t>
      </w:r>
    </w:p>
    <w:p w14:paraId="46ECBDAF" w14:textId="77777777" w:rsidR="00EA2F26" w:rsidRDefault="00EA2F26" w:rsidP="00EA2F26">
      <w:r>
        <w:t xml:space="preserve">"So, we look forward to continuing the conversation because this really is a conversation. </w:t>
      </w:r>
      <w:r w:rsidRPr="00B177B5">
        <w:rPr>
          <w:rStyle w:val="StyleUnderline"/>
        </w:rPr>
        <w:t>Choices that are made now will establish the framework for the future and we certainly have the ambitions for the broadest possible, deepest possible military relationship with India</w:t>
      </w:r>
      <w:r>
        <w:t>," the official said.</w:t>
      </w:r>
    </w:p>
    <w:p w14:paraId="4E5B2DB2" w14:textId="21D88B37" w:rsidR="006836FA" w:rsidRPr="006836FA" w:rsidRDefault="00EA2F26" w:rsidP="006836FA">
      <w:r>
        <w:t>The official underscored that the US was ready to discuss the full array of equipment available to address India's concerns.</w:t>
      </w:r>
    </w:p>
    <w:p w14:paraId="3483D588" w14:textId="32BC7645" w:rsidR="00CE21C6" w:rsidRDefault="00573D61" w:rsidP="00573D61">
      <w:pPr>
        <w:pStyle w:val="Heading3"/>
      </w:pPr>
      <w:r>
        <w:lastRenderedPageBreak/>
        <w:t>Link defense</w:t>
      </w:r>
    </w:p>
    <w:p w14:paraId="663D32AD" w14:textId="0BDB77D5" w:rsidR="00573D61" w:rsidRDefault="004445FD" w:rsidP="00573D61">
      <w:pPr>
        <w:pStyle w:val="Heading4"/>
      </w:pPr>
      <w:r>
        <w:t>US-India relations</w:t>
      </w:r>
      <w:r w:rsidR="00573D61">
        <w:t xml:space="preserve"> </w:t>
      </w:r>
      <w:r>
        <w:t xml:space="preserve">don’t </w:t>
      </w:r>
      <w:r w:rsidR="00573D61">
        <w:t xml:space="preserve">depend on arms </w:t>
      </w:r>
    </w:p>
    <w:p w14:paraId="54CE06B8" w14:textId="77777777" w:rsidR="00573D61" w:rsidRPr="000043F6" w:rsidRDefault="00573D61" w:rsidP="00573D61">
      <w:pPr>
        <w:tabs>
          <w:tab w:val="left" w:pos="4455"/>
        </w:tabs>
        <w:rPr>
          <w:sz w:val="16"/>
          <w:szCs w:val="16"/>
        </w:rPr>
      </w:pPr>
      <w:r>
        <w:rPr>
          <w:sz w:val="16"/>
          <w:szCs w:val="16"/>
        </w:rPr>
        <w:t xml:space="preserve"> </w:t>
      </w:r>
      <w:r w:rsidRPr="00FE13A3">
        <w:rPr>
          <w:rStyle w:val="Style13ptBold"/>
        </w:rPr>
        <w:t>US Department</w:t>
      </w:r>
      <w:r w:rsidRPr="000043F6">
        <w:rPr>
          <w:b/>
          <w:bCs/>
        </w:rPr>
        <w:t xml:space="preserve"> of State</w:t>
      </w:r>
      <w:r>
        <w:t xml:space="preserve"> </w:t>
      </w:r>
      <w:r w:rsidRPr="000043F6">
        <w:rPr>
          <w:b/>
          <w:bCs/>
        </w:rPr>
        <w:t>6</w:t>
      </w:r>
      <w:r>
        <w:t>/21/</w:t>
      </w:r>
      <w:r w:rsidRPr="000043F6">
        <w:rPr>
          <w:b/>
          <w:bCs/>
        </w:rPr>
        <w:t>19</w:t>
      </w:r>
      <w:r>
        <w:t xml:space="preserve"> </w:t>
      </w:r>
      <w:r w:rsidRPr="009F6794">
        <w:rPr>
          <w:sz w:val="16"/>
          <w:szCs w:val="16"/>
        </w:rPr>
        <w:t>U.S. Relations With India</w:t>
      </w:r>
      <w:r>
        <w:rPr>
          <w:rStyle w:val="Emphasis"/>
        </w:rPr>
        <w:t xml:space="preserve"> </w:t>
      </w:r>
      <w:r w:rsidRPr="009F6794">
        <w:rPr>
          <w:sz w:val="16"/>
          <w:szCs w:val="16"/>
        </w:rPr>
        <w:t>BILATERAL RELATIONS FACT SHEET</w:t>
      </w:r>
      <w:r>
        <w:rPr>
          <w:sz w:val="16"/>
          <w:szCs w:val="16"/>
        </w:rPr>
        <w:t xml:space="preserve"> </w:t>
      </w:r>
      <w:r w:rsidRPr="009F6794">
        <w:rPr>
          <w:sz w:val="16"/>
          <w:szCs w:val="16"/>
        </w:rPr>
        <w:t>BUREAU OF SOUTH AND CENTRAL ASIAN AFFAIRS</w:t>
      </w:r>
      <w:r>
        <w:rPr>
          <w:sz w:val="16"/>
          <w:szCs w:val="16"/>
        </w:rPr>
        <w:t xml:space="preserve"> </w:t>
      </w:r>
      <w:r w:rsidRPr="009F6794">
        <w:rPr>
          <w:sz w:val="16"/>
          <w:szCs w:val="16"/>
        </w:rPr>
        <w:t>“U.S.-INDIA RELATIONS”</w:t>
      </w:r>
      <w:r>
        <w:rPr>
          <w:sz w:val="16"/>
          <w:szCs w:val="16"/>
        </w:rPr>
        <w:t xml:space="preserve"> </w:t>
      </w:r>
      <w:r w:rsidRPr="000043F6">
        <w:rPr>
          <w:sz w:val="16"/>
          <w:szCs w:val="16"/>
        </w:rPr>
        <w:t>“Economic Relations”</w:t>
      </w:r>
      <w:r>
        <w:rPr>
          <w:sz w:val="16"/>
          <w:szCs w:val="16"/>
        </w:rPr>
        <w:t xml:space="preserve"> </w:t>
      </w:r>
      <w:hyperlink r:id="rId21" w:history="1">
        <w:r w:rsidRPr="006812D4">
          <w:rPr>
            <w:rStyle w:val="Hyperlink"/>
            <w:sz w:val="16"/>
            <w:szCs w:val="16"/>
          </w:rPr>
          <w:t>https://www.state.gov/u-s-relations-with-india/</w:t>
        </w:r>
      </w:hyperlink>
      <w:r>
        <w:rPr>
          <w:sz w:val="16"/>
          <w:szCs w:val="16"/>
        </w:rPr>
        <w:t xml:space="preserve"> </w:t>
      </w:r>
    </w:p>
    <w:p w14:paraId="7EE49296" w14:textId="77777777" w:rsidR="00573D61" w:rsidRDefault="00573D61" w:rsidP="00573D61">
      <w:pPr>
        <w:tabs>
          <w:tab w:val="left" w:pos="4455"/>
        </w:tabs>
        <w:rPr>
          <w:sz w:val="16"/>
          <w:szCs w:val="16"/>
        </w:rPr>
      </w:pPr>
      <w:r w:rsidRPr="00CB6F64">
        <w:rPr>
          <w:highlight w:val="cyan"/>
        </w:rPr>
        <w:t>The U</w:t>
      </w:r>
      <w:r>
        <w:t xml:space="preserve">nited </w:t>
      </w:r>
      <w:r w:rsidRPr="00CB6F64">
        <w:rPr>
          <w:highlight w:val="cyan"/>
        </w:rPr>
        <w:t>S</w:t>
      </w:r>
      <w:r>
        <w:t xml:space="preserve">tates </w:t>
      </w:r>
      <w:r w:rsidRPr="00CB6F64">
        <w:rPr>
          <w:highlight w:val="cyan"/>
        </w:rPr>
        <w:t>seeks an expanded</w:t>
      </w:r>
      <w:r>
        <w:t xml:space="preserve"> </w:t>
      </w:r>
      <w:r w:rsidRPr="000043F6">
        <w:t xml:space="preserve">trade </w:t>
      </w:r>
      <w:r w:rsidRPr="00CB6F64">
        <w:rPr>
          <w:highlight w:val="cyan"/>
        </w:rPr>
        <w:t>relationship that is reciprocal and fair</w:t>
      </w:r>
      <w:r>
        <w:t xml:space="preserve">. </w:t>
      </w:r>
      <w:r w:rsidRPr="00CB6F64">
        <w:rPr>
          <w:highlight w:val="cyan"/>
        </w:rPr>
        <w:t>Bilateral</w:t>
      </w:r>
      <w:r>
        <w:t xml:space="preserve"> </w:t>
      </w:r>
      <w:r w:rsidRPr="00CB6F64">
        <w:rPr>
          <w:highlight w:val="cyan"/>
        </w:rPr>
        <w:t>trade</w:t>
      </w:r>
      <w:r>
        <w:t xml:space="preserve"> </w:t>
      </w:r>
      <w:r w:rsidRPr="00CB6F64">
        <w:rPr>
          <w:highlight w:val="cyan"/>
        </w:rPr>
        <w:t>in 2018</w:t>
      </w:r>
      <w:r>
        <w:t xml:space="preserve"> </w:t>
      </w:r>
      <w:r w:rsidRPr="00CB6F64">
        <w:rPr>
          <w:highlight w:val="cyan"/>
        </w:rPr>
        <w:t>was $142 billion</w:t>
      </w:r>
      <w:r>
        <w:t xml:space="preserve">, </w:t>
      </w:r>
      <w:r w:rsidRPr="00332E29">
        <w:rPr>
          <w:sz w:val="16"/>
          <w:szCs w:val="16"/>
        </w:rPr>
        <w:t>a 12.6 percent</w:t>
      </w:r>
      <w:r>
        <w:t xml:space="preserve"> </w:t>
      </w:r>
      <w:r w:rsidRPr="00CB6F64">
        <w:rPr>
          <w:highlight w:val="cyan"/>
        </w:rPr>
        <w:t>increase from 2017.  U.S. energy exports are</w:t>
      </w:r>
      <w:r>
        <w:t xml:space="preserve"> an </w:t>
      </w:r>
      <w:r w:rsidRPr="00CB6F64">
        <w:rPr>
          <w:highlight w:val="cyan"/>
        </w:rPr>
        <w:t>important</w:t>
      </w:r>
      <w:r>
        <w:t xml:space="preserve"> area of growth </w:t>
      </w:r>
      <w:r w:rsidRPr="00CB6F64">
        <w:rPr>
          <w:highlight w:val="cyan"/>
        </w:rPr>
        <w:t xml:space="preserve">in </w:t>
      </w:r>
      <w:r w:rsidRPr="000E746E">
        <w:t>the</w:t>
      </w:r>
      <w:r w:rsidRPr="00CB6F64">
        <w:rPr>
          <w:highlight w:val="cyan"/>
        </w:rPr>
        <w:t xml:space="preserve"> trade relationship</w:t>
      </w:r>
      <w:r w:rsidRPr="00332E29">
        <w:rPr>
          <w:sz w:val="16"/>
          <w:szCs w:val="16"/>
        </w:rPr>
        <w:t>.  In 2018</w:t>
      </w:r>
      <w:r>
        <w:t xml:space="preserve"> </w:t>
      </w:r>
      <w:r w:rsidRPr="00CB6F64">
        <w:rPr>
          <w:highlight w:val="cyan"/>
        </w:rPr>
        <w:t>India purchased 48.2 million barrels of U.S. crude oil</w:t>
      </w:r>
      <w:r>
        <w:t xml:space="preserve">, </w:t>
      </w:r>
      <w:r w:rsidRPr="00332E29">
        <w:rPr>
          <w:sz w:val="16"/>
          <w:szCs w:val="16"/>
        </w:rPr>
        <w:t>a significant increase from 9.6 million in 2017.  Last year</w:t>
      </w:r>
      <w:r w:rsidRPr="000E746E">
        <w:t xml:space="preserve">, </w:t>
      </w:r>
      <w:r w:rsidRPr="00CB6F64">
        <w:rPr>
          <w:highlight w:val="cyan"/>
        </w:rPr>
        <w:t>Indian students</w:t>
      </w:r>
      <w:r w:rsidRPr="000E746E">
        <w:t xml:space="preserve"> enrolled </w:t>
      </w:r>
      <w:r w:rsidRPr="00CB6F64">
        <w:rPr>
          <w:highlight w:val="cyan"/>
        </w:rPr>
        <w:t>at U.S. colleges</w:t>
      </w:r>
      <w:r w:rsidRPr="000E746E">
        <w:t xml:space="preserve"> </w:t>
      </w:r>
      <w:r w:rsidRPr="00332E29">
        <w:rPr>
          <w:sz w:val="16"/>
          <w:szCs w:val="16"/>
        </w:rPr>
        <w:t>and universities</w:t>
      </w:r>
      <w:r w:rsidRPr="000E746E">
        <w:t xml:space="preserve"> </w:t>
      </w:r>
      <w:r w:rsidRPr="00CB6F64">
        <w:rPr>
          <w:highlight w:val="cyan"/>
        </w:rPr>
        <w:t>contributed over $7 billion</w:t>
      </w:r>
      <w:r w:rsidRPr="000E746E">
        <w:t xml:space="preserve"> </w:t>
      </w:r>
      <w:r w:rsidRPr="00CB6F64">
        <w:rPr>
          <w:highlight w:val="cyan"/>
        </w:rPr>
        <w:t>to the</w:t>
      </w:r>
      <w:r w:rsidRPr="000E746E">
        <w:t xml:space="preserve"> U.S. </w:t>
      </w:r>
      <w:r w:rsidRPr="00CB6F64">
        <w:rPr>
          <w:highlight w:val="cyan"/>
        </w:rPr>
        <w:t>economy.</w:t>
      </w:r>
      <w:r w:rsidRPr="000E746E">
        <w:t xml:space="preserve">  </w:t>
      </w:r>
      <w:r w:rsidRPr="00332E29">
        <w:rPr>
          <w:sz w:val="16"/>
          <w:szCs w:val="16"/>
        </w:rPr>
        <w:t>The total number of Indian students in the United States has more than doubled over the last decade, from 81,000 in 2008 to a record high of 196,000 in 2018.</w:t>
      </w:r>
    </w:p>
    <w:p w14:paraId="03120B03" w14:textId="44D75715" w:rsidR="00573D61" w:rsidRDefault="00486B98" w:rsidP="00486B98">
      <w:pPr>
        <w:pStyle w:val="Heading3"/>
      </w:pPr>
      <w:r>
        <w:lastRenderedPageBreak/>
        <w:t>Biodiversity Defense</w:t>
      </w:r>
    </w:p>
    <w:p w14:paraId="32E00C36" w14:textId="77777777" w:rsidR="00486B98" w:rsidRPr="00DD78E9" w:rsidRDefault="00486B98" w:rsidP="00486B98">
      <w:pPr>
        <w:pStyle w:val="Heading4"/>
        <w:rPr>
          <w:rFonts w:asciiTheme="minorHAnsi" w:hAnsiTheme="minorHAnsi" w:cstheme="minorHAnsi"/>
        </w:rPr>
      </w:pPr>
      <w:r w:rsidRPr="00DD78E9">
        <w:rPr>
          <w:rFonts w:asciiTheme="minorHAnsi" w:hAnsiTheme="minorHAnsi" w:cstheme="minorHAnsi"/>
        </w:rPr>
        <w:t>humans can survive post-collapse and there’s no relationship between survival and biodiversity – their authors use flawed data analysis</w:t>
      </w:r>
    </w:p>
    <w:p w14:paraId="5841473C" w14:textId="77777777" w:rsidR="00486B98" w:rsidRPr="00DD78E9" w:rsidRDefault="00486B98" w:rsidP="00486B98">
      <w:pPr>
        <w:rPr>
          <w:rFonts w:asciiTheme="minorHAnsi" w:hAnsiTheme="minorHAnsi" w:cstheme="minorHAnsi"/>
          <w:sz w:val="16"/>
        </w:rPr>
      </w:pPr>
      <w:r w:rsidRPr="00DD78E9">
        <w:rPr>
          <w:rStyle w:val="Style13ptBold"/>
          <w:rFonts w:asciiTheme="minorHAnsi" w:hAnsiTheme="minorHAnsi" w:cstheme="minorHAnsi"/>
        </w:rPr>
        <w:t>Hough</w:t>
      </w:r>
      <w:r w:rsidRPr="00DD78E9">
        <w:rPr>
          <w:rFonts w:asciiTheme="minorHAnsi" w:hAnsiTheme="minorHAnsi" w:cstheme="minorHAnsi"/>
          <w:sz w:val="16"/>
        </w:rPr>
        <w:t xml:space="preserve"> </w:t>
      </w:r>
      <w:r w:rsidRPr="00DD78E9">
        <w:rPr>
          <w:rStyle w:val="Style13ptBold"/>
          <w:rFonts w:asciiTheme="minorHAnsi" w:hAnsiTheme="minorHAnsi" w:cstheme="minorHAnsi"/>
        </w:rPr>
        <w:t>14</w:t>
      </w:r>
      <w:r w:rsidRPr="00DD78E9">
        <w:rPr>
          <w:rFonts w:asciiTheme="minorHAnsi" w:hAnsiTheme="minorHAnsi" w:cstheme="minorHAnsi"/>
          <w:sz w:val="16"/>
        </w:rPr>
        <w:t xml:space="preserve"> [Rupert, Environmental Scientist with Expertise in Risk Modelling and Exposure Assessment and PhD from Nottingham University, February, “Biodiversity and human health: evidence for causality?” Biodiversity and Conservation, Vol. 23 No. 2, pg. 272-3/AKG]</w:t>
      </w:r>
    </w:p>
    <w:p w14:paraId="5B56BDE9" w14:textId="77777777" w:rsidR="00486B98" w:rsidRPr="00DD78E9" w:rsidRDefault="00486B98" w:rsidP="00486B98">
      <w:pPr>
        <w:rPr>
          <w:rFonts w:asciiTheme="minorHAnsi" w:hAnsiTheme="minorHAnsi" w:cstheme="minorHAnsi"/>
          <w:sz w:val="16"/>
        </w:rPr>
      </w:pPr>
      <w:r w:rsidRPr="00DD78E9">
        <w:rPr>
          <w:rFonts w:asciiTheme="minorHAnsi" w:hAnsiTheme="minorHAnsi" w:cstheme="minorHAnsi"/>
          <w:sz w:val="16"/>
        </w:rPr>
        <w:t xml:space="preserve">Large </w:t>
      </w:r>
      <w:r w:rsidRPr="00DD78E9">
        <w:rPr>
          <w:rStyle w:val="StyleUnderline"/>
          <w:rFonts w:asciiTheme="minorHAnsi" w:hAnsiTheme="minorHAnsi" w:cstheme="minorHAnsi"/>
        </w:rPr>
        <w:t>country-level assessments</w:t>
      </w:r>
      <w:r w:rsidRPr="00DD78E9">
        <w:rPr>
          <w:rFonts w:asciiTheme="minorHAnsi" w:hAnsiTheme="minorHAnsi" w:cstheme="minorHAnsi"/>
          <w:sz w:val="16"/>
        </w:rPr>
        <w:t xml:space="preserve"> (e.g. MEA 2005; Huynen et al. 2004; Sieswerda et al. 2001) </w:t>
      </w:r>
      <w:r w:rsidRPr="00DD78E9">
        <w:rPr>
          <w:rStyle w:val="StyleUnderline"/>
          <w:rFonts w:asciiTheme="minorHAnsi" w:hAnsiTheme="minorHAnsi" w:cstheme="minorHAnsi"/>
        </w:rPr>
        <w:t>must be interpreted with</w:t>
      </w:r>
      <w:r w:rsidRPr="00DD78E9">
        <w:rPr>
          <w:rFonts w:asciiTheme="minorHAnsi" w:hAnsiTheme="minorHAnsi" w:cstheme="minorHAnsi"/>
          <w:sz w:val="16"/>
        </w:rPr>
        <w:t xml:space="preserve"> some </w:t>
      </w:r>
      <w:r w:rsidRPr="00DD78E9">
        <w:rPr>
          <w:rStyle w:val="StyleUnderline"/>
          <w:rFonts w:asciiTheme="minorHAnsi" w:hAnsiTheme="minorHAnsi" w:cstheme="minorHAnsi"/>
        </w:rPr>
        <w:t>caution. Data measured</w:t>
      </w:r>
      <w:r w:rsidRPr="00DD78E9">
        <w:rPr>
          <w:rFonts w:asciiTheme="minorHAnsi" w:hAnsiTheme="minorHAnsi" w:cstheme="minorHAnsi"/>
          <w:sz w:val="16"/>
        </w:rPr>
        <w:t xml:space="preserve"> at country-level </w:t>
      </w:r>
      <w:r w:rsidRPr="00DD78E9">
        <w:rPr>
          <w:rStyle w:val="StyleUnderline"/>
          <w:rFonts w:asciiTheme="minorHAnsi" w:hAnsiTheme="minorHAnsi" w:cstheme="minorHAnsi"/>
        </w:rPr>
        <w:t>are likely to mask regional and local-level effects.</w:t>
      </w:r>
      <w:r w:rsidRPr="00DD78E9">
        <w:rPr>
          <w:rFonts w:asciiTheme="minorHAnsi" w:hAnsiTheme="minorHAnsi" w:cstheme="minorHAnsi"/>
          <w:sz w:val="16"/>
        </w:rPr>
        <w:t xml:space="preserve"> Apart from the fact that </w:t>
      </w:r>
      <w:r w:rsidRPr="00CB6F64">
        <w:rPr>
          <w:rStyle w:val="StyleUnderline"/>
          <w:rFonts w:asciiTheme="minorHAnsi" w:hAnsiTheme="minorHAnsi" w:cstheme="minorHAnsi"/>
          <w:highlight w:val="cyan"/>
        </w:rPr>
        <w:t xml:space="preserve">there are </w:t>
      </w:r>
      <w:r w:rsidRPr="00CB6F64">
        <w:rPr>
          <w:rStyle w:val="Emphasis"/>
          <w:rFonts w:asciiTheme="minorHAnsi" w:hAnsiTheme="minorHAnsi" w:cstheme="minorHAnsi"/>
          <w:highlight w:val="cyan"/>
        </w:rPr>
        <w:t>limitations to regression analysis</w:t>
      </w:r>
      <w:r w:rsidRPr="00CB6F64">
        <w:rPr>
          <w:rStyle w:val="StyleUnderline"/>
          <w:rFonts w:asciiTheme="minorHAnsi" w:hAnsiTheme="minorHAnsi" w:cstheme="minorHAnsi"/>
          <w:highlight w:val="cyan"/>
        </w:rPr>
        <w:t xml:space="preserve"> in</w:t>
      </w:r>
      <w:r w:rsidRPr="00DD78E9">
        <w:rPr>
          <w:rStyle w:val="StyleUnderline"/>
          <w:rFonts w:asciiTheme="minorHAnsi" w:hAnsiTheme="minorHAnsi" w:cstheme="minorHAnsi"/>
        </w:rPr>
        <w:t xml:space="preserve"> providing</w:t>
      </w:r>
      <w:r w:rsidRPr="00DD78E9">
        <w:rPr>
          <w:rFonts w:asciiTheme="minorHAnsi" w:hAnsiTheme="minorHAnsi" w:cstheme="minorHAnsi"/>
          <w:sz w:val="16"/>
        </w:rPr>
        <w:t xml:space="preserve"> any </w:t>
      </w:r>
      <w:r w:rsidRPr="00CB6F64">
        <w:rPr>
          <w:rStyle w:val="StyleUnderline"/>
          <w:rFonts w:asciiTheme="minorHAnsi" w:hAnsiTheme="minorHAnsi" w:cstheme="minorHAnsi"/>
          <w:highlight w:val="cyan"/>
        </w:rPr>
        <w:t>proof of causality</w:t>
      </w:r>
      <w:r w:rsidRPr="00DD78E9">
        <w:rPr>
          <w:rFonts w:asciiTheme="minorHAnsi" w:hAnsiTheme="minorHAnsi" w:cstheme="minorHAnsi"/>
          <w:sz w:val="16"/>
        </w:rPr>
        <w:t xml:space="preserve">, least squares regression </w:t>
      </w:r>
      <w:r w:rsidRPr="00DD78E9">
        <w:rPr>
          <w:rStyle w:val="StyleUnderline"/>
          <w:rFonts w:asciiTheme="minorHAnsi" w:hAnsiTheme="minorHAnsi" w:cstheme="minorHAnsi"/>
        </w:rPr>
        <w:t>models assume linear relationships</w:t>
      </w:r>
      <w:r w:rsidRPr="00DD78E9">
        <w:rPr>
          <w:rFonts w:asciiTheme="minorHAnsi" w:hAnsiTheme="minorHAnsi" w:cstheme="minorHAnsi"/>
          <w:sz w:val="16"/>
        </w:rPr>
        <w:t xml:space="preserve"> between reductions in biodiversity and human health and thus imply a linear relationship </w:t>
      </w:r>
      <w:r w:rsidRPr="00CB6F64">
        <w:rPr>
          <w:rStyle w:val="StyleUnderline"/>
          <w:rFonts w:asciiTheme="minorHAnsi" w:hAnsiTheme="minorHAnsi" w:cstheme="minorHAnsi"/>
          <w:highlight w:val="cyan"/>
        </w:rPr>
        <w:t>between loss of biodiversity</w:t>
      </w:r>
      <w:r w:rsidRPr="00DD78E9">
        <w:rPr>
          <w:rStyle w:val="StyleUnderline"/>
          <w:rFonts w:asciiTheme="minorHAnsi" w:hAnsiTheme="minorHAnsi" w:cstheme="minorHAnsi"/>
        </w:rPr>
        <w:t xml:space="preserve"> and the provision of</w:t>
      </w:r>
      <w:r w:rsidRPr="00DD78E9">
        <w:rPr>
          <w:rFonts w:asciiTheme="minorHAnsi" w:hAnsiTheme="minorHAnsi" w:cstheme="minorHAnsi"/>
          <w:sz w:val="16"/>
        </w:rPr>
        <w:t xml:space="preserve"> relevant ecosystem </w:t>
      </w:r>
      <w:r w:rsidRPr="00DD78E9">
        <w:rPr>
          <w:rStyle w:val="StyleUnderline"/>
          <w:rFonts w:asciiTheme="minorHAnsi" w:hAnsiTheme="minorHAnsi" w:cstheme="minorHAnsi"/>
        </w:rPr>
        <w:t>goods and services.</w:t>
      </w:r>
      <w:r w:rsidRPr="00DD78E9">
        <w:rPr>
          <w:rFonts w:asciiTheme="minorHAnsi" w:hAnsiTheme="minorHAnsi" w:cstheme="minorHAnsi"/>
          <w:sz w:val="16"/>
        </w:rPr>
        <w:t xml:space="preserve"> A number of authors, however, have suggested that </w:t>
      </w:r>
      <w:r w:rsidRPr="00CB6F64">
        <w:rPr>
          <w:rStyle w:val="Emphasis"/>
          <w:rFonts w:asciiTheme="minorHAnsi" w:hAnsiTheme="minorHAnsi" w:cstheme="minorHAnsi"/>
          <w:highlight w:val="cyan"/>
        </w:rPr>
        <w:t>ecosystems can lose a proportion of their biodiversity without adverse consequences</w:t>
      </w:r>
      <w:r w:rsidRPr="00DD78E9">
        <w:rPr>
          <w:rStyle w:val="StyleUnderline"/>
          <w:rFonts w:asciiTheme="minorHAnsi" w:hAnsiTheme="minorHAnsi" w:cstheme="minorHAnsi"/>
        </w:rPr>
        <w:t xml:space="preserve"> to their functioning</w:t>
      </w:r>
      <w:r w:rsidRPr="00DD78E9">
        <w:rPr>
          <w:rFonts w:asciiTheme="minorHAnsi" w:hAnsiTheme="minorHAnsi" w:cstheme="minorHAnsi"/>
          <w:sz w:val="16"/>
        </w:rPr>
        <w:t xml:space="preserve"> (e.g. Schwartz et al. 2000). Only when a threshold in the losses of biodiversity is reached does the provision of ecosystem goods and services become compromised. These models also tend to assume a positive relationship between socio-economic development and loss of biodiversity. One problem with this expectation is that the </w:t>
      </w:r>
      <w:r w:rsidRPr="00CB6F64">
        <w:rPr>
          <w:rStyle w:val="StyleUnderline"/>
          <w:rFonts w:asciiTheme="minorHAnsi" w:hAnsiTheme="minorHAnsi" w:cstheme="minorHAnsi"/>
          <w:highlight w:val="cyan"/>
        </w:rPr>
        <w:t>loss in biodivers</w:t>
      </w:r>
      <w:r w:rsidRPr="00DD78E9">
        <w:rPr>
          <w:rStyle w:val="StyleUnderline"/>
          <w:rFonts w:asciiTheme="minorHAnsi" w:hAnsiTheme="minorHAnsi" w:cstheme="minorHAnsi"/>
        </w:rPr>
        <w:t>ity in one country is not</w:t>
      </w:r>
      <w:r w:rsidRPr="00DD78E9">
        <w:rPr>
          <w:rFonts w:asciiTheme="minorHAnsi" w:hAnsiTheme="minorHAnsi" w:cstheme="minorHAnsi"/>
          <w:sz w:val="16"/>
        </w:rPr>
        <w:t xml:space="preserve"> per definition </w:t>
      </w:r>
      <w:r w:rsidRPr="00DD78E9">
        <w:rPr>
          <w:rStyle w:val="StyleUnderline"/>
          <w:rFonts w:asciiTheme="minorHAnsi" w:hAnsiTheme="minorHAnsi" w:cstheme="minorHAnsi"/>
        </w:rPr>
        <w:t>the result of</w:t>
      </w:r>
      <w:r w:rsidRPr="00DD78E9">
        <w:rPr>
          <w:rFonts w:asciiTheme="minorHAnsi" w:hAnsiTheme="minorHAnsi" w:cstheme="minorHAnsi"/>
          <w:sz w:val="16"/>
        </w:rPr>
        <w:t xml:space="preserve"> socio-economic </w:t>
      </w:r>
      <w:r w:rsidRPr="00DD78E9">
        <w:rPr>
          <w:rStyle w:val="StyleUnderline"/>
          <w:rFonts w:asciiTheme="minorHAnsi" w:hAnsiTheme="minorHAnsi" w:cstheme="minorHAnsi"/>
        </w:rPr>
        <w:t xml:space="preserve">developments in that particular country, but </w:t>
      </w:r>
      <w:r w:rsidRPr="00CB6F64">
        <w:rPr>
          <w:rStyle w:val="StyleUnderline"/>
          <w:rFonts w:asciiTheme="minorHAnsi" w:hAnsiTheme="minorHAnsi" w:cstheme="minorHAnsi"/>
          <w:highlight w:val="cyan"/>
        </w:rPr>
        <w:t>could</w:t>
      </w:r>
      <w:r w:rsidRPr="00DD78E9">
        <w:rPr>
          <w:rStyle w:val="StyleUnderline"/>
          <w:rFonts w:asciiTheme="minorHAnsi" w:hAnsiTheme="minorHAnsi" w:cstheme="minorHAnsi"/>
        </w:rPr>
        <w:t xml:space="preserve"> also </w:t>
      </w:r>
      <w:r w:rsidRPr="00CB6F64">
        <w:rPr>
          <w:rStyle w:val="StyleUnderline"/>
          <w:rFonts w:asciiTheme="minorHAnsi" w:hAnsiTheme="minorHAnsi" w:cstheme="minorHAnsi"/>
          <w:highlight w:val="cyan"/>
        </w:rPr>
        <w:t>be the result of</w:t>
      </w:r>
      <w:r w:rsidRPr="00DD78E9">
        <w:rPr>
          <w:rFonts w:asciiTheme="minorHAnsi" w:hAnsiTheme="minorHAnsi" w:cstheme="minorHAnsi"/>
          <w:sz w:val="16"/>
        </w:rPr>
        <w:t xml:space="preserve"> socio-economic </w:t>
      </w:r>
      <w:r w:rsidRPr="00DD78E9">
        <w:rPr>
          <w:rStyle w:val="StyleUnderline"/>
          <w:rFonts w:asciiTheme="minorHAnsi" w:hAnsiTheme="minorHAnsi" w:cstheme="minorHAnsi"/>
        </w:rPr>
        <w:t xml:space="preserve">developments in </w:t>
      </w:r>
      <w:r w:rsidRPr="00CB6F64">
        <w:rPr>
          <w:rStyle w:val="StyleUnderline"/>
          <w:rFonts w:asciiTheme="minorHAnsi" w:hAnsiTheme="minorHAnsi" w:cstheme="minorHAnsi"/>
          <w:highlight w:val="cyan"/>
        </w:rPr>
        <w:t>other parts of the world</w:t>
      </w:r>
      <w:r w:rsidRPr="00DD78E9">
        <w:rPr>
          <w:rFonts w:asciiTheme="minorHAnsi" w:hAnsiTheme="minorHAnsi" w:cstheme="minorHAnsi"/>
          <w:sz w:val="16"/>
        </w:rPr>
        <w:t xml:space="preserve"> (Wackernagel and Rees 1996). Furthermore, </w:t>
      </w:r>
      <w:r w:rsidRPr="00DD78E9">
        <w:rPr>
          <w:rStyle w:val="StyleUnderline"/>
          <w:rFonts w:asciiTheme="minorHAnsi" w:hAnsiTheme="minorHAnsi" w:cstheme="minorHAnsi"/>
        </w:rPr>
        <w:t>the use of existing data means researchers can only make use of available indicators.</w:t>
      </w:r>
      <w:r w:rsidRPr="00DD78E9">
        <w:rPr>
          <w:rFonts w:asciiTheme="minorHAnsi" w:hAnsiTheme="minorHAnsi" w:cstheme="minorHAnsi"/>
          <w:sz w:val="16"/>
        </w:rPr>
        <w:t xml:space="preserve"> Unlike for human health and socio-economic development, </w:t>
      </w:r>
      <w:r w:rsidRPr="00DD78E9">
        <w:rPr>
          <w:rStyle w:val="StyleUnderline"/>
          <w:rFonts w:asciiTheme="minorHAnsi" w:hAnsiTheme="minorHAnsi" w:cstheme="minorHAnsi"/>
        </w:rPr>
        <w:t>there are no broadly accepted core-set of indicators for biodiversity</w:t>
      </w:r>
      <w:r w:rsidRPr="00DD78E9">
        <w:rPr>
          <w:rFonts w:asciiTheme="minorHAnsi" w:hAnsiTheme="minorHAnsi" w:cstheme="minorHAnsi"/>
          <w:sz w:val="16"/>
        </w:rPr>
        <w:t xml:space="preserve"> (Soberon et al. 2000). The </w:t>
      </w:r>
      <w:r w:rsidRPr="00CB6F64">
        <w:rPr>
          <w:rStyle w:val="Emphasis"/>
          <w:rFonts w:asciiTheme="minorHAnsi" w:hAnsiTheme="minorHAnsi" w:cstheme="minorHAnsi"/>
          <w:highlight w:val="cyan"/>
        </w:rPr>
        <w:t>lack of correlation</w:t>
      </w:r>
      <w:r w:rsidRPr="00DD78E9">
        <w:rPr>
          <w:rFonts w:asciiTheme="minorHAnsi" w:hAnsiTheme="minorHAnsi" w:cstheme="minorHAnsi"/>
          <w:sz w:val="16"/>
        </w:rPr>
        <w:t xml:space="preserve"> between biodiversity indicators (Huynen et al. 2004) </w:t>
      </w:r>
      <w:r w:rsidRPr="00CB6F64">
        <w:rPr>
          <w:rStyle w:val="StyleUnderline"/>
          <w:rFonts w:asciiTheme="minorHAnsi" w:hAnsiTheme="minorHAnsi" w:cstheme="minorHAnsi"/>
          <w:highlight w:val="cyan"/>
        </w:rPr>
        <w:t>shows that</w:t>
      </w:r>
      <w:r w:rsidRPr="00DD78E9">
        <w:rPr>
          <w:rFonts w:asciiTheme="minorHAnsi" w:hAnsiTheme="minorHAnsi" w:cstheme="minorHAnsi"/>
          <w:sz w:val="16"/>
        </w:rPr>
        <w:t xml:space="preserve"> the selected </w:t>
      </w:r>
      <w:r w:rsidRPr="00CB6F64">
        <w:rPr>
          <w:rStyle w:val="StyleUnderline"/>
          <w:rFonts w:asciiTheme="minorHAnsi" w:hAnsiTheme="minorHAnsi" w:cstheme="minorHAnsi"/>
          <w:highlight w:val="cyan"/>
        </w:rPr>
        <w:t>indicators</w:t>
      </w:r>
      <w:r w:rsidRPr="00DD78E9">
        <w:rPr>
          <w:rStyle w:val="StyleUnderline"/>
          <w:rFonts w:asciiTheme="minorHAnsi" w:hAnsiTheme="minorHAnsi" w:cstheme="minorHAnsi"/>
        </w:rPr>
        <w:t xml:space="preserve"> do not measure the same thing, which </w:t>
      </w:r>
      <w:r w:rsidRPr="00CB6F64">
        <w:rPr>
          <w:rStyle w:val="Emphasis"/>
          <w:rFonts w:asciiTheme="minorHAnsi" w:hAnsiTheme="minorHAnsi" w:cstheme="minorHAnsi"/>
          <w:highlight w:val="cyan"/>
        </w:rPr>
        <w:t>hinders interpretation of results</w:t>
      </w:r>
      <w:r w:rsidRPr="00DD78E9">
        <w:rPr>
          <w:rStyle w:val="Emphasis"/>
          <w:rFonts w:asciiTheme="minorHAnsi" w:hAnsiTheme="minorHAnsi" w:cstheme="minorHAnsi"/>
        </w:rPr>
        <w:t>.</w:t>
      </w:r>
      <w:r w:rsidRPr="00DD78E9">
        <w:rPr>
          <w:rFonts w:asciiTheme="minorHAnsi" w:hAnsiTheme="minorHAnsi" w:cstheme="minorHAnsi"/>
          <w:sz w:val="16"/>
        </w:rPr>
        <w:t xml:space="preserve"> Finally, </w:t>
      </w:r>
      <w:r w:rsidRPr="00DD78E9">
        <w:rPr>
          <w:rStyle w:val="StyleUnderline"/>
          <w:rFonts w:asciiTheme="minorHAnsi" w:hAnsiTheme="minorHAnsi" w:cstheme="minorHAnsi"/>
        </w:rPr>
        <w:t>there is likely to be</w:t>
      </w:r>
      <w:r w:rsidRPr="00DD78E9">
        <w:rPr>
          <w:rFonts w:asciiTheme="minorHAnsi" w:hAnsiTheme="minorHAnsi" w:cstheme="minorHAnsi"/>
          <w:sz w:val="16"/>
        </w:rPr>
        <w:t xml:space="preserve"> some sort of </w:t>
      </w:r>
      <w:r w:rsidRPr="00DD78E9">
        <w:rPr>
          <w:rStyle w:val="StyleUnderline"/>
          <w:rFonts w:asciiTheme="minorHAnsi" w:hAnsiTheme="minorHAnsi" w:cstheme="minorHAnsi"/>
        </w:rPr>
        <w:t>latency</w:t>
      </w:r>
      <w:r w:rsidRPr="00DD78E9">
        <w:rPr>
          <w:rFonts w:asciiTheme="minorHAnsi" w:hAnsiTheme="minorHAnsi" w:cstheme="minorHAnsi"/>
          <w:sz w:val="16"/>
        </w:rPr>
        <w:t xml:space="preserve"> period </w:t>
      </w:r>
      <w:r w:rsidRPr="00DD78E9">
        <w:rPr>
          <w:rStyle w:val="StyleUnderline"/>
          <w:rFonts w:asciiTheme="minorHAnsi" w:hAnsiTheme="minorHAnsi" w:cstheme="minorHAnsi"/>
        </w:rPr>
        <w:t>between ecosystem imbalance and</w:t>
      </w:r>
      <w:r w:rsidRPr="00DD78E9">
        <w:rPr>
          <w:rFonts w:asciiTheme="minorHAnsi" w:hAnsiTheme="minorHAnsi" w:cstheme="minorHAnsi"/>
          <w:sz w:val="16"/>
        </w:rPr>
        <w:t xml:space="preserve"> any resulting </w:t>
      </w:r>
      <w:r w:rsidRPr="00DD78E9">
        <w:rPr>
          <w:rStyle w:val="StyleUnderline"/>
          <w:rFonts w:asciiTheme="minorHAnsi" w:hAnsiTheme="minorHAnsi" w:cstheme="minorHAnsi"/>
        </w:rPr>
        <w:t>health consequences.</w:t>
      </w:r>
      <w:r w:rsidRPr="00DD78E9">
        <w:rPr>
          <w:rFonts w:asciiTheme="minorHAnsi" w:hAnsiTheme="minorHAnsi" w:cstheme="minorHAnsi"/>
          <w:sz w:val="16"/>
        </w:rPr>
        <w:t xml:space="preserve"> To date, this has not been investigated using regression approaches. Finally, it is thought that provisioning services are more crucial for human health and well-being that other ecosystem services (Raudsepp-Hearne et al. 2010). Trends in measures of human well-being are clearly correlated with food provisioning services, and especially with meat consumption (Smil 2002). </w:t>
      </w:r>
      <w:r w:rsidRPr="00DD78E9">
        <w:rPr>
          <w:rStyle w:val="StyleUnderline"/>
          <w:rFonts w:asciiTheme="minorHAnsi" w:hAnsiTheme="minorHAnsi" w:cstheme="minorHAnsi"/>
        </w:rPr>
        <w:t>While</w:t>
      </w:r>
      <w:r w:rsidRPr="00DD78E9">
        <w:rPr>
          <w:rFonts w:asciiTheme="minorHAnsi" w:hAnsiTheme="minorHAnsi" w:cstheme="minorHAnsi"/>
          <w:sz w:val="16"/>
        </w:rPr>
        <w:t xml:space="preserve"> *</w:t>
      </w:r>
      <w:r w:rsidRPr="00DD78E9">
        <w:rPr>
          <w:rStyle w:val="StyleUnderline"/>
          <w:rFonts w:asciiTheme="minorHAnsi" w:hAnsiTheme="minorHAnsi" w:cstheme="minorHAnsi"/>
        </w:rPr>
        <w:t>60 % of</w:t>
      </w:r>
      <w:r w:rsidRPr="00DD78E9">
        <w:rPr>
          <w:rFonts w:asciiTheme="minorHAnsi" w:hAnsiTheme="minorHAnsi" w:cstheme="minorHAnsi"/>
          <w:sz w:val="16"/>
        </w:rPr>
        <w:t xml:space="preserve"> the </w:t>
      </w:r>
      <w:r w:rsidRPr="00DD78E9">
        <w:rPr>
          <w:rStyle w:val="StyleUnderline"/>
          <w:rFonts w:asciiTheme="minorHAnsi" w:hAnsiTheme="minorHAnsi" w:cstheme="minorHAnsi"/>
        </w:rPr>
        <w:t>ecosystem services assessed by the MEA were</w:t>
      </w:r>
      <w:r w:rsidRPr="00DD78E9">
        <w:rPr>
          <w:rFonts w:asciiTheme="minorHAnsi" w:hAnsiTheme="minorHAnsi" w:cstheme="minorHAnsi"/>
          <w:sz w:val="16"/>
        </w:rPr>
        <w:t xml:space="preserve"> found to be </w:t>
      </w:r>
      <w:r w:rsidRPr="00DD78E9">
        <w:rPr>
          <w:rStyle w:val="StyleUnderline"/>
          <w:rFonts w:asciiTheme="minorHAnsi" w:hAnsiTheme="minorHAnsi" w:cstheme="minorHAnsi"/>
        </w:rPr>
        <w:t>in decline, most of these were regulating and supporting services</w:t>
      </w:r>
      <w:r w:rsidRPr="00DD78E9">
        <w:rPr>
          <w:rFonts w:asciiTheme="minorHAnsi" w:hAnsiTheme="minorHAnsi" w:cstheme="minorHAnsi"/>
          <w:sz w:val="16"/>
        </w:rPr>
        <w:t xml:space="preserve">, whereas </w:t>
      </w:r>
      <w:r w:rsidRPr="00DD78E9">
        <w:rPr>
          <w:rStyle w:val="StyleUnderline"/>
          <w:rFonts w:asciiTheme="minorHAnsi" w:hAnsiTheme="minorHAnsi" w:cstheme="minorHAnsi"/>
        </w:rPr>
        <w:t xml:space="preserve">the majority of </w:t>
      </w:r>
      <w:r w:rsidRPr="00DD78E9">
        <w:rPr>
          <w:rStyle w:val="Emphasis"/>
          <w:rFonts w:asciiTheme="minorHAnsi" w:hAnsiTheme="minorHAnsi" w:cstheme="minorHAnsi"/>
        </w:rPr>
        <w:t>expanding services were provisioning services</w:t>
      </w:r>
      <w:r w:rsidRPr="00DD78E9">
        <w:rPr>
          <w:rStyle w:val="StyleUnderline"/>
          <w:rFonts w:asciiTheme="minorHAnsi" w:hAnsiTheme="minorHAnsi" w:cstheme="minorHAnsi"/>
        </w:rPr>
        <w:t xml:space="preserve"> such as crops, livestock and aquaculture</w:t>
      </w:r>
      <w:r w:rsidRPr="00DD78E9">
        <w:rPr>
          <w:rFonts w:asciiTheme="minorHAnsi" w:hAnsiTheme="minorHAnsi" w:cstheme="minorHAnsi"/>
          <w:sz w:val="16"/>
        </w:rPr>
        <w:t xml:space="preserve"> (MEA 2005). Raudsepp-Hearne et al. (2010) investigated the impacts on human well-being from decreases in non-food ecosystem services using national-scale data in order to reveal human well-being trends at the global scale. At the global scale, forest cover, biodiversity, and fish stocks are all decreasing; while water crowding (a measure of how many people shared the same flow unit of water placing a clear emphasis on the social demands of water rather than physical stress (Falkenmark and Rockstro¨m 2004)), soil degradation, natural disasters, global temperatures, and carbon dioxide levels are all on the rise, and land is becoming increasingly subject to salinization and desertification (Bennett and Balvanera 2007). However, </w:t>
      </w:r>
      <w:r w:rsidRPr="00DD78E9">
        <w:rPr>
          <w:rStyle w:val="StyleUnderline"/>
          <w:rFonts w:asciiTheme="minorHAnsi" w:hAnsiTheme="minorHAnsi" w:cstheme="minorHAnsi"/>
        </w:rPr>
        <w:t xml:space="preserve">across countries, </w:t>
      </w:r>
      <w:r w:rsidRPr="00CB6F64">
        <w:rPr>
          <w:rStyle w:val="StyleUnderline"/>
          <w:rFonts w:asciiTheme="minorHAnsi" w:hAnsiTheme="minorHAnsi" w:cstheme="minorHAnsi"/>
          <w:highlight w:val="cyan"/>
        </w:rPr>
        <w:t>Raudsepp-Hearne et al.</w:t>
      </w:r>
      <w:r w:rsidRPr="00DD78E9">
        <w:rPr>
          <w:rFonts w:asciiTheme="minorHAnsi" w:hAnsiTheme="minorHAnsi" w:cstheme="minorHAnsi"/>
          <w:sz w:val="16"/>
        </w:rPr>
        <w:t xml:space="preserve"> (2010) </w:t>
      </w:r>
      <w:r w:rsidRPr="00CB6F64">
        <w:rPr>
          <w:rStyle w:val="StyleUnderline"/>
          <w:rFonts w:asciiTheme="minorHAnsi" w:hAnsiTheme="minorHAnsi" w:cstheme="minorHAnsi"/>
          <w:highlight w:val="cyan"/>
        </w:rPr>
        <w:t xml:space="preserve">found </w:t>
      </w:r>
      <w:r w:rsidRPr="00CB6F64">
        <w:rPr>
          <w:rStyle w:val="Emphasis"/>
          <w:rFonts w:asciiTheme="minorHAnsi" w:hAnsiTheme="minorHAnsi" w:cstheme="minorHAnsi"/>
          <w:highlight w:val="cyan"/>
        </w:rPr>
        <w:t>no correlation between</w:t>
      </w:r>
      <w:r w:rsidRPr="00DD78E9">
        <w:rPr>
          <w:rFonts w:asciiTheme="minorHAnsi" w:hAnsiTheme="minorHAnsi" w:cstheme="minorHAnsi"/>
          <w:sz w:val="16"/>
          <w:szCs w:val="16"/>
        </w:rPr>
        <w:t xml:space="preserve"> measures of </w:t>
      </w:r>
      <w:r w:rsidRPr="00CB6F64">
        <w:rPr>
          <w:rStyle w:val="Emphasis"/>
          <w:rFonts w:asciiTheme="minorHAnsi" w:hAnsiTheme="minorHAnsi" w:cstheme="minorHAnsi"/>
          <w:highlight w:val="cyan"/>
        </w:rPr>
        <w:t>wellbeing and the available data for</w:t>
      </w:r>
      <w:r w:rsidRPr="00DD78E9">
        <w:rPr>
          <w:rFonts w:asciiTheme="minorHAnsi" w:hAnsiTheme="minorHAnsi" w:cstheme="minorHAnsi"/>
          <w:sz w:val="16"/>
        </w:rPr>
        <w:t xml:space="preserve"> non-food </w:t>
      </w:r>
      <w:r w:rsidRPr="00CB6F64">
        <w:rPr>
          <w:rStyle w:val="Emphasis"/>
          <w:rFonts w:asciiTheme="minorHAnsi" w:hAnsiTheme="minorHAnsi" w:cstheme="minorHAnsi"/>
          <w:highlight w:val="cyan"/>
        </w:rPr>
        <w:t>ecosystem services</w:t>
      </w:r>
      <w:r w:rsidRPr="00DD78E9">
        <w:rPr>
          <w:rStyle w:val="StyleUnderline"/>
          <w:rFonts w:asciiTheme="minorHAnsi" w:hAnsiTheme="minorHAnsi" w:cstheme="minorHAnsi"/>
        </w:rPr>
        <w:t>, including forest cover and percentage of land under protected-area status</w:t>
      </w:r>
      <w:r w:rsidRPr="00DD78E9">
        <w:rPr>
          <w:rFonts w:asciiTheme="minorHAnsi" w:hAnsiTheme="minorHAnsi" w:cstheme="minorHAnsi"/>
          <w:sz w:val="16"/>
        </w:rPr>
        <w:t xml:space="preserve"> (proxies for many cultural and regulating services), </w:t>
      </w:r>
      <w:r w:rsidRPr="00DD78E9">
        <w:rPr>
          <w:rStyle w:val="StyleUnderline"/>
          <w:rFonts w:asciiTheme="minorHAnsi" w:hAnsiTheme="minorHAnsi" w:cstheme="minorHAnsi"/>
        </w:rPr>
        <w:t>organic pollutants</w:t>
      </w:r>
      <w:r w:rsidRPr="00DD78E9">
        <w:rPr>
          <w:rFonts w:asciiTheme="minorHAnsi" w:hAnsiTheme="minorHAnsi" w:cstheme="minorHAnsi"/>
          <w:sz w:val="16"/>
        </w:rPr>
        <w:t xml:space="preserve"> (a proxy for air and water quality), </w:t>
      </w:r>
      <w:r w:rsidRPr="00DD78E9">
        <w:rPr>
          <w:rStyle w:val="StyleUnderline"/>
          <w:rFonts w:asciiTheme="minorHAnsi" w:hAnsiTheme="minorHAnsi" w:cstheme="minorHAnsi"/>
        </w:rPr>
        <w:t>and</w:t>
      </w:r>
      <w:r w:rsidRPr="00DD78E9">
        <w:rPr>
          <w:rFonts w:asciiTheme="minorHAnsi" w:hAnsiTheme="minorHAnsi" w:cstheme="minorHAnsi"/>
          <w:sz w:val="16"/>
        </w:rPr>
        <w:t xml:space="preserve"> water crowding index (a proxy for </w:t>
      </w:r>
      <w:r w:rsidRPr="00DD78E9">
        <w:rPr>
          <w:rStyle w:val="StyleUnderline"/>
          <w:rFonts w:asciiTheme="minorHAnsi" w:hAnsiTheme="minorHAnsi" w:cstheme="minorHAnsi"/>
        </w:rPr>
        <w:t>drinking water availability</w:t>
      </w:r>
      <w:r w:rsidRPr="00DD78E9">
        <w:rPr>
          <w:rFonts w:asciiTheme="minorHAnsi" w:hAnsiTheme="minorHAnsi" w:cstheme="minorHAnsi"/>
          <w:sz w:val="16"/>
        </w:rPr>
        <w:t xml:space="preserve">, Sieswerda et al. 2001; WRI 2009) </w:t>
      </w:r>
      <w:r w:rsidRPr="00DD78E9">
        <w:rPr>
          <w:rStyle w:val="StyleUnderline"/>
          <w:rFonts w:asciiTheme="minorHAnsi" w:hAnsiTheme="minorHAnsi" w:cstheme="minorHAnsi"/>
        </w:rPr>
        <w:t xml:space="preserve">This suggests </w:t>
      </w:r>
      <w:r w:rsidRPr="00CB6F64">
        <w:rPr>
          <w:rStyle w:val="StyleUnderline"/>
          <w:rFonts w:asciiTheme="minorHAnsi" w:hAnsiTheme="minorHAnsi" w:cstheme="minorHAnsi"/>
          <w:highlight w:val="cyan"/>
        </w:rPr>
        <w:t xml:space="preserve">there is </w:t>
      </w:r>
      <w:r w:rsidRPr="00CB6F64">
        <w:rPr>
          <w:rStyle w:val="Emphasis"/>
          <w:rFonts w:asciiTheme="minorHAnsi" w:hAnsiTheme="minorHAnsi" w:cstheme="minorHAnsi"/>
          <w:highlight w:val="cyan"/>
        </w:rPr>
        <w:t>no direct causal link between biodiversity decline and health</w:t>
      </w:r>
      <w:r w:rsidRPr="00DD78E9">
        <w:rPr>
          <w:rFonts w:asciiTheme="minorHAnsi" w:hAnsiTheme="minorHAnsi" w:cstheme="minorHAnsi"/>
          <w:sz w:val="16"/>
        </w:rPr>
        <w:t xml:space="preserve">, rather the relationship is a ‘knock-on’ effect. I.e. if biodiversity decline affects mankind’s ability to produce food, fuel and fibre, it will therefore impact on human health and well-being. As discussed in the introduction, the fact that humans need food, water and air to live is an obvious one. </w:t>
      </w:r>
      <w:r w:rsidRPr="00DD78E9">
        <w:rPr>
          <w:rStyle w:val="StyleUnderline"/>
          <w:rFonts w:asciiTheme="minorHAnsi" w:hAnsiTheme="minorHAnsi" w:cstheme="minorHAnsi"/>
        </w:rPr>
        <w:t>All</w:t>
      </w:r>
      <w:r w:rsidRPr="00DD78E9">
        <w:rPr>
          <w:rFonts w:asciiTheme="minorHAnsi" w:hAnsiTheme="minorHAnsi" w:cstheme="minorHAnsi"/>
          <w:sz w:val="16"/>
        </w:rPr>
        <w:t xml:space="preserve"> these </w:t>
      </w:r>
      <w:r w:rsidRPr="00CB6F64">
        <w:rPr>
          <w:rStyle w:val="StyleUnderline"/>
          <w:rFonts w:asciiTheme="minorHAnsi" w:hAnsiTheme="minorHAnsi" w:cstheme="minorHAnsi"/>
          <w:highlight w:val="cyan"/>
        </w:rPr>
        <w:t xml:space="preserve">basic provisions </w:t>
      </w:r>
      <w:r w:rsidRPr="00CB6F64">
        <w:rPr>
          <w:rStyle w:val="Emphasis"/>
          <w:rFonts w:asciiTheme="minorHAnsi" w:hAnsiTheme="minorHAnsi" w:cstheme="minorHAnsi"/>
          <w:highlight w:val="cyan"/>
        </w:rPr>
        <w:t>can be produced in a diversity-poor environment</w:t>
      </w:r>
      <w:r w:rsidRPr="00DD78E9">
        <w:rPr>
          <w:rStyle w:val="Emphasis"/>
          <w:rFonts w:asciiTheme="minorHAnsi" w:hAnsiTheme="minorHAnsi" w:cstheme="minorHAnsi"/>
        </w:rPr>
        <w:t>.</w:t>
      </w:r>
      <w:r w:rsidRPr="00DD78E9">
        <w:rPr>
          <w:rFonts w:asciiTheme="minorHAnsi" w:hAnsiTheme="minorHAnsi" w:cstheme="minorHAnsi"/>
          <w:sz w:val="16"/>
        </w:rPr>
        <w:t xml:space="preserve"> Therefore, to understand whether there is a potential causality relationship between biodiversity in its own right and human health, we need to move beyond the basic provisioning services.</w:t>
      </w:r>
    </w:p>
    <w:p w14:paraId="14349BAB" w14:textId="77777777" w:rsidR="00486B98" w:rsidRPr="00486B98" w:rsidRDefault="00486B98" w:rsidP="00486B98"/>
    <w:p w14:paraId="25880514" w14:textId="119BED08" w:rsidR="00486B98" w:rsidRDefault="00486B98" w:rsidP="00486B98">
      <w:pPr>
        <w:pStyle w:val="Heading3"/>
      </w:pPr>
      <w:r>
        <w:lastRenderedPageBreak/>
        <w:t>Warming Defense</w:t>
      </w:r>
    </w:p>
    <w:p w14:paraId="7E7A2891" w14:textId="77777777" w:rsidR="00486B98" w:rsidRPr="00DD78E9" w:rsidRDefault="00486B98" w:rsidP="00486B98">
      <w:pPr>
        <w:pStyle w:val="Heading4"/>
        <w:rPr>
          <w:rFonts w:asciiTheme="minorHAnsi" w:hAnsiTheme="minorHAnsi" w:cstheme="minorHAnsi"/>
        </w:rPr>
      </w:pPr>
      <w:r w:rsidRPr="00DD78E9">
        <w:rPr>
          <w:rFonts w:asciiTheme="minorHAnsi" w:hAnsiTheme="minorHAnsi" w:cstheme="minorHAnsi"/>
        </w:rPr>
        <w:t xml:space="preserve">Extinction from warming requires </w:t>
      </w:r>
      <w:r w:rsidRPr="00DD78E9">
        <w:rPr>
          <w:rFonts w:asciiTheme="minorHAnsi" w:hAnsiTheme="minorHAnsi" w:cstheme="minorHAnsi"/>
          <w:u w:val="single"/>
        </w:rPr>
        <w:t>12 degrees</w:t>
      </w:r>
      <w:r w:rsidRPr="00DD78E9">
        <w:rPr>
          <w:rFonts w:asciiTheme="minorHAnsi" w:hAnsiTheme="minorHAnsi" w:cstheme="minorHAnsi"/>
        </w:rPr>
        <w:t xml:space="preserve">, </w:t>
      </w:r>
      <w:r w:rsidRPr="00DD78E9">
        <w:rPr>
          <w:rFonts w:asciiTheme="minorHAnsi" w:hAnsiTheme="minorHAnsi" w:cstheme="minorHAnsi"/>
          <w:u w:val="single"/>
        </w:rPr>
        <w:t>far greater</w:t>
      </w:r>
      <w:r w:rsidRPr="00DD78E9">
        <w:rPr>
          <w:rFonts w:asciiTheme="minorHAnsi" w:hAnsiTheme="minorHAnsi" w:cstheme="minorHAnsi"/>
        </w:rPr>
        <w:t xml:space="preserve"> than their internal link, and intervening actors will solve before then </w:t>
      </w:r>
    </w:p>
    <w:p w14:paraId="2F7344AD" w14:textId="77777777" w:rsidR="00486B98" w:rsidRPr="00DD78E9" w:rsidRDefault="00486B98" w:rsidP="00486B98">
      <w:pPr>
        <w:rPr>
          <w:rFonts w:asciiTheme="minorHAnsi" w:hAnsiTheme="minorHAnsi" w:cstheme="minorHAnsi"/>
        </w:rPr>
      </w:pPr>
      <w:r w:rsidRPr="00DD78E9">
        <w:rPr>
          <w:rFonts w:asciiTheme="minorHAnsi" w:hAnsiTheme="minorHAnsi" w:cstheme="minorHAnsi"/>
        </w:rPr>
        <w:t xml:space="preserve">Sebastian </w:t>
      </w:r>
      <w:r w:rsidRPr="00DD78E9">
        <w:rPr>
          <w:rFonts w:asciiTheme="minorHAnsi" w:hAnsiTheme="minorHAnsi" w:cstheme="minorHAnsi"/>
          <w:b/>
          <w:bCs/>
          <w:sz w:val="26"/>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14:paraId="741E8061" w14:textId="77777777" w:rsidR="00486B98" w:rsidRPr="00DD78E9" w:rsidRDefault="00486B98" w:rsidP="00486B98">
      <w:pPr>
        <w:rPr>
          <w:rFonts w:asciiTheme="minorHAnsi" w:hAnsiTheme="minorHAnsi" w:cstheme="minorHAnsi"/>
          <w:sz w:val="16"/>
        </w:rPr>
      </w:pPr>
      <w:r w:rsidRPr="00DD78E9">
        <w:rPr>
          <w:rStyle w:val="StyleUnderline"/>
          <w:rFonts w:asciiTheme="minorHAnsi" w:hAnsiTheme="minorHAnsi" w:cstheme="minorHAnsi"/>
        </w:rPr>
        <w:t xml:space="preserve">The </w:t>
      </w:r>
      <w:r w:rsidRPr="00CB6F64">
        <w:rPr>
          <w:rStyle w:val="StyleUnderline"/>
          <w:rFonts w:asciiTheme="minorHAnsi" w:hAnsiTheme="minorHAnsi" w:cstheme="minorHAnsi"/>
          <w:highlight w:val="cyan"/>
        </w:rPr>
        <w:t>most likely levels of</w:t>
      </w:r>
      <w:r w:rsidRPr="00DD78E9">
        <w:rPr>
          <w:rStyle w:val="StyleUnderline"/>
          <w:rFonts w:asciiTheme="minorHAnsi" w:hAnsiTheme="minorHAnsi" w:cstheme="minorHAnsi"/>
        </w:rPr>
        <w:t xml:space="preserve"> global </w:t>
      </w:r>
      <w:r w:rsidRPr="00CB6F64">
        <w:rPr>
          <w:rStyle w:val="StyleUnderline"/>
          <w:rFonts w:asciiTheme="minorHAnsi" w:hAnsiTheme="minorHAnsi" w:cstheme="minorHAnsi"/>
          <w:highlight w:val="cyan"/>
        </w:rPr>
        <w:t>warming are very unlikely to cause</w:t>
      </w:r>
      <w:r w:rsidRPr="00DD78E9">
        <w:rPr>
          <w:rStyle w:val="StyleUnderline"/>
          <w:rFonts w:asciiTheme="minorHAnsi" w:hAnsiTheme="minorHAnsi" w:cstheme="minorHAnsi"/>
        </w:rPr>
        <w:t xml:space="preserve"> human </w:t>
      </w:r>
      <w:r w:rsidRPr="00CB6F64">
        <w:rPr>
          <w:rStyle w:val="StyleUnderline"/>
          <w:rFonts w:asciiTheme="minorHAnsi" w:hAnsiTheme="minorHAnsi" w:cstheme="minorHAnsi"/>
          <w:highlight w:val="cyan"/>
        </w:rPr>
        <w:t>extinction</w:t>
      </w:r>
      <w:r w:rsidRPr="00DD78E9">
        <w:rPr>
          <w:rFonts w:asciiTheme="minorHAnsi" w:hAnsiTheme="minorHAnsi" w:cstheme="minorHAnsi"/>
          <w:sz w:val="16"/>
        </w:rPr>
        <w:t xml:space="preserve">.15 The </w:t>
      </w:r>
      <w:r w:rsidRPr="00CB6F64">
        <w:rPr>
          <w:rStyle w:val="StyleUnderline"/>
          <w:rFonts w:asciiTheme="minorHAnsi" w:hAnsiTheme="minorHAnsi" w:cstheme="minorHAnsi"/>
          <w:highlight w:val="cyan"/>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CB6F64">
        <w:rPr>
          <w:rStyle w:val="StyleUnderline"/>
          <w:rFonts w:asciiTheme="minorHAnsi" w:hAnsiTheme="minorHAnsi" w:cstheme="minorHAnsi"/>
          <w:highlight w:val="cyan"/>
        </w:rPr>
        <w:t>stem from tail risk</w:t>
      </w:r>
      <w:r w:rsidRPr="00DD78E9">
        <w:rPr>
          <w:rFonts w:asciiTheme="minorHAnsi" w:hAnsiTheme="minorHAnsi" w:cstheme="minorHAnsi"/>
          <w:sz w:val="16"/>
        </w:rPr>
        <w:t xml:space="preserve"> climate change – </w:t>
      </w:r>
      <w:r w:rsidRPr="00CB6F64">
        <w:rPr>
          <w:rStyle w:val="StyleUnderline"/>
          <w:rFonts w:asciiTheme="minorHAnsi" w:hAnsiTheme="minorHAnsi" w:cstheme="minorHAnsi"/>
          <w:highlight w:val="cyan"/>
        </w:rPr>
        <w:t>the low probability of extreme</w:t>
      </w:r>
      <w:r w:rsidRPr="00DD78E9">
        <w:rPr>
          <w:rStyle w:val="StyleUnderline"/>
          <w:rFonts w:asciiTheme="minorHAnsi" w:hAnsiTheme="minorHAnsi" w:cstheme="minorHAnsi"/>
        </w:rPr>
        <w:t xml:space="preserve"> levels of </w:t>
      </w:r>
      <w:r w:rsidRPr="00CB6F64">
        <w:rPr>
          <w:rStyle w:val="StyleUnderline"/>
          <w:rFonts w:asciiTheme="minorHAnsi" w:hAnsiTheme="minorHAnsi" w:cstheme="minorHAnsi"/>
          <w:highlight w:val="cyan"/>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CB6F64">
        <w:rPr>
          <w:rStyle w:val="StyleUnderline"/>
          <w:rFonts w:asciiTheme="minorHAnsi" w:hAnsiTheme="minorHAnsi" w:cstheme="minorHAnsi"/>
          <w:highlight w:val="cyan"/>
        </w:rPr>
        <w:t>12°C would render</w:t>
      </w:r>
      <w:r w:rsidRPr="00DD78E9">
        <w:rPr>
          <w:rStyle w:val="StyleUnderline"/>
          <w:rFonts w:asciiTheme="minorHAnsi" w:hAnsiTheme="minorHAnsi" w:cstheme="minorHAnsi"/>
        </w:rPr>
        <w:t xml:space="preserve"> most of </w:t>
      </w:r>
      <w:r w:rsidRPr="00CB6F64">
        <w:rPr>
          <w:rStyle w:val="StyleUnderline"/>
          <w:rFonts w:asciiTheme="minorHAnsi" w:hAnsiTheme="minorHAnsi" w:cstheme="minorHAnsi"/>
          <w:highlight w:val="cyan"/>
        </w:rPr>
        <w:t>the planet uninhabitable</w:t>
      </w:r>
      <w:r w:rsidRPr="00DD78E9">
        <w:rPr>
          <w:rFonts w:asciiTheme="minorHAnsi" w:hAnsiTheme="minorHAnsi" w:cstheme="minorHAnsi"/>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CB6F64">
        <w:rPr>
          <w:rStyle w:val="StyleUnderline"/>
          <w:rFonts w:asciiTheme="minorHAnsi" w:hAnsiTheme="minorHAnsi" w:cstheme="minorHAnsi"/>
          <w:highlight w:val="cyan"/>
        </w:rPr>
        <w:t>timescales</w:t>
      </w:r>
      <w:r w:rsidRPr="00DD78E9">
        <w:rPr>
          <w:rStyle w:val="StyleUnderline"/>
          <w:rFonts w:asciiTheme="minorHAnsi" w:hAnsiTheme="minorHAnsi" w:cstheme="minorHAnsi"/>
        </w:rPr>
        <w:t xml:space="preserve"> over which such changes might happen could </w:t>
      </w:r>
      <w:r w:rsidRPr="00CB6F64">
        <w:rPr>
          <w:rStyle w:val="StyleUnderline"/>
          <w:rFonts w:asciiTheme="minorHAnsi" w:hAnsiTheme="minorHAnsi" w:cstheme="minorHAnsi"/>
          <w:highlight w:val="cyan"/>
        </w:rPr>
        <w:t>mean</w:t>
      </w:r>
      <w:r w:rsidRPr="00DD78E9">
        <w:rPr>
          <w:rFonts w:asciiTheme="minorHAnsi" w:hAnsiTheme="minorHAnsi" w:cstheme="minorHAnsi"/>
          <w:sz w:val="16"/>
        </w:rPr>
        <w:t xml:space="preserve"> that </w:t>
      </w:r>
      <w:r w:rsidRPr="00CB6F64">
        <w:rPr>
          <w:rStyle w:val="StyleUnderline"/>
          <w:rFonts w:asciiTheme="minorHAnsi" w:hAnsiTheme="minorHAnsi" w:cstheme="minorHAnsi"/>
          <w:highlight w:val="cyan"/>
        </w:rPr>
        <w:t>humanity is able to adapt</w:t>
      </w:r>
      <w:r w:rsidRPr="00DD78E9">
        <w:rPr>
          <w:rFonts w:asciiTheme="minorHAnsi" w:hAnsiTheme="minorHAnsi" w:cstheme="minorHAnsi"/>
          <w:sz w:val="16"/>
        </w:rPr>
        <w:t xml:space="preserve"> enough </w:t>
      </w:r>
      <w:r w:rsidRPr="00CB6F64">
        <w:rPr>
          <w:rStyle w:val="StyleUnderline"/>
          <w:rFonts w:asciiTheme="minorHAnsi" w:hAnsiTheme="minorHAnsi" w:cstheme="minorHAnsi"/>
          <w:highlight w:val="cyan"/>
        </w:rPr>
        <w:t>to avoid extinction in even</w:t>
      </w:r>
      <w:r w:rsidRPr="00DD78E9">
        <w:rPr>
          <w:rStyle w:val="StyleUnderline"/>
          <w:rFonts w:asciiTheme="minorHAnsi" w:hAnsiTheme="minorHAnsi" w:cstheme="minorHAnsi"/>
        </w:rPr>
        <w:t xml:space="preserve"> very </w:t>
      </w:r>
      <w:r w:rsidRPr="00CB6F64">
        <w:rPr>
          <w:rStyle w:val="StyleUnderline"/>
          <w:rFonts w:asciiTheme="minorHAnsi" w:hAnsiTheme="minorHAnsi" w:cstheme="minorHAnsi"/>
          <w:highlight w:val="cyan"/>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CB6F64">
        <w:rPr>
          <w:rStyle w:val="StyleUnderline"/>
          <w:rFonts w:asciiTheme="minorHAnsi" w:hAnsiTheme="minorHAnsi" w:cstheme="minorHAnsi"/>
          <w:highlight w:val="cyan"/>
        </w:rPr>
        <w:t>probability of</w:t>
      </w:r>
      <w:r w:rsidRPr="00DD78E9">
        <w:rPr>
          <w:rStyle w:val="StyleUnderline"/>
          <w:rFonts w:asciiTheme="minorHAnsi" w:hAnsiTheme="minorHAnsi" w:cstheme="minorHAnsi"/>
        </w:rPr>
        <w:t xml:space="preserve"> eventual warming of </w:t>
      </w:r>
      <w:r w:rsidRPr="00CB6F64">
        <w:rPr>
          <w:rStyle w:val="StyleUnderline"/>
          <w:rFonts w:asciiTheme="minorHAnsi" w:hAnsiTheme="minorHAnsi" w:cstheme="minorHAnsi"/>
          <w:highlight w:val="cyan"/>
        </w:rPr>
        <w:t>6°C is</w:t>
      </w:r>
      <w:r w:rsidRPr="00DD78E9">
        <w:rPr>
          <w:rStyle w:val="StyleUnderline"/>
          <w:rFonts w:asciiTheme="minorHAnsi" w:hAnsiTheme="minorHAnsi" w:cstheme="minorHAnsi"/>
        </w:rPr>
        <w:t xml:space="preserve"> around </w:t>
      </w:r>
      <w:r w:rsidRPr="00CB6F64">
        <w:rPr>
          <w:rStyle w:val="StyleUnderline"/>
          <w:rFonts w:asciiTheme="minorHAnsi" w:hAnsiTheme="minorHAnsi" w:cstheme="minorHAnsi"/>
          <w:highlight w:val="cyan"/>
        </w:rPr>
        <w:t>10%</w:t>
      </w:r>
      <w:r w:rsidRPr="00DD78E9">
        <w:rPr>
          <w:rFonts w:asciiTheme="minorHAnsi" w:hAnsiTheme="minorHAnsi" w:cstheme="minorHAnsi"/>
          <w:sz w:val="16"/>
        </w:rPr>
        <w:t xml:space="preserve">,23 </w:t>
      </w:r>
      <w:r w:rsidRPr="00CB6F64">
        <w:rPr>
          <w:rStyle w:val="StyleUnderline"/>
          <w:rFonts w:asciiTheme="minorHAnsi" w:hAnsiTheme="minorHAnsi" w:cstheme="minorHAnsi"/>
          <w:highlight w:val="cyan"/>
        </w:rPr>
        <w:t>and</w:t>
      </w:r>
      <w:r w:rsidRPr="00DD78E9">
        <w:rPr>
          <w:rFonts w:asciiTheme="minorHAnsi" w:hAnsiTheme="minorHAnsi" w:cstheme="minorHAnsi"/>
          <w:sz w:val="16"/>
        </w:rPr>
        <w:t xml:space="preserve"> of </w:t>
      </w:r>
      <w:r w:rsidRPr="00CB6F64">
        <w:rPr>
          <w:rStyle w:val="StyleUnderline"/>
          <w:rFonts w:asciiTheme="minorHAnsi" w:hAnsiTheme="minorHAnsi" w:cstheme="minorHAnsi"/>
          <w:highlight w:val="cyan"/>
        </w:rPr>
        <w:t>10°C is</w:t>
      </w:r>
      <w:r w:rsidRPr="00DD78E9">
        <w:rPr>
          <w:rFonts w:asciiTheme="minorHAnsi" w:hAnsiTheme="minorHAnsi" w:cstheme="minorHAnsi"/>
          <w:sz w:val="16"/>
        </w:rPr>
        <w:t xml:space="preserve"> around </w:t>
      </w:r>
      <w:r w:rsidRPr="00CB6F64">
        <w:rPr>
          <w:rStyle w:val="StyleUnderline"/>
          <w:rFonts w:asciiTheme="minorHAnsi" w:hAnsiTheme="minorHAnsi" w:cstheme="minorHAnsi"/>
          <w:highlight w:val="cyan"/>
        </w:rPr>
        <w:t>3%</w:t>
      </w:r>
      <w:r w:rsidRPr="00DD78E9">
        <w:rPr>
          <w:rFonts w:asciiTheme="minorHAnsi" w:hAnsiTheme="minorHAnsi" w:cstheme="minorHAnsi"/>
          <w:sz w:val="16"/>
        </w:rPr>
        <w:t xml:space="preserve">.24 </w:t>
      </w:r>
      <w:r w:rsidRPr="00CB6F64">
        <w:rPr>
          <w:rStyle w:val="StyleUnderline"/>
          <w:rFonts w:asciiTheme="minorHAnsi" w:hAnsiTheme="minorHAnsi" w:cstheme="minorHAnsi"/>
          <w:highlight w:val="cyan"/>
        </w:rPr>
        <w:t>These</w:t>
      </w:r>
      <w:r w:rsidRPr="00DD78E9">
        <w:rPr>
          <w:rStyle w:val="StyleUnderline"/>
          <w:rFonts w:asciiTheme="minorHAnsi" w:hAnsiTheme="minorHAnsi" w:cstheme="minorHAnsi"/>
        </w:rPr>
        <w:t xml:space="preserve"> estimates </w:t>
      </w:r>
      <w:r w:rsidRPr="00CB6F64">
        <w:rPr>
          <w:rStyle w:val="StyleUnderline"/>
          <w:rFonts w:asciiTheme="minorHAnsi" w:hAnsiTheme="minorHAnsi" w:cstheme="minorHAnsi"/>
          <w:highlight w:val="cyan"/>
        </w:rPr>
        <w:t>are</w:t>
      </w:r>
      <w:r w:rsidRPr="00DD78E9">
        <w:rPr>
          <w:rFonts w:asciiTheme="minorHAnsi" w:hAnsiTheme="minorHAnsi" w:cstheme="minorHAnsi"/>
          <w:sz w:val="16"/>
        </w:rPr>
        <w:t xml:space="preserve"> of course </w:t>
      </w:r>
      <w:r w:rsidRPr="00CB6F64">
        <w:rPr>
          <w:rStyle w:val="StyleUnderline"/>
          <w:rFonts w:asciiTheme="minorHAnsi" w:hAnsiTheme="minorHAnsi" w:cstheme="minorHAnsi"/>
          <w:highlight w:val="cyan"/>
        </w:rPr>
        <w:t>highly uncertain</w:t>
      </w:r>
      <w:r w:rsidRPr="00DD78E9">
        <w:rPr>
          <w:rFonts w:asciiTheme="minorHAnsi" w:hAnsiTheme="minorHAnsi" w:cstheme="minorHAnsi"/>
          <w:sz w:val="16"/>
        </w:rPr>
        <w:t xml:space="preserve">. </w:t>
      </w:r>
      <w:r w:rsidRPr="00CB6F64">
        <w:rPr>
          <w:rStyle w:val="StyleUnderline"/>
          <w:rFonts w:asciiTheme="minorHAnsi" w:hAnsiTheme="minorHAnsi" w:cstheme="minorHAnsi"/>
          <w:highlight w:val="cyan"/>
        </w:rPr>
        <w:t>It is likely</w:t>
      </w:r>
      <w:r w:rsidRPr="00DD78E9">
        <w:rPr>
          <w:rFonts w:asciiTheme="minorHAnsi" w:hAnsiTheme="minorHAnsi" w:cstheme="minorHAnsi"/>
          <w:sz w:val="16"/>
        </w:rPr>
        <w:t xml:space="preserve"> that </w:t>
      </w:r>
      <w:r w:rsidRPr="00CB6F64">
        <w:rPr>
          <w:rStyle w:val="StyleUnderline"/>
          <w:rFonts w:asciiTheme="minorHAnsi" w:hAnsiTheme="minorHAnsi" w:cstheme="minorHAnsi"/>
          <w:highlight w:val="cyan"/>
        </w:rPr>
        <w:t>the world will take action</w:t>
      </w:r>
      <w:r w:rsidRPr="00DD78E9">
        <w:rPr>
          <w:rStyle w:val="StyleUnderline"/>
          <w:rFonts w:asciiTheme="minorHAnsi" w:hAnsiTheme="minorHAnsi" w:cstheme="minorHAnsi"/>
        </w:rPr>
        <w:t xml:space="preserve"> against climate change </w:t>
      </w:r>
      <w:r w:rsidRPr="00CB6F64">
        <w:rPr>
          <w:rStyle w:val="StyleUnderline"/>
          <w:rFonts w:asciiTheme="minorHAnsi" w:hAnsiTheme="minorHAnsi" w:cstheme="minorHAnsi"/>
          <w:highlight w:val="cyan"/>
        </w:rPr>
        <w:t>once it begins to impose</w:t>
      </w:r>
      <w:r w:rsidRPr="00DD78E9">
        <w:rPr>
          <w:rStyle w:val="StyleUnderline"/>
          <w:rFonts w:asciiTheme="minorHAnsi" w:hAnsiTheme="minorHAnsi" w:cstheme="minorHAnsi"/>
        </w:rPr>
        <w:t xml:space="preserve"> large </w:t>
      </w:r>
      <w:r w:rsidRPr="00CB6F64">
        <w:rPr>
          <w:rStyle w:val="StyleUnderline"/>
          <w:rFonts w:asciiTheme="minorHAnsi" w:hAnsiTheme="minorHAnsi" w:cstheme="minorHAnsi"/>
          <w:highlight w:val="cyan"/>
        </w:rPr>
        <w:t>costs</w:t>
      </w:r>
      <w:r w:rsidRPr="00DD78E9">
        <w:rPr>
          <w:rFonts w:asciiTheme="minorHAnsi" w:hAnsiTheme="minorHAnsi" w:cstheme="minorHAnsi"/>
          <w:sz w:val="16"/>
        </w:rPr>
        <w:t xml:space="preserve"> on human society, </w:t>
      </w:r>
      <w:r w:rsidRPr="00CB6F64">
        <w:rPr>
          <w:rStyle w:val="StyleUnderline"/>
          <w:rFonts w:asciiTheme="minorHAnsi" w:hAnsiTheme="minorHAnsi" w:cstheme="minorHAnsi"/>
          <w:highlight w:val="cyan"/>
        </w:rPr>
        <w:t>long before</w:t>
      </w:r>
      <w:r w:rsidRPr="00DD78E9">
        <w:rPr>
          <w:rStyle w:val="StyleUnderline"/>
          <w:rFonts w:asciiTheme="minorHAnsi" w:hAnsiTheme="minorHAnsi" w:cstheme="minorHAnsi"/>
        </w:rPr>
        <w:t xml:space="preserve"> there is </w:t>
      </w:r>
      <w:r w:rsidRPr="00CB6F64">
        <w:rPr>
          <w:rStyle w:val="StyleUnderline"/>
          <w:rFonts w:asciiTheme="minorHAnsi" w:hAnsiTheme="minorHAnsi" w:cstheme="minorHAnsi"/>
          <w:highlight w:val="cyan"/>
        </w:rPr>
        <w:t>warming of 10°C</w:t>
      </w:r>
      <w:r w:rsidRPr="00DD78E9">
        <w:rPr>
          <w:rFonts w:asciiTheme="minorHAnsi" w:hAnsiTheme="minorHAnsi" w:cstheme="minorHAns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25E10707" w14:textId="77777777" w:rsidR="00486B98" w:rsidRPr="00486B98" w:rsidRDefault="00486B98" w:rsidP="00486B98"/>
    <w:p w14:paraId="3FD9AFFF" w14:textId="793ED8C1" w:rsidR="00A86CA2" w:rsidRDefault="00A86CA2" w:rsidP="00764360">
      <w:pPr>
        <w:pStyle w:val="Heading2"/>
      </w:pPr>
      <w:r>
        <w:lastRenderedPageBreak/>
        <w:t>A2 Russia Fill-In DA</w:t>
      </w:r>
    </w:p>
    <w:p w14:paraId="7B0E55A0" w14:textId="424A79A2" w:rsidR="00341933" w:rsidRPr="00341933" w:rsidRDefault="005F3991" w:rsidP="00A918B2">
      <w:pPr>
        <w:pStyle w:val="Heading3"/>
      </w:pPr>
      <w:r>
        <w:lastRenderedPageBreak/>
        <w:t>N/U</w:t>
      </w:r>
    </w:p>
    <w:p w14:paraId="7B9BC918" w14:textId="77777777" w:rsidR="00D42526" w:rsidRDefault="00D42526" w:rsidP="00D42526">
      <w:pPr>
        <w:pStyle w:val="Heading4"/>
        <w:rPr>
          <w:lang w:eastAsia="zh-CN"/>
        </w:rPr>
      </w:pPr>
      <w:r>
        <w:t>Russian arms are no</w:t>
      </w:r>
      <w:r>
        <w:rPr>
          <w:rFonts w:hint="eastAsia"/>
          <w:lang w:eastAsia="zh-CN"/>
        </w:rPr>
        <w:t>t</w:t>
      </w:r>
      <w:r>
        <w:rPr>
          <w:lang w:eastAsia="zh-CN"/>
        </w:rPr>
        <w:t xml:space="preserve"> up to standards, making their sales to India decrease</w:t>
      </w:r>
    </w:p>
    <w:p w14:paraId="227EA351" w14:textId="77777777" w:rsidR="00D42526" w:rsidRDefault="00D42526" w:rsidP="00D42526">
      <w:r w:rsidRPr="00F83647">
        <w:rPr>
          <w:rStyle w:val="Style13ptBold"/>
        </w:rPr>
        <w:t>Barbul 18</w:t>
      </w:r>
      <w:r w:rsidRPr="00F83647">
        <w:t>, Pavlo Barbul (</w:t>
      </w:r>
      <w:r w:rsidRPr="00F83647">
        <w:rPr>
          <w:iCs/>
          <w:color w:val="000000"/>
          <w:shd w:val="clear" w:color="auto" w:fill="FFFFFF"/>
        </w:rPr>
        <w:t>CEO of Spets Techno Export, which is a subsidiary of Ukrainian defense company Ukroboronprom)</w:t>
      </w:r>
      <w:r w:rsidRPr="00F83647">
        <w:t xml:space="preserve">, 4/17/18, “Ukraine, US are kicking Russia out of India’s defense market”, </w:t>
      </w:r>
      <w:hyperlink r:id="rId22" w:history="1">
        <w:r w:rsidRPr="00F83647">
          <w:rPr>
            <w:u w:val="single"/>
          </w:rPr>
          <w:t>https://www.defensenews.com/opinion/commentary/2018/04/17/ukraine-us-are-kicking-russia-out-of-indias-defense-market/</w:t>
        </w:r>
      </w:hyperlink>
      <w:r w:rsidRPr="00F83647">
        <w:t xml:space="preserve"> </w:t>
      </w:r>
    </w:p>
    <w:p w14:paraId="6F4C2F2B" w14:textId="77777777" w:rsidR="00D42526" w:rsidRPr="00EB5638" w:rsidRDefault="00D42526" w:rsidP="00D42526">
      <w:pPr>
        <w:rPr>
          <w:sz w:val="14"/>
        </w:rPr>
      </w:pPr>
      <w:r w:rsidRPr="00EB5638">
        <w:rPr>
          <w:rStyle w:val="StyleUnderline"/>
        </w:rPr>
        <w:t xml:space="preserve">The </w:t>
      </w:r>
      <w:r w:rsidRPr="00CB6F64">
        <w:rPr>
          <w:rStyle w:val="StyleUnderline"/>
          <w:highlight w:val="cyan"/>
        </w:rPr>
        <w:t>Ukrainian and Russian military</w:t>
      </w:r>
      <w:r w:rsidRPr="00EB5638">
        <w:rPr>
          <w:rStyle w:val="StyleUnderline"/>
        </w:rPr>
        <w:t xml:space="preserve">-industrial complexes </w:t>
      </w:r>
      <w:r w:rsidRPr="00CB6F64">
        <w:rPr>
          <w:rStyle w:val="StyleUnderline"/>
          <w:highlight w:val="cyan"/>
        </w:rPr>
        <w:t>are</w:t>
      </w:r>
      <w:r w:rsidRPr="00EB5638">
        <w:rPr>
          <w:rStyle w:val="StyleUnderline"/>
        </w:rPr>
        <w:t xml:space="preserve"> engaged </w:t>
      </w:r>
      <w:r w:rsidRPr="00CB6F64">
        <w:rPr>
          <w:rStyle w:val="StyleUnderline"/>
          <w:highlight w:val="cyan"/>
        </w:rPr>
        <w:t>in</w:t>
      </w:r>
      <w:r w:rsidRPr="00EB5638">
        <w:rPr>
          <w:rStyle w:val="StyleUnderline"/>
        </w:rPr>
        <w:t xml:space="preserve"> a fierce </w:t>
      </w:r>
      <w:r w:rsidRPr="00CB6F64">
        <w:rPr>
          <w:rStyle w:val="StyleUnderline"/>
          <w:highlight w:val="cyan"/>
        </w:rPr>
        <w:t>competition for India’s arms market</w:t>
      </w:r>
      <w:r w:rsidRPr="00EB5638">
        <w:rPr>
          <w:sz w:val="14"/>
        </w:rPr>
        <w:t>. India, which represents 12 percent of global arms purchases, is critical for both countries, and their rivalry will only intensify. New Delhi is aware of Russia’s unreliability and unpredictability. India understands that Western sanctions have wreaked havoc on the Russian defense industry and seeks to diversify its arms imports, signing a growing number of contracts with NATO countries</w:t>
      </w:r>
      <w:r w:rsidRPr="00EB5638">
        <w:rPr>
          <w:rStyle w:val="StyleUnderline"/>
        </w:rPr>
        <w:t xml:space="preserve">. For India, </w:t>
      </w:r>
      <w:r w:rsidRPr="00CB6F64">
        <w:rPr>
          <w:rStyle w:val="StyleUnderline"/>
          <w:highlight w:val="cyan"/>
        </w:rPr>
        <w:t>Ukraine</w:t>
      </w:r>
      <w:r w:rsidRPr="0003039B">
        <w:rPr>
          <w:rStyle w:val="StyleUnderline"/>
        </w:rPr>
        <w:t xml:space="preserve"> is</w:t>
      </w:r>
      <w:r w:rsidRPr="00EB5638">
        <w:rPr>
          <w:rStyle w:val="StyleUnderline"/>
        </w:rPr>
        <w:t xml:space="preserve"> </w:t>
      </w:r>
      <w:r w:rsidRPr="00CB6F64">
        <w:rPr>
          <w:rStyle w:val="StyleUnderline"/>
          <w:highlight w:val="cyan"/>
        </w:rPr>
        <w:t>becoming a vital partner</w:t>
      </w:r>
      <w:r w:rsidRPr="00EB5638">
        <w:rPr>
          <w:rStyle w:val="StyleUnderline"/>
        </w:rPr>
        <w:t xml:space="preserve">. New Delhi has chosen to increase its reliance on Ukraine in the repair and modernization of Soviet weapons, which constitute an essential part of all armaments of the Armed Forces of India. New Delhi’s decision to partner with Ukraine </w:t>
      </w:r>
      <w:r w:rsidRPr="00CB6F64">
        <w:rPr>
          <w:rStyle w:val="StyleUnderline"/>
          <w:highlight w:val="cyan"/>
        </w:rPr>
        <w:t>is a consequence of Russia’s</w:t>
      </w:r>
      <w:r w:rsidRPr="00EB5638">
        <w:rPr>
          <w:rStyle w:val="StyleUnderline"/>
        </w:rPr>
        <w:t xml:space="preserve"> </w:t>
      </w:r>
      <w:r w:rsidRPr="00CB6F64">
        <w:rPr>
          <w:rStyle w:val="StyleUnderline"/>
          <w:highlight w:val="cyan"/>
        </w:rPr>
        <w:t>inability to fulfill part of its Indian contracts because of the breakdown of technical cooperation</w:t>
      </w:r>
      <w:r w:rsidRPr="00EB5638">
        <w:rPr>
          <w:rStyle w:val="StyleUnderline"/>
        </w:rPr>
        <w:t xml:space="preserve"> between Russia and Ukraine</w:t>
      </w:r>
      <w:r w:rsidRPr="00EB5638">
        <w:rPr>
          <w:sz w:val="14"/>
        </w:rPr>
        <w:t xml:space="preserve"> after Russian aggression in Crimea and the Donbass. Moscow’s lack of access to the Ukrainian defense industry is costing the Russian defense sector dearly. </w:t>
      </w:r>
      <w:r w:rsidRPr="00EB5638">
        <w:rPr>
          <w:rStyle w:val="StyleUnderline"/>
        </w:rPr>
        <w:t xml:space="preserve">The Kremlin is extremely concerned about this, since the </w:t>
      </w:r>
      <w:r w:rsidRPr="00CB6F64">
        <w:rPr>
          <w:rStyle w:val="StyleUnderline"/>
          <w:highlight w:val="cyan"/>
        </w:rPr>
        <w:t>weakening</w:t>
      </w:r>
      <w:r w:rsidRPr="00EB5638">
        <w:rPr>
          <w:rStyle w:val="StyleUnderline"/>
        </w:rPr>
        <w:t xml:space="preserve"> of its </w:t>
      </w:r>
      <w:r w:rsidRPr="00CB6F64">
        <w:rPr>
          <w:rStyle w:val="StyleUnderline"/>
          <w:highlight w:val="cyan"/>
        </w:rPr>
        <w:t>position on</w:t>
      </w:r>
      <w:r w:rsidRPr="00EB5638">
        <w:rPr>
          <w:rStyle w:val="StyleUnderline"/>
        </w:rPr>
        <w:t xml:space="preserve"> the </w:t>
      </w:r>
      <w:r w:rsidRPr="00CB6F64">
        <w:rPr>
          <w:rStyle w:val="StyleUnderline"/>
          <w:highlight w:val="cyan"/>
        </w:rPr>
        <w:t>Indian market is not only a loss of profitable contracts, but also of geopolitical influence in an extremely important region</w:t>
      </w:r>
      <w:r w:rsidRPr="00EB5638">
        <w:rPr>
          <w:rStyle w:val="StyleUnderline"/>
        </w:rPr>
        <w:t>.</w:t>
      </w:r>
      <w:r w:rsidRPr="00EB5638">
        <w:rPr>
          <w:sz w:val="14"/>
        </w:rPr>
        <w:t xml:space="preserve"> Russia’s reduced presence in India — resulting in part from Ukrainian defense competition — has generated a vacuum that will inevitably be replaced by U.S. influence. </w:t>
      </w:r>
      <w:r w:rsidRPr="00CB6F64">
        <w:rPr>
          <w:rStyle w:val="StyleUnderline"/>
          <w:b/>
          <w:highlight w:val="cyan"/>
        </w:rPr>
        <w:t>Russia has failed to increase the quality of its weapons systems and provides regular deliveries of defective products</w:t>
      </w:r>
      <w:r w:rsidRPr="00EB5638">
        <w:rPr>
          <w:sz w:val="14"/>
        </w:rPr>
        <w:t xml:space="preserve">. (For example, more than half of the 210 Su-30MK fighter jets bought by Russia are inactive due to maintenance problems). As a result, Moscow chooses to compete unfairly and unethically. Using a range of surreptitious hybrid tactics, the Kremlin is trying to discredit Ukraine as a reliable and honest partner. Russian propaganda and information campaigns are regularly carried out to spread the false narrative that Ukraine and its military-industrial complex produce defective products, are massively corrupt and engage in illicit arms trafficking around the world. This information warfare is conducted not only in the Indian and Ukrainian press, but also in the international media, including American media, as well as in the official bulletins of Russian propaganda such as RT, Sputnik and others. Russia spreads this false narrative to think tanks, nongovernmental organizations and public opinion leaders, who serve as “useful idiots” in the hands of Russian special services. Yet, despite Russia’s attacks and the incredible damage inflicted on Ukrainian-Indian military-technical cooperation, </w:t>
      </w:r>
      <w:r w:rsidRPr="00EB5638">
        <w:rPr>
          <w:rStyle w:val="StyleUnderline"/>
        </w:rPr>
        <w:t>the Ukrainian defense industry is steadily expanding its presence on the Indian armaments market — replacing Russia. As of now, there are 400 contracts between India and Ukraine</w:t>
      </w:r>
      <w:r w:rsidRPr="00EB5638">
        <w:rPr>
          <w:sz w:val="14"/>
        </w:rPr>
        <w:t xml:space="preserve">. The most promising areas of cooperation include: Modernizing of Indian tanks and armored vehicles and equipping them with guided missiles. Modernizing Indian radars and air defense assets. Designing and manufacturing Indian ships of various classes. Supplying components for existing Indian ships and submarines. Maintaining Indian aircraft and helicopters. Implementing joint Ukrainian-Indian research and development projects. Because of Russia’s increasingly cozy relations with China and Pakistan, India needs a strong external ally, and for this reason it is developing a strategic partnership with the United States. This process is also driven by New Delhi’s interest in supporting U.S. military operations in Afghanistan and its concern for China’s assertive policies in the South China Sea. A critical aspect of the emerging U.S.-Indian strategic partnership is military-technical cooperation. Since 2011, the United States has successfully realized its interests in the Indian market, becoming a top arms supplier — after Russia — for the Indian Army. In 2012, the U.S. and India signed a military-technical cooperation document; and since 2008, U.S. weapons sales have increased from about $1 billion to more than $15 billion. During his last visit to India, U.S. Secretary of Defense Jim Mattis emphasized the readiness of the United States to build on this cooperation, which was echoed by Indian Defence Minister Nirmala Sitharaman. It is premature to conclude that Russia will lose the Indian market. Because of inertia and the significant proportion of Soviet and Russian armaments used by the Armed Forces of India, </w:t>
      </w:r>
      <w:r w:rsidRPr="00EB5638">
        <w:rPr>
          <w:rStyle w:val="StyleUnderline"/>
        </w:rPr>
        <w:t>Moscow could remain India’s principal partner for a long time, albeit steadily losing its share of the market</w:t>
      </w:r>
      <w:r w:rsidRPr="00EB5638">
        <w:rPr>
          <w:sz w:val="14"/>
        </w:rPr>
        <w:t xml:space="preserve">. By leveraging the capacity of the Ukrainian defense industry to displace Russia in some areas, the United States could generate better conditions for American defense firms in India and accelerate its strategic partnership with India. </w:t>
      </w:r>
      <w:r w:rsidRPr="00EB5638">
        <w:rPr>
          <w:rStyle w:val="StyleUnderline"/>
        </w:rPr>
        <w:t>Today, Russia is substantially limited as it seeks to find new partners in military-technical cooperation around the world.</w:t>
      </w:r>
      <w:r w:rsidRPr="00EB5638">
        <w:rPr>
          <w:sz w:val="14"/>
        </w:rPr>
        <w:t xml:space="preserve"> As China advances its own indigenous defense industry and reduces its reliance on Russia, India will become the largest foreign client and financier of the Russian military-industrial complex. </w:t>
      </w:r>
      <w:r w:rsidRPr="00EB5638">
        <w:rPr>
          <w:rStyle w:val="StyleUnderline"/>
        </w:rPr>
        <w:t xml:space="preserve">The Kremlin’s </w:t>
      </w:r>
      <w:r w:rsidRPr="00CB6F64">
        <w:rPr>
          <w:rStyle w:val="StyleUnderline"/>
          <w:highlight w:val="cyan"/>
        </w:rPr>
        <w:t>loss of</w:t>
      </w:r>
      <w:r w:rsidRPr="00EB5638">
        <w:rPr>
          <w:rStyle w:val="StyleUnderline"/>
        </w:rPr>
        <w:t xml:space="preserve"> the </w:t>
      </w:r>
      <w:r w:rsidRPr="00CB6F64">
        <w:rPr>
          <w:rStyle w:val="StyleUnderline"/>
          <w:highlight w:val="cyan"/>
        </w:rPr>
        <w:t>Indian market</w:t>
      </w:r>
      <w:r w:rsidRPr="00EB5638">
        <w:rPr>
          <w:rStyle w:val="StyleUnderline"/>
        </w:rPr>
        <w:t xml:space="preserve"> will significantly </w:t>
      </w:r>
      <w:r w:rsidRPr="00CB6F64">
        <w:rPr>
          <w:rStyle w:val="StyleUnderline"/>
          <w:highlight w:val="cyan"/>
        </w:rPr>
        <w:t>limit</w:t>
      </w:r>
      <w:r w:rsidRPr="00EB5638">
        <w:rPr>
          <w:rStyle w:val="StyleUnderline"/>
        </w:rPr>
        <w:t xml:space="preserve"> the </w:t>
      </w:r>
      <w:r w:rsidRPr="00CB6F64">
        <w:rPr>
          <w:rStyle w:val="StyleUnderline"/>
          <w:highlight w:val="cyan"/>
        </w:rPr>
        <w:t>ability of Russia to develop and manufacture new weapons</w:t>
      </w:r>
      <w:r w:rsidRPr="00EB5638">
        <w:rPr>
          <w:sz w:val="14"/>
        </w:rPr>
        <w:t>. The United States has an interest in this. Ukraine has an interest in this. They must work together to achieve these joint interests and undercut Russia’s ability to wage wars around the world.</w:t>
      </w:r>
    </w:p>
    <w:p w14:paraId="58BA6F2B" w14:textId="4FD67DB0" w:rsidR="00D42526" w:rsidRPr="00A86CA2" w:rsidRDefault="00D42526" w:rsidP="00D42526">
      <w:pPr>
        <w:pStyle w:val="Heading3"/>
      </w:pPr>
      <w:r>
        <w:lastRenderedPageBreak/>
        <w:t>Link D</w:t>
      </w:r>
    </w:p>
    <w:p w14:paraId="100A3BE6" w14:textId="77777777" w:rsidR="00A86CA2" w:rsidRDefault="00A86CA2" w:rsidP="00A86CA2">
      <w:pPr>
        <w:pStyle w:val="Heading4"/>
      </w:pPr>
      <w:r>
        <w:t>Russia already exports majority of goods to India, no major changes in status quo.</w:t>
      </w:r>
    </w:p>
    <w:p w14:paraId="73A8B168" w14:textId="77777777" w:rsidR="00A86CA2" w:rsidRDefault="00A86CA2" w:rsidP="00A86CA2">
      <w:r w:rsidRPr="001D0904">
        <w:rPr>
          <w:rStyle w:val="Style13ptBold"/>
        </w:rPr>
        <w:t>RFE 19</w:t>
      </w:r>
      <w:r>
        <w:t xml:space="preserve">, </w:t>
      </w:r>
      <w:r w:rsidRPr="001D0904">
        <w:t>Radio</w:t>
      </w:r>
      <w:r>
        <w:t xml:space="preserve"> Free Europe/Radio Liberty, 3/11</w:t>
      </w:r>
      <w:r w:rsidRPr="00126719">
        <w:t xml:space="preserve">/19, “U.S. Remains World’s Top Arms Exporter, With Russia A Distant Second”, </w:t>
      </w:r>
      <w:hyperlink r:id="rId23" w:history="1">
        <w:r w:rsidRPr="00126719">
          <w:rPr>
            <w:u w:val="single"/>
          </w:rPr>
          <w:t>https://www.rferl.org/a/us-russia-lead-world-global-arms-exports/29814176.html</w:t>
        </w:r>
      </w:hyperlink>
      <w:r w:rsidRPr="00126719">
        <w:t xml:space="preserve"> </w:t>
      </w:r>
    </w:p>
    <w:p w14:paraId="29AACE3B" w14:textId="77777777" w:rsidR="00A86CA2" w:rsidRDefault="00A86CA2" w:rsidP="00A86CA2">
      <w:pPr>
        <w:rPr>
          <w:sz w:val="14"/>
        </w:rPr>
      </w:pPr>
      <w:r w:rsidRPr="0093526A">
        <w:rPr>
          <w:sz w:val="14"/>
        </w:rPr>
        <w:t xml:space="preserve">WASHINGTON -- </w:t>
      </w:r>
      <w:r w:rsidRPr="0093526A">
        <w:rPr>
          <w:rStyle w:val="StyleUnderline"/>
        </w:rPr>
        <w:t xml:space="preserve">The </w:t>
      </w:r>
      <w:r w:rsidRPr="00CB6F64">
        <w:rPr>
          <w:rStyle w:val="StyleUnderline"/>
          <w:highlight w:val="cyan"/>
        </w:rPr>
        <w:t>U</w:t>
      </w:r>
      <w:r w:rsidRPr="0093526A">
        <w:rPr>
          <w:rStyle w:val="StyleUnderline"/>
        </w:rPr>
        <w:t xml:space="preserve">nited </w:t>
      </w:r>
      <w:r w:rsidRPr="00CB6F64">
        <w:rPr>
          <w:rStyle w:val="StyleUnderline"/>
          <w:highlight w:val="cyan"/>
        </w:rPr>
        <w:t>S</w:t>
      </w:r>
      <w:r w:rsidRPr="0093526A">
        <w:rPr>
          <w:rStyle w:val="StyleUnderline"/>
        </w:rPr>
        <w:t xml:space="preserve">tates </w:t>
      </w:r>
      <w:r w:rsidRPr="00CB6F64">
        <w:rPr>
          <w:rStyle w:val="StyleUnderline"/>
          <w:highlight w:val="cyan"/>
        </w:rPr>
        <w:t>remained far</w:t>
      </w:r>
      <w:r w:rsidRPr="0093526A">
        <w:rPr>
          <w:rStyle w:val="StyleUnderline"/>
        </w:rPr>
        <w:t xml:space="preserve"> and </w:t>
      </w:r>
      <w:r w:rsidRPr="00CB6F64">
        <w:rPr>
          <w:rStyle w:val="StyleUnderline"/>
          <w:highlight w:val="cyan"/>
        </w:rPr>
        <w:t>above</w:t>
      </w:r>
      <w:r w:rsidRPr="0093526A">
        <w:rPr>
          <w:rStyle w:val="StyleUnderline"/>
        </w:rPr>
        <w:t xml:space="preserve"> the </w:t>
      </w:r>
      <w:r w:rsidRPr="00CB6F64">
        <w:rPr>
          <w:rStyle w:val="StyleUnderline"/>
          <w:highlight w:val="cyan"/>
        </w:rPr>
        <w:t>rest of the world as the globe’s leading arms exporter, with Russia a distant second</w:t>
      </w:r>
      <w:r w:rsidRPr="0093526A">
        <w:rPr>
          <w:sz w:val="14"/>
        </w:rPr>
        <w:t xml:space="preserve">, a leading research group says. The Stockholm International Peace Research Institute (SIPRI) said in a March 11 report that the gap between the United States and the rest of the world widened further in the most recent five-year period of 2014-18, with </w:t>
      </w:r>
      <w:r w:rsidRPr="00CB6F64">
        <w:rPr>
          <w:rStyle w:val="StyleUnderline"/>
          <w:highlight w:val="cyan"/>
        </w:rPr>
        <w:t>American exports rising to 36 percent of the global total</w:t>
      </w:r>
      <w:r w:rsidRPr="0093526A">
        <w:rPr>
          <w:rStyle w:val="StyleUnderline"/>
        </w:rPr>
        <w:t xml:space="preserve"> from 30 percent in the previous period. "The U.S.A. has </w:t>
      </w:r>
      <w:r w:rsidRPr="00CB6F64">
        <w:rPr>
          <w:rStyle w:val="StyleUnderline"/>
          <w:highlight w:val="cyan"/>
        </w:rPr>
        <w:t>further solidified its position as the world’s leading arms supplier</w:t>
      </w:r>
      <w:r w:rsidRPr="0093526A">
        <w:rPr>
          <w:rStyle w:val="StyleUnderline"/>
        </w:rPr>
        <w:t>,”</w:t>
      </w:r>
      <w:r w:rsidRPr="0093526A">
        <w:rPr>
          <w:sz w:val="14"/>
        </w:rPr>
        <w:t xml:space="preserve"> said Aude Fleurant, director of the SIPRI Arms and Military Expenditure Program</w:t>
      </w:r>
      <w:r w:rsidRPr="0093526A">
        <w:rPr>
          <w:rStyle w:val="StyleUnderline"/>
        </w:rPr>
        <w:t>. "[It] exported arms to at least 98 countries in the past five years</w:t>
      </w:r>
      <w:r w:rsidRPr="0093526A">
        <w:rPr>
          <w:sz w:val="14"/>
        </w:rPr>
        <w:t>; these deliveries often included advanced weapons such as combat aircraft, short-range cruise and ballistic missiles, and large numbers of guided bombs</w:t>
      </w:r>
      <w:r w:rsidRPr="0093526A">
        <w:rPr>
          <w:rStyle w:val="StyleUnderline"/>
        </w:rPr>
        <w:t>." The report highlighted the widening gap between Washington and Moscow in arms exports. “</w:t>
      </w:r>
      <w:r w:rsidRPr="00CB6F64">
        <w:rPr>
          <w:rStyle w:val="StyleUnderline"/>
          <w:highlight w:val="cyan"/>
        </w:rPr>
        <w:t>U.S. exports of major arms were 75 percent higher than Russia’s in</w:t>
      </w:r>
      <w:r w:rsidRPr="0093526A">
        <w:rPr>
          <w:rStyle w:val="StyleUnderline"/>
        </w:rPr>
        <w:t xml:space="preserve"> the </w:t>
      </w:r>
      <w:r w:rsidRPr="00CB6F64">
        <w:rPr>
          <w:rStyle w:val="StyleUnderline"/>
          <w:highlight w:val="cyan"/>
        </w:rPr>
        <w:t>2014–18</w:t>
      </w:r>
      <w:r w:rsidRPr="0093526A">
        <w:rPr>
          <w:rStyle w:val="StyleUnderline"/>
        </w:rPr>
        <w:t xml:space="preserve"> period</w:t>
      </w:r>
      <w:r w:rsidRPr="0093526A">
        <w:rPr>
          <w:sz w:val="14"/>
        </w:rPr>
        <w:t xml:space="preserve">, while they were only 12 percent higher in 2009-13,” SIPRI said in its report of global arms transfers. “More than half (52 percent) of U.S. arms exports went to the Middle East in 2014-18,” it added. SIPRI said </w:t>
      </w:r>
      <w:r w:rsidRPr="0093526A">
        <w:rPr>
          <w:rStyle w:val="StyleUnderline"/>
        </w:rPr>
        <w:t>Russia’s arms exports fell 17 percent in the 2014-18 period</w:t>
      </w:r>
      <w:r w:rsidRPr="0093526A">
        <w:rPr>
          <w:sz w:val="14"/>
        </w:rPr>
        <w:t xml:space="preserve">, with a reduction in arms imports by India and Venezuela the major factors in the decline. The report said France (6.8 percent of the world total) was the third-highest arms exporter, followed by Germany (6.4 percent), and China (5.2 percent). The top five countries accounted for 75 percent of the world total, the report said. The combined total of European Union nations came to 27 percent of the global figure. Among arms importers, Saudi Arabia was the leader, with 12 percent of the world total, up from 4.3 percent in the previous five-year period. Its total imports rose 192 percent in the most-recent period. “Arms imports by some Arab states of the Gulf rose sharply [during the period],” the report said. “Among the key reasons behind these increases were the mutual distrust between Iran on the one hand and Saudi Arabia and the [United Arab Emirates] on the other.” It also cited the conflict in Yemen, considered by many to be a proxy war between Iran and Saudi Arabia, and the hostilities between a Saudi-led Arab coalition against tiny Gulf state Qatar. Pakistan was the 11th top importer with 2.7 percent of the global total, but it represented a sharp decline from 4.8 percent previously. Its main suppliers were China (70 percent), the United States (8.9 percent), and Russia (6 percent). Its rival </w:t>
      </w:r>
      <w:r w:rsidRPr="00CB6F64">
        <w:rPr>
          <w:rStyle w:val="StyleUnderline"/>
          <w:highlight w:val="cyan"/>
        </w:rPr>
        <w:t>India was the second-largest importer, with Russia (58 percent)</w:t>
      </w:r>
      <w:r w:rsidRPr="0093526A">
        <w:rPr>
          <w:rStyle w:val="StyleUnderline"/>
        </w:rPr>
        <w:t xml:space="preserve">, Israel (15 percent), </w:t>
      </w:r>
      <w:r w:rsidRPr="00CB6F64">
        <w:rPr>
          <w:rStyle w:val="StyleUnderline"/>
          <w:highlight w:val="cyan"/>
        </w:rPr>
        <w:t>and the United States (12 percent) the top suppliers</w:t>
      </w:r>
      <w:r w:rsidRPr="0093526A">
        <w:rPr>
          <w:sz w:val="14"/>
        </w:rPr>
        <w:t>. In a report released in December 2018, SIPRI said arms exports by U.S. companies in 2017 amounted to $222.6 billion, while Russia had $37.7 billion in arms exports for that one year.</w:t>
      </w:r>
    </w:p>
    <w:p w14:paraId="10873607" w14:textId="3DCB6B21" w:rsidR="00764360" w:rsidRPr="00EB7525" w:rsidRDefault="00764360" w:rsidP="00764360">
      <w:pPr>
        <w:pStyle w:val="Heading2"/>
      </w:pPr>
      <w:r>
        <w:lastRenderedPageBreak/>
        <w:t>A2 USMCA DA</w:t>
      </w:r>
    </w:p>
    <w:p w14:paraId="2E306237" w14:textId="77777777" w:rsidR="00764360" w:rsidRPr="00522B4C" w:rsidRDefault="00764360" w:rsidP="00764360">
      <w:pPr>
        <w:pStyle w:val="Heading3"/>
      </w:pPr>
      <w:r>
        <w:lastRenderedPageBreak/>
        <w:t>Trade thumper</w:t>
      </w:r>
    </w:p>
    <w:p w14:paraId="1134B040" w14:textId="77777777" w:rsidR="00764360" w:rsidRDefault="00764360" w:rsidP="00764360">
      <w:pPr>
        <w:pStyle w:val="Heading4"/>
      </w:pPr>
      <w:r>
        <w:t>india trade dispute thumps the DA – should’ve already been triggered</w:t>
      </w:r>
    </w:p>
    <w:p w14:paraId="2D5A39AE" w14:textId="77777777" w:rsidR="00764360" w:rsidRPr="00D75A82" w:rsidRDefault="00764360" w:rsidP="00764360">
      <w:r w:rsidRPr="00D75A82">
        <w:t xml:space="preserve">Iain </w:t>
      </w:r>
      <w:r w:rsidRPr="002C00E4">
        <w:rPr>
          <w:rStyle w:val="Style13ptBold"/>
        </w:rPr>
        <w:t>Marlow</w:t>
      </w:r>
      <w:r>
        <w:t xml:space="preserve"> </w:t>
      </w:r>
      <w:r w:rsidRPr="002C00E4">
        <w:rPr>
          <w:rStyle w:val="Style13ptBold"/>
        </w:rPr>
        <w:t>and</w:t>
      </w:r>
      <w:r>
        <w:t xml:space="preserve"> </w:t>
      </w:r>
      <w:r w:rsidRPr="00D75A82">
        <w:t xml:space="preserve">David </w:t>
      </w:r>
      <w:r w:rsidRPr="002C00E4">
        <w:rPr>
          <w:rStyle w:val="Style13ptBold"/>
        </w:rPr>
        <w:t>Tweed</w:t>
      </w:r>
      <w:r w:rsidRPr="00D75A82">
        <w:t>,</w:t>
      </w:r>
      <w:r>
        <w:t xml:space="preserve"> Marlow is Bloomberg @business correspondent in India and Tweed is a Hong Kong-based reporter at Bloomberg covering Asian security.</w:t>
      </w:r>
      <w:r w:rsidRPr="00D75A82">
        <w:t xml:space="preserve"> 3-5-20</w:t>
      </w:r>
      <w:r w:rsidRPr="002C00E4">
        <w:rPr>
          <w:rStyle w:val="Style13ptBold"/>
        </w:rPr>
        <w:t>19</w:t>
      </w:r>
      <w:r w:rsidRPr="00D75A82">
        <w:t xml:space="preserve">, "Trump Presses India on Trade as U.S. Seeks Its Help on China," Bloomberg, </w:t>
      </w:r>
      <w:hyperlink r:id="rId24" w:history="1">
        <w:r w:rsidRPr="00143037">
          <w:rPr>
            <w:rStyle w:val="Hyperlink"/>
          </w:rPr>
          <w:t>https://www.bloomberg.com/news/articles/2019-03-05/trump-slaps-india-on-trade-just-as-u-s-seeks-its-help-on-china</w:t>
        </w:r>
      </w:hyperlink>
      <w:r>
        <w:t xml:space="preserve"> ecp</w:t>
      </w:r>
    </w:p>
    <w:p w14:paraId="7963850D" w14:textId="77777777" w:rsidR="00764360" w:rsidRDefault="00764360" w:rsidP="00764360">
      <w:r w:rsidRPr="00D75A82">
        <w:rPr>
          <w:rStyle w:val="StyleUnderline"/>
        </w:rPr>
        <w:t>P</w:t>
      </w:r>
      <w:r w:rsidRPr="00CB6F64">
        <w:rPr>
          <w:rStyle w:val="StyleUnderline"/>
          <w:highlight w:val="cyan"/>
        </w:rPr>
        <w:t>resident Donald Trump’s attempt to pressure India on trade may be intended as a symbolic shot across New Delhi’s bow,</w:t>
      </w:r>
      <w:r w:rsidRPr="00D75A82">
        <w:rPr>
          <w:rStyle w:val="StyleUnderline"/>
        </w:rPr>
        <w:t xml:space="preserve"> but its inopportune timing threatens broader political consequences.</w:t>
      </w:r>
      <w:r>
        <w:rPr>
          <w:rStyle w:val="StyleUnderline"/>
        </w:rPr>
        <w:t xml:space="preserve"> </w:t>
      </w:r>
      <w:r w:rsidRPr="00CB6F64">
        <w:rPr>
          <w:rStyle w:val="StyleUnderline"/>
          <w:highlight w:val="cyan"/>
        </w:rPr>
        <w:t>The Trump administration notified Congress on Monday that it wants to scrap trade concessions for India</w:t>
      </w:r>
      <w:r w:rsidRPr="00D75A82">
        <w:rPr>
          <w:rStyle w:val="StyleUnderline"/>
        </w:rPr>
        <w:t>, the largest beneficiary of the so-called generalized system of preferences that impacts $5.7 billion worth of goods.</w:t>
      </w:r>
      <w:r>
        <w:rPr>
          <w:rStyle w:val="StyleUnderline"/>
        </w:rPr>
        <w:t xml:space="preserve"> </w:t>
      </w:r>
      <w:r>
        <w:t xml:space="preserve">The move affects just a fraction of India’s trade flows, yet it comes weeks before India’s national elections, and just as Prime Minister Narendra Modi’s government is trumpeting its foreign policy prowess and military strength following a stand-off with Pakistan. Both Trump and Modi likely hope to isolate thorny trade issues from their geopolitical ties as both countries position themselves in Asia against an increasingly assertive China. But even assuming the strategic alliance -- which includes the so-called Quadrilateral Security Dialogue between the U.S., India, Japan and Australia -- remains intact, the world’s two largest democracies are probably still headed for a bout of turbulence. Even if Modi doesn’t want to raise the temperature, “the discourse in this country has been that America needs India to balance China,” said Harsh Pant, an international relations professor at King’s College London. “And the question will be: Why is America doing this to India?" The U.S. move, announced at the same time as a halt on the same trade preferences for Turkey, could reignite dormant anti-American sentiment within India and is likely to fuel opposition critiques of India’s ruling government, Pant said. Trade Pressure </w:t>
      </w:r>
      <w:r w:rsidRPr="00CB6F64">
        <w:rPr>
          <w:rStyle w:val="StyleUnderline"/>
          <w:highlight w:val="cyan"/>
        </w:rPr>
        <w:t>Needling India on trade will have a “corrosive effect” on Modi’s views of the U.S. and fits a pattern of Trump’s focus on narrow trade grievances at the expense of broader strategic concerns</w:t>
      </w:r>
      <w:r w:rsidRPr="00D75A82">
        <w:rPr>
          <w:rStyle w:val="StyleUnderline"/>
        </w:rPr>
        <w:t>, according to John Blaxland, head of the Strategic and Defence Studies Centre at the Australian</w:t>
      </w:r>
      <w:r>
        <w:t xml:space="preserve"> National University. “It is extraordinary how Trump manages to demarcate trade from geopolitics, when in the real world they are intimately linked,” Blaxland said. That extends to the U.S. pulling out of the Trans-Pacific Partnership trade deal that would have more closely tied Asian economies to Washington, despite pleas from regional allies such as Japan to reconsider, Blaxland added. “The TPP was dismissed, just as trade links with India and Turkey now appear set to be discarded,” he said. In a statement announcing the decision, U.S. Trade Representative Robert Lighthizer’s office said that India’s removal from the preferential system “follows its failure to provide the United States with assurances that it will provide equitable and reasonable access to its markets in numerous sectors.” India has implemented “a wide array of trade barriers that create serious negative effects” on U.S. commerce and “despite intensive engagement,” had failed to take the necessary steps to meet the criterion, it said. </w:t>
      </w:r>
      <w:r w:rsidRPr="00D75A82">
        <w:rPr>
          <w:rStyle w:val="StyleUnderline"/>
        </w:rPr>
        <w:t>Trump’s removal of trade concessions are not entirely unwarranted, coming after Indian customs duty hikes, expanded import substitution rules and domestic price caps, according to Richard Rossow, Wadhwani chair in U.S.-India policy studies at the Washington-based Center for Strategic and International Studies</w:t>
      </w:r>
      <w:r>
        <w:t xml:space="preserve">. U.S. Pressure However, the current spat follows previous U.S. attempts to pressure New Delhi to draw down significant oil imports from Iran, as well as Venezuela. India -- whose history of non-alignment gives it close economic partners that make Washington policymakers uncomfortable -- has nevertheless increased oil, natural gas and coal imports from the U.S. Trump has pressured other allies on trade -- notably Germany, as well as the European Union and South Korea -- while maintaining security </w:t>
      </w:r>
      <w:r>
        <w:lastRenderedPageBreak/>
        <w:t>relationships. But the U.S.-India alliance has far more fragile foundations, making the fallout from the scrapping of preferential trade concessions more volatile. U.S.-India ties are more of “a collaboration of convenience,” said Nick Bisley, an international relations professor at Melbourne’s La Trobe University. “This could be used by the foreign policy elite in India to say, ‘Don’t get too close to the U.S.”’ Modi’s Big Play for India’s Hindu Heartland Risks Backfiring Especially as the Indian election approaches, Trump’s decision could well get sucked into the febrile campaign atmosphere of domestic politics. “The optics of this are bad, because it comes at a sensitive time,” said Pant of King’s College London. While unlikely to hurt broader bilateral ties, “with elections in just a couple of months, I don’t think the Indian government would like to be seen buckling to American pressure.”</w:t>
      </w:r>
    </w:p>
    <w:p w14:paraId="79F43071" w14:textId="77777777" w:rsidR="00764360" w:rsidRPr="00D75A82" w:rsidRDefault="00764360" w:rsidP="00764360">
      <w:pPr>
        <w:pStyle w:val="Heading3"/>
      </w:pPr>
      <w:r>
        <w:lastRenderedPageBreak/>
        <w:t>H1-B Thumper</w:t>
      </w:r>
    </w:p>
    <w:p w14:paraId="27F34E79" w14:textId="77777777" w:rsidR="00764360" w:rsidRDefault="00764360" w:rsidP="00764360">
      <w:pPr>
        <w:pStyle w:val="Heading4"/>
      </w:pPr>
      <w:r>
        <w:t>H1-B thumps</w:t>
      </w:r>
    </w:p>
    <w:p w14:paraId="3C162F54" w14:textId="77777777" w:rsidR="00764360" w:rsidRPr="0008600C" w:rsidRDefault="00764360" w:rsidP="00764360">
      <w:r w:rsidRPr="0008600C">
        <w:t>Aman Thakker</w:t>
      </w:r>
      <w:r>
        <w:t>, Thakker is a contributor for The Diplomat, providing analysis on domestic politics, law, regulatory policy, and economics in India</w:t>
      </w:r>
      <w:r w:rsidRPr="0008600C">
        <w:t xml:space="preserve">, 6-3-2019, "US-India Ties Under Modi 2.0: The Good, Bad, and Ugly," Diplomat, </w:t>
      </w:r>
      <w:hyperlink r:id="rId25" w:history="1">
        <w:r w:rsidRPr="00143037">
          <w:rPr>
            <w:rStyle w:val="Hyperlink"/>
          </w:rPr>
          <w:t>https://thediplomat.com/2019/06/us-india-ties-under-modi-2-0-the-good-bad-and-ugly/</w:t>
        </w:r>
      </w:hyperlink>
      <w:r>
        <w:t xml:space="preserve"> ecp</w:t>
      </w:r>
    </w:p>
    <w:p w14:paraId="3A228C46" w14:textId="77777777" w:rsidR="00764360" w:rsidRPr="00BA3765" w:rsidRDefault="00764360" w:rsidP="00764360">
      <w:r w:rsidRPr="0008600C">
        <w:rPr>
          <w:sz w:val="16"/>
        </w:rPr>
        <w:t xml:space="preserve">On May 23, Prime Minister Modi’s Bharatiya Janata Party won a resounding victory in India’s 2019 general elections. As Prime Minister Modi looks poised to take over India’s government for a second term, a key priority in his foreign policy will be continuing to advance relations with the United States. However, while Modi can expect some tangible deliverables early in his second term, he will also need to grapple with some serious challenges. The Good In Prime Minister Modi’s first term, security ties between the United States and India have been the key factor driving deeper collaboration between the two countries. Both countries have signed a number of defense agreements, conducted joint exercises, and have increased defense trade, with India committing to acquisitions of key U.S. platforms. As Prime Minister Modi begins his second term, he will see continued progress on all three fronts, underscoring the positive aspects of the relationship early on. In the coming months, it is highly likely that both countries will announce the signing the Industrial Security Annex, as well as the last of the remaining “foundational agreements,” the Basic Exchange and Cooperation Agreement. India has also committed to expanding its fleet of P8-I maritime aircraft and will likely move forward with plans to purchase the Sea Guardian and the MQ-9 Reaper drones – all U.S. platforms. The United States and India will also conduct a new bilateral tri-services exercise, which was announced at the inaugural 2+2 dialogue between both countries. Prime Minister Modi can, therefore, look forward to several significant defense-related deliverables early in his second term. The Bad </w:t>
      </w:r>
      <w:r w:rsidRPr="00CB6F64">
        <w:rPr>
          <w:rStyle w:val="StyleUnderline"/>
          <w:highlight w:val="cyan"/>
        </w:rPr>
        <w:t>Despite the positive developments on the defense side, Prime Minister Modi will also need to grapple with souring relations with the United States on the economic front</w:t>
      </w:r>
      <w:r w:rsidRPr="0008600C">
        <w:rPr>
          <w:rStyle w:val="StyleUnderline"/>
        </w:rPr>
        <w:t>. The ongoing trade dispute between both countries, ranging from issues such as U.S. tariffs on steel and aluminum imports from India to India’s protectionist measures to raise custom duties, impose local content rules, and implement price controls will likely carry forward into Prime Minister Modi’s second term.</w:t>
      </w:r>
      <w:r w:rsidRPr="0008600C">
        <w:rPr>
          <w:sz w:val="16"/>
        </w:rPr>
        <w:t xml:space="preserve"> Moreover, the announcement by the Trump administration of its intent to revoke India’s benefits under the Generalized System of Preferences is likely to further complicate the agenda, especially if the administration follows through with the revocation of benefits. </w:t>
      </w:r>
      <w:r w:rsidRPr="00CB6F64">
        <w:rPr>
          <w:rStyle w:val="StyleUnderline"/>
          <w:highlight w:val="cyan"/>
        </w:rPr>
        <w:t>Another area of concern in U.S.-India ties for Prime Minister Modi in his second term is the Trump administration’s threats to the H-1B visa program</w:t>
      </w:r>
      <w:r w:rsidRPr="0008600C">
        <w:rPr>
          <w:rStyle w:val="StyleUnderline"/>
        </w:rPr>
        <w:t>, of which over 70 percent of beneficiaries are from India. President Trump has threatened to “end forever the use of the H-1B as a cheap labor program.”</w:t>
      </w:r>
      <w:r w:rsidRPr="0008600C">
        <w:rPr>
          <w:sz w:val="16"/>
        </w:rPr>
        <w:t xml:space="preserve"> Although the program has not yet been terminated, denials of H1-B visa applications have spiked under the Trump administration, undermining a key pillar in India’s economic relationship with the United States. Therefore, Prime Minister Modi will have to tackle challenges on trade and skilled immigration vis-a-vis the United States in his second term. The Ugly Beyond these challenges, Prime Minister Modi in his second term faces two Damocles’ swords in the form of potential U.S. sanctions which could threaten India’s broader strategic relationship with the United States. The first of these sanctions emanate from India’s relations with Iran. The Trump administration announced in April 2019 that it would be ending sanctions exemptions for countries that import oil from Iran, effectively demanding India halt its oil exports from Iran. </w:t>
      </w:r>
      <w:r w:rsidRPr="00CB6F64">
        <w:rPr>
          <w:rStyle w:val="StyleUnderline"/>
          <w:highlight w:val="cyan"/>
        </w:rPr>
        <w:t>While India’s Ambassador to the United States has stated that the country had stopped all imports, this issue is likely to continue to be a thorn at the side of the U.S.-India relationship</w:t>
      </w:r>
      <w:r w:rsidRPr="0008600C">
        <w:rPr>
          <w:rStyle w:val="StyleUnderline"/>
        </w:rPr>
        <w:t>.</w:t>
      </w:r>
      <w:r>
        <w:rPr>
          <w:rStyle w:val="StyleUnderline"/>
        </w:rPr>
        <w:t xml:space="preserve"> </w:t>
      </w:r>
      <w:r w:rsidRPr="0008600C">
        <w:rPr>
          <w:rStyle w:val="StyleUnderline"/>
        </w:rPr>
        <w:t>India also faces a significant threat of sanctions from its planned acquisition of the S-400 surface-to-air missile system from Russia. The purchase may trigger the applicability of the Countering America’s Adversaries Through Sanctions Act (CAATSA), which authorizes sanctions on any entities undertaking transactions with Russian defense or intelligence sectors. While the U.S. Congress did grant the president the authority to waive sanctions and Trump administration officials had indicated that a waiver for India was likely, reports have emerged that there has “been some walking back” on that assurance.</w:t>
      </w:r>
      <w:r w:rsidRPr="0008600C">
        <w:rPr>
          <w:sz w:val="16"/>
        </w:rPr>
        <w:t xml:space="preserve"> With the biggest champion for the waiver and the relationship with India – former Defense Secretary James Mattis – out of the administration, the threat of CAATSA sanctions remains a major challenge in U.S.-India ties. Following the 2019 general elections, Prime Minister Modi will return for a second term in office with a significant majority in the Lok Sabha. He will take office at a time when India’s relations with the United States are at a crossroads, where despite plenty of forward momentum, several threats can derail future progress. As Prime Minister Modi continues to prioritize advancing foreign relations with the United States, he will need to capitalize on the good, avoid the bad, and overcome the ugly to move the relationship forward</w:t>
      </w:r>
    </w:p>
    <w:p w14:paraId="5A6C1C57" w14:textId="77777777" w:rsidR="00764360" w:rsidRPr="00DA3230" w:rsidRDefault="00764360" w:rsidP="00764360"/>
    <w:p w14:paraId="00881751" w14:textId="6B7D026F" w:rsidR="00764360" w:rsidRDefault="00764360" w:rsidP="00764360">
      <w:pPr>
        <w:pStyle w:val="Heading2"/>
      </w:pPr>
      <w:r>
        <w:lastRenderedPageBreak/>
        <w:t>A2 2020 DA</w:t>
      </w:r>
    </w:p>
    <w:p w14:paraId="35D347C6" w14:textId="5BD1B4C1" w:rsidR="000E69F7" w:rsidRPr="000E69F7" w:rsidRDefault="000E69F7" w:rsidP="000E69F7">
      <w:pPr>
        <w:pStyle w:val="Heading3"/>
      </w:pPr>
      <w:r>
        <w:lastRenderedPageBreak/>
        <w:t>Link turn: Hindu-Americans</w:t>
      </w:r>
    </w:p>
    <w:p w14:paraId="7A87AAA6" w14:textId="77777777" w:rsidR="000E69F7" w:rsidRDefault="000E69F7" w:rsidP="000E69F7">
      <w:pPr>
        <w:pStyle w:val="Heading4"/>
      </w:pPr>
      <w:r>
        <w:t>Hindu-Americans are a becoming a key voting block- any affronts to Modi would lead to trump losing this key demographic</w:t>
      </w:r>
    </w:p>
    <w:p w14:paraId="41AAA2A8" w14:textId="77777777" w:rsidR="000E69F7" w:rsidRPr="0008600C" w:rsidRDefault="000E69F7" w:rsidP="000E69F7">
      <w:r w:rsidRPr="0008600C">
        <w:t xml:space="preserve">Akhilesh </w:t>
      </w:r>
      <w:r w:rsidRPr="0008600C">
        <w:rPr>
          <w:rFonts w:eastAsiaTheme="majorEastAsia" w:cstheme="majorBidi"/>
          <w:b/>
          <w:iCs/>
          <w:sz w:val="26"/>
        </w:rPr>
        <w:t>Pillalamarri,</w:t>
      </w:r>
      <w:r w:rsidRPr="0008600C">
        <w:t xml:space="preserve"> </w:t>
      </w:r>
      <w:r>
        <w:t xml:space="preserve">Pillalamarri is an editorial assistant at The American Conservative. He also writes for The National Interest and The Diplomat. He is part of the Hindu-American community. </w:t>
      </w:r>
      <w:r w:rsidRPr="0008600C">
        <w:t>7-10-</w:t>
      </w:r>
      <w:r w:rsidRPr="0008600C">
        <w:rPr>
          <w:rFonts w:eastAsiaTheme="majorEastAsia" w:cstheme="majorBidi"/>
          <w:b/>
          <w:iCs/>
          <w:sz w:val="26"/>
        </w:rPr>
        <w:t>2017,</w:t>
      </w:r>
      <w:r w:rsidRPr="0008600C">
        <w:t xml:space="preserve"> "Hindu-Americans Don’t Vote Republican," American Conservative, </w:t>
      </w:r>
      <w:hyperlink r:id="rId26" w:history="1">
        <w:r w:rsidRPr="00143037">
          <w:rPr>
            <w:rStyle w:val="Hyperlink"/>
          </w:rPr>
          <w:t>https://www.theamericanconservative.com/articles/why-hindu-americans-dont-vote-republican/</w:t>
        </w:r>
      </w:hyperlink>
      <w:r>
        <w:t xml:space="preserve"> ecp</w:t>
      </w:r>
    </w:p>
    <w:p w14:paraId="4A2EE6B7" w14:textId="77777777" w:rsidR="000E69F7" w:rsidRPr="0008600C" w:rsidRDefault="000E69F7" w:rsidP="000E69F7">
      <w:pPr>
        <w:rPr>
          <w:sz w:val="16"/>
        </w:rPr>
      </w:pPr>
      <w:r w:rsidRPr="00CB6F64">
        <w:rPr>
          <w:rStyle w:val="StyleUnderline"/>
          <w:highlight w:val="cyan"/>
        </w:rPr>
        <w:t>India’s prime minister Narendra Modi met President Trump for the first time last week</w:t>
      </w:r>
      <w:r w:rsidRPr="0008600C">
        <w:rPr>
          <w:rStyle w:val="StyleUnderline"/>
        </w:rPr>
        <w:t xml:space="preserve">. Modi and Trump are similar in many ways: both are populist nationalists who draw large crowds, and both are dedicated to putting their countries first, economically and strategically. </w:t>
      </w:r>
      <w:r w:rsidRPr="00CB6F64">
        <w:rPr>
          <w:rStyle w:val="StyleUnderline"/>
          <w:highlight w:val="cyan"/>
        </w:rPr>
        <w:t>Yet while Modi is wildly popular among the Hindu-American community in the United States, Trump did not even get a tenth of its</w:t>
      </w:r>
      <w:r w:rsidRPr="0008600C">
        <w:rPr>
          <w:sz w:val="16"/>
        </w:rPr>
        <w:t xml:space="preserve"> vote. Why is it that Hindu-Americans, a group so favorably disposed toward a right-wing Indian leader, voted overwhelmingly against the candidate from the right in the United States? Hindu-Americans are a high-income, family-values oriented group, yet vote for Democrats in overwhelming numbers. This paradox can be explained by the nature of Hinduism as a religion, India’s historical social, cultural, and agricultural patterns, and India’s experience with British colonialism—all factors that influence Hindu-Americans to vote for the Democratic Party. </w:t>
      </w:r>
      <w:r w:rsidRPr="0008600C">
        <w:rPr>
          <w:rStyle w:val="StyleUnderline"/>
        </w:rPr>
        <w:t>While Hindu-Americans are one of the largest religious groups in the United States, they do not yet have the clout, influence, or even general public recognition that other large religious groups in the country have, such as Catholics, Jews, and Muslims, though there are advocacy groups such as the non-partisan Hindu American Foundation (HAF). Perhaps this is because they have been taken for granted as a Democratic Party voting bloc.</w:t>
      </w:r>
      <w:r w:rsidRPr="0008600C">
        <w:rPr>
          <w:sz w:val="16"/>
        </w:rPr>
        <w:t xml:space="preserve"> According to data from the Washington Post, fewer than 7 percent of Hindus are likely to have voted for Trump. Only a slightly larger percentage of Hindus voted for Mitt Romney. Hindus strongly favor the Democratic party over the Republican party—more so than almost any other ethnic or religious group in the United States. </w:t>
      </w:r>
      <w:r w:rsidRPr="00CB6F64">
        <w:rPr>
          <w:rStyle w:val="StyleUnderline"/>
          <w:highlight w:val="cyan"/>
        </w:rPr>
        <w:t>According to data collected by Pew in 2015, there are now 2.23 million Hindus in the United States,</w:t>
      </w:r>
      <w:r w:rsidRPr="0008600C">
        <w:rPr>
          <w:rStyle w:val="StyleUnderline"/>
        </w:rPr>
        <w:t xml:space="preserve"> making them the fourth largest religious group in the country after Christians, Jews, and Muslims</w:t>
      </w:r>
      <w:r w:rsidRPr="0008600C">
        <w:rPr>
          <w:sz w:val="16"/>
        </w:rPr>
        <w:t xml:space="preserve">. Hinduism belongs to a family of religions known as Indic or dharmic religions. Hinduism is the largest dharmic tradition in the United States. Two other dharmic religions also have large populations in the United States: Sikhism, with around 500,000 individuals, and Jainism, with around 180,000 adherents. There are also large populations of Muslims and Christians from the Indian subcontinent in the United States. Approximately 16 percent of Muslims in the United States are from South Asia (around 600,000 people). Additionally, there are smaller populations of Buddhists and Zoroastrians (Parsis) from South Asia in the United States. </w:t>
      </w:r>
      <w:r w:rsidRPr="0008600C">
        <w:rPr>
          <w:rStyle w:val="StyleUnderline"/>
        </w:rPr>
        <w:t>Hindu-Americans have the highest retention of any religion in the United States, with a full 80 percent of those raised Hindu still identifying with Hinduism as adults.</w:t>
      </w:r>
      <w:r w:rsidRPr="0008600C">
        <w:rPr>
          <w:sz w:val="16"/>
        </w:rPr>
        <w:t xml:space="preserve"> In comparison, the rate among mainline Protestants is only 45 percent. This is not surprising due to the nature of Hinduism, whose philosophical and cultural traditions encompass several religious viewpoints including monism, pantheism, panentheism, henotheism, monotheism, polytheism, and atheism. Most Hindus are either immigrants or the children of immigrants from India, Nepal, Guyana, and Suriname, although there are some from non-desi (South Asian) backgrounds. </w:t>
      </w:r>
    </w:p>
    <w:p w14:paraId="0455D29A" w14:textId="77777777" w:rsidR="000E69F7" w:rsidRPr="006B7902" w:rsidRDefault="000E69F7" w:rsidP="000E69F7"/>
    <w:p w14:paraId="5CCFBC01" w14:textId="7779F85F" w:rsidR="00A7431B" w:rsidRDefault="008F5A90" w:rsidP="001367F9">
      <w:pPr>
        <w:pStyle w:val="Heading1"/>
      </w:pPr>
      <w:r>
        <w:lastRenderedPageBreak/>
        <w:t>***</w:t>
      </w:r>
      <w:r w:rsidR="001367F9">
        <w:t>India Neg</w:t>
      </w:r>
      <w:r>
        <w:t>***</w:t>
      </w:r>
    </w:p>
    <w:p w14:paraId="7A06D4AA" w14:textId="64853337" w:rsidR="001367F9" w:rsidRDefault="004264B0" w:rsidP="001367F9">
      <w:pPr>
        <w:pStyle w:val="Heading2"/>
      </w:pPr>
      <w:r>
        <w:lastRenderedPageBreak/>
        <w:t xml:space="preserve">A2 </w:t>
      </w:r>
      <w:r w:rsidR="001367F9">
        <w:t>China</w:t>
      </w:r>
      <w:r>
        <w:t xml:space="preserve"> Advantage</w:t>
      </w:r>
    </w:p>
    <w:p w14:paraId="650AAD34" w14:textId="1F3C7EAA" w:rsidR="00C86810" w:rsidRDefault="00C00159" w:rsidP="00C86810">
      <w:pPr>
        <w:pStyle w:val="Heading3"/>
      </w:pPr>
      <w:r>
        <w:lastRenderedPageBreak/>
        <w:t>US-</w:t>
      </w:r>
      <w:r w:rsidR="00C86810">
        <w:t>China war defense</w:t>
      </w:r>
    </w:p>
    <w:p w14:paraId="68C00DE6" w14:textId="77777777" w:rsidR="00C86810" w:rsidRPr="00DD78E9" w:rsidRDefault="00C86810" w:rsidP="00C86810">
      <w:pPr>
        <w:pStyle w:val="Heading4"/>
        <w:rPr>
          <w:rFonts w:asciiTheme="minorHAnsi" w:hAnsiTheme="minorHAnsi" w:cstheme="minorHAnsi"/>
        </w:rPr>
      </w:pPr>
      <w:r w:rsidRPr="00DD78E9">
        <w:rPr>
          <w:rFonts w:asciiTheme="minorHAnsi" w:hAnsiTheme="minorHAnsi" w:cstheme="minorHAnsi"/>
        </w:rPr>
        <w:t xml:space="preserve">No US-China war – </w:t>
      </w:r>
      <w:r w:rsidRPr="00DD78E9">
        <w:rPr>
          <w:rFonts w:asciiTheme="minorHAnsi" w:hAnsiTheme="minorHAnsi" w:cstheme="minorHAnsi"/>
          <w:u w:val="single"/>
        </w:rPr>
        <w:t>nor</w:t>
      </w:r>
      <w:r w:rsidRPr="00DD78E9">
        <w:rPr>
          <w:rFonts w:asciiTheme="minorHAnsi" w:hAnsiTheme="minorHAnsi" w:cstheme="minorHAnsi"/>
        </w:rPr>
        <w:t xml:space="preserve"> accidental escalation</w:t>
      </w:r>
    </w:p>
    <w:p w14:paraId="2AE2200D" w14:textId="77777777" w:rsidR="00C86810" w:rsidRPr="00DD78E9" w:rsidRDefault="00C86810" w:rsidP="00C86810">
      <w:pPr>
        <w:rPr>
          <w:rFonts w:asciiTheme="minorHAnsi" w:hAnsiTheme="minorHAnsi" w:cstheme="minorHAnsi"/>
        </w:rPr>
      </w:pPr>
      <w:r w:rsidRPr="00DD78E9">
        <w:rPr>
          <w:rFonts w:asciiTheme="minorHAnsi" w:hAnsiTheme="minorHAnsi" w:cstheme="minorHAnsi"/>
        </w:rPr>
        <w:t xml:space="preserve">Timothy </w:t>
      </w:r>
      <w:r w:rsidRPr="00DD78E9">
        <w:rPr>
          <w:rStyle w:val="Style13ptBold"/>
          <w:rFonts w:asciiTheme="minorHAnsi" w:hAnsiTheme="minorHAnsi" w:cstheme="minorHAnsi"/>
        </w:rPr>
        <w:t>Heath 17</w:t>
      </w:r>
      <w:r w:rsidRPr="00DD78E9">
        <w:rPr>
          <w:rFonts w:asciiTheme="minorHAnsi" w:hAnsiTheme="minorHAnsi" w:cstheme="minorHAnsi"/>
        </w:rPr>
        <w:t>, senior international defense research analyst at the nonprofit, nonpartisan RAND Corporation and member of the Pardee RAND Graduate School faculty, and William R. Thompson, Distinguished and Rogers Professor at Indiana University and an adjunct researcher at RAND, "U.S.-China Tensions Are Unlikely to Lead to War", National Interest, https://nationalinterest.org/feature/us-china-tensions-are-unlikely-lead-war-20411?page=0%2C1</w:t>
      </w:r>
    </w:p>
    <w:p w14:paraId="3FF450FD" w14:textId="77777777" w:rsidR="00C86810" w:rsidRPr="00DD78E9" w:rsidRDefault="00C86810" w:rsidP="00C86810">
      <w:pPr>
        <w:rPr>
          <w:rFonts w:asciiTheme="minorHAnsi" w:hAnsiTheme="minorHAnsi" w:cstheme="minorHAnsi"/>
          <w:sz w:val="14"/>
        </w:rPr>
      </w:pPr>
      <w:r w:rsidRPr="00DD78E9">
        <w:rPr>
          <w:rStyle w:val="StyleUnderline"/>
          <w:rFonts w:asciiTheme="minorHAnsi" w:hAnsiTheme="minorHAnsi" w:cstheme="minorHAnsi"/>
        </w:rPr>
        <w:t>Graham Allison's</w:t>
      </w:r>
      <w:r w:rsidRPr="00DD78E9">
        <w:rPr>
          <w:rFonts w:asciiTheme="minorHAnsi" w:hAnsiTheme="minorHAnsi" w:cstheme="minorHAnsi"/>
          <w:sz w:val="14"/>
        </w:rPr>
        <w:t xml:space="preserve"> April 12 </w:t>
      </w:r>
      <w:r w:rsidRPr="00DD78E9">
        <w:rPr>
          <w:rStyle w:val="StyleUnderline"/>
          <w:rFonts w:asciiTheme="minorHAnsi" w:hAnsiTheme="minorHAnsi" w:cstheme="minorHAnsi"/>
        </w:rPr>
        <w:t>article</w:t>
      </w:r>
      <w:r w:rsidRPr="00DD78E9">
        <w:rPr>
          <w:rFonts w:asciiTheme="minorHAnsi" w:hAnsiTheme="minorHAnsi" w:cstheme="minorHAnsi"/>
          <w:sz w:val="14"/>
        </w:rPr>
        <w:t xml:space="preserve">, “ How America and China Could Stumble to War ,” </w:t>
      </w:r>
      <w:r w:rsidRPr="00DD78E9">
        <w:rPr>
          <w:rStyle w:val="StyleUnderline"/>
          <w:rFonts w:asciiTheme="minorHAnsi" w:hAnsiTheme="minorHAnsi" w:cstheme="minorHAnsi"/>
        </w:rPr>
        <w:t>explores how misperceptions and bureaucratic dysfunction could accelerate a militarized crisis involving the United States and China into an unwanted war</w:t>
      </w:r>
      <w:r w:rsidRPr="00DD78E9">
        <w:rPr>
          <w:rFonts w:asciiTheme="minorHAnsi" w:hAnsiTheme="minorHAnsi" w:cstheme="minorHAnsi"/>
          <w:sz w:val="14"/>
        </w:rPr>
        <w:t xml:space="preserve">. </w:t>
      </w:r>
      <w:r w:rsidRPr="00DD78E9">
        <w:rPr>
          <w:rStyle w:val="Emphasis"/>
          <w:rFonts w:asciiTheme="minorHAnsi" w:hAnsiTheme="minorHAnsi" w:cstheme="minorHAnsi"/>
        </w:rPr>
        <w:t>However</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article </w:t>
      </w:r>
      <w:r w:rsidRPr="00DD78E9">
        <w:rPr>
          <w:rStyle w:val="Emphasis"/>
          <w:rFonts w:asciiTheme="minorHAnsi" w:hAnsiTheme="minorHAnsi" w:cstheme="minorHAnsi"/>
        </w:rPr>
        <w:t>fails to persuade</w:t>
      </w:r>
      <w:r w:rsidRPr="00DD78E9">
        <w:rPr>
          <w:rFonts w:asciiTheme="minorHAnsi" w:hAnsiTheme="minorHAnsi" w:cstheme="minorHAnsi"/>
          <w:sz w:val="14"/>
        </w:rPr>
        <w:t xml:space="preserve"> because it neglects the key political and geostrategic conditions that make war plausible in the first place. Without those conditions in place, the risk that a crisis could accidentally escalate into war becomes far lower. </w:t>
      </w:r>
      <w:r w:rsidRPr="00DD78E9">
        <w:rPr>
          <w:rStyle w:val="StyleUnderline"/>
          <w:rFonts w:asciiTheme="minorHAnsi" w:hAnsiTheme="minorHAnsi" w:cstheme="minorHAnsi"/>
        </w:rPr>
        <w:t>The U.S.-China relationship today may be trending towards greater tension</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but the </w:t>
      </w:r>
      <w:r w:rsidRPr="00CB6F64">
        <w:rPr>
          <w:rStyle w:val="Emphasis"/>
          <w:rFonts w:asciiTheme="minorHAnsi" w:hAnsiTheme="minorHAnsi" w:cstheme="minorHAnsi"/>
          <w:highlight w:val="cyan"/>
        </w:rPr>
        <w:t>relative stability</w:t>
      </w:r>
      <w:r w:rsidRPr="00DD78E9">
        <w:rPr>
          <w:rFonts w:asciiTheme="minorHAnsi" w:hAnsiTheme="minorHAnsi" w:cstheme="minorHAnsi"/>
          <w:sz w:val="14"/>
        </w:rPr>
        <w:t xml:space="preserve"> </w:t>
      </w:r>
      <w:r w:rsidRPr="00CB6F64">
        <w:rPr>
          <w:rStyle w:val="StyleUnderline"/>
          <w:rFonts w:asciiTheme="minorHAnsi" w:hAnsiTheme="minorHAnsi" w:cstheme="minorHAnsi"/>
          <w:highlight w:val="cyan"/>
        </w:rPr>
        <w:t>and</w:t>
      </w:r>
      <w:r w:rsidRPr="00DD78E9">
        <w:rPr>
          <w:rStyle w:val="StyleUnderline"/>
          <w:rFonts w:asciiTheme="minorHAnsi" w:hAnsiTheme="minorHAnsi" w:cstheme="minorHAnsi"/>
        </w:rPr>
        <w:t xml:space="preserve"> overall </w:t>
      </w:r>
      <w:r w:rsidRPr="00CB6F64">
        <w:rPr>
          <w:rStyle w:val="Emphasis"/>
          <w:rFonts w:asciiTheme="minorHAnsi" w:hAnsiTheme="minorHAnsi" w:cstheme="minorHAnsi"/>
          <w:highlight w:val="cyan"/>
        </w:rPr>
        <w:t>low</w:t>
      </w:r>
      <w:r w:rsidRPr="00DD78E9">
        <w:rPr>
          <w:rStyle w:val="Emphasis"/>
          <w:rFonts w:asciiTheme="minorHAnsi" w:hAnsiTheme="minorHAnsi" w:cstheme="minorHAnsi"/>
        </w:rPr>
        <w:t xml:space="preserve"> level of </w:t>
      </w:r>
      <w:r w:rsidRPr="00CB6F64">
        <w:rPr>
          <w:rStyle w:val="Emphasis"/>
          <w:rFonts w:asciiTheme="minorHAnsi" w:hAnsiTheme="minorHAnsi" w:cstheme="minorHAnsi"/>
          <w:highlight w:val="cyan"/>
        </w:rPr>
        <w:t>hostility</w:t>
      </w:r>
      <w:r w:rsidRPr="00DD78E9">
        <w:rPr>
          <w:rFonts w:asciiTheme="minorHAnsi" w:hAnsiTheme="minorHAnsi" w:cstheme="minorHAnsi"/>
          <w:sz w:val="14"/>
        </w:rPr>
        <w:t xml:space="preserve"> </w:t>
      </w:r>
      <w:r w:rsidRPr="00CB6F64">
        <w:rPr>
          <w:rStyle w:val="StyleUnderline"/>
          <w:rFonts w:asciiTheme="minorHAnsi" w:hAnsiTheme="minorHAnsi" w:cstheme="minorHAnsi"/>
          <w:highlight w:val="cyan"/>
        </w:rPr>
        <w:t>make</w:t>
      </w:r>
      <w:r w:rsidRPr="00DD78E9">
        <w:rPr>
          <w:rStyle w:val="StyleUnderline"/>
          <w:rFonts w:asciiTheme="minorHAnsi" w:hAnsiTheme="minorHAnsi" w:cstheme="minorHAnsi"/>
        </w:rPr>
        <w:t xml:space="preserve"> the prospect of an accidental </w:t>
      </w:r>
      <w:r w:rsidRPr="00CB6F64">
        <w:rPr>
          <w:rStyle w:val="StyleUnderline"/>
          <w:rFonts w:asciiTheme="minorHAnsi" w:hAnsiTheme="minorHAnsi" w:cstheme="minorHAnsi"/>
          <w:highlight w:val="cyan"/>
        </w:rPr>
        <w:t>escalation</w:t>
      </w:r>
      <w:r w:rsidRPr="00DD78E9">
        <w:rPr>
          <w:rStyle w:val="StyleUnderline"/>
          <w:rFonts w:asciiTheme="minorHAnsi" w:hAnsiTheme="minorHAnsi" w:cstheme="minorHAnsi"/>
        </w:rPr>
        <w:t xml:space="preserve"> to war </w:t>
      </w:r>
      <w:r w:rsidRPr="00CB6F64">
        <w:rPr>
          <w:rStyle w:val="Emphasis"/>
          <w:rFonts w:asciiTheme="minorHAnsi" w:hAnsiTheme="minorHAnsi" w:cstheme="minorHAnsi"/>
          <w:highlight w:val="cyan"/>
        </w:rPr>
        <w:t xml:space="preserve">extremely unlikely. </w:t>
      </w:r>
      <w:r w:rsidRPr="00CB6F64">
        <w:rPr>
          <w:rFonts w:asciiTheme="minorHAnsi" w:hAnsiTheme="minorHAnsi" w:cstheme="minorHAnsi"/>
          <w:sz w:val="14"/>
          <w:highlight w:val="cyan"/>
        </w:rPr>
        <w:t>In</w:t>
      </w:r>
      <w:r w:rsidRPr="00DD78E9">
        <w:rPr>
          <w:rFonts w:asciiTheme="minorHAnsi" w:hAnsiTheme="minorHAnsi" w:cstheme="minorHAnsi"/>
          <w:sz w:val="14"/>
        </w:rPr>
        <w:t xml:space="preserve">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 However, Allison ultimately fails to persuade because he fails to specify the political and strategic conditions that make war plausible in the first place. </w:t>
      </w:r>
      <w:r w:rsidRPr="00DD78E9">
        <w:rPr>
          <w:rStyle w:val="StyleUnderline"/>
          <w:rFonts w:asciiTheme="minorHAnsi" w:hAnsiTheme="minorHAnsi" w:cstheme="minorHAnsi"/>
        </w:rPr>
        <w:t>Allison’s analysis implies that the United States and China are in a situation analogous to that of the Soviet Union and the United States in the early 1960s.</w:t>
      </w:r>
      <w:r w:rsidRPr="00DD78E9">
        <w:rPr>
          <w:rFonts w:asciiTheme="minorHAnsi" w:hAnsiTheme="minorHAnsi" w:cstheme="minorHAnsi"/>
          <w:sz w:val="14"/>
        </w:rPr>
        <w:t xml:space="preserve"> </w:t>
      </w:r>
      <w:r w:rsidRPr="00DD78E9">
        <w:rPr>
          <w:rStyle w:val="StyleUnderline"/>
          <w:rFonts w:asciiTheme="minorHAnsi" w:hAnsiTheme="minorHAnsi" w:cstheme="minorHAnsi"/>
        </w:rPr>
        <w:t>In the Cold War example, the two countries faced each other on a near-war footing and engaged in a bitter geostrategic and ideological struggle for supremacy</w:t>
      </w:r>
      <w:r w:rsidRPr="00DD78E9">
        <w:rPr>
          <w:rFonts w:asciiTheme="minorHAnsi" w:hAnsiTheme="minorHAnsi" w:cstheme="minorHAnsi"/>
          <w:sz w:val="14"/>
        </w:rPr>
        <w:t xml:space="preserve">. The two countries experienced a series of militarized crises and fought each other repeatedly through proxy wars. It was this broader context that made issues of misjudgment so dangerous in a crisis. </w:t>
      </w:r>
      <w:r w:rsidRPr="00DD78E9">
        <w:rPr>
          <w:rStyle w:val="Emphasis"/>
          <w:rFonts w:asciiTheme="minorHAnsi" w:hAnsiTheme="minorHAnsi" w:cstheme="minorHAnsi"/>
        </w:rPr>
        <w:t>By contrast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U.S.-China relationship today operates at a </w:t>
      </w:r>
      <w:r w:rsidRPr="00DD78E9">
        <w:rPr>
          <w:rStyle w:val="Emphasis"/>
          <w:rFonts w:asciiTheme="minorHAnsi" w:hAnsiTheme="minorHAnsi" w:cstheme="minorHAnsi"/>
        </w:rPr>
        <w:t>much lower level of hostility</w:t>
      </w:r>
      <w:r w:rsidRPr="00DD78E9">
        <w:rPr>
          <w:rFonts w:asciiTheme="minorHAnsi" w:hAnsiTheme="minorHAnsi" w:cstheme="minorHAnsi"/>
          <w:sz w:val="14"/>
        </w:rPr>
        <w:t xml:space="preserve"> and threat. </w:t>
      </w:r>
      <w:r w:rsidRPr="00CB6F64">
        <w:rPr>
          <w:rStyle w:val="StyleUnderline"/>
          <w:rFonts w:asciiTheme="minorHAnsi" w:hAnsiTheme="minorHAnsi" w:cstheme="minorHAnsi"/>
          <w:highlight w:val="cyan"/>
        </w:rPr>
        <w:t>China and the U</w:t>
      </w:r>
      <w:r w:rsidRPr="00DD78E9">
        <w:rPr>
          <w:rStyle w:val="StyleUnderline"/>
          <w:rFonts w:asciiTheme="minorHAnsi" w:hAnsiTheme="minorHAnsi" w:cstheme="minorHAnsi"/>
        </w:rPr>
        <w:t xml:space="preserve">nited </w:t>
      </w:r>
      <w:r w:rsidRPr="00CB6F64">
        <w:rPr>
          <w:rStyle w:val="StyleUnderline"/>
          <w:rFonts w:asciiTheme="minorHAnsi" w:hAnsiTheme="minorHAnsi" w:cstheme="minorHAnsi"/>
          <w:highlight w:val="cyan"/>
        </w:rPr>
        <w:t>S</w:t>
      </w:r>
      <w:r w:rsidRPr="00DD78E9">
        <w:rPr>
          <w:rStyle w:val="StyleUnderline"/>
          <w:rFonts w:asciiTheme="minorHAnsi" w:hAnsiTheme="minorHAnsi" w:cstheme="minorHAnsi"/>
        </w:rPr>
        <w:t xml:space="preserve">tates may be </w:t>
      </w:r>
      <w:r w:rsidRPr="00CB6F64">
        <w:rPr>
          <w:rStyle w:val="StyleUnderline"/>
          <w:rFonts w:asciiTheme="minorHAnsi" w:hAnsiTheme="minorHAnsi" w:cstheme="minorHAnsi"/>
          <w:highlight w:val="cyan"/>
        </w:rPr>
        <w:t>experienc</w:t>
      </w:r>
      <w:r w:rsidRPr="00DD78E9">
        <w:rPr>
          <w:rStyle w:val="StyleUnderline"/>
          <w:rFonts w:asciiTheme="minorHAnsi" w:hAnsiTheme="minorHAnsi" w:cstheme="minorHAnsi"/>
        </w:rPr>
        <w:t xml:space="preserve">ing an increase in </w:t>
      </w:r>
      <w:r w:rsidRPr="00CB6F64">
        <w:rPr>
          <w:rStyle w:val="StyleUnderline"/>
          <w:rFonts w:asciiTheme="minorHAnsi" w:hAnsiTheme="minorHAnsi" w:cstheme="minorHAnsi"/>
          <w:highlight w:val="cyan"/>
        </w:rPr>
        <w:t>tensions</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but</w:t>
      </w:r>
      <w:r w:rsidRPr="00DD78E9">
        <w:rPr>
          <w:rStyle w:val="StyleUnderline"/>
          <w:rFonts w:asciiTheme="minorHAnsi" w:hAnsiTheme="minorHAnsi" w:cstheme="minorHAnsi"/>
        </w:rPr>
        <w:t xml:space="preserve"> the two </w:t>
      </w:r>
      <w:r w:rsidRPr="00CB6F64">
        <w:rPr>
          <w:rStyle w:val="StyleUnderline"/>
          <w:rFonts w:asciiTheme="minorHAnsi" w:hAnsiTheme="minorHAnsi" w:cstheme="minorHAnsi"/>
          <w:highlight w:val="cyan"/>
        </w:rPr>
        <w:t>countries</w:t>
      </w:r>
      <w:r w:rsidRPr="00DD78E9">
        <w:rPr>
          <w:rStyle w:val="StyleUnderline"/>
          <w:rFonts w:asciiTheme="minorHAnsi" w:hAnsiTheme="minorHAnsi" w:cstheme="minorHAnsi"/>
        </w:rPr>
        <w:t xml:space="preserve"> </w:t>
      </w:r>
      <w:r w:rsidRPr="00CB6F64">
        <w:rPr>
          <w:rStyle w:val="Emphasis"/>
          <w:rFonts w:asciiTheme="minorHAnsi" w:hAnsiTheme="minorHAnsi" w:cstheme="minorHAnsi"/>
          <w:highlight w:val="cyan"/>
        </w:rPr>
        <w:t>remain far from</w:t>
      </w:r>
      <w:r w:rsidRPr="00DD78E9">
        <w:rPr>
          <w:rStyle w:val="Emphasis"/>
          <w:rFonts w:asciiTheme="minorHAnsi" w:hAnsiTheme="minorHAnsi" w:cstheme="minorHAnsi"/>
        </w:rPr>
        <w:t xml:space="preserve"> the </w:t>
      </w:r>
      <w:r w:rsidRPr="00CB6F64">
        <w:rPr>
          <w:rStyle w:val="Emphasis"/>
          <w:rFonts w:asciiTheme="minorHAnsi" w:hAnsiTheme="minorHAnsi" w:cstheme="minorHAnsi"/>
          <w:highlight w:val="cyan"/>
        </w:rPr>
        <w:t>bitter</w:t>
      </w:r>
      <w:r w:rsidRPr="00DD78E9">
        <w:rPr>
          <w:rStyle w:val="Emphasis"/>
          <w:rFonts w:asciiTheme="minorHAnsi" w:hAnsiTheme="minorHAnsi" w:cstheme="minorHAnsi"/>
        </w:rPr>
        <w:t>, acrimonious rivalry</w:t>
      </w:r>
      <w:r w:rsidRPr="00DD78E9">
        <w:rPr>
          <w:rFonts w:asciiTheme="minorHAnsi" w:hAnsiTheme="minorHAnsi" w:cstheme="minorHAnsi"/>
          <w:sz w:val="14"/>
        </w:rPr>
        <w:t xml:space="preserve"> </w:t>
      </w:r>
      <w:r w:rsidRPr="00DD78E9">
        <w:rPr>
          <w:rStyle w:val="StyleUnderline"/>
          <w:rFonts w:asciiTheme="minorHAnsi" w:hAnsiTheme="minorHAnsi" w:cstheme="minorHAnsi"/>
        </w:rPr>
        <w:t>that defined the U.S.-Soviet relationship</w:t>
      </w:r>
      <w:r w:rsidRPr="00DD78E9">
        <w:rPr>
          <w:rFonts w:asciiTheme="minorHAnsi" w:hAnsiTheme="minorHAnsi" w:cstheme="minorHAnsi"/>
          <w:sz w:val="14"/>
        </w:rPr>
        <w:t xml:space="preserve"> in the early 1960s. </w:t>
      </w:r>
      <w:r w:rsidRPr="00DD78E9">
        <w:rPr>
          <w:rStyle w:val="StyleUnderline"/>
          <w:rFonts w:asciiTheme="minorHAnsi" w:hAnsiTheme="minorHAnsi" w:cstheme="minorHAnsi"/>
        </w:rPr>
        <w:t>Neither Washington nor Beijing regards the other as its principal enemy</w:t>
      </w:r>
      <w:r w:rsidRPr="00DD78E9">
        <w:rPr>
          <w:rFonts w:asciiTheme="minorHAnsi" w:hAnsiTheme="minorHAnsi" w:cstheme="minorHAnsi"/>
          <w:sz w:val="14"/>
        </w:rPr>
        <w:t xml:space="preserve">. Today’s </w:t>
      </w:r>
      <w:r w:rsidRPr="00CB6F64">
        <w:rPr>
          <w:rStyle w:val="StyleUnderline"/>
          <w:rFonts w:asciiTheme="minorHAnsi" w:hAnsiTheme="minorHAnsi" w:cstheme="minorHAnsi"/>
          <w:highlight w:val="cyan"/>
        </w:rPr>
        <w:t>rivals</w:t>
      </w:r>
      <w:r w:rsidRPr="00DD78E9">
        <w:rPr>
          <w:rFonts w:asciiTheme="minorHAnsi" w:hAnsiTheme="minorHAnsi" w:cstheme="minorHAnsi"/>
          <w:sz w:val="14"/>
        </w:rPr>
        <w:t xml:space="preserve"> may view each other warily as competitors and threats on some issues, but they also </w:t>
      </w:r>
      <w:r w:rsidRPr="00CB6F64">
        <w:rPr>
          <w:rStyle w:val="StyleUnderline"/>
          <w:rFonts w:asciiTheme="minorHAnsi" w:hAnsiTheme="minorHAnsi" w:cstheme="minorHAnsi"/>
          <w:highlight w:val="cyan"/>
        </w:rPr>
        <w:t>view</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each other as important</w:t>
      </w:r>
      <w:r w:rsidRPr="00DD78E9">
        <w:rPr>
          <w:rFonts w:asciiTheme="minorHAnsi" w:hAnsiTheme="minorHAnsi" w:cstheme="minorHAnsi"/>
          <w:sz w:val="14"/>
        </w:rPr>
        <w:t xml:space="preserve"> trade </w:t>
      </w:r>
      <w:r w:rsidRPr="00CB6F64">
        <w:rPr>
          <w:rStyle w:val="StyleUnderline"/>
          <w:rFonts w:asciiTheme="minorHAnsi" w:hAnsiTheme="minorHAnsi" w:cstheme="minorHAnsi"/>
          <w:highlight w:val="cyan"/>
        </w:rPr>
        <w:t>partners</w:t>
      </w:r>
      <w:r w:rsidRPr="00DD78E9">
        <w:rPr>
          <w:rFonts w:asciiTheme="minorHAnsi" w:hAnsiTheme="minorHAnsi" w:cstheme="minorHAnsi"/>
          <w:sz w:val="14"/>
        </w:rPr>
        <w:t xml:space="preserve"> </w:t>
      </w:r>
      <w:r w:rsidRPr="00DD78E9">
        <w:rPr>
          <w:rStyle w:val="StyleUnderline"/>
          <w:rFonts w:asciiTheme="minorHAnsi" w:hAnsiTheme="minorHAnsi" w:cstheme="minorHAnsi"/>
        </w:rPr>
        <w:t>and partners on some shared concerns, such as North</w:t>
      </w:r>
      <w:r w:rsidRPr="00DD78E9">
        <w:rPr>
          <w:rFonts w:asciiTheme="minorHAnsi" w:hAnsiTheme="minorHAnsi" w:cstheme="minorHAnsi"/>
          <w:sz w:val="14"/>
        </w:rPr>
        <w:t xml:space="preserve"> </w:t>
      </w:r>
      <w:r w:rsidRPr="00DD78E9">
        <w:rPr>
          <w:rStyle w:val="StyleUnderline"/>
          <w:rFonts w:asciiTheme="minorHAnsi" w:hAnsiTheme="minorHAnsi" w:cstheme="minorHAnsi"/>
        </w:rPr>
        <w:t>Korea</w:t>
      </w:r>
      <w:r w:rsidRPr="00DD78E9">
        <w:rPr>
          <w:rFonts w:asciiTheme="minorHAnsi" w:hAnsiTheme="minorHAnsi" w:cstheme="minorHAnsi"/>
          <w:sz w:val="14"/>
        </w:rPr>
        <w:t xml:space="preserve">, </w:t>
      </w:r>
      <w:r w:rsidRPr="00DD78E9">
        <w:rPr>
          <w:rStyle w:val="StyleUnderline"/>
          <w:rFonts w:asciiTheme="minorHAnsi" w:hAnsiTheme="minorHAnsi" w:cstheme="minorHAnsi"/>
        </w:rPr>
        <w:t>as the recent summit between</w:t>
      </w:r>
      <w:r w:rsidRPr="00DD78E9">
        <w:rPr>
          <w:rFonts w:asciiTheme="minorHAnsi" w:hAnsiTheme="minorHAnsi" w:cstheme="minorHAnsi"/>
          <w:sz w:val="14"/>
        </w:rPr>
        <w:t xml:space="preserve"> President Donald </w:t>
      </w:r>
      <w:r w:rsidRPr="00DD78E9">
        <w:rPr>
          <w:rStyle w:val="StyleUnderline"/>
          <w:rFonts w:asciiTheme="minorHAnsi" w:hAnsiTheme="minorHAnsi" w:cstheme="minorHAnsi"/>
        </w:rPr>
        <w:t>Trump and</w:t>
      </w:r>
      <w:r w:rsidRPr="00DD78E9">
        <w:rPr>
          <w:rFonts w:asciiTheme="minorHAnsi" w:hAnsiTheme="minorHAnsi" w:cstheme="minorHAnsi"/>
          <w:sz w:val="14"/>
        </w:rPr>
        <w:t xml:space="preserve"> Chinese president </w:t>
      </w:r>
      <w:r w:rsidRPr="00DD78E9">
        <w:rPr>
          <w:rStyle w:val="StyleUnderline"/>
          <w:rFonts w:asciiTheme="minorHAnsi" w:hAnsiTheme="minorHAnsi" w:cstheme="minorHAnsi"/>
        </w:rPr>
        <w:t>Xi</w:t>
      </w:r>
      <w:r w:rsidRPr="00DD78E9">
        <w:rPr>
          <w:rFonts w:asciiTheme="minorHAnsi" w:hAnsiTheme="minorHAnsi" w:cstheme="minorHAnsi"/>
          <w:sz w:val="14"/>
        </w:rPr>
        <w:t xml:space="preserve"> Jinping </w:t>
      </w:r>
      <w:r w:rsidRPr="00DD78E9">
        <w:rPr>
          <w:rStyle w:val="StyleUnderline"/>
          <w:rFonts w:asciiTheme="minorHAnsi" w:hAnsiTheme="minorHAnsi" w:cstheme="minorHAnsi"/>
        </w:rPr>
        <w:t>illustrated</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w:t>
      </w:r>
      <w:r w:rsidRPr="00CB6F64">
        <w:rPr>
          <w:rStyle w:val="StyleUnderline"/>
          <w:rFonts w:asciiTheme="minorHAnsi" w:hAnsiTheme="minorHAnsi" w:cstheme="minorHAnsi"/>
          <w:highlight w:val="cyan"/>
        </w:rPr>
        <w:t>behavior</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of</w:t>
      </w:r>
      <w:r w:rsidRPr="00DD78E9">
        <w:rPr>
          <w:rStyle w:val="StyleUnderline"/>
          <w:rFonts w:asciiTheme="minorHAnsi" w:hAnsiTheme="minorHAnsi" w:cstheme="minorHAnsi"/>
        </w:rPr>
        <w:t xml:space="preserve"> their respective </w:t>
      </w:r>
      <w:r w:rsidRPr="00CB6F64">
        <w:rPr>
          <w:rStyle w:val="StyleUnderline"/>
          <w:rFonts w:asciiTheme="minorHAnsi" w:hAnsiTheme="minorHAnsi" w:cstheme="minorHAnsi"/>
          <w:highlight w:val="cyan"/>
        </w:rPr>
        <w:t>militaries</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underscores</w:t>
      </w:r>
      <w:r w:rsidRPr="00DD78E9">
        <w:rPr>
          <w:rFonts w:asciiTheme="minorHAnsi" w:hAnsiTheme="minorHAnsi" w:cstheme="minorHAnsi"/>
          <w:sz w:val="14"/>
        </w:rPr>
        <w:t xml:space="preserve"> </w:t>
      </w:r>
      <w:r w:rsidRPr="00CB6F64">
        <w:rPr>
          <w:rStyle w:val="Emphasis"/>
          <w:rFonts w:asciiTheme="minorHAnsi" w:hAnsiTheme="minorHAnsi" w:cstheme="minorHAnsi"/>
          <w:highlight w:val="cyan"/>
        </w:rPr>
        <w:t>the</w:t>
      </w:r>
      <w:r w:rsidRPr="00DD78E9">
        <w:rPr>
          <w:rStyle w:val="Emphasis"/>
          <w:rFonts w:asciiTheme="minorHAnsi" w:hAnsiTheme="minorHAnsi" w:cstheme="minorHAnsi"/>
        </w:rPr>
        <w:t xml:space="preserve"> relatively </w:t>
      </w:r>
      <w:r w:rsidRPr="00CB6F64">
        <w:rPr>
          <w:rStyle w:val="Emphasis"/>
          <w:rFonts w:asciiTheme="minorHAnsi" w:hAnsiTheme="minorHAnsi" w:cstheme="minorHAnsi"/>
          <w:highlight w:val="cyan"/>
        </w:rPr>
        <w:t>restrained rivalry</w:t>
      </w:r>
      <w:r w:rsidRPr="00CB6F64">
        <w:rPr>
          <w:rFonts w:asciiTheme="minorHAnsi" w:hAnsiTheme="minorHAnsi" w:cstheme="minorHAnsi"/>
          <w:sz w:val="14"/>
          <w:highlight w:val="cyan"/>
        </w:rPr>
        <w: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The </w:t>
      </w:r>
      <w:r w:rsidRPr="00CB6F64">
        <w:rPr>
          <w:rStyle w:val="StyleUnderline"/>
          <w:rFonts w:asciiTheme="minorHAnsi" w:hAnsiTheme="minorHAnsi" w:cstheme="minorHAnsi"/>
          <w:highlight w:val="cyan"/>
        </w:rPr>
        <w:t>military competition</w:t>
      </w:r>
      <w:r w:rsidRPr="00DD78E9">
        <w:rPr>
          <w:rStyle w:val="StyleUnderline"/>
          <w:rFonts w:asciiTheme="minorHAnsi" w:hAnsiTheme="minorHAnsi" w:cstheme="minorHAnsi"/>
        </w:rPr>
        <w:t xml:space="preserve"> between China and the United</w:t>
      </w:r>
      <w:r w:rsidRPr="00DD78E9">
        <w:rPr>
          <w:rFonts w:asciiTheme="minorHAnsi" w:hAnsiTheme="minorHAnsi" w:cstheme="minorHAnsi"/>
          <w:sz w:val="14"/>
        </w:rPr>
        <w:t xml:space="preserve"> </w:t>
      </w:r>
      <w:r w:rsidRPr="00DD78E9">
        <w:rPr>
          <w:rStyle w:val="StyleUnderline"/>
          <w:rFonts w:asciiTheme="minorHAnsi" w:hAnsiTheme="minorHAnsi" w:cstheme="minorHAnsi"/>
        </w:rPr>
        <w:t>States</w:t>
      </w:r>
      <w:r w:rsidRPr="00DD78E9">
        <w:rPr>
          <w:rFonts w:asciiTheme="minorHAnsi" w:hAnsiTheme="minorHAnsi" w:cstheme="minorHAnsi"/>
          <w:sz w:val="14"/>
        </w:rPr>
        <w:t xml:space="preserve"> may be growing, but it </w:t>
      </w:r>
      <w:r w:rsidRPr="00CB6F64">
        <w:rPr>
          <w:rStyle w:val="StyleUnderline"/>
          <w:rFonts w:asciiTheme="minorHAnsi" w:hAnsiTheme="minorHAnsi" w:cstheme="minorHAnsi"/>
          <w:highlight w:val="cyan"/>
        </w:rPr>
        <w:t>operates at</w:t>
      </w:r>
      <w:r w:rsidRPr="00DD78E9">
        <w:rPr>
          <w:rStyle w:val="StyleUnderline"/>
          <w:rFonts w:asciiTheme="minorHAnsi" w:hAnsiTheme="minorHAnsi" w:cstheme="minorHAnsi"/>
        </w:rPr>
        <w:t xml:space="preserve"> a </w:t>
      </w:r>
      <w:r w:rsidRPr="00DD78E9">
        <w:rPr>
          <w:rStyle w:val="Emphasis"/>
          <w:rFonts w:asciiTheme="minorHAnsi" w:hAnsiTheme="minorHAnsi" w:cstheme="minorHAnsi"/>
        </w:rPr>
        <w:t xml:space="preserve">far </w:t>
      </w:r>
      <w:r w:rsidRPr="00CB6F64">
        <w:rPr>
          <w:rStyle w:val="Emphasis"/>
          <w:rFonts w:asciiTheme="minorHAnsi" w:hAnsiTheme="minorHAnsi" w:cstheme="minorHAnsi"/>
          <w:highlight w:val="cyan"/>
        </w:rPr>
        <w:t>lower</w:t>
      </w:r>
      <w:r w:rsidRPr="00DD78E9">
        <w:rPr>
          <w:rStyle w:val="Emphasis"/>
          <w:rFonts w:asciiTheme="minorHAnsi" w:hAnsiTheme="minorHAnsi" w:cstheme="minorHAnsi"/>
        </w:rPr>
        <w:t xml:space="preserve"> level of </w:t>
      </w:r>
      <w:r w:rsidRPr="00CB6F64">
        <w:rPr>
          <w:rStyle w:val="Emphasis"/>
          <w:rFonts w:asciiTheme="minorHAnsi" w:hAnsiTheme="minorHAnsi" w:cstheme="minorHAnsi"/>
          <w:highlight w:val="cyan"/>
        </w:rPr>
        <w:t>intensity</w:t>
      </w:r>
      <w:r w:rsidRPr="00DD78E9">
        <w:rPr>
          <w:rStyle w:val="StyleUnderline"/>
          <w:rFonts w:asciiTheme="minorHAnsi" w:hAnsiTheme="minorHAnsi" w:cstheme="minorHAnsi"/>
        </w:rPr>
        <w:t xml:space="preserve"> than the relentless arms racing that typified the U.S.-Soviet standoff</w:t>
      </w:r>
      <w:r w:rsidRPr="00DD78E9">
        <w:rPr>
          <w:rFonts w:asciiTheme="minorHAnsi" w:hAnsiTheme="minorHAnsi" w:cstheme="minorHAnsi"/>
          <w:sz w:val="14"/>
        </w:rPr>
        <w:t xml:space="preserve">. And unlike their Cold War counterparts, </w:t>
      </w:r>
      <w:r w:rsidRPr="00DD78E9">
        <w:rPr>
          <w:rStyle w:val="StyleUnderline"/>
          <w:rFonts w:asciiTheme="minorHAnsi" w:hAnsiTheme="minorHAnsi" w:cstheme="minorHAnsi"/>
        </w:rPr>
        <w:t xml:space="preserve">U.S. and Chinese </w:t>
      </w:r>
      <w:r w:rsidRPr="00CB6F64">
        <w:rPr>
          <w:rStyle w:val="StyleUnderline"/>
          <w:rFonts w:asciiTheme="minorHAnsi" w:hAnsiTheme="minorHAnsi" w:cstheme="minorHAnsi"/>
          <w:highlight w:val="cyan"/>
        </w:rPr>
        <w:t xml:space="preserve">militaries are </w:t>
      </w:r>
      <w:r w:rsidRPr="00CB6F64">
        <w:rPr>
          <w:rStyle w:val="Emphasis"/>
          <w:rFonts w:asciiTheme="minorHAnsi" w:hAnsiTheme="minorHAnsi" w:cstheme="minorHAnsi"/>
          <w:highlight w:val="cyan"/>
        </w:rPr>
        <w:t>not postured</w:t>
      </w:r>
      <w:r w:rsidRPr="00DD78E9">
        <w:rPr>
          <w:rStyle w:val="Emphasis"/>
          <w:rFonts w:asciiTheme="minorHAnsi" w:hAnsiTheme="minorHAnsi" w:cstheme="minorHAnsi"/>
        </w:rPr>
        <w:t xml:space="preserve"> </w:t>
      </w:r>
      <w:r w:rsidRPr="00CB6F64">
        <w:rPr>
          <w:rStyle w:val="Emphasis"/>
          <w:rFonts w:asciiTheme="minorHAnsi" w:hAnsiTheme="minorHAnsi" w:cstheme="minorHAnsi"/>
          <w:highlight w:val="cyan"/>
        </w:rPr>
        <w:t>to fight</w:t>
      </w:r>
      <w:r w:rsidRPr="00DD78E9">
        <w:rPr>
          <w:rStyle w:val="Emphasis"/>
          <w:rFonts w:asciiTheme="minorHAnsi" w:hAnsiTheme="minorHAnsi" w:cstheme="minorHAnsi"/>
        </w:rPr>
        <w:t xml:space="preserve"> each other </w:t>
      </w:r>
      <w:r w:rsidRPr="00CB6F64">
        <w:rPr>
          <w:rStyle w:val="Emphasis"/>
          <w:rFonts w:asciiTheme="minorHAnsi" w:hAnsiTheme="minorHAnsi" w:cstheme="minorHAnsi"/>
          <w:highlight w:val="cyan"/>
        </w:rPr>
        <w:t>in major wars</w:t>
      </w:r>
      <w:r w:rsidRPr="00DD78E9">
        <w:rPr>
          <w:rFonts w:asciiTheme="minorHAnsi" w:hAnsiTheme="minorHAnsi" w:cstheme="minorHAnsi"/>
          <w:sz w:val="14"/>
        </w:rPr>
        <w:t xml:space="preserve">. Moreover, polls show that the people of the two countries regard each other with mixed views —a considerable contrast from the hostile sentiment expressed by the U.S. and Soviet publics for each other. </w:t>
      </w:r>
      <w:r w:rsidRPr="00CB6F64">
        <w:rPr>
          <w:rStyle w:val="StyleUnderline"/>
          <w:rFonts w:asciiTheme="minorHAnsi" w:hAnsiTheme="minorHAnsi" w:cstheme="minorHAnsi"/>
          <w:highlight w:val="cyan"/>
        </w:rPr>
        <w:t>Lacking</w:t>
      </w:r>
      <w:r w:rsidRPr="00DD78E9">
        <w:rPr>
          <w:rStyle w:val="StyleUnderline"/>
          <w:rFonts w:asciiTheme="minorHAnsi" w:hAnsiTheme="minorHAnsi" w:cstheme="minorHAnsi"/>
        </w:rPr>
        <w:t xml:space="preserve"> both </w:t>
      </w:r>
      <w:r w:rsidRPr="00CB6F64">
        <w:rPr>
          <w:rStyle w:val="Emphasis"/>
          <w:rFonts w:asciiTheme="minorHAnsi" w:hAnsiTheme="minorHAnsi" w:cstheme="minorHAnsi"/>
          <w:highlight w:val="cyan"/>
        </w:rPr>
        <w:t>preparations</w:t>
      </w:r>
      <w:r w:rsidRPr="00DD78E9">
        <w:rPr>
          <w:rStyle w:val="StyleUnderline"/>
          <w:rFonts w:asciiTheme="minorHAnsi" w:hAnsiTheme="minorHAnsi" w:cstheme="minorHAnsi"/>
        </w:rPr>
        <w:t xml:space="preserve"> for major war </w:t>
      </w:r>
      <w:r w:rsidRPr="00CB6F64">
        <w:rPr>
          <w:rStyle w:val="StyleUnderline"/>
          <w:rFonts w:asciiTheme="minorHAnsi" w:hAnsiTheme="minorHAnsi" w:cstheme="minorHAnsi"/>
          <w:highlight w:val="cyan"/>
        </w:rPr>
        <w:t xml:space="preserve">and a </w:t>
      </w:r>
      <w:r w:rsidRPr="00CB6F64">
        <w:rPr>
          <w:rStyle w:val="Emphasis"/>
          <w:rFonts w:asciiTheme="minorHAnsi" w:hAnsiTheme="minorHAnsi" w:cstheme="minorHAnsi"/>
          <w:highlight w:val="cyan"/>
        </w:rPr>
        <w:t>constituency</w:t>
      </w:r>
      <w:r w:rsidRPr="00DD78E9">
        <w:rPr>
          <w:rStyle w:val="StyleUnderline"/>
          <w:rFonts w:asciiTheme="minorHAnsi" w:hAnsiTheme="minorHAnsi" w:cstheme="minorHAnsi"/>
        </w:rPr>
        <w:t xml:space="preserve"> for conflict, leaders and bureaucracies in both countries have </w:t>
      </w:r>
      <w:r w:rsidRPr="00DD78E9">
        <w:rPr>
          <w:rStyle w:val="Emphasis"/>
          <w:rFonts w:asciiTheme="minorHAnsi" w:hAnsiTheme="minorHAnsi" w:cstheme="minorHAnsi"/>
        </w:rPr>
        <w:t>less incentive to misjudge crisis situations</w:t>
      </w:r>
      <w:r w:rsidRPr="00DD78E9">
        <w:rPr>
          <w:rStyle w:val="StyleUnderline"/>
          <w:rFonts w:asciiTheme="minorHAnsi" w:hAnsiTheme="minorHAnsi" w:cstheme="minorHAnsi"/>
        </w:rPr>
        <w:t xml:space="preserve"> in favor of unwarranted escalation. </w:t>
      </w:r>
      <w:r w:rsidRPr="00DD78E9">
        <w:rPr>
          <w:rFonts w:asciiTheme="minorHAnsi" w:hAnsiTheme="minorHAnsi" w:cstheme="minorHAnsi"/>
          <w:sz w:val="14"/>
        </w:rPr>
        <w:t xml:space="preserve">To the contrary, </w:t>
      </w:r>
      <w:r w:rsidRPr="00DD78E9">
        <w:rPr>
          <w:rStyle w:val="StyleUnderline"/>
          <w:rFonts w:asciiTheme="minorHAnsi" w:hAnsiTheme="minorHAnsi" w:cstheme="minorHAnsi"/>
        </w:rPr>
        <w:t xml:space="preserve">political </w:t>
      </w:r>
      <w:r w:rsidRPr="00CB6F64">
        <w:rPr>
          <w:rStyle w:val="StyleUnderline"/>
          <w:rFonts w:asciiTheme="minorHAnsi" w:hAnsiTheme="minorHAnsi" w:cstheme="minorHAnsi"/>
          <w:highlight w:val="cyan"/>
        </w:rPr>
        <w:t>leaders</w:t>
      </w:r>
      <w:r w:rsidRPr="00DD78E9">
        <w:rPr>
          <w:rStyle w:val="StyleUnderline"/>
          <w:rFonts w:asciiTheme="minorHAnsi" w:hAnsiTheme="minorHAnsi" w:cstheme="minorHAnsi"/>
        </w:rPr>
        <w:t xml:space="preserve"> and bureaucracies currently </w:t>
      </w:r>
      <w:r w:rsidRPr="00CB6F64">
        <w:rPr>
          <w:rStyle w:val="StyleUnderline"/>
          <w:rFonts w:asciiTheme="minorHAnsi" w:hAnsiTheme="minorHAnsi" w:cstheme="minorHAnsi"/>
          <w:highlight w:val="cyan"/>
        </w:rPr>
        <w:t>face</w:t>
      </w:r>
      <w:r w:rsidRPr="00DD78E9">
        <w:rPr>
          <w:rStyle w:val="StyleUnderline"/>
          <w:rFonts w:asciiTheme="minorHAnsi" w:hAnsiTheme="minorHAnsi" w:cstheme="minorHAnsi"/>
        </w:rPr>
        <w:t xml:space="preserve"> a </w:t>
      </w:r>
      <w:r w:rsidRPr="00CB6F64">
        <w:rPr>
          <w:rStyle w:val="Emphasis"/>
          <w:rFonts w:asciiTheme="minorHAnsi" w:hAnsiTheme="minorHAnsi" w:cstheme="minorHAnsi"/>
          <w:highlight w:val="cyan"/>
        </w:rPr>
        <w:t>strong incentive</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to</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find ways of </w:t>
      </w:r>
      <w:r w:rsidRPr="00CB6F64">
        <w:rPr>
          <w:rStyle w:val="Emphasis"/>
          <w:rFonts w:asciiTheme="minorHAnsi" w:hAnsiTheme="minorHAnsi" w:cstheme="minorHAnsi"/>
          <w:highlight w:val="cyan"/>
        </w:rPr>
        <w:t>defus</w:t>
      </w:r>
      <w:r w:rsidRPr="00DD78E9">
        <w:rPr>
          <w:rStyle w:val="Emphasis"/>
          <w:rFonts w:asciiTheme="minorHAnsi" w:hAnsiTheme="minorHAnsi" w:cstheme="minorHAnsi"/>
        </w:rPr>
        <w:t xml:space="preserve">ing </w:t>
      </w:r>
      <w:r w:rsidRPr="00CB6F64">
        <w:rPr>
          <w:rStyle w:val="Emphasis"/>
          <w:rFonts w:asciiTheme="minorHAnsi" w:hAnsiTheme="minorHAnsi" w:cstheme="minorHAnsi"/>
          <w:highlight w:val="cyan"/>
        </w:rPr>
        <w:t>crises</w:t>
      </w:r>
      <w:r w:rsidRPr="00DD78E9">
        <w:rPr>
          <w:rFonts w:asciiTheme="minorHAnsi" w:hAnsiTheme="minorHAnsi" w:cstheme="minorHAnsi"/>
          <w:sz w:val="14"/>
        </w:rPr>
        <w:t xml:space="preserve"> </w:t>
      </w:r>
      <w:r w:rsidRPr="00DD78E9">
        <w:rPr>
          <w:rStyle w:val="StyleUnderline"/>
          <w:rFonts w:asciiTheme="minorHAnsi" w:hAnsiTheme="minorHAnsi" w:cstheme="minorHAnsi"/>
        </w:rPr>
        <w:t>in a manner that avoids unwanted escalation</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This inclination manifested itself in the </w:t>
      </w:r>
      <w:r w:rsidRPr="00DD78E9">
        <w:rPr>
          <w:rFonts w:asciiTheme="minorHAnsi" w:hAnsiTheme="minorHAnsi" w:cstheme="minorHAnsi"/>
          <w:sz w:val="14"/>
        </w:rPr>
        <w:t xml:space="preserve">EP-3 </w:t>
      </w:r>
      <w:r w:rsidRPr="00DD78E9">
        <w:rPr>
          <w:rStyle w:val="Emphasis"/>
          <w:rFonts w:asciiTheme="minorHAnsi" w:hAnsiTheme="minorHAnsi" w:cstheme="minorHAnsi"/>
        </w:rPr>
        <w:t>airplane collision off Hainan Island in 2001</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and in </w:t>
      </w:r>
      <w:r w:rsidRPr="00DD78E9">
        <w:rPr>
          <w:rStyle w:val="Emphasis"/>
          <w:rFonts w:asciiTheme="minorHAnsi" w:hAnsiTheme="minorHAnsi" w:cstheme="minorHAnsi"/>
        </w:rPr>
        <w:t>subsequent incidents involving U.S. and Chinese ships and aircraft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such as the harassment of the </w:t>
      </w:r>
      <w:r w:rsidRPr="00DD78E9">
        <w:rPr>
          <w:rStyle w:val="Emphasis"/>
          <w:rFonts w:asciiTheme="minorHAnsi" w:hAnsiTheme="minorHAnsi" w:cstheme="minorHAnsi"/>
        </w:rPr>
        <w:t>USNS Impeccable</w:t>
      </w:r>
      <w:r w:rsidRPr="00DD78E9">
        <w:rPr>
          <w:rFonts w:asciiTheme="minorHAnsi" w:hAnsiTheme="minorHAnsi" w:cstheme="minorHAnsi"/>
          <w:sz w:val="14"/>
        </w:rPr>
        <w:t xml:space="preserve"> in 2009. This does not mean that there is no risk, however. Indeed, the 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w:t>
      </w:r>
      <w:r w:rsidRPr="00DD78E9">
        <w:rPr>
          <w:rStyle w:val="StyleUnderline"/>
          <w:rFonts w:asciiTheme="minorHAnsi" w:hAnsiTheme="minorHAnsi" w:cstheme="minorHAnsi"/>
        </w:rPr>
        <w:t>The most important driver</w:t>
      </w:r>
      <w:r w:rsidRPr="00DD78E9">
        <w:rPr>
          <w:rFonts w:asciiTheme="minorHAnsi" w:hAnsiTheme="minorHAnsi" w:cstheme="minorHAnsi"/>
          <w:sz w:val="14"/>
        </w:rPr>
        <w:t xml:space="preserve">, as Allison recognizes, </w:t>
      </w:r>
      <w:r w:rsidRPr="00DD78E9">
        <w:rPr>
          <w:rStyle w:val="StyleUnderline"/>
          <w:rFonts w:asciiTheme="minorHAnsi" w:hAnsiTheme="minorHAnsi" w:cstheme="minorHAnsi"/>
        </w:rPr>
        <w:t>would be a growing parity between China and the United States as economic, technological and geostrategic leaders of the international system</w:t>
      </w:r>
      <w:r w:rsidRPr="00DD78E9">
        <w:rPr>
          <w:rFonts w:asciiTheme="minorHAnsi" w:hAnsiTheme="minorHAnsi" w:cstheme="minorHAnsi"/>
          <w:sz w:val="14"/>
        </w:rPr>
        <w:t xml:space="preserve">. The United States and China feature an increasing parity in the size of their economies, but </w:t>
      </w:r>
      <w:r w:rsidRPr="00DD78E9">
        <w:rPr>
          <w:rStyle w:val="Emphasis"/>
          <w:rFonts w:asciiTheme="minorHAnsi" w:hAnsiTheme="minorHAnsi" w:cstheme="minorHAnsi"/>
        </w:rPr>
        <w:t xml:space="preserve">the United States retains a considerable lead in </w:t>
      </w:r>
      <w:r w:rsidRPr="00DD78E9">
        <w:rPr>
          <w:rStyle w:val="Emphasis"/>
          <w:rFonts w:asciiTheme="minorHAnsi" w:hAnsiTheme="minorHAnsi" w:cstheme="minorHAnsi"/>
        </w:rPr>
        <w:lastRenderedPageBreak/>
        <w:t>virtually every</w:t>
      </w:r>
      <w:r w:rsidRPr="00DD78E9">
        <w:rPr>
          <w:rFonts w:asciiTheme="minorHAnsi" w:hAnsiTheme="minorHAnsi" w:cstheme="minorHAnsi"/>
          <w:sz w:val="14"/>
        </w:rPr>
        <w:t xml:space="preserve"> other </w:t>
      </w:r>
      <w:r w:rsidRPr="00DD78E9">
        <w:rPr>
          <w:rStyle w:val="Emphasis"/>
          <w:rFonts w:asciiTheme="minorHAnsi" w:hAnsiTheme="minorHAnsi" w:cstheme="minorHAnsi"/>
        </w:rPr>
        <w:t>dimension of national power</w:t>
      </w:r>
      <w:r w:rsidRPr="00DD78E9">
        <w:rPr>
          <w:rFonts w:asciiTheme="minorHAnsi" w:hAnsiTheme="minorHAnsi" w:cstheme="minorHAnsi"/>
          <w:sz w:val="14"/>
        </w:rPr>
        <w:t xml:space="preserve">.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 Yet </w:t>
      </w:r>
      <w:r w:rsidRPr="00DD78E9">
        <w:rPr>
          <w:rStyle w:val="StyleUnderline"/>
          <w:rFonts w:asciiTheme="minorHAnsi" w:hAnsiTheme="minorHAnsi" w:cstheme="minorHAnsi"/>
        </w:rPr>
        <w:t>even if the relationship evolved towards a more hostile form of rivalry</w:t>
      </w:r>
      <w:r w:rsidRPr="00DD78E9">
        <w:rPr>
          <w:rFonts w:asciiTheme="minorHAnsi" w:hAnsiTheme="minorHAnsi" w:cstheme="minorHAnsi"/>
          <w:sz w:val="14"/>
        </w:rPr>
        <w:t xml:space="preserve">, </w:t>
      </w:r>
      <w:r w:rsidRPr="00DD78E9">
        <w:rPr>
          <w:rStyle w:val="Emphasis"/>
          <w:rFonts w:asciiTheme="minorHAnsi" w:hAnsiTheme="minorHAnsi" w:cstheme="minorHAnsi"/>
        </w:rPr>
        <w:t>unique features of the contemporary world</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suggest lessons drawn from the past may have </w:t>
      </w:r>
      <w:r w:rsidRPr="00DD78E9">
        <w:rPr>
          <w:rStyle w:val="Emphasis"/>
          <w:rFonts w:asciiTheme="minorHAnsi" w:hAnsiTheme="minorHAnsi" w:cstheme="minorHAnsi"/>
        </w:rPr>
        <w:t>limited applicability.</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Economic </w:t>
      </w:r>
      <w:r w:rsidRPr="00CB6F64">
        <w:rPr>
          <w:rStyle w:val="Emphasis"/>
          <w:rFonts w:asciiTheme="minorHAnsi" w:hAnsiTheme="minorHAnsi" w:cstheme="minorHAnsi"/>
          <w:highlight w:val="cyan"/>
        </w:rPr>
        <w:t>interdependence</w:t>
      </w:r>
      <w:r w:rsidRPr="00DD78E9">
        <w:rPr>
          <w:rFonts w:asciiTheme="minorHAnsi" w:hAnsiTheme="minorHAnsi" w:cstheme="minorHAnsi"/>
          <w:sz w:val="14"/>
        </w:rPr>
        <w:t xml:space="preserve"> in the twenty-first century </w:t>
      </w:r>
      <w:r w:rsidRPr="00CB6F64">
        <w:rPr>
          <w:rStyle w:val="StyleUnderline"/>
          <w:rFonts w:asciiTheme="minorHAnsi" w:hAnsiTheme="minorHAnsi" w:cstheme="minorHAnsi"/>
          <w:highlight w:val="cyan"/>
        </w:rPr>
        <w:t>is</w:t>
      </w:r>
      <w:r w:rsidRPr="00DD78E9">
        <w:rPr>
          <w:rStyle w:val="StyleUnderline"/>
          <w:rFonts w:asciiTheme="minorHAnsi" w:hAnsiTheme="minorHAnsi" w:cstheme="minorHAnsi"/>
        </w:rPr>
        <w:t xml:space="preserve"> much different and far more </w:t>
      </w:r>
      <w:r w:rsidRPr="00CB6F64">
        <w:rPr>
          <w:rStyle w:val="StyleUnderline"/>
          <w:rFonts w:asciiTheme="minorHAnsi" w:hAnsiTheme="minorHAnsi" w:cstheme="minorHAnsi"/>
          <w:highlight w:val="cyan"/>
        </w:rPr>
        <w:t>complex</w:t>
      </w:r>
      <w:r w:rsidRPr="00DD78E9">
        <w:rPr>
          <w:rStyle w:val="StyleUnderline"/>
          <w:rFonts w:asciiTheme="minorHAnsi" w:hAnsiTheme="minorHAnsi" w:cstheme="minorHAnsi"/>
        </w:rPr>
        <w:t xml:space="preserve"> than in it was in the past</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So is the </w:t>
      </w:r>
      <w:r w:rsidRPr="00DD78E9">
        <w:rPr>
          <w:rStyle w:val="Emphasis"/>
          <w:rFonts w:asciiTheme="minorHAnsi" w:hAnsiTheme="minorHAnsi" w:cstheme="minorHAnsi"/>
        </w:rPr>
        <w:t>lethality of weaponry available to the major powers</w:t>
      </w:r>
      <w:r w:rsidRPr="00DD78E9">
        <w:rPr>
          <w:rFonts w:asciiTheme="minorHAnsi" w:hAnsiTheme="minorHAnsi" w:cstheme="minorHAnsi"/>
          <w:sz w:val="14"/>
        </w:rPr>
        <w:t xml:space="preserve">. In the sixteenth century, armies fought with pikes, swords and primitive guns. </w:t>
      </w:r>
      <w:r w:rsidRPr="00DD78E9">
        <w:rPr>
          <w:rStyle w:val="StyleUnderline"/>
          <w:rFonts w:asciiTheme="minorHAnsi" w:hAnsiTheme="minorHAnsi" w:cstheme="minorHAnsi"/>
        </w:rPr>
        <w:t>In the twenty-first century, it is possible to eliminate all life on the planet in a full-bore nuclear exchange</w:t>
      </w:r>
      <w:r w:rsidRPr="00DD78E9">
        <w:rPr>
          <w:rFonts w:asciiTheme="minorHAnsi" w:hAnsiTheme="minorHAnsi" w:cstheme="minorHAnsi"/>
          <w:sz w:val="14"/>
        </w:rPr>
        <w:t xml:space="preserve">. </w:t>
      </w:r>
      <w:r w:rsidRPr="00DD78E9">
        <w:rPr>
          <w:rStyle w:val="StyleUnderline"/>
          <w:rFonts w:asciiTheme="minorHAnsi" w:hAnsiTheme="minorHAnsi" w:cstheme="minorHAnsi"/>
        </w:rPr>
        <w:t>These features</w:t>
      </w:r>
      <w:r w:rsidRPr="00DD78E9">
        <w:rPr>
          <w:rFonts w:asciiTheme="minorHAnsi" w:hAnsiTheme="minorHAnsi" w:cstheme="minorHAnsi"/>
          <w:sz w:val="14"/>
        </w:rPr>
        <w:t xml:space="preserve"> likely </w:t>
      </w:r>
      <w:r w:rsidRPr="00DD78E9">
        <w:rPr>
          <w:rStyle w:val="Emphasis"/>
          <w:rFonts w:asciiTheme="minorHAnsi" w:hAnsiTheme="minorHAnsi" w:cstheme="minorHAnsi"/>
        </w:rPr>
        <w:t>affect the willingness of leaders</w:t>
      </w:r>
      <w:r w:rsidRPr="00DD78E9">
        <w:rPr>
          <w:rFonts w:asciiTheme="minorHAnsi" w:hAnsiTheme="minorHAnsi" w:cstheme="minorHAnsi"/>
          <w:sz w:val="14"/>
        </w:rPr>
        <w:t xml:space="preserve"> </w:t>
      </w:r>
      <w:r w:rsidRPr="00DD78E9">
        <w:rPr>
          <w:rStyle w:val="StyleUnderline"/>
          <w:rFonts w:asciiTheme="minorHAnsi" w:hAnsiTheme="minorHAnsi" w:cstheme="minorHAnsi"/>
        </w:rPr>
        <w:t>to escalate in a crisis</w:t>
      </w:r>
      <w:r w:rsidRPr="00DD78E9">
        <w:rPr>
          <w:rFonts w:asciiTheme="minorHAnsi" w:hAnsiTheme="minorHAnsi" w:cstheme="minorHAnsi"/>
          <w:sz w:val="14"/>
        </w:rPr>
        <w:t xml:space="preserve"> in a manner far differently than in past rivalries. More broadly, </w:t>
      </w:r>
      <w:r w:rsidRPr="00DD78E9">
        <w:rPr>
          <w:rStyle w:val="StyleUnderline"/>
          <w:rFonts w:asciiTheme="minorHAnsi" w:hAnsiTheme="minorHAnsi" w:cstheme="minorHAnsi"/>
        </w:rPr>
        <w:t>Allison’s</w:t>
      </w:r>
      <w:r w:rsidRPr="00DD78E9">
        <w:rPr>
          <w:rFonts w:asciiTheme="minorHAnsi" w:hAnsiTheme="minorHAnsi" w:cstheme="minorHAnsi"/>
          <w:sz w:val="14"/>
        </w:rPr>
        <w:t xml:space="preserve"> </w:t>
      </w:r>
      <w:r w:rsidRPr="00DD78E9">
        <w:rPr>
          <w:rStyle w:val="StyleUnderline"/>
          <w:rFonts w:asciiTheme="minorHAnsi" w:hAnsiTheme="minorHAnsi" w:cstheme="minorHAnsi"/>
        </w:rPr>
        <w:t xml:space="preserve">analysis about the “Thucydides Trap” may be criticized for </w:t>
      </w:r>
      <w:r w:rsidRPr="00DD78E9">
        <w:rPr>
          <w:rStyle w:val="Emphasis"/>
          <w:rFonts w:asciiTheme="minorHAnsi" w:hAnsiTheme="minorHAnsi" w:cstheme="minorHAnsi"/>
        </w:rPr>
        <w:t>exaggerating the risks of war.</w:t>
      </w:r>
      <w:r w:rsidRPr="00DD78E9">
        <w:rPr>
          <w:rFonts w:asciiTheme="minorHAnsi" w:hAnsiTheme="minorHAnsi" w:cstheme="minorHAnsi"/>
          <w:sz w:val="14"/>
        </w:rPr>
        <w:t xml:space="preserve"> In his claims to identify a high propensity for war between “rising” and “ruling” countries, he fails to clarify those terms, and does not distinguish the more dangerous from the less volatile types of rivalries. Contests for supremacy over land regions, for example, have historically proven the most conflict-prone, while </w:t>
      </w:r>
      <w:r w:rsidRPr="00DD78E9">
        <w:rPr>
          <w:rStyle w:val="StyleUnderline"/>
          <w:rFonts w:asciiTheme="minorHAnsi" w:hAnsiTheme="minorHAnsi" w:cstheme="minorHAnsi"/>
        </w:rPr>
        <w:t xml:space="preserve">competition for supremacy over maritime regions has, by contrast, </w:t>
      </w:r>
      <w:r w:rsidRPr="00DD78E9">
        <w:rPr>
          <w:rStyle w:val="Emphasis"/>
          <w:rFonts w:asciiTheme="minorHAnsi" w:hAnsiTheme="minorHAnsi" w:cstheme="minorHAnsi"/>
        </w:rPr>
        <w:t>tended to be less lethal</w:t>
      </w:r>
      <w:r w:rsidRPr="00DD78E9">
        <w:rPr>
          <w:rFonts w:asciiTheme="minorHAnsi" w:hAnsiTheme="minorHAnsi" w:cstheme="minorHAnsi"/>
          <w:sz w:val="14"/>
        </w:rPr>
        <w:t xml:space="preserve">. </w:t>
      </w:r>
      <w:r w:rsidRPr="00DD78E9">
        <w:rPr>
          <w:rStyle w:val="StyleUnderline"/>
          <w:rFonts w:asciiTheme="minorHAnsi" w:hAnsiTheme="minorHAnsi" w:cstheme="minorHAnsi"/>
        </w:rPr>
        <w:t>Rivalries also wax and wane over time, with varying levels of risks of war</w:t>
      </w:r>
      <w:r w:rsidRPr="00DD78E9">
        <w:rPr>
          <w:rFonts w:asciiTheme="minorHAnsi" w:hAnsiTheme="minorHAnsi" w:cstheme="minorHAnsi"/>
          <w:sz w:val="14"/>
        </w:rPr>
        <w:t xml:space="preserve">. </w:t>
      </w:r>
      <w:r w:rsidRPr="00DD78E9">
        <w:rPr>
          <w:rStyle w:val="Emphasis"/>
          <w:rFonts w:asciiTheme="minorHAnsi" w:hAnsiTheme="minorHAnsi" w:cstheme="minorHAnsi"/>
        </w:rPr>
        <w:t xml:space="preserve">A </w:t>
      </w:r>
      <w:r w:rsidRPr="00CB6F64">
        <w:rPr>
          <w:rStyle w:val="Emphasis"/>
          <w:rFonts w:asciiTheme="minorHAnsi" w:hAnsiTheme="minorHAnsi" w:cstheme="minorHAnsi"/>
          <w:highlight w:val="cyan"/>
        </w:rPr>
        <w:t>more careful review of rivalries</w:t>
      </w:r>
      <w:r w:rsidRPr="00DD78E9">
        <w:rPr>
          <w:rStyle w:val="Emphasis"/>
          <w:rFonts w:asciiTheme="minorHAnsi" w:hAnsiTheme="minorHAnsi" w:cstheme="minorHAnsi"/>
        </w:rPr>
        <w:t xml:space="preserve"> and their variety</w:t>
      </w:r>
      <w:r w:rsidRPr="00DD78E9">
        <w:rPr>
          <w:rFonts w:asciiTheme="minorHAnsi" w:hAnsiTheme="minorHAnsi" w:cstheme="minorHAnsi"/>
          <w:sz w:val="14"/>
        </w:rPr>
        <w:t xml:space="preserve">, duration and patterns of interaction </w:t>
      </w:r>
      <w:r w:rsidRPr="00CB6F64">
        <w:rPr>
          <w:rStyle w:val="StyleUnderline"/>
          <w:rFonts w:asciiTheme="minorHAnsi" w:hAnsiTheme="minorHAnsi" w:cstheme="minorHAnsi"/>
          <w:highlight w:val="cyan"/>
        </w:rPr>
        <w:t>suggests</w:t>
      </w:r>
      <w:r w:rsidRPr="00DD78E9">
        <w:rPr>
          <w:rStyle w:val="StyleUnderline"/>
          <w:rFonts w:asciiTheme="minorHAnsi" w:hAnsiTheme="minorHAnsi" w:cstheme="minorHAnsi"/>
        </w:rPr>
        <w:t xml:space="preserve"> that</w:t>
      </w:r>
      <w:r w:rsidRPr="00DD78E9">
        <w:rPr>
          <w:rFonts w:asciiTheme="minorHAnsi" w:hAnsiTheme="minorHAnsi" w:cstheme="minorHAnsi"/>
          <w:sz w:val="14"/>
        </w:rPr>
        <w:t xml:space="preserve"> although most wars involve rivalries, many </w:t>
      </w:r>
      <w:r w:rsidRPr="00CB6F64">
        <w:rPr>
          <w:rStyle w:val="Emphasis"/>
          <w:rFonts w:asciiTheme="minorHAnsi" w:hAnsiTheme="minorHAnsi" w:cstheme="minorHAnsi"/>
          <w:highlight w:val="cyan"/>
        </w:rPr>
        <w:t>rivals avoid going to war</w:t>
      </w:r>
      <w:r w:rsidRPr="00DD78E9">
        <w:rPr>
          <w:rFonts w:asciiTheme="minorHAnsi" w:hAnsiTheme="minorHAnsi" w:cstheme="minorHAnsi"/>
          <w:sz w:val="14"/>
        </w:rPr>
        <w:t xml:space="preserve">. </w:t>
      </w:r>
      <w:r w:rsidRPr="00DD78E9">
        <w:rPr>
          <w:rStyle w:val="StyleUnderline"/>
          <w:rFonts w:asciiTheme="minorHAnsi" w:hAnsiTheme="minorHAnsi" w:cstheme="minorHAnsi"/>
        </w:rPr>
        <w:t>Misperceptions and strategic accidents remain a persistent feature of international politics</w:t>
      </w:r>
      <w:r w:rsidRPr="00DD78E9">
        <w:rPr>
          <w:rFonts w:asciiTheme="minorHAnsi" w:hAnsiTheme="minorHAnsi" w:cstheme="minorHAnsi"/>
          <w:sz w:val="14"/>
        </w:rPr>
        <w:t xml:space="preserve">, and it may well be that that mistakes are more likely to be lethal in periods of adjustment in relative power configurations. Rising states do have problems negotiating status quo changes with states that have staked out their predominance earlier. </w:t>
      </w:r>
      <w:r w:rsidRPr="00DD78E9">
        <w:rPr>
          <w:rStyle w:val="Emphasis"/>
          <w:rFonts w:asciiTheme="minorHAnsi" w:hAnsiTheme="minorHAnsi" w:cstheme="minorHAnsi"/>
        </w:rPr>
        <w:t>Even so</w:t>
      </w:r>
      <w:r w:rsidRPr="00DD78E9">
        <w:rPr>
          <w:rFonts w:asciiTheme="minorHAnsi" w:hAnsiTheme="minorHAnsi" w:cstheme="minorHAnsi"/>
          <w:sz w:val="14"/>
        </w:rPr>
        <w:t xml:space="preserve">, </w:t>
      </w:r>
      <w:r w:rsidRPr="00DD78E9">
        <w:rPr>
          <w:rStyle w:val="StyleUnderline"/>
          <w:rFonts w:asciiTheme="minorHAnsi" w:hAnsiTheme="minorHAnsi" w:cstheme="minorHAnsi"/>
        </w:rPr>
        <w:t>the probability of war between China and the United States is</w:t>
      </w:r>
      <w:r w:rsidRPr="00DD78E9">
        <w:rPr>
          <w:rFonts w:asciiTheme="minorHAnsi" w:hAnsiTheme="minorHAnsi" w:cstheme="minorHAnsi"/>
          <w:sz w:val="14"/>
        </w:rPr>
        <w:t xml:space="preserve"> almost certainly </w:t>
      </w:r>
      <w:r w:rsidRPr="00DD78E9">
        <w:rPr>
          <w:rStyle w:val="Emphasis"/>
          <w:rFonts w:asciiTheme="minorHAnsi" w:hAnsiTheme="minorHAnsi" w:cstheme="minorHAnsi"/>
        </w:rPr>
        <w:t>far less than</w:t>
      </w:r>
      <w:r w:rsidRPr="00DD78E9">
        <w:rPr>
          <w:rFonts w:asciiTheme="minorHAnsi" w:hAnsiTheme="minorHAnsi" w:cstheme="minorHAnsi"/>
          <w:sz w:val="14"/>
        </w:rPr>
        <w:t xml:space="preserve"> the 75 percent </w:t>
      </w:r>
      <w:r w:rsidRPr="00DD78E9">
        <w:rPr>
          <w:rStyle w:val="StyleUnderline"/>
          <w:rFonts w:asciiTheme="minorHAnsi" w:hAnsiTheme="minorHAnsi" w:cstheme="minorHAnsi"/>
        </w:rPr>
        <w:t>predicted by Allison</w:t>
      </w:r>
      <w:r w:rsidRPr="00DD78E9">
        <w:rPr>
          <w:rFonts w:asciiTheme="minorHAnsi" w:hAnsiTheme="minorHAnsi" w:cstheme="minorHAnsi"/>
          <w:sz w:val="14"/>
        </w:rPr>
        <w:t>. If the leaders of both countries can continue to find ways to dampen the trends towards hostile rivalry and maintain sufficient cooperation to manage differences, then there is good reason to hope that the risk of war can be lowered further still.</w:t>
      </w:r>
    </w:p>
    <w:p w14:paraId="59D558E4" w14:textId="65B50FAC" w:rsidR="00C86810" w:rsidRDefault="000B7EF1" w:rsidP="000B7EF1">
      <w:pPr>
        <w:pStyle w:val="Heading3"/>
      </w:pPr>
      <w:r>
        <w:lastRenderedPageBreak/>
        <w:t>Indo-Sino war defense</w:t>
      </w:r>
    </w:p>
    <w:p w14:paraId="71306E5E" w14:textId="77777777" w:rsidR="000B7EF1" w:rsidRPr="00DD78E9" w:rsidRDefault="000B7EF1" w:rsidP="000B7EF1">
      <w:pPr>
        <w:pStyle w:val="Heading4"/>
        <w:rPr>
          <w:rFonts w:asciiTheme="minorHAnsi" w:hAnsiTheme="minorHAnsi" w:cstheme="minorHAnsi"/>
        </w:rPr>
      </w:pPr>
      <w:r w:rsidRPr="00DD78E9">
        <w:rPr>
          <w:rFonts w:asciiTheme="minorHAnsi" w:hAnsiTheme="minorHAnsi" w:cstheme="minorHAnsi"/>
        </w:rPr>
        <w:t>India wont go to war with china</w:t>
      </w:r>
    </w:p>
    <w:p w14:paraId="6A06F6C5" w14:textId="77777777" w:rsidR="000B7EF1" w:rsidRPr="00DD78E9" w:rsidRDefault="000B7EF1" w:rsidP="000B7EF1">
      <w:pPr>
        <w:rPr>
          <w:rFonts w:asciiTheme="minorHAnsi" w:hAnsiTheme="minorHAnsi" w:cstheme="minorHAnsi"/>
        </w:rPr>
      </w:pPr>
      <w:r w:rsidRPr="00DD78E9">
        <w:rPr>
          <w:rFonts w:asciiTheme="minorHAnsi" w:hAnsiTheme="minorHAnsi" w:cstheme="minorHAnsi"/>
        </w:rPr>
        <w:t xml:space="preserve">Hugh </w:t>
      </w:r>
      <w:r w:rsidRPr="00DD78E9">
        <w:rPr>
          <w:rStyle w:val="Style13ptBold"/>
          <w:rFonts w:asciiTheme="minorHAnsi" w:hAnsiTheme="minorHAnsi" w:cstheme="minorHAnsi"/>
        </w:rPr>
        <w:t>White</w:t>
      </w:r>
      <w:r w:rsidRPr="00DD78E9">
        <w:rPr>
          <w:rFonts w:asciiTheme="minorHAnsi" w:hAnsiTheme="minorHAnsi" w:cstheme="minorHAnsi"/>
        </w:rPr>
        <w:t>, 3-13-20</w:t>
      </w:r>
      <w:r w:rsidRPr="00DD78E9">
        <w:rPr>
          <w:rStyle w:val="Style13ptBold"/>
          <w:rFonts w:asciiTheme="minorHAnsi" w:hAnsiTheme="minorHAnsi" w:cstheme="minorHAnsi"/>
        </w:rPr>
        <w:t>15</w:t>
      </w:r>
      <w:r w:rsidRPr="00DD78E9">
        <w:rPr>
          <w:rFonts w:asciiTheme="minorHAnsi" w:hAnsiTheme="minorHAnsi" w:cstheme="minorHAnsi"/>
        </w:rPr>
        <w:t xml:space="preserve">, Professor of Strategic Studies at the Australian National University ,Sorry, America: </w:t>
      </w:r>
      <w:r w:rsidRPr="00CB6F64">
        <w:rPr>
          <w:rStyle w:val="StyleUnderline"/>
          <w:rFonts w:asciiTheme="minorHAnsi" w:hAnsiTheme="minorHAnsi" w:cstheme="minorHAnsi"/>
          <w:highlight w:val="cyan"/>
        </w:rPr>
        <w:t>India Won't Go to War with China</w:t>
      </w:r>
      <w:r w:rsidRPr="00DD78E9">
        <w:rPr>
          <w:rFonts w:asciiTheme="minorHAnsi" w:hAnsiTheme="minorHAnsi" w:cstheme="minorHAnsi"/>
        </w:rPr>
        <w:t>, National Interest, https://nationalinterest.org/blog/the-buzz/sorry-america-india-wont-go-war-china-12415, accessed 10-17-2018 {\\EP}</w:t>
      </w:r>
    </w:p>
    <w:p w14:paraId="2835CFB1" w14:textId="77777777" w:rsidR="000B7EF1" w:rsidRPr="00DD78E9" w:rsidRDefault="000B7EF1" w:rsidP="000B7EF1">
      <w:pPr>
        <w:rPr>
          <w:rStyle w:val="StyleUnderline"/>
          <w:rFonts w:asciiTheme="minorHAnsi" w:hAnsiTheme="minorHAnsi" w:cstheme="minorHAnsi"/>
        </w:rPr>
      </w:pPr>
      <w:r w:rsidRPr="00DD78E9">
        <w:rPr>
          <w:rFonts w:asciiTheme="minorHAnsi" w:hAnsiTheme="minorHAnsi" w:cstheme="minorHAnsi"/>
          <w:sz w:val="16"/>
        </w:rPr>
        <w:t xml:space="preserve">In his </w:t>
      </w:r>
      <w:hyperlink r:id="rId27" w:tgtFrame="_blank" w:history="1">
        <w:r w:rsidRPr="00DD78E9">
          <w:rPr>
            <w:rStyle w:val="Hyperlink"/>
            <w:rFonts w:asciiTheme="minorHAnsi" w:hAnsiTheme="minorHAnsi" w:cstheme="minorHAnsi"/>
            <w:sz w:val="16"/>
          </w:rPr>
          <w:t xml:space="preserve">latest contribution to our debate </w:t>
        </w:r>
      </w:hyperlink>
      <w:r w:rsidRPr="00DD78E9">
        <w:rPr>
          <w:rFonts w:asciiTheme="minorHAnsi" w:hAnsiTheme="minorHAnsi" w:cstheme="minorHAnsi"/>
          <w:sz w:val="16"/>
        </w:rPr>
        <w:t xml:space="preserve">, Shashank Joshi raised some excellent points against my skeptical view of the emerging India-U.S. strategic partnership. But I'm still unpersuaded. To explain why, it helps to step back and clarify the question we are debating here. It is not whether strategic relations between Delhi and Washington have grown closer in recent years, because clearly they have. It is what these closer relations mean for the geo-political contest between America and China. </w:t>
      </w:r>
      <w:r w:rsidRPr="00DD78E9">
        <w:rPr>
          <w:rStyle w:val="StyleUnderline"/>
          <w:rFonts w:asciiTheme="minorHAnsi" w:hAnsiTheme="minorHAnsi" w:cstheme="minorHAnsi"/>
        </w:rPr>
        <w:t xml:space="preserve">India's position is clearly important to this contest. Many Americans, and many of America's friends in Asia, have long believed that India's growing wealth and power will be vital in helping America counterbalance China's growing strategic weight, and resist China's challenge to U.S. regional leadership. </w:t>
      </w:r>
      <w:r w:rsidRPr="00DD78E9">
        <w:rPr>
          <w:rFonts w:asciiTheme="minorHAnsi" w:hAnsiTheme="minorHAnsi" w:cstheme="minorHAnsi"/>
          <w:sz w:val="16"/>
        </w:rPr>
        <w:t xml:space="preserve">Indeed, the belief many people have that India will play this role is central to their confidence that America can and will preserve the status quo against China's challenge. It is therefore important to decide whether the progress we have seen in U.S.-India relations justifies that confidence. I have argued that in a geopolitical contest of the kind we see unfolding between America and China today, India's relations with America will only make a difference to the extent that India is seen to be willing to support America in a U.S.-China conflict. That is because who wins the contest between the American and Chinese visions of Asia's future order ultimately depends on which is seen to be more willing to fight for their vision. Each power wants the other to believe that it will go to war to impose its vision, and hopes that, if all else fails, this will persuade the other to back off. This way of describing what is happening will surprise those who think that this kind of old-fashioned power politics disappeared after 1989, but it seems to me the only way to understand events in Asia today. In fact, power politics never went away; people simply started to think that America was the only power that was indulging in it. It has been taken for granted that America will fight to support its vision of regional order, but that no one would be willing to oppose them. Now China is proving that false. We can no longer assume that China isn’t any more determined to change the current order than America is to preserve it. </w:t>
      </w:r>
      <w:r w:rsidRPr="00DD78E9">
        <w:rPr>
          <w:rStyle w:val="StyleUnderline"/>
          <w:rFonts w:asciiTheme="minorHAnsi" w:hAnsiTheme="minorHAnsi" w:cstheme="minorHAnsi"/>
        </w:rPr>
        <w:t xml:space="preserve">That is why India's role in this contest depends on how far it appears willing and able to materially support the U.S. in a conflict with China. In a game played for these stakes, nothing less counts for much. </w:t>
      </w:r>
      <w:r w:rsidRPr="00DD78E9">
        <w:rPr>
          <w:rFonts w:asciiTheme="minorHAnsi" w:hAnsiTheme="minorHAnsi" w:cstheme="minorHAnsi"/>
          <w:sz w:val="16"/>
        </w:rPr>
        <w:t xml:space="preserve">As I read him, Shashank makes two key points about this question. </w:t>
      </w:r>
      <w:r w:rsidRPr="00DD78E9">
        <w:rPr>
          <w:rStyle w:val="StyleUnderline"/>
          <w:rFonts w:asciiTheme="minorHAnsi" w:hAnsiTheme="minorHAnsi" w:cstheme="minorHAnsi"/>
        </w:rPr>
        <w:t>One is that, while I</w:t>
      </w:r>
      <w:r w:rsidRPr="00CB6F64">
        <w:rPr>
          <w:rStyle w:val="StyleUnderline"/>
          <w:rFonts w:asciiTheme="minorHAnsi" w:hAnsiTheme="minorHAnsi" w:cstheme="minorHAnsi"/>
          <w:highlight w:val="cyan"/>
        </w:rPr>
        <w:t>ndia might not be willing to send combat forces to fight alongside America's in a coalition against China</w:t>
      </w:r>
      <w:r w:rsidRPr="00DD78E9">
        <w:rPr>
          <w:rFonts w:asciiTheme="minorHAnsi" w:hAnsiTheme="minorHAnsi" w:cstheme="minorHAnsi"/>
          <w:sz w:val="16"/>
        </w:rPr>
        <w:t xml:space="preserve">, it would provide other, non-combat support such as basing and refuelling facilities. That sounds like what the diplomats call “all support short of actual help.” It would do very little either practically or symbolically to bolster America's position against China, and certainly much less than American boosters of the relationship expect. His second key point is that perhaps India would be willing to provide America with more substantial support if it saw really fundamental issues of regional order at stake in a U.S.-China conflict. He cites the example of the wide support given to America in opposing Iraq's invasion of Kuwait in 1990 by countries who saw basic questions of international order being tested there. I agree with Shashank that very important issues for India would be at stake in a U.S.-China clash. But deciding to support America against China would be much harder than joining the coalition against Iraq. In every way China is both a much more valuable partner and a much more dangerous adversary. The key question for India, and for America's other friends in Asia, is what would have to be at stake for them to make that decision? </w:t>
      </w:r>
      <w:r w:rsidRPr="00DD78E9">
        <w:rPr>
          <w:rStyle w:val="StyleUnderline"/>
          <w:rFonts w:asciiTheme="minorHAnsi" w:hAnsiTheme="minorHAnsi" w:cstheme="minorHAnsi"/>
        </w:rPr>
        <w:t xml:space="preserve">So it boils down to this: </w:t>
      </w:r>
      <w:r w:rsidRPr="00CB6F64">
        <w:rPr>
          <w:rStyle w:val="StyleUnderline"/>
          <w:rFonts w:asciiTheme="minorHAnsi" w:hAnsiTheme="minorHAnsi" w:cstheme="minorHAnsi"/>
          <w:highlight w:val="cyan"/>
        </w:rPr>
        <w:t>would India go to war with China to help America preserve the current order based on U.S. primacy</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If the answer is no, then I don't think the new warmth between America and India matters much to the future of Asia, and America's position in Asia is rather weaker than most people assume.</w:t>
      </w:r>
    </w:p>
    <w:p w14:paraId="6E273530" w14:textId="77777777" w:rsidR="000B7EF1" w:rsidRPr="000B7EF1" w:rsidRDefault="000B7EF1" w:rsidP="000B7EF1"/>
    <w:p w14:paraId="558BFFC8" w14:textId="77777777" w:rsidR="00E0506A" w:rsidRDefault="00E0506A" w:rsidP="00E0506A">
      <w:pPr>
        <w:pStyle w:val="Heading3"/>
      </w:pPr>
      <w:r>
        <w:lastRenderedPageBreak/>
        <w:t>Link – A2 Sales Provoke China</w:t>
      </w:r>
    </w:p>
    <w:p w14:paraId="76E07A10" w14:textId="77777777" w:rsidR="00E0506A" w:rsidRDefault="00E0506A" w:rsidP="00E0506A">
      <w:pPr>
        <w:pStyle w:val="Heading4"/>
      </w:pPr>
      <w:r>
        <w:t>Arms sales don’t provoke China</w:t>
      </w:r>
    </w:p>
    <w:p w14:paraId="1CB7B2EC" w14:textId="77777777" w:rsidR="00E0506A" w:rsidRPr="00A60EC6" w:rsidRDefault="00E0506A" w:rsidP="00E0506A">
      <w:r>
        <w:rPr>
          <w:rStyle w:val="Style13ptBold"/>
        </w:rPr>
        <w:t xml:space="preserve">Matro </w:t>
      </w:r>
      <w:r w:rsidRPr="00273D9D">
        <w:rPr>
          <w:rStyle w:val="Style13ptBold"/>
        </w:rPr>
        <w:t>18</w:t>
      </w:r>
      <w:r>
        <w:t xml:space="preserve"> Oriana Skylar Mastro, assistant professor of security studies at the Edmund A. Walsh School of Foreign Service at Georgetown University and a Jeane Kirkpatrick Scholar at the American Enterprise Institute, 8-26-2018. Can India Help the United States Against China?. Lawfare. https://www.lawfareblog.com/can-india-help-united-states-against-china /jh</w:t>
      </w:r>
    </w:p>
    <w:p w14:paraId="4E57CBFE" w14:textId="77777777" w:rsidR="00E0506A" w:rsidRPr="00F21238" w:rsidRDefault="00E0506A" w:rsidP="00E0506A">
      <w:r w:rsidRPr="00F21238">
        <w:t xml:space="preserve">China’s unique response to India’s military modernization has important implications for U.S. policy. The good news is that, because of Beijing’s concern over regime legitimacy, the threshold that the Indian threat must reach to spark a strong Chinese response is higher than that of other regional actors. This means that </w:t>
      </w:r>
      <w:r w:rsidRPr="00F21238">
        <w:rPr>
          <w:rStyle w:val="StyleUnderline"/>
        </w:rPr>
        <w:t>U.S. attempts to contribute to Indian military modernization are less risky than originally thought</w:t>
      </w:r>
      <w:r w:rsidRPr="00F21238">
        <w:t xml:space="preserve">; </w:t>
      </w:r>
      <w:r w:rsidRPr="00F21238">
        <w:rPr>
          <w:rStyle w:val="StyleUnderline"/>
        </w:rPr>
        <w:t>they are unlikely to strongly provoke Beijing or lead to an arms race</w:t>
      </w:r>
      <w:r w:rsidRPr="00F21238">
        <w:t xml:space="preserve">. But the United States must work with India discreetly, because the more Indian efforts are tied to the United States, the more likely China is to react strongly and negatively. </w:t>
      </w:r>
      <w:r w:rsidRPr="00E8628B">
        <w:rPr>
          <w:rStyle w:val="StyleUnderline"/>
        </w:rPr>
        <w:t>An overt U.S. role could contribute to the CCP’s argument that strength cannot be built from within without the Party’s strong hand.</w:t>
      </w:r>
      <w:r w:rsidRPr="00F21238">
        <w:t xml:space="preserve"> </w:t>
      </w:r>
      <w:r w:rsidRPr="00E8628B">
        <w:rPr>
          <w:rStyle w:val="StyleUnderline"/>
        </w:rPr>
        <w:t xml:space="preserve">It would allow China to recognize the military threat without implying that India is successfully undergoing military modernization. </w:t>
      </w:r>
      <w:r w:rsidRPr="00F21238">
        <w:t>Therefore,</w:t>
      </w:r>
      <w:r w:rsidRPr="007B33B3">
        <w:t xml:space="preserve"> </w:t>
      </w:r>
      <w:r w:rsidRPr="00E8628B">
        <w:rPr>
          <w:rStyle w:val="StyleUnderline"/>
        </w:rPr>
        <w:t>to minimize a destabilizing Chinese reaction, the United States should think of ways to help improve Indian capa</w:t>
      </w:r>
      <w:r w:rsidRPr="007B33B3">
        <w:rPr>
          <w:rStyle w:val="StyleUnderline"/>
        </w:rPr>
        <w:t>bilities without being involved directly</w:t>
      </w:r>
      <w:r w:rsidRPr="00F21238">
        <w:t xml:space="preserve"> in operations with India in the region. For example, instead of pushing for joint exercises, </w:t>
      </w:r>
      <w:r w:rsidRPr="007B33B3">
        <w:rPr>
          <w:rStyle w:val="StyleUnderline"/>
        </w:rPr>
        <w:t>the United States could pursue more low-key efforts, such as joint-training programs at the unit level.</w:t>
      </w:r>
      <w:r w:rsidRPr="00F21238">
        <w:t xml:space="preserve"> Additionally, </w:t>
      </w:r>
      <w:r w:rsidRPr="007B33B3">
        <w:rPr>
          <w:rStyle w:val="StyleUnderline"/>
        </w:rPr>
        <w:t>the United States could support India indirectly by encouraging its partners and allies to support India’s military modernization</w:t>
      </w:r>
      <w:r w:rsidRPr="00F21238">
        <w:t>, to include</w:t>
      </w:r>
      <w:r w:rsidRPr="007B33B3">
        <w:rPr>
          <w:rStyle w:val="StyleUnderline"/>
        </w:rPr>
        <w:t xml:space="preserve"> selling New Delhi critical technologies, platforms, and systems</w:t>
      </w:r>
      <w:r w:rsidRPr="00F21238">
        <w:t>. In some ways</w:t>
      </w:r>
      <w:r w:rsidRPr="00294C8C">
        <w:t>, “the Quad,” an informal consultative mechanism between India, the United States, Japan, and Australia, is a step in the right direction. The bottom line is that the United States should prioritize programs that actually impr</w:t>
      </w:r>
      <w:r w:rsidRPr="00F21238">
        <w:t>ove Indian capabilities discreetly instead of those that primarily focus on messaging and signaling to China their enhanced willingness to collaborate.</w:t>
      </w:r>
    </w:p>
    <w:p w14:paraId="09659670" w14:textId="77777777" w:rsidR="005A0B70" w:rsidRDefault="005A0B70" w:rsidP="005A0B70">
      <w:pPr>
        <w:pStyle w:val="Heading3"/>
      </w:pPr>
      <w:r>
        <w:lastRenderedPageBreak/>
        <w:t>Indo-Pacific Strategy Good – Stability</w:t>
      </w:r>
    </w:p>
    <w:p w14:paraId="1949088D" w14:textId="77777777" w:rsidR="005A0B70" w:rsidRDefault="005A0B70" w:rsidP="005A0B70">
      <w:pPr>
        <w:pStyle w:val="Heading4"/>
      </w:pPr>
      <w:r>
        <w:t>Indo-Pacific strat key to regional stability and checking China</w:t>
      </w:r>
    </w:p>
    <w:p w14:paraId="21D9D61A" w14:textId="77777777" w:rsidR="005A0B70" w:rsidRPr="0037552B" w:rsidRDefault="005A0B70" w:rsidP="005A0B70">
      <w:r>
        <w:t>David</w:t>
      </w:r>
      <w:r w:rsidRPr="00EC0F0D">
        <w:rPr>
          <w:rFonts w:eastAsiaTheme="majorEastAsia" w:cstheme="majorBidi"/>
          <w:b/>
          <w:iCs/>
          <w:sz w:val="26"/>
        </w:rPr>
        <w:t xml:space="preserve"> Scott</w:t>
      </w:r>
      <w:r>
        <w:t xml:space="preserve">. Scott, is an ongoing consultant-analyst and prolific writer on India and China foreign policy, and on the geopolitics and international relations of the Indo-Pacific and Asia-Pacific, having retired from teaching at Brunel University. November </w:t>
      </w:r>
      <w:r w:rsidRPr="00EC0F0D">
        <w:rPr>
          <w:rFonts w:eastAsiaTheme="majorEastAsia" w:cstheme="majorBidi"/>
          <w:b/>
          <w:iCs/>
          <w:sz w:val="26"/>
        </w:rPr>
        <w:t>2012</w:t>
      </w:r>
      <w:r>
        <w:t xml:space="preserve">. </w:t>
      </w:r>
      <w:r w:rsidRPr="0037552B">
        <w:t>"The “Indo-Pacific”—New Regional Formulations and New Maritime Frameworks for US-India Strategic Convergence." Asia-Pacifi</w:t>
      </w:r>
      <w:r>
        <w:t>.</w:t>
      </w:r>
      <w:r w:rsidRPr="0037552B">
        <w:t xml:space="preserve">c Review 19.2 </w:t>
      </w:r>
      <w:hyperlink r:id="rId28" w:anchor="AN=83561671&amp;db=aph" w:history="1">
        <w:r>
          <w:rPr>
            <w:rStyle w:val="Hyperlink"/>
          </w:rPr>
          <w:t>https://web.a.ebscohost.com/ehost/detail/detail?vid=0&amp;sid=967800de-9895-42f1-9cc6-dfb066460984%40sessionmgr4006&amp;bdata=JnNpdGU9ZWhvc3QtbGl2ZSZzY29wZT1zaXRl#AN=83561671&amp;db=aph</w:t>
        </w:r>
      </w:hyperlink>
    </w:p>
    <w:p w14:paraId="3CF764DC" w14:textId="77777777" w:rsidR="005A0B70" w:rsidRPr="0037552B" w:rsidRDefault="005A0B70" w:rsidP="005A0B70">
      <w:r>
        <w:t xml:space="preserve">Indo-US cooperation in the Indian Ocean Back in the 1970s and 1980s, India's political alignment with the Soviet Union, coupled with its distrust of US arrival at Diego Garcia in 1971, left the US and India as "estranged democracies."[93] The collapse of the Soviet Union in 1990 removed that particular Cold War impediment, and gave way during the 1990s to the gradual growth of US-India security cooperation. </w:t>
      </w:r>
      <w:r w:rsidRPr="00CB6F64">
        <w:rPr>
          <w:rStyle w:val="StyleUnderline"/>
          <w:highlight w:val="cyan"/>
        </w:rPr>
        <w:t>India's rise is seen in Washington as being in US interests; democracy and anti-terrorism being two explicit planks of common interest, and with mutual concerns about China</w:t>
      </w:r>
      <w:r w:rsidRPr="00EC0F0D">
        <w:rPr>
          <w:rStyle w:val="StyleUnderline"/>
        </w:rPr>
        <w:t xml:space="preserve"> as implicit but apparent.[94] As one Indian analyst put it; </w:t>
      </w:r>
      <w:r w:rsidRPr="00CB6F64">
        <w:rPr>
          <w:rStyle w:val="StyleUnderline"/>
          <w:highlight w:val="cyan"/>
        </w:rPr>
        <w:t>"a strong relationship with the United States not only balances off China but forces Beijing to behave in a way that is more acceptable to Indian interests</w:t>
      </w:r>
      <w:r w:rsidRPr="00EC0F0D">
        <w:rPr>
          <w:rStyle w:val="StyleUnderline"/>
        </w:rPr>
        <w:t>."[95] The same logic, and benefits, also applies to the US.</w:t>
      </w:r>
      <w:r>
        <w:rPr>
          <w:rStyle w:val="StyleUnderline"/>
        </w:rPr>
        <w:t xml:space="preserve"> </w:t>
      </w:r>
      <w:r>
        <w:t xml:space="preserve">Maritime cooperation between India and the US was flagged with the initiation of the bilateral Malabar naval exercises in 1992. This was also flagged with the downgrading of the Diego Garcia issue as a bone of contention between them. Admittedly, in the wake of India's nuclear test explosions, the Malabar exercises were suspended from 1998–2001. </w:t>
      </w:r>
      <w:r w:rsidRPr="00EC0F0D">
        <w:rPr>
          <w:rStyle w:val="StyleUnderline"/>
        </w:rPr>
        <w:t>However, US-Indian military cooperation rapidly revived post-9/11. From April–September 2002, India formally took over from the US navy in escorting US ships though the Strait of Malacca into the Bay of Bengal, thereby freeing the US navy up for deployments further westwards against the Taliban and al-Qaeda in Afghanistan. Repetition of such cooperation was envisaged for the future by another commentator, Iskander Rehman, who speculated on an "Indo-Pacific Future":</w:t>
      </w:r>
      <w:r>
        <w:t xml:space="preserve"> </w:t>
      </w:r>
      <w:r w:rsidRPr="00EC0F0D">
        <w:rPr>
          <w:rStyle w:val="StyleUnderline"/>
        </w:rPr>
        <w:t xml:space="preserve">In the unhappy event of a Sino-US conflict breaking out in the Western Pacific, </w:t>
      </w:r>
      <w:r w:rsidRPr="00CB6F64">
        <w:rPr>
          <w:rStyle w:val="StyleUnderline"/>
          <w:highlight w:val="cyan"/>
        </w:rPr>
        <w:t>India could be eventually called upon to provide a stabilising, flanking presence west of the Malacca Straits, ensuring the safety of sea-lanes of communications while American naval strength is concentrated elsewhere</w:t>
      </w:r>
      <w:r w:rsidRPr="00EC0F0D">
        <w:rPr>
          <w:rStyle w:val="StyleUnderline"/>
        </w:rPr>
        <w:t>.</w:t>
      </w:r>
      <w:r>
        <w:t xml:space="preserve"> It is through such initiatives, which focus on shared concerns and perceived threats, that the Indo-US strategic partnership will reveal its true potential.[96] The New Framework for the US-India Defense Relationship (NFDR) agreement, signed in June 2005, put US-India defence links on a substantive new footing. US-Indian maritime cooperation was further laid down in the Indo-U.S. Framework for Maritime Security Cooperation signed in March 2006. In this setting of renewed security convergence, the US-India Malabar naval exercises were renewed in 2002. These exercises progressed from small scale basic passing manoeuvres among naval vessels and replenishment-at-sea drills in 2002, to larger scale anti-submarine (China-centric?) exercises in 2003, with mutual deployment of aircraft carriers from both sides in 2005 serving as a visible demonstration of mutual combined power projection potentiality. The Malabar-2 exercises held in September 2007 were important for two reasons. First, they were not held in the western zone of the Indian Ocean, as previously was the case with the Malabar exercises. Instead, they were held in the eastern zone, in the Bay of Bengal. Second, they involved a greater range of participants; in which elements of the Japanese, Australian and Singapore navy joined the main Indian (eight warships, again including the aircraft carrier INS Viraat) and US (thirteen warships, including the aircraft carrier USS Kitty </w:t>
      </w:r>
      <w:r>
        <w:lastRenderedPageBreak/>
        <w:t xml:space="preserve">Hawk) elements. Bilateral US-India Malabar formats were followed in October 2008 in the Arabian Sea, and again there in April 2010. Indian commentary was plain enough on the significance of Malabar 2010; "it became clear the two countries [India and the US] would further cooperate in the Indian Ocean to counter the rise of China in the years to come."[97] The Malabar 2012 exercises were held in the Bay of Bengal in April 2012. Smaller scale, but equally widely located Salvex exercises have been held between the US and India navies since 2005. They have ranged over the Arabian Sea (in 2005), Bay of Bengal (in 2011), and as shall be seen in the Pacific (in 2012). It is to Indo-US cooperation in the Pacific that we can turn. Indo-US cooperation in the Pacific </w:t>
      </w:r>
      <w:r w:rsidRPr="00CB6F64">
        <w:rPr>
          <w:rStyle w:val="StyleUnderline"/>
          <w:highlight w:val="cyan"/>
        </w:rPr>
        <w:t>The significance of the September 2007 US-India naval exercise in the Bay of Bengal was that it</w:t>
      </w:r>
      <w:r w:rsidRPr="00EC0F0D">
        <w:rPr>
          <w:rStyle w:val="StyleUnderline"/>
        </w:rPr>
        <w:t xml:space="preserve"> formed Malabar-2, called -2 because Malabar-1 exercises had been conducted in the western Pacific earlier that year in April 2007 between US and Indian naval units. Such India-US Malabar naval exercises have also involved the Japanese navy in 2007, 2009, and 2010</w:t>
      </w:r>
      <w:r w:rsidRPr="00CB6F64">
        <w:rPr>
          <w:rStyle w:val="StyleUnderline"/>
          <w:highlight w:val="cyan"/>
        </w:rPr>
        <w:t>; all were conducted in western Pacific waters near the "forward defense perimeter" (US) or "first island chain" (China).</w:t>
      </w:r>
      <w:r>
        <w:t xml:space="preserve"> The Malabar 2011 exercise remained a bilateral exercise between the US and India, Japan being unable to attend as originally planned due the disasters (natural and nuclear) that had struck it in 2011. Malabar 2011 took place in the western Pacific, east of the Luzon Strait, and involved the American Seventh Fleet flagship USS Blue Ridge as well as five powerful Indian warships. It generated Chinese media comment on Malabar 2011 being an "anti-China military block."[98] India has also been drawn further into other US-led operations further afield in the Pacific. Indian officers participated with the US navy in the Habu Nag amphibious landing simulation exercises for the East China Sea in September 2010, to Chinese concern.[99] The Indian Navy accepted the invitation to send observers for America's Valiant Shield exercises off Guam in 2006. Indian naval officials joined US naval personnel in Hawaii for the Salvex exercises in Hawaii in February 2012. It is of some significance that whereas India was invited as an official observer to the US-organized Rimpac naval exercises off Hawaii in 2004, 2006, 2008, and 2010, China was not. Rimpac 2012 saw direct Indian military participation juxtaposed with continuing Chinese absence, although China does look set to be invited to Rimpac 2014. US commentators on Rimpac 2012 noted its Indo-Pacific character: "we're starting to look at the Indian and Pacific oceans as a single theater, if you will, and that clearly underscores the importance of India."[100] Other elements of India's armed forces have been sent into the Pacific. In September 2006, India flew in officers and soldiers to Hawaii for Operation Yudh Abhyas "Preparing for War," bilateral bi-annual cooperation repeated in Hawaii in 2008 and Alaska in 2010. Operation Cope Thunder similarly saw Indian Air Force units flying across the Pacific in February 2004 to take part in joint exercises with American units in Alaska, which were followed up in its successor the Red Flag exercises there in 2008. </w:t>
      </w:r>
      <w:r w:rsidRPr="00CB6F64">
        <w:rPr>
          <w:rStyle w:val="StyleUnderline"/>
          <w:highlight w:val="cyan"/>
        </w:rPr>
        <w:t>Although India's arrival in Pacific Asia is generally not officially described or admitted in China-related terms, Indian commentators are ready, rightly enough, to see its China-related rationale</w:t>
      </w:r>
      <w:r w:rsidRPr="00EC0F0D">
        <w:rPr>
          <w:rStyle w:val="StyleUnderline"/>
        </w:rPr>
        <w:t>:</w:t>
      </w:r>
      <w:r>
        <w:rPr>
          <w:rStyle w:val="StyleUnderline"/>
        </w:rPr>
        <w:t xml:space="preserve"> </w:t>
      </w:r>
      <w:r w:rsidRPr="00EC0F0D">
        <w:rPr>
          <w:rStyle w:val="StyleUnderline"/>
        </w:rPr>
        <w:t>In this great game, competition and rivalry with China has become a significant component.... A critical review of India's Look East strategy as part of her overall foreign policy in Asia reveals that one of the important objectives behind this strategy is to play a new balancing game against China in the Southeast Asian and the Asia-Pacific region</w:t>
      </w:r>
      <w:r>
        <w:t xml:space="preserve">.[101] Such a balancing game involves closer cooperation with the US, with their respective naval assets a significant mechanism for practical cooperation. In looking east, "the key to the Indian Navy's new engagement of Asia lies in its assessments of and interactions with the US and Chinese navies."[102] The assessment of China by India reflects Stephen Walt's balance of threat logic (with its criteria of aggregate power, offensive military capabilities, geographical proximity, and perceived offensive intentions); and from that a significantly higher level of cooperation with the US navy than with the Chinese navy. </w:t>
      </w:r>
      <w:r w:rsidRPr="00EC0F0D">
        <w:rPr>
          <w:rStyle w:val="StyleUnderline"/>
        </w:rPr>
        <w:t xml:space="preserve">American politicians have been vocal in welcoming India's arrival in the </w:t>
      </w:r>
      <w:r w:rsidRPr="00EC0F0D">
        <w:rPr>
          <w:rStyle w:val="StyleUnderline"/>
        </w:rPr>
        <w:lastRenderedPageBreak/>
        <w:t>western Pacific. For Obama it was simple in 2010; "we want India to ... 'look East,' we want India to 'engage East' ... the United States and India can partner."[103] Similarly, for Secretary of State Clinton, it was a question in 2011 of converging security interests:</w:t>
      </w:r>
      <w:r>
        <w:rPr>
          <w:rStyle w:val="StyleUnderline"/>
        </w:rPr>
        <w:t xml:space="preserve"> </w:t>
      </w:r>
      <w:r w:rsidRPr="00EC0F0D">
        <w:rPr>
          <w:rStyle w:val="StyleUnderline"/>
        </w:rPr>
        <w:t>India straddling the waters from the Indian to the Pacific Ocean is, with us, a steward of these waterways. We are both deeply invested in shaping the future of the region that they connect ... The United States intends to collaborate with India ... and high on this list should be maritime security</w:t>
      </w:r>
      <w:r>
        <w:t xml:space="preserve">.[104] The explicit stated aspect of this envisaged maritime security was the threat from piracy and jihadist destabilization of sea-routes, but the implicit unstated aspect was keeping the South China Sea open from Chinese domination, and generally constraining China's blue water naval expansion in the western Pacific and Indian Ocean. Indian commentators saw Clinton's speech as showing that "Washington is aspiring for a closer maritime partnership with the Indian Navy in the South China Sea, the Strait of Malacca and finally the Pacific Ocean."[105] Both India and the US pushed in December 2011 for maritime security to be discussed at the East Asia Summit, and for international law to be applied in the South China Sea, code word for their similar criticisms of China's position. Conclusions What this article has shown is what Indian and American commentators like Hemant Singh and Karl Inderfurth have jointly recognized: Keeping pace with this ongoing shift in economic and strategic clout, the regional nomenclature is changing from East Asia to the Asia-Pacific and now to the Indo-Pacific ... the Indo-Pacific as an inter-linked and integrated geo-political and geo-economic space from India to the Pacific.[106] </w:t>
      </w:r>
      <w:r w:rsidRPr="00CB6F64">
        <w:rPr>
          <w:rStyle w:val="StyleUnderline"/>
          <w:highlight w:val="cyan"/>
        </w:rPr>
        <w:t>Both the Indian and US leaderships evoke closer cooperation across such Indo-Pacific maritime reaches. In their 2010 Joint Statement the US and Indian leaders referred to how India and the US had a "shared vision for peace, stability, and prosperity in Asia, the Indian Ocean region, and the Pacific region."[107] To repeat, in terms of security, the explicit issue is the challenge from transnational international terrorism, but the implicit issue remains the state-level challenge of China</w:t>
      </w:r>
      <w:r>
        <w:t xml:space="preserve">. </w:t>
      </w:r>
      <w:r w:rsidRPr="00EC0F0D">
        <w:rPr>
          <w:rStyle w:val="StyleUnderline"/>
        </w:rPr>
        <w:t xml:space="preserve">Relations between the US and Indian navies are now close, a firmly embedded part of their wider military-security relationship, itself part of their still wider political relationship. </w:t>
      </w:r>
      <w:r>
        <w:t xml:space="preserve">Admittedly India still is shying away from some elements. On the one hand, India sent a temporary liaison officer to PACOM headquarters in the wake of the 2004 Indian Ocean tsunami, but yet almost a decade after its first broaching by Washington, New Delhi is still to post a mid-level officer on a permanent basis to PACOM. India remains ready to officially stress "our desire for strategic autonomy ... India is too large a country to be dovetailed in alliance type relationships."[108] Thus, "at the very point defense interoperability assumes the trappings of quasi-informal military alignment New Delhi tends to reflexively shrink from such engagement."[109] India-US cooperation remains extensive but ad-hoc. New Delhi remains averse to signing a Communication Interoperability and Security Memorandum of Agreement (CISMoA) that would facilitate regularized tactical communications system interoperability, and it has also stepped back from initialling a mutual Logistics Support Agreement (LSA). The result is that "practical arms-length collaboration with, as opposed to integrating within ... appears to be the ceiling to such bilateral defense cooperation."[110] Moreover, both India and the US are involved in some engagement with China, and do not want to restrict their relations with China to just an antagonistic balancing against it. Both India and the US continue to say that their own cooperative convergence with each other is not aimed at China. However, that is perhaps to be expected, since any such announcement could antagonize China all the more. In strategic terms, as a concept and policy, hedging includes an element of engagement, exemplified in the March 2012 announcement of a Maritime Dialogue mechanism between India and China, which involved Indo-Pacific issues in the Indian Ocean and South China Sea. </w:t>
      </w:r>
      <w:r w:rsidRPr="00CB6F64">
        <w:rPr>
          <w:rStyle w:val="StyleUnderline"/>
          <w:highlight w:val="cyan"/>
        </w:rPr>
        <w:t xml:space="preserve">Hedging though also includes balancing. This can be with regard to internal strengthening (building up your own strength), which is precisely what the US is doing in the western </w:t>
      </w:r>
      <w:r w:rsidRPr="00CB6F64">
        <w:rPr>
          <w:rStyle w:val="StyleUnderline"/>
          <w:highlight w:val="cyan"/>
        </w:rPr>
        <w:lastRenderedPageBreak/>
        <w:t>Pacific and what India is doing in the Indian Ocean. Meanwhile, as a concept and as a policy, hedging also includes external balancing, which is what in a China-centric fashion India and the US are doing with each other on the maritime stretches of the Indo-Pacific</w:t>
      </w:r>
      <w:r>
        <w:t>. However, such insurance elements of US-India balancing is not hard balancing (John Mearsheimer's offensive realism) in the explicit containment Cold War sense where the Soviet Union was the named foe for the US. Rather, it is a post-Cold War softer balancing of understandings and arrangements of an implicit rather than explicit nature—but external balancing it is on the part of the US and India in the Indo-Pacific, their zone for strategic convergence.</w:t>
      </w:r>
    </w:p>
    <w:p w14:paraId="6785D2BF" w14:textId="77777777" w:rsidR="002F0762" w:rsidRDefault="002F0762" w:rsidP="002F0762">
      <w:pPr>
        <w:pStyle w:val="Heading4"/>
      </w:pPr>
      <w:r>
        <w:t>US-Indian military partnership key to maintaining hegemonic dominance – retreat guarantees Chinese challenger-status</w:t>
      </w:r>
    </w:p>
    <w:p w14:paraId="13F2E073" w14:textId="77777777" w:rsidR="002F0762" w:rsidRDefault="002F0762" w:rsidP="002F0762">
      <w:r>
        <w:t xml:space="preserve">Maria </w:t>
      </w:r>
      <w:r w:rsidRPr="00EC7571">
        <w:rPr>
          <w:rStyle w:val="Style13ptBold"/>
        </w:rPr>
        <w:t>Abi-Habib 19</w:t>
      </w:r>
      <w:r>
        <w:t>, 3-3-2019 (</w:t>
      </w:r>
      <w:r w:rsidRPr="00EC7571">
        <w:t>South Asia correspondent, based in Delhi</w:t>
      </w:r>
      <w:r>
        <w:t>), "After India Loses Dogfight to Pakistan, Questions Arise About Its ‘Vintage’ Military," New York Times, https://www.nytimes.com/2019/03/03/world/asia/india-military-united-states-china.html</w:t>
      </w:r>
    </w:p>
    <w:p w14:paraId="6799674E" w14:textId="77777777" w:rsidR="002F0762" w:rsidRPr="00170880" w:rsidRDefault="002F0762" w:rsidP="002F0762">
      <w:pPr>
        <w:rPr>
          <w:sz w:val="10"/>
        </w:rPr>
      </w:pPr>
      <w:r w:rsidRPr="00170880">
        <w:rPr>
          <w:rStyle w:val="StyleUnderline"/>
        </w:rPr>
        <w:t xml:space="preserve">However troubled its military, India holds </w:t>
      </w:r>
      <w:r w:rsidRPr="00170880">
        <w:rPr>
          <w:sz w:val="10"/>
        </w:rPr>
        <w:t>an</w:t>
      </w:r>
      <w:r w:rsidRPr="00170880">
        <w:rPr>
          <w:rStyle w:val="StyleUnderline"/>
        </w:rPr>
        <w:t xml:space="preserve"> obvious strategic appeal to the United States by virtue of </w:t>
      </w:r>
      <w:r w:rsidRPr="00170880">
        <w:rPr>
          <w:sz w:val="10"/>
        </w:rPr>
        <w:t>both</w:t>
      </w:r>
      <w:r w:rsidRPr="00170880">
        <w:rPr>
          <w:rStyle w:val="StyleUnderline"/>
        </w:rPr>
        <w:t xml:space="preserve"> its location and its size</w:t>
      </w:r>
      <w:r w:rsidRPr="00170880">
        <w:rPr>
          <w:sz w:val="10"/>
        </w:rPr>
        <w:t xml:space="preserve">. India will soon become the world’s most populous country, on track to surpass China by 2024. </w:t>
      </w:r>
      <w:r w:rsidRPr="00170880">
        <w:rPr>
          <w:rStyle w:val="StyleUnderline"/>
        </w:rPr>
        <w:t>It shares a long border with</w:t>
      </w:r>
      <w:r w:rsidRPr="00170880">
        <w:rPr>
          <w:sz w:val="10"/>
        </w:rPr>
        <w:t xml:space="preserve"> southern and western </w:t>
      </w:r>
      <w:r w:rsidRPr="00170880">
        <w:rPr>
          <w:rStyle w:val="StyleUnderline"/>
        </w:rPr>
        <w:t>China and controls important territorial waters</w:t>
      </w:r>
      <w:r w:rsidRPr="00170880">
        <w:rPr>
          <w:sz w:val="10"/>
        </w:rPr>
        <w:t xml:space="preserve"> Beijing needs for its maritime trade routes. </w:t>
      </w:r>
      <w:r w:rsidRPr="00170880">
        <w:rPr>
          <w:rStyle w:val="StyleUnderline"/>
        </w:rPr>
        <w:t>All that can help the United States try to box in its rival.</w:t>
      </w:r>
      <w:r>
        <w:rPr>
          <w:rStyle w:val="StyleUnderline"/>
        </w:rPr>
        <w:t xml:space="preserve"> </w:t>
      </w:r>
      <w:r w:rsidRPr="00170880">
        <w:rPr>
          <w:sz w:val="10"/>
        </w:rPr>
        <w:t>“</w:t>
      </w:r>
      <w:r w:rsidRPr="00170880">
        <w:rPr>
          <w:rStyle w:val="StyleUnderline"/>
        </w:rPr>
        <w:t>India’s</w:t>
      </w:r>
      <w:r w:rsidRPr="00170880">
        <w:rPr>
          <w:sz w:val="10"/>
        </w:rPr>
        <w:t xml:space="preserve"> sheer demographics, its </w:t>
      </w:r>
      <w:r w:rsidRPr="00170880">
        <w:rPr>
          <w:rStyle w:val="StyleUnderline"/>
        </w:rPr>
        <w:t>long-term military potential, its geographic expanse</w:t>
      </w:r>
      <w:r w:rsidRPr="00170880">
        <w:rPr>
          <w:sz w:val="10"/>
        </w:rPr>
        <w:t xml:space="preserve"> — it </w:t>
      </w:r>
      <w:r w:rsidRPr="00170880">
        <w:rPr>
          <w:rStyle w:val="StyleUnderline"/>
        </w:rPr>
        <w:t>makes India worth waiting for</w:t>
      </w:r>
      <w:r w:rsidRPr="00170880">
        <w:rPr>
          <w:sz w:val="10"/>
        </w:rPr>
        <w:t>,” said Jeff Smith, a research fellow for South Asia at the Heritage Foundation in Washington and the author of “Cold Peace: China-India Rivalry in the 21st Century.” “</w:t>
      </w:r>
      <w:r w:rsidRPr="00170880">
        <w:rPr>
          <w:rStyle w:val="StyleUnderline"/>
        </w:rPr>
        <w:t>As China rises and the United States fights to keep its dominance, it will need a swing state to tip the balance of power in the 21st century</w:t>
      </w:r>
      <w:r w:rsidRPr="00170880">
        <w:rPr>
          <w:sz w:val="10"/>
        </w:rPr>
        <w:t xml:space="preserve">,” Mr. Smith said. “And </w:t>
      </w:r>
      <w:r w:rsidRPr="00170880">
        <w:rPr>
          <w:rStyle w:val="Emphasis"/>
        </w:rPr>
        <w:t>that swing state is India</w:t>
      </w:r>
      <w:r w:rsidRPr="00170880">
        <w:rPr>
          <w:sz w:val="10"/>
        </w:rPr>
        <w:t>. The United States knows this and is willing to be patient.”</w:t>
      </w:r>
    </w:p>
    <w:p w14:paraId="79E51559" w14:textId="77777777" w:rsidR="005A0B70" w:rsidRPr="00D97A29" w:rsidRDefault="005A0B70" w:rsidP="005A0B70"/>
    <w:p w14:paraId="741DD7C4" w14:textId="40804F08" w:rsidR="002A525E" w:rsidRDefault="00D97A29" w:rsidP="0071641D">
      <w:pPr>
        <w:pStyle w:val="Heading3"/>
      </w:pPr>
      <w:r>
        <w:lastRenderedPageBreak/>
        <w:t>Indo-Pacific Strategy Good – Trade/Sea Lanes</w:t>
      </w:r>
    </w:p>
    <w:p w14:paraId="5418F457" w14:textId="77777777" w:rsidR="00D97A29" w:rsidRDefault="00D97A29" w:rsidP="00D97A29">
      <w:pPr>
        <w:pStyle w:val="Heading4"/>
      </w:pPr>
      <w:r>
        <w:t>Indo-Pacific strategy deters both non state and state actors from attacking shipping lanes</w:t>
      </w:r>
    </w:p>
    <w:p w14:paraId="5C6293E2" w14:textId="77777777" w:rsidR="00D97A29" w:rsidRDefault="00D97A29" w:rsidP="00D97A29">
      <w:r>
        <w:t>John</w:t>
      </w:r>
      <w:r w:rsidRPr="00BD528F">
        <w:rPr>
          <w:rFonts w:eastAsiaTheme="majorEastAsia" w:cstheme="majorBidi"/>
          <w:b/>
          <w:iCs/>
          <w:sz w:val="26"/>
        </w:rPr>
        <w:t xml:space="preserve"> Bradford. </w:t>
      </w:r>
      <w:r>
        <w:t>Bradford, a U.S. Navy officer, has served in several ships forward-deployed to the Western Pacific and ashore in a number of defence staff positions dealing with Asia-Pacific strategic affairs and defence policy.</w:t>
      </w:r>
      <w:r w:rsidRPr="00BD528F">
        <w:t xml:space="preserve"> </w:t>
      </w:r>
      <w:r w:rsidRPr="00BD528F">
        <w:rPr>
          <w:rFonts w:eastAsiaTheme="majorEastAsia" w:cstheme="majorBidi"/>
          <w:b/>
          <w:iCs/>
          <w:sz w:val="26"/>
        </w:rPr>
        <w:t>2011</w:t>
      </w:r>
      <w:r w:rsidRPr="00BD528F">
        <w:t xml:space="preserve">, "The Maritime Strategy of the United States: Implications for Indo-Pacific Sea Lanes " </w:t>
      </w:r>
      <w:r>
        <w:rPr>
          <w:rFonts w:ascii="Arial" w:hAnsi="Arial" w:cs="Arial"/>
          <w:i/>
          <w:iCs/>
          <w:color w:val="333333"/>
          <w:sz w:val="21"/>
          <w:szCs w:val="21"/>
          <w:shd w:val="clear" w:color="auto" w:fill="FFFFFF"/>
        </w:rPr>
        <w:t>Contemporary Southeast Asia</w:t>
      </w:r>
      <w:r>
        <w:rPr>
          <w:rFonts w:ascii="Arial" w:hAnsi="Arial" w:cs="Arial"/>
          <w:color w:val="333333"/>
          <w:sz w:val="21"/>
          <w:szCs w:val="21"/>
          <w:shd w:val="clear" w:color="auto" w:fill="FFFFFF"/>
        </w:rPr>
        <w:t xml:space="preserve">, vol. 33, no. 2, </w:t>
      </w:r>
      <w:r w:rsidRPr="00BD528F">
        <w:t xml:space="preserve"> </w:t>
      </w:r>
      <w:hyperlink r:id="rId29" w:anchor="metadata_info_tab_contents" w:history="1">
        <w:r w:rsidRPr="00E870B3">
          <w:rPr>
            <w:rStyle w:val="Hyperlink"/>
          </w:rPr>
          <w:t>https://www.jstor.org/stable/41288826?seq=1#metadata_info_tab_contents</w:t>
        </w:r>
      </w:hyperlink>
      <w:r>
        <w:t xml:space="preserve"> ecp</w:t>
      </w:r>
    </w:p>
    <w:p w14:paraId="4CD01C9E" w14:textId="77777777" w:rsidR="00D97A29" w:rsidRPr="00BD528F" w:rsidRDefault="00D97A29" w:rsidP="00D97A29">
      <w:r w:rsidRPr="00BD528F">
        <w:t>State Actor Capacity to Disrupt Indo-Pacific Sea Lanes</w:t>
      </w:r>
      <w:r>
        <w:t xml:space="preserve"> </w:t>
      </w:r>
      <w:r w:rsidRPr="00BD528F">
        <w:t xml:space="preserve">CS21 states </w:t>
      </w:r>
      <w:r w:rsidRPr="00CB6F64">
        <w:rPr>
          <w:rStyle w:val="StyleUnderline"/>
          <w:highlight w:val="cyan"/>
        </w:rPr>
        <w:t>that US maritime power will be concentrated to "deter and dissuade potential adversaries</w:t>
      </w:r>
      <w:r w:rsidRPr="0037552B">
        <w:rPr>
          <w:rStyle w:val="StyleUnderline"/>
        </w:rPr>
        <w:t xml:space="preserve"> and peer competitors".</w:t>
      </w:r>
      <w:r w:rsidRPr="00BD528F">
        <w:t xml:space="preserve"> </w:t>
      </w:r>
      <w:r w:rsidRPr="0037552B">
        <w:rPr>
          <w:rStyle w:val="StyleUnderline"/>
        </w:rPr>
        <w:t xml:space="preserve">The strategy does not name specific states, but several states have displayed capability and intent to interfere with freedom of navigation and have thereby affirmed the prudence of this strategic observation. Most </w:t>
      </w:r>
      <w:r w:rsidRPr="00CB6F64">
        <w:rPr>
          <w:rStyle w:val="StyleUnderline"/>
          <w:highlight w:val="cyan"/>
        </w:rPr>
        <w:t>notable in this regard is the recent behaviour of North Korea</w:t>
      </w:r>
      <w:r w:rsidRPr="0037552B">
        <w:rPr>
          <w:rStyle w:val="StyleUnderline"/>
        </w:rPr>
        <w:t>, whose artillery attack on the South Korean civilian population of Yeongpyeong Island in November 2010, numerous missile tests, and the recent unveiling of nuclear enrichment facilities, all demonstrate the dangerous and reckless nature of the Pyongyang regime</w:t>
      </w:r>
      <w:r w:rsidRPr="00BD528F">
        <w:t>. The unprovoked sinking of the South Korean frigate,</w:t>
      </w:r>
      <w:r>
        <w:t xml:space="preserve"> </w:t>
      </w:r>
      <w:r w:rsidRPr="00BD528F">
        <w:t>ROKS Cheonan , off the west coast of the peninsula in March 2010</w:t>
      </w:r>
      <w:r>
        <w:t xml:space="preserve"> </w:t>
      </w:r>
      <w:r w:rsidRPr="00BD528F">
        <w:t>provides a stark example of irresponsible North Korean provocations</w:t>
      </w:r>
      <w:r>
        <w:t xml:space="preserve"> </w:t>
      </w:r>
      <w:r w:rsidRPr="00BD528F">
        <w:t xml:space="preserve">reaching into the maritime domain. </w:t>
      </w:r>
      <w:r w:rsidRPr="00CB6F64">
        <w:rPr>
          <w:rStyle w:val="StyleUnderline"/>
          <w:highlight w:val="cyan"/>
        </w:rPr>
        <w:t>The United States has worked especially closely with its two Northeast Asian allies, South Korea and Japan, to fashion appropriate responses</w:t>
      </w:r>
      <w:r w:rsidRPr="0037552B">
        <w:rPr>
          <w:rStyle w:val="StyleUnderline"/>
        </w:rPr>
        <w:t xml:space="preserve"> to these actions. Among those responses have been demonstrations of naval power and increased trilateral defence activities</w:t>
      </w:r>
      <w:r w:rsidRPr="00BD528F">
        <w:t>. In July 2010 Japanese</w:t>
      </w:r>
      <w:r>
        <w:t xml:space="preserve"> </w:t>
      </w:r>
      <w:r w:rsidRPr="00BD528F">
        <w:t>observers joined Exercise Invincible Spirit , the first in a series of</w:t>
      </w:r>
      <w:r>
        <w:t xml:space="preserve"> </w:t>
      </w:r>
      <w:r w:rsidRPr="00BD528F">
        <w:t>South Korean-United States combined naval exercises developed</w:t>
      </w:r>
      <w:r>
        <w:t xml:space="preserve"> </w:t>
      </w:r>
      <w:r w:rsidRPr="00BD528F">
        <w:t>in response to the attack on ROKS Cheonan. Later, in December</w:t>
      </w:r>
      <w:r>
        <w:t xml:space="preserve"> </w:t>
      </w:r>
      <w:r w:rsidRPr="00BD528F">
        <w:t>2010, South Korean Navy observers joined the United States-Japan</w:t>
      </w:r>
      <w:r>
        <w:t xml:space="preserve"> </w:t>
      </w:r>
      <w:r w:rsidRPr="00BD528F">
        <w:t>combined Exercise Keen Sword. The United States, South Korea</w:t>
      </w:r>
      <w:r>
        <w:t xml:space="preserve"> </w:t>
      </w:r>
      <w:r w:rsidRPr="00BD528F">
        <w:t>and Japan continue to deepen these ties through ministerial-level</w:t>
      </w:r>
      <w:r>
        <w:t xml:space="preserve"> </w:t>
      </w:r>
      <w:r w:rsidRPr="00BD528F">
        <w:t>discussions, trilateral chiefs of defence consultations, ministry-level</w:t>
      </w:r>
      <w:r>
        <w:t xml:space="preserve"> </w:t>
      </w:r>
      <w:r w:rsidRPr="00BD528F">
        <w:t>defence trilateral talks and trilateral staff talks at the fleet level.</w:t>
      </w:r>
      <w:r>
        <w:t xml:space="preserve"> </w:t>
      </w:r>
      <w:r w:rsidRPr="00BD528F">
        <w:t>The United States is also seeking greater cooperation with China</w:t>
      </w:r>
      <w:r>
        <w:t xml:space="preserve"> </w:t>
      </w:r>
      <w:r w:rsidRPr="00BD528F">
        <w:t>- North Korea's primary benefactor - in the hope that Beijing</w:t>
      </w:r>
      <w:r>
        <w:t xml:space="preserve"> </w:t>
      </w:r>
      <w:r w:rsidRPr="00BD528F">
        <w:t>can use its influence to shape Pyongyang's behaviour.</w:t>
      </w:r>
      <w:r>
        <w:t xml:space="preserve"> </w:t>
      </w:r>
      <w:r w:rsidRPr="00BD528F">
        <w:t>As two great trading nations, the United and China share many</w:t>
      </w:r>
      <w:r>
        <w:t xml:space="preserve"> </w:t>
      </w:r>
      <w:r w:rsidRPr="00BD528F">
        <w:t>common interests in the maritime domain and both nations have</w:t>
      </w:r>
      <w:r>
        <w:t xml:space="preserve"> </w:t>
      </w:r>
      <w:r w:rsidRPr="00BD528F">
        <w:t>vested interest in sea lanes that are safe for commerce.11 In this</w:t>
      </w:r>
      <w:r>
        <w:t xml:space="preserve"> </w:t>
      </w:r>
      <w:r w:rsidRPr="00BD528F">
        <w:t>arena they have recently achieved some successes.12 For example,</w:t>
      </w:r>
      <w:r>
        <w:t xml:space="preserve"> </w:t>
      </w:r>
      <w:r w:rsidRPr="00BD528F">
        <w:t>the Chinese surface group conducting anti-piracy operations in the</w:t>
      </w:r>
      <w:r>
        <w:t xml:space="preserve"> </w:t>
      </w:r>
      <w:r w:rsidRPr="00BD528F">
        <w:t>Gulf of Aden has regularly exchanged information with the United</w:t>
      </w:r>
      <w:r>
        <w:t xml:space="preserve"> </w:t>
      </w:r>
      <w:r w:rsidRPr="00BD528F">
        <w:t>States and its partners during the mission, which is now in its third</w:t>
      </w:r>
      <w:r>
        <w:t xml:space="preserve"> </w:t>
      </w:r>
      <w:r w:rsidRPr="00BD528F">
        <w:t>year.13 In addition, in the last few years the United States and China</w:t>
      </w:r>
      <w:r>
        <w:t xml:space="preserve"> </w:t>
      </w:r>
      <w:r w:rsidRPr="00BD528F">
        <w:t>have hosted each other's senior maritime leaders, conducted port</w:t>
      </w:r>
      <w:r>
        <w:t xml:space="preserve"> </w:t>
      </w:r>
      <w:r w:rsidRPr="00BD528F">
        <w:t>visits in each other's countries, and, in 2006, Chinese and US forces</w:t>
      </w:r>
      <w:r>
        <w:t xml:space="preserve"> </w:t>
      </w:r>
      <w:r w:rsidRPr="00BD528F">
        <w:t>conducted a limited scale search-and-rescue exercise. In October</w:t>
      </w:r>
      <w:r>
        <w:t xml:space="preserve"> </w:t>
      </w:r>
      <w:r w:rsidRPr="00BD528F">
        <w:t>The Maritime Strategy of the United States 187</w:t>
      </w:r>
      <w:r>
        <w:t xml:space="preserve"> </w:t>
      </w:r>
      <w:r w:rsidRPr="00BD528F">
        <w:t>2009, Secretary Gates and General Xu Caihou, Vice-Chairman of</w:t>
      </w:r>
      <w:r>
        <w:t xml:space="preserve"> </w:t>
      </w:r>
      <w:r w:rsidRPr="00BD528F">
        <w:t>the Central Military Commission, agreed on a relationship agenda</w:t>
      </w:r>
      <w:r>
        <w:t xml:space="preserve"> </w:t>
      </w:r>
      <w:r w:rsidRPr="00BD528F">
        <w:t>that includes seven priority areas for developing military-to-military</w:t>
      </w:r>
      <w:r>
        <w:t xml:space="preserve"> </w:t>
      </w:r>
      <w:r w:rsidRPr="00BD528F">
        <w:t>relations, one of which is invigorating existing diplomatic mechanisms</w:t>
      </w:r>
      <w:r>
        <w:t xml:space="preserve"> </w:t>
      </w:r>
      <w:r w:rsidRPr="00BD528F">
        <w:t>to improve military maritime operational and tactical safety.14</w:t>
      </w:r>
      <w:r>
        <w:t xml:space="preserve"> </w:t>
      </w:r>
      <w:r w:rsidRPr="0037552B">
        <w:rPr>
          <w:rStyle w:val="StyleUnderline"/>
        </w:rPr>
        <w:t xml:space="preserve">The October 2010 plenary session of the United States-China Military Maritime Consultative Agreement (MMCA), held in Hawaii, was a modest, yet positive step forward. The session included professional and frank exchanges between military leaders of both countries, with a focus on the safety of sailors and airmen operating in close proximity.15 Maritime security was also an important topic of </w:t>
      </w:r>
      <w:r w:rsidRPr="0037552B">
        <w:rPr>
          <w:rStyle w:val="StyleUnderline"/>
        </w:rPr>
        <w:lastRenderedPageBreak/>
        <w:t xml:space="preserve">discussion at the December 2010 Defense Consultative Talks between the United Sates and China. </w:t>
      </w:r>
      <w:r w:rsidRPr="00BD528F">
        <w:t>More recently, maritime security</w:t>
      </w:r>
      <w:r>
        <w:t xml:space="preserve"> </w:t>
      </w:r>
      <w:r w:rsidRPr="00BD528F">
        <w:t>was among those issues discussed during Defense Secretary Gates'</w:t>
      </w:r>
      <w:r>
        <w:t xml:space="preserve"> </w:t>
      </w:r>
      <w:r w:rsidRPr="00BD528F">
        <w:t>January 2011 visit to China and the May 2011 visit to the United</w:t>
      </w:r>
      <w:r>
        <w:t xml:space="preserve"> </w:t>
      </w:r>
      <w:r w:rsidRPr="00BD528F">
        <w:t>States by People's Liberation Army (PLA) Chief of the General Staff</w:t>
      </w:r>
      <w:r>
        <w:t xml:space="preserve"> </w:t>
      </w:r>
      <w:r w:rsidRPr="00BD528F">
        <w:t>General Chen Bingde.</w:t>
      </w:r>
      <w:r>
        <w:t xml:space="preserve"> </w:t>
      </w:r>
      <w:r w:rsidRPr="00BD528F">
        <w:t>The fact that China's military modernization proceeds uninter-</w:t>
      </w:r>
      <w:r>
        <w:t xml:space="preserve"> </w:t>
      </w:r>
      <w:r w:rsidRPr="00BD528F">
        <w:t>rupted despite superficial improvements in cross-straits relations</w:t>
      </w:r>
      <w:r>
        <w:t xml:space="preserve"> </w:t>
      </w:r>
      <w:r w:rsidRPr="00BD528F">
        <w:t>raises important questions about the ultimate intentions of Beijing,</w:t>
      </w:r>
      <w:r>
        <w:t xml:space="preserve"> </w:t>
      </w:r>
      <w:r w:rsidRPr="00BD528F">
        <w:t>especially given the limited transparency associated with the</w:t>
      </w:r>
      <w:r>
        <w:t xml:space="preserve"> </w:t>
      </w:r>
      <w:r w:rsidRPr="00BD528F">
        <w:t xml:space="preserve">country's military build-up. </w:t>
      </w:r>
      <w:r w:rsidRPr="00A209EE">
        <w:rPr>
          <w:rStyle w:val="StyleUnderline"/>
        </w:rPr>
        <w:t>Developments in the maritime domain are particularly worrisome because of their potential to disrupt commerce beyond Chinese territory. While China's robust anti-access/area denial (A2/AD) capabilities are primarily focused on a potential conflict with US forces over Taiwan, these capabilities now extend far beyond that theatre.16 These systems appear to be designed to deny others access to operate in regional sea lanes, an approach that threatens to undermine the basic norms that have underpinned the region's peace and prosperity. This is significant when one considers the inclusion of "anti-SLOCS operations" as one of the six offensive and defensive campaigns identified in official Chinese Navy doctrine.17 A key capability, China's anti-ship ballistic missile based on the DF-21 medium-range ballistic missile airframe, has been assessed to have the range needed to attack ships in critical sea lanes such at the Straits of Malacca and those passages crossing the northern Indian Ocean. Other Chinese A2/AD capabilities enable strikes even further from the Chinese homeland bringing all of the primary Indo-Pacific sea lanes into range.18 The Chinese Navy's developing capability to sustain blue-water operations will further expand its abilities to conduct anti-SLOC campaigns. These capabilities provide greater reason for concern when coupled with increasingly assertive Chinese maritime behaviour that has proven both dangerous to mariners and disruptive to freedom of navigation. Specifically seeking to influence US behaviour, Beijing has declared military activities conducted near China to be illegal and hostile. Demonstrating that it is willing to take rash actions to achieve this influence, China has instigated recurring incidents at sea, such as the harassment of USNS Impeccable in March 2009. 1</w:t>
      </w:r>
      <w:r w:rsidRPr="0037552B">
        <w:rPr>
          <w:rStyle w:val="StyleUnderline"/>
        </w:rPr>
        <w:t xml:space="preserve">9 </w:t>
      </w:r>
      <w:r w:rsidRPr="00CB6F64">
        <w:rPr>
          <w:rStyle w:val="StyleUnderline"/>
          <w:highlight w:val="cyan"/>
        </w:rPr>
        <w:t>Despite such Chinese activity, there are no signs that the United States will reduce its commitment to exercise the freedoms of navigation enshrined in customary international law</w:t>
      </w:r>
      <w:r w:rsidRPr="0037552B">
        <w:rPr>
          <w:rStyle w:val="StyleUnderline"/>
        </w:rPr>
        <w:t>.</w:t>
      </w:r>
      <w:r w:rsidRPr="00BD528F">
        <w:t>20</w:t>
      </w:r>
      <w:r>
        <w:t xml:space="preserve"> </w:t>
      </w:r>
      <w:r w:rsidRPr="00CB6F64">
        <w:rPr>
          <w:rStyle w:val="StyleUnderline"/>
          <w:highlight w:val="cyan"/>
        </w:rPr>
        <w:t>Aggressive Chinese maritime behaviour has not only affected the United States, but much of maritime Asia</w:t>
      </w:r>
      <w:r w:rsidRPr="0037552B">
        <w:rPr>
          <w:rStyle w:val="StyleUnderline"/>
        </w:rPr>
        <w:t xml:space="preserve">.21 </w:t>
      </w:r>
      <w:r w:rsidRPr="00CB6F64">
        <w:rPr>
          <w:rStyle w:val="StyleUnderline"/>
          <w:highlight w:val="cyan"/>
        </w:rPr>
        <w:t>The heavy-handed way in which Beijing responded to the detention of a Chinese fishing trawler after it collided with several Japan Coast Guard patrol vessels near Japanese-administered islands in the East China Sea</w:t>
      </w:r>
      <w:r w:rsidRPr="0037552B">
        <w:rPr>
          <w:rStyle w:val="StyleUnderline"/>
        </w:rPr>
        <w:t xml:space="preserve"> in September 2010 suggested a determination on the part of Beijing to assert its territorial claims through an increasingly aggressive maritime presence. </w:t>
      </w:r>
      <w:r w:rsidRPr="00CB6F64">
        <w:rPr>
          <w:rStyle w:val="StyleUnderline"/>
          <w:highlight w:val="cyan"/>
        </w:rPr>
        <w:t>Similarly, a series of incidents in the South China Sea in the first half of 2011 has aggravated tensions with China's maritime neighbours in Southeast Asi</w:t>
      </w:r>
      <w:r w:rsidRPr="00CB6F64">
        <w:rPr>
          <w:highlight w:val="cyan"/>
        </w:rPr>
        <w:t>a</w:t>
      </w:r>
      <w:r w:rsidRPr="00BD528F">
        <w:t>. These incidents include the</w:t>
      </w:r>
      <w:r>
        <w:t xml:space="preserve"> </w:t>
      </w:r>
      <w:r w:rsidRPr="00BD528F">
        <w:t>firing on Filipino fishermen from Chinese vessels in February 2011,</w:t>
      </w:r>
      <w:r>
        <w:t xml:space="preserve"> </w:t>
      </w:r>
      <w:r w:rsidRPr="00BD528F">
        <w:t>a confrontation between the Philippine oil exploration vessel MV</w:t>
      </w:r>
      <w:r>
        <w:t xml:space="preserve"> </w:t>
      </w:r>
      <w:r w:rsidRPr="00BD528F">
        <w:t>Veritas Voyager and two Chinese patrol boats in March 2011, and</w:t>
      </w:r>
      <w:r>
        <w:t xml:space="preserve"> </w:t>
      </w:r>
      <w:r w:rsidRPr="00BD528F">
        <w:t>an interaction between a Chinese marine surveillance vessel and a</w:t>
      </w:r>
      <w:r>
        <w:t xml:space="preserve"> </w:t>
      </w:r>
      <w:r w:rsidRPr="00BD528F">
        <w:t>Petro Vietnam survey ship which resulted in a Vietnamese undersea</w:t>
      </w:r>
      <w:r>
        <w:t xml:space="preserve"> </w:t>
      </w:r>
      <w:r w:rsidRPr="00BD528F">
        <w:t>cable being cut, provoking official ire and public demonstrations in</w:t>
      </w:r>
      <w:r>
        <w:t xml:space="preserve"> </w:t>
      </w:r>
      <w:r w:rsidRPr="00BD528F">
        <w:t>Hanoi and Ho Chi Minh City in June and July.22</w:t>
      </w:r>
      <w:r>
        <w:t xml:space="preserve"> </w:t>
      </w:r>
      <w:r w:rsidRPr="00CB6F64">
        <w:rPr>
          <w:rStyle w:val="StyleUnderline"/>
          <w:highlight w:val="cyan"/>
        </w:rPr>
        <w:t>While not taking sides on competing sovereignty claims, US officials have regularly stated their firm opposition to the use of force or to any actions that may hinder freedom of navigation.</w:t>
      </w:r>
      <w:r w:rsidRPr="0037552B">
        <w:rPr>
          <w:rStyle w:val="StyleUnderline"/>
        </w:rPr>
        <w:t xml:space="preserve"> Believing that customary international law, as reflected in the UN Convention on the Law of the Sea (UNCLOS), provides clear guidance on the appropriate use of the maritime domain, and rights of access to it, they explain that the US is committed to ensuring freedom of navigation and unimpeded lawful commerce. Furthermore, they explain that when disputes arise over competing sovereignty claims, </w:t>
      </w:r>
      <w:r w:rsidRPr="00CB6F64">
        <w:rPr>
          <w:rStyle w:val="StyleUnderline"/>
          <w:highlight w:val="cyan"/>
        </w:rPr>
        <w:t>the US is committed to resolving them peacefully, without any resort to the threat or use of force, based on customary international law</w:t>
      </w:r>
      <w:r w:rsidRPr="00BD528F">
        <w:t xml:space="preserve">. </w:t>
      </w:r>
      <w:r w:rsidRPr="00BD528F">
        <w:lastRenderedPageBreak/>
        <w:t>Senior</w:t>
      </w:r>
      <w:r>
        <w:t xml:space="preserve"> </w:t>
      </w:r>
      <w:r w:rsidRPr="00BD528F">
        <w:t>US leaders have called on all parties to engage in collaborative</w:t>
      </w:r>
      <w:r>
        <w:t xml:space="preserve"> </w:t>
      </w:r>
      <w:r w:rsidRPr="00BD528F">
        <w:t>diplomatic processes and resolve differences in these waters through</w:t>
      </w:r>
      <w:r>
        <w:t xml:space="preserve"> </w:t>
      </w:r>
      <w:r w:rsidRPr="00BD528F">
        <w:t>The Maritime Strategy of the United States 189</w:t>
      </w:r>
      <w:r>
        <w:t xml:space="preserve"> </w:t>
      </w:r>
      <w:r w:rsidRPr="00BD528F">
        <w:t>peaceful, multilateral efforts. Specifically, they have applauded the</w:t>
      </w:r>
      <w:r>
        <w:t xml:space="preserve"> </w:t>
      </w:r>
      <w:r w:rsidRPr="00BD528F">
        <w:t>steps taken since the signing of the 2002 ASEAN-China Declaration</w:t>
      </w:r>
      <w:r>
        <w:t xml:space="preserve"> </w:t>
      </w:r>
      <w:r w:rsidRPr="00BD528F">
        <w:t>on the Conduct of Parties (DoC), stated their preparedness to facilitate</w:t>
      </w:r>
      <w:r>
        <w:t xml:space="preserve"> </w:t>
      </w:r>
      <w:r w:rsidRPr="00BD528F">
        <w:t>initiatives and confidence building measures consistent with the</w:t>
      </w:r>
      <w:r>
        <w:t xml:space="preserve"> </w:t>
      </w:r>
      <w:r w:rsidRPr="00BD528F">
        <w:t>DoC and noted that they are encouraged by China's recent steps to</w:t>
      </w:r>
      <w:r>
        <w:t xml:space="preserve"> </w:t>
      </w:r>
      <w:r w:rsidRPr="00BD528F">
        <w:t>enter discussions with ASEAN about a more formal binding code</w:t>
      </w:r>
      <w:r>
        <w:t xml:space="preserve"> </w:t>
      </w:r>
      <w:r w:rsidRPr="00BD528F">
        <w:t>of conduct.23</w:t>
      </w:r>
      <w:r>
        <w:t xml:space="preserve"> </w:t>
      </w:r>
      <w:r w:rsidRPr="00BD528F">
        <w:t>In the Western Indian Ocean/ Arabian Gulf, US government officials</w:t>
      </w:r>
      <w:r>
        <w:t xml:space="preserve"> </w:t>
      </w:r>
      <w:r w:rsidRPr="00BD528F">
        <w:t>have explained that Iran is another state where noteworthy A2/AD</w:t>
      </w:r>
      <w:r>
        <w:t xml:space="preserve"> </w:t>
      </w:r>
      <w:r w:rsidRPr="00BD528F">
        <w:t>capabilities are coupled with unclear intent. When then Commander</w:t>
      </w:r>
      <w:r>
        <w:t xml:space="preserve"> </w:t>
      </w:r>
      <w:r w:rsidRPr="00BD528F">
        <w:t>of US Central Command, General David Petraeus, stated before the</w:t>
      </w:r>
      <w:r>
        <w:t xml:space="preserve"> </w:t>
      </w:r>
      <w:r w:rsidRPr="00BD528F">
        <w:t>Senate Armed Services Committee that, "</w:t>
      </w:r>
      <w:r w:rsidRPr="0037552B">
        <w:rPr>
          <w:rStyle w:val="StyleUnderline"/>
        </w:rPr>
        <w:t>The Iranian regime is the primary state-level threat to stability in the region", his remarks focused on the Iranian regime's illegal nuclear programme, its support for terrorist organizations and its anti-Western stance</w:t>
      </w:r>
      <w:r w:rsidRPr="00BD528F">
        <w:t>.24 However, Iran's</w:t>
      </w:r>
      <w:r>
        <w:t xml:space="preserve"> </w:t>
      </w:r>
      <w:r w:rsidRPr="00BD528F">
        <w:t>maritime capabilities are also of noteworthy concern. The Defense</w:t>
      </w:r>
      <w:r>
        <w:t xml:space="preserve"> </w:t>
      </w:r>
      <w:r w:rsidRPr="00BD528F">
        <w:t>Intelligence Agency estimates that, together, the Islamic Republic of</w:t>
      </w:r>
      <w:r>
        <w:t xml:space="preserve"> </w:t>
      </w:r>
      <w:r w:rsidRPr="00BD528F">
        <w:t>Iran Navy and the Islamic Revolutionary Guard Corps Navy include</w:t>
      </w:r>
      <w:r>
        <w:t xml:space="preserve"> </w:t>
      </w:r>
      <w:r w:rsidRPr="00BD528F">
        <w:t>nearly 40,000 personnel which man submarines, surface craft, naval</w:t>
      </w:r>
      <w:r>
        <w:t xml:space="preserve"> </w:t>
      </w:r>
      <w:r w:rsidRPr="00BD528F">
        <w:t>aviation units and anti-ship coastal defence missile batteries. Together</w:t>
      </w:r>
      <w:r>
        <w:t xml:space="preserve"> </w:t>
      </w:r>
      <w:r w:rsidRPr="00BD528F">
        <w:t>these systems create a layered system designed to control access to</w:t>
      </w:r>
      <w:r>
        <w:t xml:space="preserve"> </w:t>
      </w:r>
      <w:r w:rsidRPr="00BD528F">
        <w:t>the waters adjacent to Iran. Of particular note are Iran's C801/802</w:t>
      </w:r>
      <w:r>
        <w:t xml:space="preserve"> </w:t>
      </w:r>
      <w:r w:rsidRPr="00BD528F">
        <w:t>cruise missiles, first imported from China in 1995, which provide</w:t>
      </w:r>
      <w:r>
        <w:t xml:space="preserve"> </w:t>
      </w:r>
      <w:r w:rsidRPr="00BD528F">
        <w:t>Iran the capability to target any point within the Straits of Hormuz</w:t>
      </w:r>
      <w:r>
        <w:t xml:space="preserve"> </w:t>
      </w:r>
      <w:r w:rsidRPr="00BD528F">
        <w:t xml:space="preserve">and much of the Arabian Gulf and the Gulf of Oman.25 </w:t>
      </w:r>
      <w:r w:rsidRPr="0037552B">
        <w:rPr>
          <w:rStyle w:val="StyleUnderline"/>
        </w:rPr>
        <w:t>Given that these sea lanes are absolutely critical to the trade between the Arabian Gulf states and the rest of the world, US strategy commits to deterring Iran from engaging in destabilizing activities</w:t>
      </w:r>
      <w:r w:rsidRPr="00BD528F">
        <w:t>.</w:t>
      </w:r>
      <w:r>
        <w:t xml:space="preserve"> </w:t>
      </w:r>
      <w:r w:rsidRPr="00BD528F">
        <w:t>Non-State Actor Threats to Indo-Pacific Sea Lanes</w:t>
      </w:r>
      <w:r>
        <w:t xml:space="preserve"> </w:t>
      </w:r>
      <w:r w:rsidRPr="00CB6F64">
        <w:rPr>
          <w:rStyle w:val="StyleUnderline"/>
          <w:highlight w:val="cyan"/>
        </w:rPr>
        <w:t>Non-state actors such as terrorists, pirates and other criminals present additional challenges to the safety and security of Indo-Pacific sea lanes</w:t>
      </w:r>
      <w:r w:rsidRPr="0037552B">
        <w:rPr>
          <w:rStyle w:val="StyleUnderline"/>
        </w:rPr>
        <w:t>. Only half a decade ago, much of this concern was focused on the waterways of Southeast Asia</w:t>
      </w:r>
      <w:r w:rsidRPr="00BD528F">
        <w:t>. In the late 1990s and into the first</w:t>
      </w:r>
      <w:r>
        <w:t xml:space="preserve"> </w:t>
      </w:r>
      <w:r w:rsidRPr="00BD528F">
        <w:t>years of the twenty-first century, International Maritime Bureau (1MB)</w:t>
      </w:r>
      <w:r>
        <w:t xml:space="preserve"> </w:t>
      </w:r>
      <w:r w:rsidRPr="00BD528F">
        <w:t>statistics annually placed about half of the world's piracy attacks in</w:t>
      </w:r>
      <w:r>
        <w:t xml:space="preserve"> </w:t>
      </w:r>
      <w:r w:rsidRPr="00BD528F">
        <w:t>Southeast Asia.26 Between 2000 and 2004, while terror attacks in Bali,</w:t>
      </w:r>
      <w:r>
        <w:t xml:space="preserve"> </w:t>
      </w:r>
      <w:r w:rsidRPr="00BD528F">
        <w:t>Jakarta and Manila captured global headlines, bomb attacks against</w:t>
      </w:r>
      <w:r>
        <w:t xml:space="preserve"> </w:t>
      </w:r>
      <w:r w:rsidRPr="00BD528F">
        <w:t>ferries in the Philippines and Indonesia killed approximately 300 ferry</w:t>
      </w:r>
      <w:r>
        <w:t xml:space="preserve"> </w:t>
      </w:r>
      <w:r w:rsidRPr="00BD528F">
        <w:t>passengers. These bombings, coupled with transnational kidnapping</w:t>
      </w:r>
      <w:r>
        <w:t xml:space="preserve"> </w:t>
      </w:r>
      <w:r w:rsidRPr="00BD528F">
        <w:t>operations conducted by the maritime-savvy Abu Sayyaff Group</w:t>
      </w:r>
      <w:r>
        <w:t xml:space="preserve"> </w:t>
      </w:r>
      <w:r w:rsidRPr="00BD528F">
        <w:t>(ASG), and a number of unexecuted plots to attack US Navy targets</w:t>
      </w:r>
      <w:r>
        <w:t xml:space="preserve"> </w:t>
      </w:r>
      <w:r w:rsidRPr="00BD528F">
        <w:t>discovered by Singaporean authorities, led regional leaders to speculate</w:t>
      </w:r>
      <w:r>
        <w:t xml:space="preserve"> </w:t>
      </w:r>
      <w:r w:rsidRPr="00BD528F">
        <w:t>that maritime terror might interfere with the tremendous volume of</w:t>
      </w:r>
      <w:r>
        <w:t xml:space="preserve"> </w:t>
      </w:r>
      <w:r w:rsidRPr="00BD528F">
        <w:t>shipping carried by Southeast Asia's global sea lanes.27 The criminal</w:t>
      </w:r>
      <w:r>
        <w:t xml:space="preserve"> </w:t>
      </w:r>
      <w:r w:rsidRPr="00BD528F">
        <w:t>and terrorist threat became so significant that from July 2005 to August</w:t>
      </w:r>
      <w:r>
        <w:t xml:space="preserve"> </w:t>
      </w:r>
      <w:r w:rsidRPr="00BD528F">
        <w:t>2006, international insurers included the Straits of Malacca on their</w:t>
      </w:r>
      <w:r>
        <w:t xml:space="preserve"> </w:t>
      </w:r>
      <w:r w:rsidRPr="00BD528F">
        <w:t>list of Hull War, Strikes, Terrorism and Related Perils Areas.</w:t>
      </w:r>
      <w:r>
        <w:t xml:space="preserve"> </w:t>
      </w:r>
      <w:r w:rsidRPr="00CB6F64">
        <w:rPr>
          <w:rStyle w:val="StyleUnderline"/>
          <w:highlight w:val="cyan"/>
        </w:rPr>
        <w:t>Since that time, the governments of the littoral states, acting both independently and in partnership with each other and extra-regional states, have taken significant action to address these transnational threat</w:t>
      </w:r>
      <w:r w:rsidRPr="0037552B">
        <w:rPr>
          <w:rStyle w:val="StyleUnderline"/>
        </w:rPr>
        <w:t xml:space="preserve">s.28 Southeast Asian piracy rates were significantly reduced between 2004 and 2009 and authorities have inflicted significant damage on radical groups operating in the region. Nevertheless, these transnational threats cannot be disregarded and </w:t>
      </w:r>
      <w:r w:rsidRPr="00CB6F64">
        <w:rPr>
          <w:rStyle w:val="StyleUnderline"/>
          <w:highlight w:val="cyan"/>
        </w:rPr>
        <w:t>US activities support the further strengthening of national efforts and regional cooperation to counter these threats</w:t>
      </w:r>
      <w:r w:rsidRPr="0037552B">
        <w:rPr>
          <w:rStyle w:val="StyleUnderline"/>
        </w:rPr>
        <w:t>.29 Organizations such as Jemaah Islamiyah and the ASG continue to exploit regional vulnerabilities</w:t>
      </w:r>
      <w:r w:rsidRPr="00BD528F">
        <w:t>.</w:t>
      </w:r>
      <w:r>
        <w:t xml:space="preserve"> </w:t>
      </w:r>
      <w:r w:rsidRPr="00BD528F">
        <w:t>The July 2009 bombings in Jakarta demonstrated that regional</w:t>
      </w:r>
      <w:r>
        <w:t xml:space="preserve"> </w:t>
      </w:r>
      <w:r w:rsidRPr="00BD528F">
        <w:t>terrorist groups retain operational capacity, while in March 2010,</w:t>
      </w:r>
      <w:r>
        <w:t xml:space="preserve"> </w:t>
      </w:r>
      <w:r w:rsidRPr="00BD528F">
        <w:t>Indonesia, Singapore and Malaysia issued warnings that terrorists</w:t>
      </w:r>
      <w:r>
        <w:t xml:space="preserve"> </w:t>
      </w:r>
      <w:r w:rsidRPr="00BD528F">
        <w:t>were planning attacks against maritime traffic transiting the Malacca</w:t>
      </w:r>
      <w:r>
        <w:t xml:space="preserve"> </w:t>
      </w:r>
      <w:r w:rsidRPr="00BD528F">
        <w:t>Straits, further demonstrating that sea lanes remain potential terrorist</w:t>
      </w:r>
      <w:r>
        <w:t xml:space="preserve"> </w:t>
      </w:r>
      <w:r w:rsidRPr="00BD528F">
        <w:t>targets.30 Similarly, in 2010 the 1MB counted 71 acts of piracy and</w:t>
      </w:r>
      <w:r>
        <w:t xml:space="preserve"> </w:t>
      </w:r>
      <w:r w:rsidRPr="00BD528F">
        <w:t xml:space="preserve">armed robbery in maritime Southeast Asia; despite the </w:t>
      </w:r>
      <w:r w:rsidRPr="00BD528F">
        <w:lastRenderedPageBreak/>
        <w:t>progress that</w:t>
      </w:r>
      <w:r>
        <w:t xml:space="preserve"> </w:t>
      </w:r>
      <w:r w:rsidRPr="00BD528F">
        <w:t>has been made in this waterway only the waters around the Horn</w:t>
      </w:r>
      <w:r>
        <w:t xml:space="preserve"> </w:t>
      </w:r>
      <w:r w:rsidRPr="00BD528F">
        <w:t>of Africa were recorded to be more piracy-prone.31</w:t>
      </w:r>
      <w:r>
        <w:t xml:space="preserve"> </w:t>
      </w:r>
      <w:r w:rsidRPr="00BD528F">
        <w:t>Today, the pirates in the western Indian Ocean pose the greater</w:t>
      </w:r>
      <w:r>
        <w:t xml:space="preserve"> </w:t>
      </w:r>
      <w:r w:rsidRPr="00BD528F">
        <w:t>threat and merit global attention. Naval forces from around the</w:t>
      </w:r>
      <w:r>
        <w:t xml:space="preserve"> </w:t>
      </w:r>
      <w:r w:rsidRPr="00BD528F">
        <w:t>world have deployed to the waters around the Horn of Africa to</w:t>
      </w:r>
      <w:r>
        <w:t xml:space="preserve"> </w:t>
      </w:r>
      <w:r w:rsidRPr="00BD528F">
        <w:t>conduct anti-piracy operations and improve the safety of navigation</w:t>
      </w:r>
      <w:r>
        <w:t xml:space="preserve"> </w:t>
      </w:r>
      <w:r w:rsidRPr="00BD528F">
        <w:t>along key sea lanes. In an attempt to avoid these maritime forces,</w:t>
      </w:r>
      <w:r>
        <w:t xml:space="preserve"> </w:t>
      </w:r>
      <w:r w:rsidRPr="00BD528F">
        <w:t>pirates have responded by extending their range to the east and the</w:t>
      </w:r>
      <w:r>
        <w:t xml:space="preserve"> </w:t>
      </w:r>
      <w:r w:rsidRPr="00BD528F">
        <w:t>south. Somali pirates have now conducted operations closer to India</w:t>
      </w:r>
      <w:r>
        <w:t xml:space="preserve"> </w:t>
      </w:r>
      <w:r w:rsidRPr="00BD528F">
        <w:t>than Africa, and on 29 December 2010 Somali pirates struck farther</w:t>
      </w:r>
      <w:r>
        <w:t xml:space="preserve"> </w:t>
      </w:r>
      <w:r w:rsidRPr="00BD528F">
        <w:t>south than ever before, conducting two unsuccessful attacks in the</w:t>
      </w:r>
      <w:r>
        <w:t xml:space="preserve"> </w:t>
      </w:r>
      <w:r w:rsidRPr="00BD528F">
        <w:t>Mozambique Channel, over 900 nautical miles south of Dar-es-Salaam</w:t>
      </w:r>
      <w:r>
        <w:t xml:space="preserve"> </w:t>
      </w:r>
      <w:r w:rsidRPr="00BD528F">
        <w:t>in Tanzania.32</w:t>
      </w:r>
      <w:r>
        <w:t xml:space="preserve"> </w:t>
      </w:r>
      <w:r w:rsidRPr="00BD528F">
        <w:t>A diverse set of maritime terrorists also operate in the western</w:t>
      </w:r>
      <w:r>
        <w:t xml:space="preserve"> </w:t>
      </w:r>
      <w:r w:rsidRPr="00BD528F">
        <w:t>Indian Ocean and have executed a number of sophisticated</w:t>
      </w:r>
      <w:r>
        <w:t xml:space="preserve"> </w:t>
      </w:r>
      <w:r w:rsidRPr="00BD528F">
        <w:t>operations in recent years. Earlier this century, both USS Cole</w:t>
      </w:r>
      <w:r>
        <w:t xml:space="preserve"> </w:t>
      </w:r>
      <w:r w:rsidRPr="00BD528F">
        <w:t>and MV Limburg were attacked in these waters. More recently</w:t>
      </w:r>
      <w:r>
        <w:t xml:space="preserve"> </w:t>
      </w:r>
      <w:r w:rsidRPr="00BD528F">
        <w:t>the 2008 Mumbai terror attacks were executed from the sea.</w:t>
      </w:r>
      <w:r>
        <w:t xml:space="preserve"> </w:t>
      </w:r>
      <w:r w:rsidRPr="00BD528F">
        <w:t>The Maritime Strategy of the United States 191</w:t>
      </w:r>
      <w:r>
        <w:t xml:space="preserve"> </w:t>
      </w:r>
      <w:r w:rsidRPr="00BD528F">
        <w:t>Furthermore, the July 2010 attack on the Japanese tanker MV M.</w:t>
      </w:r>
      <w:r>
        <w:t xml:space="preserve"> </w:t>
      </w:r>
      <w:r w:rsidRPr="00BD528F">
        <w:t>Star in the approaches to the Straits of Hormuz - believed to have</w:t>
      </w:r>
      <w:r>
        <w:t xml:space="preserve"> </w:t>
      </w:r>
      <w:r w:rsidRPr="00BD528F">
        <w:t>been staged by the Islamist terror group Abdullah Azzam Brigade</w:t>
      </w:r>
      <w:r>
        <w:t xml:space="preserve"> </w:t>
      </w:r>
      <w:r w:rsidRPr="00BD528F">
        <w:t>- further highlighted the continued vulnerability of sea lanes in</w:t>
      </w:r>
      <w:r>
        <w:t xml:space="preserve"> </w:t>
      </w:r>
      <w:r w:rsidRPr="00BD528F">
        <w:t>the western Indian Ocean.33 The likely nexus between pirates and</w:t>
      </w:r>
      <w:r>
        <w:t xml:space="preserve"> </w:t>
      </w:r>
      <w:r w:rsidRPr="00BD528F">
        <w:t>maritime terrorists in the western Indian Ocean, particularly evident</w:t>
      </w:r>
      <w:r>
        <w:t xml:space="preserve"> </w:t>
      </w:r>
      <w:r w:rsidRPr="00BD528F">
        <w:t>from their financial linkages and shared safe havens in the territories</w:t>
      </w:r>
      <w:r>
        <w:t xml:space="preserve"> </w:t>
      </w:r>
      <w:r w:rsidRPr="00BD528F">
        <w:t>of failed states, demonstrates the importance confronting maritime</w:t>
      </w:r>
      <w:r>
        <w:t xml:space="preserve"> </w:t>
      </w:r>
      <w:r w:rsidRPr="00BD528F">
        <w:t>challenges within the maritime domain as a part of a comprehensive</w:t>
      </w:r>
      <w:r>
        <w:t xml:space="preserve"> </w:t>
      </w:r>
      <w:r w:rsidRPr="00BD528F">
        <w:t>"whole of government" effort.34</w:t>
      </w:r>
      <w:r>
        <w:t xml:space="preserve"> </w:t>
      </w:r>
      <w:r w:rsidRPr="00CB6F64">
        <w:rPr>
          <w:rStyle w:val="StyleUnderline"/>
          <w:highlight w:val="cyan"/>
        </w:rPr>
        <w:t>The US response to these non-state actors in the western Indian Ocean has been centred on building and effectively employing forward, capable and coalition-focused forces</w:t>
      </w:r>
      <w:r w:rsidRPr="00CB6F64">
        <w:rPr>
          <w:highlight w:val="cyan"/>
        </w:rPr>
        <w:t>.</w:t>
      </w:r>
      <w:r w:rsidRPr="00BD528F">
        <w:t xml:space="preserve"> In his role as Commander,</w:t>
      </w:r>
      <w:r>
        <w:t xml:space="preserve"> </w:t>
      </w:r>
      <w:r w:rsidRPr="00BD528F">
        <w:t>Combined Maritime Forces, US Navy Vice-Admiral Mark Fox leads</w:t>
      </w:r>
      <w:r>
        <w:t xml:space="preserve"> </w:t>
      </w:r>
      <w:r w:rsidRPr="00BD528F">
        <w:t>a force comprised of three multinational task forces built with units</w:t>
      </w:r>
      <w:r>
        <w:t xml:space="preserve"> </w:t>
      </w:r>
      <w:r w:rsidRPr="00BD528F">
        <w:t>contributed from global maritime partners: Combined Task Force 150</w:t>
      </w:r>
      <w:r>
        <w:t xml:space="preserve"> </w:t>
      </w:r>
      <w:r w:rsidRPr="00BD528F">
        <w:t>(CTF 150), Combined Task Force 151 (CTF 151) and Combined</w:t>
      </w:r>
      <w:r>
        <w:t xml:space="preserve"> </w:t>
      </w:r>
      <w:r w:rsidRPr="00BD528F">
        <w:t>Task Force 152 (CTF 152). Established around the beginning of US-</w:t>
      </w:r>
      <w:r>
        <w:t xml:space="preserve"> </w:t>
      </w:r>
      <w:r w:rsidRPr="00BD528F">
        <w:t>led military operations in Afghanistan in 2001, CTF 150 conducts</w:t>
      </w:r>
      <w:r>
        <w:t xml:space="preserve"> </w:t>
      </w:r>
      <w:r w:rsidRPr="00BD528F">
        <w:t>maritime security operations in the Gulf of Aden, the Gulf of Oman,</w:t>
      </w:r>
      <w:r>
        <w:t xml:space="preserve"> </w:t>
      </w:r>
      <w:r w:rsidRPr="00BD528F">
        <w:t>the Arabian Sea, the Red Sea and the Indian Ocean with a particular</w:t>
      </w:r>
      <w:r>
        <w:t xml:space="preserve"> </w:t>
      </w:r>
      <w:r w:rsidRPr="00BD528F">
        <w:t>focus on monitoring and intercepting the movement of personnel</w:t>
      </w:r>
      <w:r>
        <w:t xml:space="preserve"> </w:t>
      </w:r>
      <w:r w:rsidRPr="00BD528F">
        <w:t>and supplies of terrorist organizations. Currently under the command</w:t>
      </w:r>
      <w:r>
        <w:t xml:space="preserve"> </w:t>
      </w:r>
      <w:r w:rsidRPr="00BD528F">
        <w:t>of Royal Australian Navy Commodore Gregory Sammut, CTF 150</w:t>
      </w:r>
      <w:r>
        <w:t xml:space="preserve"> </w:t>
      </w:r>
      <w:r w:rsidRPr="00BD528F">
        <w:t>has in the past been commanded by Australia, Canada, France, the</w:t>
      </w:r>
      <w:r>
        <w:t xml:space="preserve"> </w:t>
      </w:r>
      <w:r w:rsidRPr="00BD528F">
        <w:t>Netherlands, Pakistan and the United Kingdom. Republic of Singapore</w:t>
      </w:r>
      <w:r>
        <w:t xml:space="preserve"> </w:t>
      </w:r>
      <w:r w:rsidRPr="00BD528F">
        <w:t>Navy Rear Admiral Harris Chan Weng Yip currently commands CTF</w:t>
      </w:r>
      <w:r>
        <w:t xml:space="preserve"> </w:t>
      </w:r>
      <w:r w:rsidRPr="00BD528F">
        <w:t>151, which was established in January 2009 to conduct counter-piracy</w:t>
      </w:r>
      <w:r>
        <w:t xml:space="preserve"> </w:t>
      </w:r>
      <w:r w:rsidRPr="00BD528F">
        <w:t>operations under a mission-based mandate to actively deter, disrupt</w:t>
      </w:r>
      <w:r>
        <w:t xml:space="preserve"> </w:t>
      </w:r>
      <w:r w:rsidRPr="00BD528F">
        <w:t>and suppress piracy in order to protect global maritime security and</w:t>
      </w:r>
      <w:r>
        <w:t xml:space="preserve"> </w:t>
      </w:r>
      <w:r w:rsidRPr="00BD528F">
        <w:t>secure freedom of navigation for the benefit of all nations. CTF 151</w:t>
      </w:r>
      <w:r>
        <w:t xml:space="preserve"> </w:t>
      </w:r>
      <w:r w:rsidRPr="00BD528F">
        <w:t>has been commanded by Pakistan, South Korea, Singapore and Turkey.</w:t>
      </w:r>
      <w:r>
        <w:t xml:space="preserve"> </w:t>
      </w:r>
      <w:r w:rsidRPr="00BD528F">
        <w:t>CTF 152 operates in the international waters of the Arabian Gulf</w:t>
      </w:r>
      <w:r>
        <w:t xml:space="preserve"> </w:t>
      </w:r>
      <w:r w:rsidRPr="00BD528F">
        <w:t>and takes part in Operation Enduring Freedom. Established in March</w:t>
      </w:r>
      <w:r>
        <w:t xml:space="preserve"> </w:t>
      </w:r>
      <w:r w:rsidRPr="00BD528F">
        <w:t>2004, CTF 152 conducts maritime security operations with regional</w:t>
      </w:r>
      <w:r>
        <w:t xml:space="preserve"> </w:t>
      </w:r>
      <w:r w:rsidRPr="00BD528F">
        <w:t>partners, as well as being prepared to respond to any crisis inside</w:t>
      </w:r>
      <w:r>
        <w:t xml:space="preserve"> </w:t>
      </w:r>
      <w:r w:rsidRPr="00BD528F">
        <w:t>the Arabian Gulf. Currently under the command of Colonel Isa Al</w:t>
      </w:r>
      <w:r>
        <w:t xml:space="preserve"> </w:t>
      </w:r>
      <w:r w:rsidRPr="00BD528F">
        <w:t>Doseri of the Royal Bahrain Naval Force, previous commanders have</w:t>
      </w:r>
      <w:r>
        <w:t xml:space="preserve"> </w:t>
      </w:r>
      <w:r w:rsidRPr="00BD528F">
        <w:t>been from the navies of Italy, Kuwait, the United Arab Emirates and</w:t>
      </w:r>
      <w:r>
        <w:t xml:space="preserve"> </w:t>
      </w:r>
      <w:r w:rsidRPr="00BD528F">
        <w:t>the United Kingdom.35 These task forces work closely with North</w:t>
      </w:r>
      <w:r>
        <w:t xml:space="preserve"> </w:t>
      </w:r>
      <w:r w:rsidRPr="00BD528F">
        <w:t>Atlantic Treaty Organization Task Force 508, European Union Task</w:t>
      </w:r>
      <w:r>
        <w:t xml:space="preserve"> </w:t>
      </w:r>
      <w:r w:rsidRPr="00BD528F">
        <w:t>Force 465 and forces deployed from partners such as China, India,</w:t>
      </w:r>
      <w:r>
        <w:t xml:space="preserve"> </w:t>
      </w:r>
      <w:r w:rsidRPr="00BD528F">
        <w:t>Japan, Malaysia, Russia, to ensure regional sea lanes are open for</w:t>
      </w:r>
      <w:r>
        <w:t xml:space="preserve"> </w:t>
      </w:r>
      <w:r w:rsidRPr="00BD528F">
        <w:t>free and safe commerce</w:t>
      </w:r>
    </w:p>
    <w:p w14:paraId="66E6B93B" w14:textId="77777777" w:rsidR="00D97A29" w:rsidRDefault="00D97A29" w:rsidP="00D97A29">
      <w:pPr>
        <w:pStyle w:val="Heading4"/>
      </w:pPr>
      <w:r>
        <w:lastRenderedPageBreak/>
        <w:t>Indo-Pacific strat k2 securing maritime lanes</w:t>
      </w:r>
    </w:p>
    <w:p w14:paraId="3C5CF27D" w14:textId="77777777" w:rsidR="00D97A29" w:rsidRDefault="00D97A29" w:rsidP="00D97A29">
      <w:r>
        <w:t>John</w:t>
      </w:r>
      <w:r w:rsidRPr="00BD528F">
        <w:rPr>
          <w:rFonts w:eastAsiaTheme="majorEastAsia" w:cstheme="majorBidi"/>
          <w:b/>
          <w:iCs/>
          <w:sz w:val="26"/>
        </w:rPr>
        <w:t xml:space="preserve"> Bradford. </w:t>
      </w:r>
      <w:r>
        <w:t>Bradford, a U.S. Navy officer, has served in several ships forward-deployed to the Western Pacific and ashore in a number of defence staff positions dealing with Asia-Pacific strategic affairs and defence policy.</w:t>
      </w:r>
      <w:r w:rsidRPr="00BD528F">
        <w:t xml:space="preserve"> </w:t>
      </w:r>
      <w:r w:rsidRPr="00BD528F">
        <w:rPr>
          <w:rFonts w:eastAsiaTheme="majorEastAsia" w:cstheme="majorBidi"/>
          <w:b/>
          <w:iCs/>
          <w:sz w:val="26"/>
        </w:rPr>
        <w:t>2011</w:t>
      </w:r>
      <w:r w:rsidRPr="00BD528F">
        <w:t xml:space="preserve">, "The Maritime Strategy of the United States: Implications for Indo-Pacific Sea Lanes " </w:t>
      </w:r>
      <w:r>
        <w:rPr>
          <w:rFonts w:ascii="Arial" w:hAnsi="Arial" w:cs="Arial"/>
          <w:i/>
          <w:iCs/>
          <w:color w:val="333333"/>
          <w:sz w:val="21"/>
          <w:szCs w:val="21"/>
          <w:shd w:val="clear" w:color="auto" w:fill="FFFFFF"/>
        </w:rPr>
        <w:t>Contemporary Southeast Asia</w:t>
      </w:r>
      <w:r>
        <w:rPr>
          <w:rFonts w:ascii="Arial" w:hAnsi="Arial" w:cs="Arial"/>
          <w:color w:val="333333"/>
          <w:sz w:val="21"/>
          <w:szCs w:val="21"/>
          <w:shd w:val="clear" w:color="auto" w:fill="FFFFFF"/>
        </w:rPr>
        <w:t xml:space="preserve">, vol. 33, no. 2, </w:t>
      </w:r>
      <w:r w:rsidRPr="00BD528F">
        <w:t xml:space="preserve"> </w:t>
      </w:r>
      <w:hyperlink r:id="rId30" w:anchor="metadata_info_tab_contents" w:history="1">
        <w:r w:rsidRPr="00E870B3">
          <w:rPr>
            <w:rStyle w:val="Hyperlink"/>
          </w:rPr>
          <w:t>https://www.jstor.org/stable/41288826?seq=1#metadata_info_tab_contents</w:t>
        </w:r>
      </w:hyperlink>
      <w:r>
        <w:t xml:space="preserve"> ecp</w:t>
      </w:r>
    </w:p>
    <w:p w14:paraId="54CF6805" w14:textId="77777777" w:rsidR="00D97A29" w:rsidRDefault="00D97A29" w:rsidP="00D97A29">
      <w:r w:rsidRPr="00CB6F64">
        <w:rPr>
          <w:rStyle w:val="StyleUnderline"/>
          <w:highlight w:val="cyan"/>
        </w:rPr>
        <w:t>Strengthening Naval Posture Near Indo-Pacific Sea Lanes Given the importance of Asian trade to American prosperity and the emerging threats to the safety and security of Indo-Pacific sea lanes, it is only logical that the United States has renewed its commitment to maritime security in Asia.</w:t>
      </w:r>
      <w:r>
        <w:t xml:space="preserve"> Some analysts have been quick to point out the challenges involved in doing so. </w:t>
      </w:r>
      <w:r w:rsidRPr="00BD528F">
        <w:rPr>
          <w:rStyle w:val="StyleUnderline"/>
        </w:rPr>
        <w:t>They point out that at a time when the challenges are quickly growing, the United States Navy is shrinking and the defence budget is being carefully apportioned.36 Despite these challenges</w:t>
      </w:r>
      <w:r w:rsidRPr="00CB6F64">
        <w:rPr>
          <w:rStyle w:val="StyleUnderline"/>
          <w:highlight w:val="cyan"/>
        </w:rPr>
        <w:t>, the United States is becoming more, not less capable in maritime Asia. It is doing so by simultaneously strengthening its regional posture and by enhancing its maritime partnerships</w:t>
      </w:r>
      <w:r>
        <w:t>. In recent years, the United States has made a number of significant adjustments in its defence posture to bring more maritime forces closer to Asian sea lanes and to increase its regional presence. These changes include: replacing the forward-deployed conventional aircraft carrier USS Kitty Hawk with the more modern nuclear aircraft carrier USS George Washington in Japan; upgrading the ships assigned to Destroyer Squadron Fifteen in Yokosuka, Japan, so that the squadron is now a seven-ship strong "all-Aegis" destroyer force; deploying three Los Angeles-class nuclear attack submarines in the US territory of Guam; stationing three Global Hawk aircraft in Guam, increasing the number of minesweepers forward-deployed to Sasebo, Japan from two to four</w:t>
      </w:r>
      <w:r w:rsidRPr="00BD528F">
        <w:rPr>
          <w:rStyle w:val="StyleUnderline"/>
        </w:rPr>
        <w:t>; investing in increased resiliency measure for airfields, ports, and infrastructure used by US forces in the Indo-Pacific; planning for the construction of an aircraft carrier-capable berth at Guam; and shifting vessels from the Atlantic Fleet to the Pacific Fleet. These changes strengthen US capacity to deter adversaries and respond rapidly to crises and conflicts, and demonstrate US commitment to international partners</w:t>
      </w:r>
      <w:r>
        <w:t xml:space="preserve">.37 At the 2010 and 2011 Shangri-La Dialogues, Secretary Gates described US commitment to further bolster its defence presence in Asia. He described an enhanced posture that will be more "geographically distributed, operationally resilient and politically sustainable".38 Specifically, he stated that the US seeks to maintain its presence in Northeast Asia while expanding its presence in Southeast Asia and the Indian Ocean.39 </w:t>
      </w:r>
      <w:r w:rsidRPr="00CB6F64">
        <w:rPr>
          <w:rStyle w:val="StyleUnderline"/>
          <w:highlight w:val="cyan"/>
        </w:rPr>
        <w:t>The precise nature of this The Maritime Strategy of the United States 193 posture remains to be determined, but the United States is engaged in dialogue with a number of regional partners to develop a better understanding of which options will be feasible and pruden</w:t>
      </w:r>
      <w:r w:rsidRPr="00BD528F">
        <w:rPr>
          <w:rStyle w:val="StyleUnderline"/>
        </w:rPr>
        <w:t>t. These dialogues are not driven by specific US proposals, but involve frank discussions designed to learn more about partner-nation needs and jointly discover mutually beneficial solutions. Possible developments could include expanded opportunities for rotating crews on ships homeported in the United States without bringing the vessels back to North America (aka "sea swaps"), more rotational deployment locations for operational forces, greater numbers of regional port visits, the pre-positioning of equipment, expanded military-to-military training opportunities and cooperative activities such as medical missions and civil engineering operations</w:t>
      </w:r>
      <w:r>
        <w:t xml:space="preserve">. These posture discussions appear most advanced between the United States and Singapore, and the United States and Australia. With Singapore, a maritime state nestled in the littoral of a critical sea lane, the United States is strengthening its relationship within the context of the 2005 Strategic Framework Agreement and pursuing greater operational engagement. At the 2011 Shangri- La Dialogue, Secretary Gates announced that the United </w:t>
      </w:r>
      <w:r>
        <w:lastRenderedPageBreak/>
        <w:t xml:space="preserve">States will deploy Littoral Combat Ships to Singapore and is examining opportunities such as propositioning disaster response supplies, improving command and control capabilities and expanding training opportunities.40 According to Singapore's Minister for Defence Ng Eng Hen, </w:t>
      </w:r>
      <w:r w:rsidRPr="00CB6F64">
        <w:rPr>
          <w:highlight w:val="cyan"/>
        </w:rPr>
        <w:t>"</w:t>
      </w:r>
      <w:r w:rsidRPr="00CB6F64">
        <w:rPr>
          <w:rStyle w:val="StyleUnderline"/>
          <w:highlight w:val="cyan"/>
        </w:rPr>
        <w:t>The US's strong presence and continued engagement in this area has been, and will continue to be a critical force of stability and progress for this region. I</w:t>
      </w:r>
      <w:r w:rsidRPr="00BD528F">
        <w:rPr>
          <w:rStyle w:val="StyleUnderline"/>
        </w:rPr>
        <w:t>n that spirit, we are open to his proposal for forward deployment of the littoral combat ships in this area, so that it allows them to achieve that purpose of having a strong presence, a continued presence in the Asia Pacific region</w:t>
      </w:r>
      <w:r>
        <w:t xml:space="preserve">."41 In November 2010, Australia and the United States announced the establishment of a new bilateral working group to examine the possibility of enhanced US-Australian cooperation on Australian soil. This group is evaluating a range of options that include increasing combined naval presence, improving Indian Ocean facilities and expanding training exercises.42 </w:t>
      </w:r>
      <w:r w:rsidRPr="00BD528F">
        <w:rPr>
          <w:rStyle w:val="StyleUnderline"/>
        </w:rPr>
        <w:t xml:space="preserve">While some analysts might question the value of such activities given Australia's remoteness and the costs associated with forward-deployment, Australia's location near the critical Indo-Pacific sea lanes that link these US force concentration areas and carry the bulk of global trade will likely make such options more attractive. </w:t>
      </w:r>
      <w:r w:rsidRPr="00CB6F64">
        <w:rPr>
          <w:rStyle w:val="StyleUnderline"/>
          <w:highlight w:val="cyan"/>
        </w:rPr>
        <w:t>Strengthening Indo-Pacific Maritime Partnerships Global Maritime Partnerships (</w:t>
      </w:r>
      <w:r w:rsidRPr="00EA30D8">
        <w:rPr>
          <w:rStyle w:val="StyleUnderline"/>
        </w:rPr>
        <w:t>GMP</w:t>
      </w:r>
      <w:r w:rsidRPr="00CB6F64">
        <w:rPr>
          <w:rStyle w:val="StyleUnderline"/>
          <w:highlight w:val="cyan"/>
        </w:rPr>
        <w:t>) An important element of US efforts to enhance the protection of Indo-Pacific sea lanes centres on strengthening maritime cooperation within the G</w:t>
      </w:r>
      <w:r w:rsidRPr="00EA30D8">
        <w:rPr>
          <w:rStyle w:val="StyleUnderline"/>
        </w:rPr>
        <w:t>loba</w:t>
      </w:r>
      <w:r w:rsidRPr="00CB6F64">
        <w:rPr>
          <w:rStyle w:val="StyleUnderline"/>
          <w:highlight w:val="cyan"/>
        </w:rPr>
        <w:t>l M</w:t>
      </w:r>
      <w:r w:rsidRPr="00EA30D8">
        <w:rPr>
          <w:rStyle w:val="StyleUnderline"/>
        </w:rPr>
        <w:t xml:space="preserve">aritime </w:t>
      </w:r>
      <w:r w:rsidRPr="00CB6F64">
        <w:rPr>
          <w:rStyle w:val="StyleUnderline"/>
          <w:highlight w:val="cyan"/>
        </w:rPr>
        <w:t>P</w:t>
      </w:r>
      <w:r w:rsidRPr="00EA30D8">
        <w:rPr>
          <w:rStyle w:val="StyleUnderline"/>
        </w:rPr>
        <w:t xml:space="preserve">artnerships (GMP) </w:t>
      </w:r>
      <w:r w:rsidRPr="00CB6F64">
        <w:rPr>
          <w:rStyle w:val="StyleUnderline"/>
          <w:highlight w:val="cyan"/>
        </w:rPr>
        <w:t>concept</w:t>
      </w:r>
      <w:r>
        <w:t xml:space="preserve">. GMP embraces a cooperative approach to promoting maritime safety, security and stability among the United States, the international community and non-governmental organizations (NGOs). </w:t>
      </w:r>
      <w:r w:rsidRPr="00CB6F64">
        <w:rPr>
          <w:rStyle w:val="StyleUnderline"/>
          <w:highlight w:val="cyan"/>
        </w:rPr>
        <w:t>Flexible in nature, the GMP concept allows maritime stakeholders to come together, at times without formal agreement, to address common security concerns or respond to crises such as natural or man-made disasters</w:t>
      </w:r>
      <w:r w:rsidRPr="00BD528F">
        <w:rPr>
          <w:rStyle w:val="StyleUnderline"/>
        </w:rPr>
        <w:t>. GMP can be accomplished in a manner that complements existing alliances, partnerships and coalitions without necessarily establishing a new organization or governing body, as long as the challenge addressed is of mutual concern.43 Some analysts have suggested that GMP, and the 1,000-ship Navy concept that preceded it, should be understood as efforts by the United States to compensate for its purported decline as a maritime power - but such analysis is misguided</w:t>
      </w:r>
      <w:r>
        <w:t xml:space="preserve">. GMP is not about finding ways to complete the same missions with fewer forces. Instead the GMP describes a commitment to working with partners to ensure a greater number of missions are executed more effectively to the common benefit of all maritime states. At its core, the concept focuses on building efficiencies and achieving greater results.44 Central to this effort to invigorate maritime relationships are US initiatives to build trust, capacity and interoperability with a growing number of partners. Recognizing that "trust and cooperation cannot be surged" and that they "must be built over time so that the strategic interests of the participants are continuously considered while mutual understanding and respect are promoted",45 GMP calls for steadily building trust and confidence over time. Within this context, the United States has increased communications and interaction with its Indo-Pacific maritime partners. </w:t>
      </w:r>
    </w:p>
    <w:p w14:paraId="44C47338" w14:textId="77777777" w:rsidR="005A0B70" w:rsidRDefault="005A0B70" w:rsidP="005A0B70">
      <w:pPr>
        <w:pStyle w:val="Heading3"/>
      </w:pPr>
      <w:r>
        <w:lastRenderedPageBreak/>
        <w:t>Indo-Pacific Strategy Good – A2 US-China Relations</w:t>
      </w:r>
    </w:p>
    <w:p w14:paraId="3F84F479" w14:textId="77777777" w:rsidR="005A0B70" w:rsidRPr="004F6882" w:rsidRDefault="005A0B70" w:rsidP="005A0B70">
      <w:pPr>
        <w:pStyle w:val="Heading4"/>
        <w:rPr>
          <w:rStyle w:val="Style13ptBold"/>
          <w:b/>
          <w:bCs w:val="0"/>
        </w:rPr>
      </w:pPr>
      <w:r w:rsidRPr="004F6882">
        <w:rPr>
          <w:rStyle w:val="Style13ptBold"/>
          <w:b/>
          <w:bCs w:val="0"/>
        </w:rPr>
        <w:t xml:space="preserve">The </w:t>
      </w:r>
      <w:r>
        <w:rPr>
          <w:rStyle w:val="Style13ptBold"/>
          <w:b/>
          <w:bCs w:val="0"/>
        </w:rPr>
        <w:t xml:space="preserve">Indo-Pacific </w:t>
      </w:r>
      <w:r w:rsidRPr="004F6882">
        <w:rPr>
          <w:rStyle w:val="Style13ptBold"/>
          <w:b/>
          <w:bCs w:val="0"/>
        </w:rPr>
        <w:t>strategy is improving US China cooperation</w:t>
      </w:r>
    </w:p>
    <w:p w14:paraId="6AA3AA95" w14:textId="77777777" w:rsidR="005A0B70" w:rsidRPr="00E72A66" w:rsidRDefault="005A0B70" w:rsidP="005A0B70">
      <w:r>
        <w:rPr>
          <w:rStyle w:val="Style13ptBold"/>
        </w:rPr>
        <w:t>Lohman 19</w:t>
      </w:r>
      <w:r w:rsidRPr="00E72A66">
        <w:t>, Walter Lohman is Director of The Heritage Foundation's Asian Studies Center., 6-4-2019, "Why the Indo-Pacific is the Pentagon’s ‘Priority Theater’," Daily Signal, https://www.dailysignal.com/2019/06/04/why-the-indo-pacific-is-the-pentagons-priority-theater/"</w:t>
      </w:r>
    </w:p>
    <w:p w14:paraId="23D41429" w14:textId="2463D87C" w:rsidR="005A0B70" w:rsidRDefault="005A0B70" w:rsidP="005A0B70">
      <w:pPr>
        <w:rPr>
          <w:sz w:val="16"/>
        </w:rPr>
      </w:pPr>
      <w:r w:rsidRPr="00CB6F64">
        <w:rPr>
          <w:rStyle w:val="Emphasis"/>
          <w:highlight w:val="cyan"/>
        </w:rPr>
        <w:t>The Department of Defense’s Indo-Pacific Strategy</w:t>
      </w:r>
      <w:r w:rsidRPr="00E72A66">
        <w:rPr>
          <w:rStyle w:val="Emphasis"/>
        </w:rPr>
        <w:t xml:space="preserve"> Report, released June 1, </w:t>
      </w:r>
      <w:r w:rsidRPr="00CB6F64">
        <w:rPr>
          <w:rStyle w:val="Emphasis"/>
          <w:highlight w:val="cyan"/>
        </w:rPr>
        <w:t>is</w:t>
      </w:r>
      <w:r w:rsidRPr="00E72A66">
        <w:rPr>
          <w:rStyle w:val="Emphasis"/>
        </w:rPr>
        <w:t xml:space="preserve"> most </w:t>
      </w:r>
      <w:r w:rsidRPr="00CB6F64">
        <w:rPr>
          <w:rStyle w:val="Emphasis"/>
          <w:highlight w:val="cyan"/>
        </w:rPr>
        <w:t>remarkable</w:t>
      </w:r>
      <w:r w:rsidRPr="00E72A66">
        <w:rPr>
          <w:rStyle w:val="Emphasis"/>
        </w:rPr>
        <w:t xml:space="preserve"> for its clarity</w:t>
      </w:r>
      <w:r w:rsidRPr="00E72A66">
        <w:rPr>
          <w:rStyle w:val="StyleUnderline"/>
        </w:rPr>
        <w:t>. It underscores America’s enduring commitment to the region, which some of us have been trying to explain to our friends abroad since the presidential election in November 2016. It’s also crystal clear on the China challenge in ways that will both rally support for American pushback and temper the extreme edges of the China-policy debate now raging in Washington</w:t>
      </w:r>
      <w:r w:rsidRPr="00E72A66">
        <w:rPr>
          <w:sz w:val="16"/>
        </w:rPr>
        <w:t xml:space="preserve">. As for the misses in the report, they are either mostly outside the Pentagon’s purview (trade and human rights) or minor. The liberal Left continue to push their radical agenda against American values. The good news is there is a solution. The first sentence of the preface from acting Secretary of Defense Patrick Shanahan gets right to the point concerning the importance of the Indo-Pacific. He calls it his department’s “priority theater.” Similarly, the first sentence of the report itself (“The Indo-Pacific is the single most consequential region for America’s future.”) could not be more explicit. The </w:t>
      </w:r>
      <w:r w:rsidRPr="00E72A66">
        <w:rPr>
          <w:rStyle w:val="Emphasis"/>
        </w:rPr>
        <w:t>document is mostly implicit about the broad support for the American commitment. T</w:t>
      </w:r>
      <w:r w:rsidRPr="00CB6F64">
        <w:rPr>
          <w:rStyle w:val="Emphasis"/>
          <w:highlight w:val="cyan"/>
        </w:rPr>
        <w:t>he Trump administration may be providing more resources to the U.S. military, reshaping and enhancing deployments in the region, and improving readiness levels in ways that are absolutely necessary to provide long-term credibility</w:t>
      </w:r>
      <w:r w:rsidRPr="00E72A66">
        <w:rPr>
          <w:rStyle w:val="Emphasis"/>
        </w:rPr>
        <w:t>. But the Defense Department acknowledges that it is building on many policies of the past</w:t>
      </w:r>
      <w:r w:rsidRPr="00E72A66">
        <w:rPr>
          <w:sz w:val="16"/>
        </w:rPr>
        <w:t>. The report references the U.S. joining the East Asia Summit and its defense component, the ADMM-Plus in 2010; U.S.-India-Japan Malabar military exercises in 2014; U.S.-ASEAN defense minister meetings in 2014 and 2016; the 2014 25-year Force Posture Agreement with Australia; the 2014 Enhanced Defense Cooperation Agreement with the Philippines; the 2015 U.S.-Singapore Enhanced Defense Cooperation Agreement; and the 2015 Guidelines for U.S.-Japan Defense Cooperation. It also recognizes congressional leadership, with reference to the Maritime Security Initiative, under which the U.S. provides strategically important militaries with capacity-building assistance, and the 2018 Asia Reassurance Initiative Act. In the same vein, it recognizes the obligations assumed by successive administrations under the 1979 Taiwan Relations Act. The bottom line: Not only is the U.S. committed to the region for the long term, but this commitment is bipartisan and as much a matter of legislative branch conviction as executive initiative. And what is the goal of this commitment? It is U.S. national interests, and as a means to an end, the “rules-based order,” which the report references repeatedly. On China, the Indo-Pacific Strategy—like the Trump administration’s National Security Strategy and National Defense Strategy—puts China in an overwhelmingly competitive light</w:t>
      </w:r>
      <w:r w:rsidRPr="00E72A66">
        <w:rPr>
          <w:rStyle w:val="StyleUnderline"/>
        </w:rPr>
        <w:t>. It quite directly states Beijing’s objective—“Indo-Pacific hegemony” —</w:t>
      </w:r>
      <w:r w:rsidRPr="00CB6F64">
        <w:rPr>
          <w:rStyle w:val="StyleUnderline"/>
          <w:highlight w:val="cyan"/>
        </w:rPr>
        <w:t>and America’s intention to resist its efforts “to reorder the region to its advantage</w:t>
      </w:r>
      <w:r w:rsidRPr="00E72A66">
        <w:rPr>
          <w:rStyle w:val="StyleUnderline"/>
        </w:rPr>
        <w:t xml:space="preserve">.” At the same time, however, </w:t>
      </w:r>
      <w:r w:rsidRPr="00CB6F64">
        <w:rPr>
          <w:rStyle w:val="StyleUnderline"/>
          <w:highlight w:val="cyan"/>
        </w:rPr>
        <w:t>the report endorses the idea of engaging the Chinese military in the “pursuit of a constructive, results-oriented relationship</w:t>
      </w:r>
      <w:r w:rsidRPr="00E72A66">
        <w:rPr>
          <w:rStyle w:val="StyleUnderline"/>
        </w:rPr>
        <w:t>,” one in which the U.S. can encourage responsible Chinese behavio</w:t>
      </w:r>
      <w:r w:rsidRPr="00E72A66">
        <w:rPr>
          <w:sz w:val="16"/>
        </w:rPr>
        <w:t>r. It is similarly careful in invoking a critical caveat about its concerns over Chinese foreign investment. “The U.S. does not oppose Chinese investment activities,” it says, “as long as they respect sovereignty and the rule of law, use responsible financing practices and operate in a transparent and economically sustainable manner.” This is not the stuff of a 19th-century great-power showdown. It is about defending an order that benefits all states concerned. At one point, the Indo-Pacific Strategy overstates China’s long-term ambitions as a quest for “global pre-eminence.” Elsewhere, it reveals internal administration contradictions between a reluctance to “impose our way of life on others” and necessary representations on human rights issues. Even so, it should be noted that the region’s favorite beneficiary of geopolitical moral blindness, Burma, is not singled out for the valueless treatment one might expect from the Defense Department. Many in Washington have suggested that Burma’s disappointing human rights record be ignored in order to better counter Chinese influence there, but not the authors of this report. The report’s treatment of trade policy—thoroughly outside the Pentagon’s scope—is the big miss. Economic freedom, not a quest for “reciprocity,” ought to be the goal. Trading relationships are very complex. Reciprocity in every instance in every sector is impossible to enforce. The benefits of comparative advantage being what they are, reciprocity is not even desirable. What the U.S. ought to do is strive to release market forces, both abroad—in China, especially—and at home. That is what brings prosperity. The contrary notion—that “economic security is national security”—has been cultivated by other recent administrations. It leads to unnecessary government encroachment on the liberty of Americans and hinders economic performance. With regard to American foreign policy, it also results in less American economic engagement, not more. Although there are signs (many listed in the report, and others, such as military-readiness rates and procurement budgets) that the Trump administration is already implementing the strategy outlined in the report, we will be in the best position to judge its performance in retrospect. In the meantime, the administration’s policies need an explanation. The Pentagon’s Indo-Pacific Strategy does a very reassuring job of that. That, in turn, will only further America’s objectives.</w:t>
      </w:r>
    </w:p>
    <w:p w14:paraId="2574E637" w14:textId="77777777" w:rsidR="00371D87" w:rsidRPr="00E72A66" w:rsidRDefault="00371D87" w:rsidP="00371D87"/>
    <w:p w14:paraId="1A16304E" w14:textId="52596B4A" w:rsidR="005A0B70" w:rsidRDefault="00F65B66" w:rsidP="00F65B66">
      <w:pPr>
        <w:pStyle w:val="Heading3"/>
      </w:pPr>
      <w:r>
        <w:lastRenderedPageBreak/>
        <w:t xml:space="preserve">US-Indo </w:t>
      </w:r>
      <w:r w:rsidR="00140103">
        <w:t>Coop</w:t>
      </w:r>
      <w:r>
        <w:t xml:space="preserve"> </w:t>
      </w:r>
      <w:r w:rsidR="00D9582C">
        <w:t>H</w:t>
      </w:r>
      <w:r w:rsidR="00FF19C0">
        <w:t>igh Now</w:t>
      </w:r>
    </w:p>
    <w:p w14:paraId="3E3F7E80" w14:textId="77777777" w:rsidR="009E5438" w:rsidRPr="002B6CC4" w:rsidRDefault="009E5438" w:rsidP="009E5438">
      <w:pPr>
        <w:pStyle w:val="Heading4"/>
      </w:pPr>
      <w:r>
        <w:t>US-Indian military cooperation is at an all-time high, majorly successful – 2+2 Ministerial Dialogue, COMCASA, Trade</w:t>
      </w:r>
    </w:p>
    <w:p w14:paraId="24E4D48F" w14:textId="77777777" w:rsidR="009E5438" w:rsidRDefault="009E5438" w:rsidP="009E5438">
      <w:r w:rsidRPr="002B6CC4">
        <w:rPr>
          <w:b/>
          <w:bCs/>
          <w:u w:val="single"/>
        </w:rPr>
        <w:t>Economic Times 18</w:t>
      </w:r>
      <w:r>
        <w:t xml:space="preserve"> - Dec 31, 2018  - “2018 - a landmark year for India-US strategic relationship” – The economic times - The Economic Times is an Indian daily newspaper headquartered in Mumbai, India published by Bennett, Coleman &amp; Co. Ltd. It began publication in 1961. - </w:t>
      </w:r>
      <w:hyperlink r:id="rId31" w:history="1">
        <w:r w:rsidRPr="00D31C58">
          <w:rPr>
            <w:rStyle w:val="Hyperlink"/>
          </w:rPr>
          <w:t>https://economictimes.indiatimes.com/news/defence/2018-a-landmark-year-for-india-us-strategic-relationship/articleshow/67308547.cms</w:t>
        </w:r>
      </w:hyperlink>
      <w:r>
        <w:t xml:space="preserve"> - Corwin</w:t>
      </w:r>
    </w:p>
    <w:p w14:paraId="79BB468A" w14:textId="77777777" w:rsidR="009E5438" w:rsidRDefault="009E5438" w:rsidP="009E5438">
      <w:r>
        <w:t>Notwithstanding irritants on trade issues</w:t>
      </w:r>
      <w:r w:rsidRPr="002269B0">
        <w:rPr>
          <w:u w:val="single"/>
        </w:rPr>
        <w:t xml:space="preserve">, </w:t>
      </w:r>
      <w:r w:rsidRPr="00CB6F64">
        <w:rPr>
          <w:highlight w:val="cyan"/>
          <w:u w:val="single"/>
        </w:rPr>
        <w:t>India and the US made "landmark" progress</w:t>
      </w:r>
      <w:r w:rsidRPr="002269B0">
        <w:rPr>
          <w:u w:val="single"/>
        </w:rPr>
        <w:t xml:space="preserve"> in 2018 </w:t>
      </w:r>
      <w:r w:rsidRPr="00CB6F64">
        <w:rPr>
          <w:highlight w:val="cyan"/>
          <w:u w:val="single"/>
        </w:rPr>
        <w:t>to bolster their</w:t>
      </w:r>
      <w:r w:rsidRPr="002269B0">
        <w:rPr>
          <w:u w:val="single"/>
        </w:rPr>
        <w:t xml:space="preserve"> strategic and </w:t>
      </w:r>
      <w:r w:rsidRPr="00CB6F64">
        <w:rPr>
          <w:highlight w:val="cyan"/>
          <w:u w:val="single"/>
        </w:rPr>
        <w:t>defence ties</w:t>
      </w:r>
      <w:r w:rsidRPr="002269B0">
        <w:rPr>
          <w:u w:val="single"/>
        </w:rPr>
        <w:t xml:space="preserve"> </w:t>
      </w:r>
      <w:r>
        <w:t xml:space="preserve">– from holding the maiden trilateral meeting with Japan to the first-ever 2+2 dialogue during which they signed the long-pending COMCASA agreement that would open the way for sales of more sensitive US military equipment to India. The trade disputes posed bumps on the road as President Donald Trump called India a "tariff king" in September. However, two months later, he praised Indians as tough negotiators as the two countries started talks on a bilateral trade deal. </w:t>
      </w:r>
      <w:r w:rsidRPr="002269B0">
        <w:rPr>
          <w:u w:val="single"/>
        </w:rPr>
        <w:t>India was among the few countries, which received a waiver on Iran sanctions from the Trump administration</w:t>
      </w:r>
      <w:r>
        <w:t xml:space="preserve">, which also pressed Pakistan to bring to justice the perpetrators of the 2008 Mumbai attack and announced a reward of USD 5 million for information leading to the arrest or conviction in any country of any individual who committed, conspired to commit, or aided the 26/11 attack. "This has been a landmark year for US-India ties as we build out stronger relationships across the board," Alice Wells, the Principal Deputy Assistant Secretary of State for South and Central Asia, told PTI. "Last month, President Trump met in Buenos Aires with Prime Minister Narendra Modi and Prime Minister Shinzo Abe in the first US-India-Japan – or 'JAI' meeting as Prime Minister Modi called it – between the three leaders, and Vice President (Mike) Pence reviewed the rapid development of the strategic partnership during his meeting with Prime Minister Modi in Singapore," said Wells, who has been Trump administration's point person for the South and Central Asia. Secretary of State Mike Pompeo described </w:t>
      </w:r>
      <w:r w:rsidRPr="00CB6F64">
        <w:rPr>
          <w:highlight w:val="cyan"/>
          <w:u w:val="single"/>
        </w:rPr>
        <w:t>the first 2+2 Ministerial Dialogue</w:t>
      </w:r>
      <w:r>
        <w:t xml:space="preserve"> in September as "symbolic of our increasingly close partnership," she said. Pompeo along with Defence Secretary James Mattis were hosted by their Indian counterparts, External Affairs Minister Sushma Swaraj and Defence Minister Nirmala Sitharaman in New Delhi. "</w:t>
      </w:r>
      <w:r w:rsidRPr="002B6CC4">
        <w:rPr>
          <w:u w:val="single"/>
        </w:rPr>
        <w:t xml:space="preserve">The 2+2 </w:t>
      </w:r>
      <w:r w:rsidRPr="00CB6F64">
        <w:rPr>
          <w:highlight w:val="cyan"/>
          <w:u w:val="single"/>
        </w:rPr>
        <w:t>focused on operationalising India's status as a Major Defence Partner of the US</w:t>
      </w:r>
      <w:r w:rsidRPr="002B6CC4">
        <w:rPr>
          <w:u w:val="single"/>
        </w:rPr>
        <w:t>, cooperation on global challenges, and our shared vision for a free and open Indo-Pacific</w:t>
      </w:r>
      <w:r>
        <w:t xml:space="preserve">," Wells said. "The event culminated with </w:t>
      </w:r>
      <w:r w:rsidRPr="00CB6F64">
        <w:rPr>
          <w:highlight w:val="cyan"/>
          <w:u w:val="single"/>
        </w:rPr>
        <w:t>the signing of</w:t>
      </w:r>
      <w:r w:rsidRPr="002B6CC4">
        <w:rPr>
          <w:u w:val="single"/>
        </w:rPr>
        <w:t xml:space="preserve"> the Communications Compatibility and Security Agreement (</w:t>
      </w:r>
      <w:r w:rsidRPr="00CB6F64">
        <w:rPr>
          <w:highlight w:val="cyan"/>
          <w:u w:val="single"/>
        </w:rPr>
        <w:t>COMCASA</w:t>
      </w:r>
      <w:r w:rsidRPr="002B6CC4">
        <w:rPr>
          <w:u w:val="single"/>
        </w:rPr>
        <w:t xml:space="preserve">), which </w:t>
      </w:r>
      <w:r w:rsidRPr="00CB6F64">
        <w:rPr>
          <w:highlight w:val="cyan"/>
          <w:u w:val="single"/>
        </w:rPr>
        <w:t>will facilitate greater interoperability between</w:t>
      </w:r>
      <w:r w:rsidRPr="002B6CC4">
        <w:rPr>
          <w:u w:val="single"/>
        </w:rPr>
        <w:t xml:space="preserve"> our </w:t>
      </w:r>
      <w:r w:rsidRPr="00CB6F64">
        <w:rPr>
          <w:highlight w:val="cyan"/>
          <w:u w:val="single"/>
        </w:rPr>
        <w:t>forces, enhance information and intelligence sharing, and ensure that India has access to top-tier US military technology</w:t>
      </w:r>
      <w:r>
        <w:t xml:space="preserve">," she said. "The finalisation of this agreement was a historic step and, since then, we have made significant strides toward finalising additional agreements that will enable our militaries and private sectors to work even closer together," she added. India's strategic partnership with the US and its emergence as a leading global power was on display during other high-level gatherings this year, including two meetings of the quadrilateral partners (Australia, India, Japan, and the US) and at the India-Japan-US trilateral meeting at the G-20 summit last month. "At these meetings, US and Indian officials discussed our shared commitment to maintaining and strengthening a rules-based order in the Indo-Pacific based on respect and partnership, not domination," she said. On the economic front, </w:t>
      </w:r>
      <w:r w:rsidRPr="00CB6F64">
        <w:rPr>
          <w:highlight w:val="cyan"/>
          <w:u w:val="single"/>
        </w:rPr>
        <w:t>India-US trade relationship continues to grow</w:t>
      </w:r>
      <w:r>
        <w:t xml:space="preserve">, she said. Bilateral trade grew to USD 126 billion last year, and, parallel with the launch of the Strategic Energy Partnership, US-sourced oil and liquefied natural gas landed on Indian shores. "Still, we can do much </w:t>
      </w:r>
      <w:r>
        <w:lastRenderedPageBreak/>
        <w:t xml:space="preserve">more. US companies need better access to India's markets in order for us to realise the full potential of our economic partnership," Wells said. </w:t>
      </w:r>
    </w:p>
    <w:p w14:paraId="208E1F1C" w14:textId="77777777" w:rsidR="009E5438" w:rsidRDefault="009E5438" w:rsidP="009E5438">
      <w:pPr>
        <w:pStyle w:val="Heading4"/>
      </w:pPr>
      <w:r>
        <w:t>Cooperation strong now – military tech, mutual goals, shared values</w:t>
      </w:r>
    </w:p>
    <w:p w14:paraId="074C3C22" w14:textId="77777777" w:rsidR="009E5438" w:rsidRDefault="009E5438" w:rsidP="009E5438">
      <w:r w:rsidRPr="00870FEB">
        <w:rPr>
          <w:b/>
          <w:bCs/>
          <w:u w:val="single"/>
        </w:rPr>
        <w:t>Garamone ND</w:t>
      </w:r>
      <w:r>
        <w:t xml:space="preserve"> (Post September 2018, references 2+2 discussion) - U.S.-India Defense Cooperation a ‘Key Driver’ of Overall Relationship - Jim Garamone - </w:t>
      </w:r>
      <w:hyperlink r:id="rId32" w:history="1">
        <w:r w:rsidRPr="00060B05">
          <w:rPr>
            <w:rStyle w:val="Hyperlink"/>
          </w:rPr>
          <w:t>https://www.jcs.mil/Media/News/News-Display/Article/1623009/us-india-defense-cooperation-a-key-driver-of-overall-relationship/</w:t>
        </w:r>
      </w:hyperlink>
      <w:r>
        <w:t xml:space="preserve"> - Joint Chief of Staff – Garamone writes for Joint Base, San Antonio.</w:t>
      </w:r>
    </w:p>
    <w:p w14:paraId="12AB985B" w14:textId="77777777" w:rsidR="009E5438" w:rsidRPr="00550E39" w:rsidRDefault="009E5438" w:rsidP="009E5438">
      <w:r>
        <w:t xml:space="preserve">NEW DELHI — </w:t>
      </w:r>
      <w:r w:rsidRPr="00CB6F64">
        <w:rPr>
          <w:highlight w:val="cyan"/>
          <w:u w:val="single"/>
        </w:rPr>
        <w:t>U.S.-Indian defense cooperation has emerged “as the most significant dimension of our strategic partnership and as a key driver of our overall bilateral relationship</w:t>
      </w:r>
      <w:r>
        <w:t xml:space="preserve">,” Indian Defense Minister Nirmala Sitharaman said at the conclusion of the two-plus-two talks here today. Sitharaman and Minister of External Affairs Sushma Swaraj hosted Secretary of State Mike Pompeo and Defense Secretary James N. Mattis for the talks between India and the United States. The two nations signed the Communications Compatibility and Security Agreement just before the news conference. Mattis called the agreement a significant step in U.S.-Indian defense cooperation. “The landmark agreement deepens our military-to-military cooperation and </w:t>
      </w:r>
      <w:r w:rsidRPr="00CB6F64">
        <w:rPr>
          <w:highlight w:val="cyan"/>
          <w:u w:val="single"/>
        </w:rPr>
        <w:t>our ability to share the most advanced defense technology, making us both stronger</w:t>
      </w:r>
      <w:r>
        <w:t xml:space="preserve">,” he said. “The two-plus-two meeting has helped shared efforts of both sides to promote a whole-of-government approach for our strategic priorities,” Swaraj said at a news conference at the conclusion of the talks. ‘To Cooperate in Every Possible Way’ “The commitment of India and the United States to defend our shared values and common interests is clear and unwavering,” Sitharaman said. “We reaffirmed our intention to cooperate in every possible way, to ensure peace and stability as well as to realize the aspirations of our people for continued economic growth, prosperity and development.” Both nations have the highest respect for each other’s sovereignty, Mattis said. The result is </w:t>
      </w:r>
      <w:r w:rsidRPr="00CB6F64">
        <w:rPr>
          <w:highlight w:val="cyan"/>
          <w:u w:val="single"/>
        </w:rPr>
        <w:t>they are committed to work together “for a safe, secure, prosperous and free Indo-Pacific</w:t>
      </w:r>
      <w:r w:rsidRPr="00CB6F64">
        <w:rPr>
          <w:highlight w:val="cyan"/>
        </w:rPr>
        <w:t>,</w:t>
      </w:r>
      <w:r>
        <w:t xml:space="preserve"> one that is underpinned by the rule of law,” he said. “We appreciate India’s role as a stabilizing force on the region’s geographic frontlines,” Mattis added. “Your nation understands better than many: Peace and prosperity are only attainable when all respect the principles of territorial integrity, freedom of navigation and freedom from coercion -- all of these are fundamental to the rules-based international order.” During the meeting the leaders spoke to regional and global concerns like Afghanistan, North Korea and terrorism, Pompeo said. He</w:t>
      </w:r>
      <w:r w:rsidRPr="00870FEB">
        <w:t xml:space="preserve"> stressed</w:t>
      </w:r>
      <w:r w:rsidRPr="00870FEB">
        <w:rPr>
          <w:u w:val="single"/>
        </w:rPr>
        <w:t xml:space="preserve"> </w:t>
      </w:r>
      <w:r w:rsidRPr="00CB6F64">
        <w:rPr>
          <w:highlight w:val="cyan"/>
          <w:u w:val="single"/>
        </w:rPr>
        <w:t>the shared values the U.S. and India possess</w:t>
      </w:r>
      <w:r>
        <w:t>. “We have a responsibility to advance those shared values</w:t>
      </w:r>
      <w:r w:rsidRPr="00CB6F64">
        <w:rPr>
          <w:highlight w:val="cyan"/>
          <w:u w:val="single"/>
        </w:rPr>
        <w:t>: rule of law; national sovereignty; good governance; the protection of fundamental freedoms, rights and liberties; free, fair and reciprocal trade relationships and peaceful resolutions of territorial and maritime disputes</w:t>
      </w:r>
      <w:r>
        <w:t>,” he said. India already has a robust military training and exercise program with the United States, but the leaders agreed to ramp it up. “To enhance our facilities in this area, we have decided to carry out for the first time a tri-services joint exercise with the United States off the eastern coast of India in 2019,” Sitharaman said. “We are also putting in place an enabling framework for further cooperation between our forces.” India will continue to work with U.S. Indo-Pacific Command, but will now also work with U.S. Central Command, Sitharaman said.</w:t>
      </w:r>
    </w:p>
    <w:p w14:paraId="22A8E364" w14:textId="77777777" w:rsidR="00371D87" w:rsidRDefault="00371D87" w:rsidP="00371D87">
      <w:pPr>
        <w:pStyle w:val="Heading3"/>
      </w:pPr>
      <w:r>
        <w:lastRenderedPageBreak/>
        <w:t>A2 CCP Collapse</w:t>
      </w:r>
    </w:p>
    <w:p w14:paraId="442826A7" w14:textId="77777777" w:rsidR="00371D87" w:rsidRDefault="00371D87" w:rsidP="00371D87">
      <w:pPr>
        <w:pStyle w:val="Heading4"/>
      </w:pPr>
      <w:r>
        <w:t>CCP will not collapse.</w:t>
      </w:r>
    </w:p>
    <w:p w14:paraId="535FBEC4" w14:textId="77777777" w:rsidR="00371D87" w:rsidRDefault="00371D87" w:rsidP="00371D87">
      <w:r>
        <w:t xml:space="preserve">Arthur </w:t>
      </w:r>
      <w:r>
        <w:rPr>
          <w:rStyle w:val="Style13ptBold"/>
        </w:rPr>
        <w:t xml:space="preserve">Kroeber </w:t>
      </w:r>
      <w:r w:rsidRPr="008B61BC">
        <w:rPr>
          <w:rStyle w:val="Style13ptBold"/>
        </w:rPr>
        <w:t>15</w:t>
      </w:r>
      <w:r>
        <w:t xml:space="preserve"> (Arthur R. Kroeber, Editor at Dragonomics and China Economic Quarterly, “When Will China’s Government Collapse?” Foreign Policy, March 13, 2015, https://foreignpolicy.com/2015/03/13/china_communist_party_collapse_downfall/)</w:t>
      </w:r>
    </w:p>
    <w:p w14:paraId="1B2646D6" w14:textId="77777777" w:rsidR="00371D87" w:rsidRPr="00145197" w:rsidRDefault="00371D87" w:rsidP="00371D87">
      <w:pPr>
        <w:rPr>
          <w:sz w:val="16"/>
        </w:rPr>
      </w:pPr>
      <w:r w:rsidRPr="00145197">
        <w:rPr>
          <w:rStyle w:val="StyleUnderline"/>
        </w:rPr>
        <w:t>Neither China nor its Communist Party is cracking up.</w:t>
      </w:r>
      <w:r w:rsidRPr="00145197">
        <w:rPr>
          <w:sz w:val="16"/>
        </w:rPr>
        <w:t xml:space="preserve"> I have three reasons for this judgment. First, none of the factors Shambaugh cites strongly supports the crackup case. Second, the balance of evidence suggests that Xi’s government is not weak and desperate, but forceful and adaptable. </w:t>
      </w:r>
      <w:r w:rsidRPr="00145197">
        <w:rPr>
          <w:rStyle w:val="StyleUnderline"/>
        </w:rPr>
        <w:t>Third, the forces that might push for systemic political change are far weaker than the party</w:t>
      </w:r>
      <w:r w:rsidRPr="00145197">
        <w:rPr>
          <w:sz w:val="16"/>
        </w:rPr>
        <w:t xml:space="preserve">. Shambaugh thinks the system is on its last legs because rich people are moving assets abroad, Xi is cracking down on the media and academia, officials look bored in meetings, corruption is rife, and the economy is at an impasse. This is not a persuasive case. True, many rich Chinese are moving money abroad, both to find safe havens and to diversify their portfolios as China’s growth slows. </w:t>
      </w:r>
      <w:r w:rsidRPr="00145197">
        <w:rPr>
          <w:rStyle w:val="StyleUnderline"/>
        </w:rPr>
        <w:t>But in aggregate, capital outflows are modest, and plenty of rich Chinese are still investing in their own economy. Following an easing of rules, new private business registrations rose 45 percent in 2014 — scarcely a sign that the entrepreneurial class has given up hope</w:t>
      </w:r>
      <w:r w:rsidRPr="00145197">
        <w:rPr>
          <w:sz w:val="16"/>
        </w:rPr>
        <w:t xml:space="preserve">. </w:t>
      </w:r>
      <w:r w:rsidRPr="00145197">
        <w:rPr>
          <w:rStyle w:val="StyleUnderline"/>
        </w:rPr>
        <w:t>The crackdown on free expression and civil society is deeply distressing, but not necessarily a sign of weakness</w:t>
      </w:r>
      <w:r w:rsidRPr="00145197">
        <w:rPr>
          <w:sz w:val="16"/>
        </w:rPr>
        <w:t xml:space="preserve">. </w:t>
      </w:r>
      <w:r w:rsidRPr="00145197">
        <w:rPr>
          <w:rStyle w:val="StyleUnderline"/>
        </w:rPr>
        <w:t xml:space="preserve">It could equally be seen as </w:t>
      </w:r>
      <w:r w:rsidRPr="00145197">
        <w:rPr>
          <w:sz w:val="16"/>
        </w:rPr>
        <w:t xml:space="preserve">an assertion of confidence in the success of China’s authoritarian-capitalist model, and </w:t>
      </w:r>
      <w:r w:rsidRPr="00145197">
        <w:rPr>
          <w:rStyle w:val="StyleUnderline"/>
        </w:rPr>
        <w:t>a rejection of the idea that China needs to make concessions to liberal-democratic ideas to keep on going</w:t>
      </w:r>
      <w:r w:rsidRPr="00145197">
        <w:rPr>
          <w:sz w:val="16"/>
        </w:rPr>
        <w:t xml:space="preserve">. It is also related to the crackdown on corruption, which Shambaugh wrongly dismisses as a cynical power play. </w:t>
      </w:r>
      <w:r w:rsidRPr="00145197">
        <w:rPr>
          <w:rStyle w:val="StyleUnderline"/>
        </w:rPr>
        <w:t>Corruption at the end of the era of Xi’s predecessor Hu Jintao had got out of control, and posed a real risk of bringing down the regime. A relentless drive to limit corruption was essential to stabilize the system, and this is precisely what Xi has delivered</w:t>
      </w:r>
      <w:r w:rsidRPr="00145197">
        <w:rPr>
          <w:sz w:val="16"/>
        </w:rPr>
        <w:t xml:space="preserve">. It cannot work unless Xi can demonstrate complete control over all aspects of the political system, including ideology. As for the economy and the reform program, it is first worth pointing out that despite its severe slowdown, </w:t>
      </w:r>
      <w:r w:rsidRPr="00145197">
        <w:rPr>
          <w:rStyle w:val="StyleUnderline"/>
        </w:rPr>
        <w:t>China’s economy continues to grow faster than that of any other major country in the world. And claims that the reform program is sputtering simply do not square with the facts. 2014 saw the start of a crucial program to revamp the fiscal system, which led to the start of restructuring local government debt</w:t>
      </w:r>
      <w:r w:rsidRPr="00145197">
        <w:rPr>
          <w:sz w:val="16"/>
        </w:rPr>
        <w:t>; first steps to liberalize the one-child policy and the hukou, or household registration system (discussed for years but never achieved by previous governments); important changes in energy pricing; and linkage of the Shanghai and Hong Kong stock markets. News reports suggest that we will soon see a program to reorganize big SOEs under Temasek-like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 Finally, there is no evidence that the biggest and most important political constituency in China — t</w:t>
      </w:r>
      <w:r w:rsidRPr="00145197">
        <w:rPr>
          <w:rStyle w:val="StyleUnderline"/>
        </w:rPr>
        <w:t>he rising urban bourgeoisie</w:t>
      </w:r>
      <w:r w:rsidRPr="00145197">
        <w:rPr>
          <w:sz w:val="16"/>
        </w:rPr>
        <w:t xml:space="preserve"> — has much interest in changing the system. In my conversations with members of this class, I hear many complaints, but more </w:t>
      </w:r>
      <w:r w:rsidRPr="00145197">
        <w:rPr>
          <w:rStyle w:val="StyleUnderline"/>
        </w:rPr>
        <w:t>generally a satisfaction with the material progress China has made</w:t>
      </w:r>
      <w:r w:rsidRPr="00145197">
        <w:rPr>
          <w:sz w:val="16"/>
        </w:rPr>
        <w:t xml:space="preserve"> in the last two decades. Except for a tiny group of brave dissidents, this group in general displays little interest in political reform and none in democracy. One reason may be that they find uninspiring the record of democratic governance in other big Asian countries, such as India. More important is probably the fear that in a representative system, the interests of the urban bourgeoisie (at most 25 percent of the population) would lose out to those of the rural masses. The party may well be somewhat insecure, but the only force that might plausibly unseat it is more insecure still. </w:t>
      </w:r>
      <w:r w:rsidRPr="00145197">
        <w:rPr>
          <w:rStyle w:val="StyleUnderline"/>
        </w:rPr>
        <w:t>Predictions of Chinese political collapse have a long and futile history. Their persistent failure stems from a basic conceptual fault. Instead of facing the Chinese system on its own terms and understanding why it work</w:t>
      </w:r>
      <w:r w:rsidRPr="00145197">
        <w:rPr>
          <w:sz w:val="16"/>
        </w:rPr>
        <w:t xml:space="preserve">s — which could create insights into why it might stop working — </w:t>
      </w:r>
      <w:r w:rsidRPr="00145197">
        <w:rPr>
          <w:rStyle w:val="StyleUnderline"/>
        </w:rPr>
        <w:t>critics judge the system against what they would like it to be, and find it wanting</w:t>
      </w:r>
      <w:r w:rsidRPr="00145197">
        <w:rPr>
          <w:sz w:val="16"/>
        </w:rPr>
        <w:t xml:space="preserve">. This embeds an assumption of fragility that makes every societal problem look like an existential crisis. As a long-term resident of China, I would love the government to become more open, pluralistic and tolerant of creativity. That it refuses to do so is disappointing to me and many others, but offers no grounds for a judgment of its weakness. Seven years ago, in his excellent book China’s Communist Party: Atrophy and Adaptation, Shambaugh described the Party as “a reasonably strong and resilient institution…. To be sure, </w:t>
      </w:r>
      <w:r w:rsidRPr="00145197">
        <w:rPr>
          <w:rStyle w:val="StyleUnderline"/>
        </w:rPr>
        <w:t>it has its problems and challenges</w:t>
      </w:r>
      <w:r w:rsidRPr="00145197">
        <w:rPr>
          <w:sz w:val="16"/>
        </w:rPr>
        <w:t xml:space="preserve">, </w:t>
      </w:r>
      <w:r w:rsidRPr="00145197">
        <w:rPr>
          <w:rStyle w:val="StyleUnderline"/>
        </w:rPr>
        <w:t>but none present the real possibility of systemic collapse.”</w:t>
      </w:r>
      <w:r w:rsidRPr="00145197">
        <w:rPr>
          <w:sz w:val="16"/>
        </w:rPr>
        <w:t xml:space="preserve"> That was a good judgment then, and it remains a good judgment now.</w:t>
      </w:r>
    </w:p>
    <w:p w14:paraId="26784D38" w14:textId="77777777" w:rsidR="00371D87" w:rsidRPr="00AE2327" w:rsidRDefault="00371D87" w:rsidP="00371D87">
      <w:pPr>
        <w:pStyle w:val="Heading4"/>
      </w:pPr>
      <w:r w:rsidRPr="00AE2327">
        <w:lastRenderedPageBreak/>
        <w:t>No CCP collapse</w:t>
      </w:r>
      <w:r>
        <w:t xml:space="preserve"> or lashout</w:t>
      </w:r>
    </w:p>
    <w:p w14:paraId="70373023" w14:textId="77777777" w:rsidR="00371D87" w:rsidRPr="00897EF7" w:rsidRDefault="00371D87" w:rsidP="00371D87">
      <w:pPr>
        <w:rPr>
          <w:sz w:val="16"/>
        </w:rPr>
      </w:pPr>
      <w:r w:rsidRPr="00AE2327">
        <w:rPr>
          <w:rStyle w:val="Heading4Char"/>
        </w:rPr>
        <w:t>Pei 9</w:t>
      </w:r>
      <w:r w:rsidRPr="00897EF7">
        <w:rPr>
          <w:b/>
        </w:rPr>
        <w:t xml:space="preserve"> </w:t>
      </w:r>
      <w:r w:rsidRPr="00897EF7">
        <w:rPr>
          <w:sz w:val="16"/>
        </w:rPr>
        <w:t>(Minxin, Senior Associate in the China Program at the Carnegie Endowment for International Peace, 3/12. “Will the Chinese Communist Party Survive the Crisis?” Foreign Affairs. http://www.foreignaffairs.com/articles/64862/minxin-pei/will-the-chinese-communist-party-survive-the-crisis)</w:t>
      </w:r>
    </w:p>
    <w:p w14:paraId="103EA3E8" w14:textId="77777777" w:rsidR="00371D87" w:rsidRPr="00897EF7" w:rsidRDefault="00371D87" w:rsidP="00371D87">
      <w:pPr>
        <w:rPr>
          <w:sz w:val="16"/>
        </w:rPr>
      </w:pPr>
      <w:r w:rsidRPr="00897EF7">
        <w:rPr>
          <w:sz w:val="16"/>
        </w:rPr>
        <w:t xml:space="preserve">It might seem reasonable to expect that challenges from the disaffected urban middle class, frustrated college graduates, and unemployed migrants will constitute the principal threat to the party's rule. If those groups were in fact to band together in a powerful coalition, then the world's longest-ruling party would indeed be in deep trouble. But that is not going to happen. Such </w:t>
      </w:r>
      <w:r w:rsidRPr="00CB6F64">
        <w:rPr>
          <w:rStyle w:val="StyleUnderline"/>
          <w:highlight w:val="cyan"/>
        </w:rPr>
        <w:t>a revolutionary scenario overlooks two critical forces blocking political change in China</w:t>
      </w:r>
      <w:r w:rsidRPr="00897EF7">
        <w:rPr>
          <w:sz w:val="16"/>
        </w:rPr>
        <w:t xml:space="preserve"> and similar authoritarian political systems: </w:t>
      </w:r>
      <w:r w:rsidRPr="00BE4C2A">
        <w:rPr>
          <w:rStyle w:val="StyleUnderline"/>
        </w:rPr>
        <w:t xml:space="preserve">the </w:t>
      </w:r>
      <w:r w:rsidRPr="00CB6F64">
        <w:rPr>
          <w:rStyle w:val="StyleUnderline"/>
          <w:highlight w:val="cyan"/>
        </w:rPr>
        <w:t>regime's capacity for repression and the unity among the elite</w:t>
      </w:r>
      <w:r w:rsidRPr="00CB6F64">
        <w:rPr>
          <w:sz w:val="16"/>
          <w:highlight w:val="cyan"/>
        </w:rPr>
        <w:t xml:space="preserve">.   </w:t>
      </w:r>
      <w:r w:rsidRPr="00CB6F64">
        <w:rPr>
          <w:rStyle w:val="StyleUnderline"/>
          <w:highlight w:val="cyan"/>
        </w:rPr>
        <w:t>Economic crisis and social unrest</w:t>
      </w:r>
      <w:r w:rsidRPr="00BE4C2A">
        <w:rPr>
          <w:rStyle w:val="StyleUnderline"/>
        </w:rPr>
        <w:t xml:space="preserve"> may make it tougher for the CCP to govern, but they </w:t>
      </w:r>
      <w:r w:rsidRPr="00CB6F64">
        <w:rPr>
          <w:rStyle w:val="StyleUnderline"/>
          <w:highlight w:val="cyan"/>
        </w:rPr>
        <w:t>will not loosen the party's hold on power</w:t>
      </w:r>
      <w:r w:rsidRPr="00BE4C2A">
        <w:rPr>
          <w:rStyle w:val="StyleUnderline"/>
        </w:rPr>
        <w:t>. A glance at countries such as Zimbabwe, North Korea, Cuba, and Burma shows that</w:t>
      </w:r>
      <w:r w:rsidRPr="00897EF7">
        <w:rPr>
          <w:sz w:val="16"/>
        </w:rPr>
        <w:t xml:space="preserve"> a relatively </w:t>
      </w:r>
      <w:r w:rsidRPr="00BE4C2A">
        <w:rPr>
          <w:rStyle w:val="StyleUnderline"/>
        </w:rPr>
        <w:t>unified elite in control of the military and police can cling to power through brutal force, even in the face of abysmal economic failure</w:t>
      </w:r>
      <w:r w:rsidRPr="00897EF7">
        <w:rPr>
          <w:sz w:val="16"/>
        </w:rPr>
        <w:t xml:space="preserve">. Disunity within the ruling elite, on the other hand, weakens the regime's repressive capacity and usually spells the rulers' doom. </w:t>
      </w:r>
      <w:r w:rsidRPr="00CB6F64">
        <w:rPr>
          <w:rStyle w:val="StyleUnderline"/>
          <w:highlight w:val="cyan"/>
        </w:rPr>
        <w:t>The CCP has already demonstrated its remarkable ability to contain and suppress chronic social protest and small-scale dissident movements</w:t>
      </w:r>
      <w:r w:rsidRPr="00BE4C2A">
        <w:rPr>
          <w:rStyle w:val="StyleUnderline"/>
        </w:rPr>
        <w:t>. The regime maintains the People's Armed Police</w:t>
      </w:r>
      <w:r w:rsidRPr="00897EF7">
        <w:rPr>
          <w:sz w:val="16"/>
        </w:rPr>
        <w:t xml:space="preserve">, a well-trained and well-equipped anti-riot force of 250,000. In addition, </w:t>
      </w:r>
      <w:r w:rsidRPr="00BE4C2A">
        <w:rPr>
          <w:rStyle w:val="StyleUnderline"/>
        </w:rPr>
        <w:t>China's secret police are among the most capable in the world</w:t>
      </w:r>
      <w:r w:rsidRPr="00897EF7">
        <w:rPr>
          <w:sz w:val="16"/>
        </w:rPr>
        <w:t xml:space="preserve"> and are augmented by a vast network of informers. And although the Internet may have made control of information more difficult, </w:t>
      </w:r>
      <w:r w:rsidRPr="00BE4C2A">
        <w:rPr>
          <w:rStyle w:val="StyleUnderline"/>
        </w:rPr>
        <w:t>Chinese censors</w:t>
      </w:r>
      <w:r w:rsidRPr="00897EF7">
        <w:rPr>
          <w:sz w:val="16"/>
        </w:rPr>
        <w:t xml:space="preserve"> can still </w:t>
      </w:r>
      <w:r w:rsidRPr="00BE4C2A">
        <w:rPr>
          <w:rStyle w:val="StyleUnderline"/>
        </w:rPr>
        <w:t>react quickly and thoroughly to end the dissemination of dangerous news</w:t>
      </w:r>
      <w:r w:rsidRPr="00897EF7">
        <w:rPr>
          <w:sz w:val="16"/>
        </w:rPr>
        <w:t xml:space="preserve">.   Since the Tiananmen crackdown, the Chinese government has greatly refined its repressive capabilities. </w:t>
      </w:r>
      <w:r w:rsidRPr="00CB6F64">
        <w:rPr>
          <w:rStyle w:val="StyleUnderline"/>
          <w:highlight w:val="cyan"/>
        </w:rPr>
        <w:t>Responding to tens of thousands of riots each year has made Chinese law enforcement the most experienced in the world at crowd control and dispersion</w:t>
      </w:r>
      <w:r w:rsidRPr="00897EF7">
        <w:rPr>
          <w:sz w:val="16"/>
        </w:rPr>
        <w:t>. Chinese state security services have applied the tactic of "political decapitation" to great effect, quickly arresting protest leaders and leaving their followers disorganized, demoralized, and impotent. If worsening economic conditions lead to a potentially explosive political situation, the party will stick to these tried-and-true practices to ward off any organized movement against the regime.</w:t>
      </w:r>
    </w:p>
    <w:p w14:paraId="4E22B20E" w14:textId="77777777" w:rsidR="00371D87" w:rsidRDefault="00371D87" w:rsidP="00371D87"/>
    <w:p w14:paraId="24159476" w14:textId="77777777" w:rsidR="00371D87" w:rsidRPr="00D55844" w:rsidRDefault="00371D87" w:rsidP="00371D87"/>
    <w:p w14:paraId="6AED3062" w14:textId="77777777" w:rsidR="00371D87" w:rsidRPr="00477827" w:rsidRDefault="00371D87" w:rsidP="00371D87">
      <w:pPr>
        <w:pStyle w:val="Heading3"/>
      </w:pPr>
      <w:r>
        <w:lastRenderedPageBreak/>
        <w:t>Indo-Pacific Strategy Good – Stability</w:t>
      </w:r>
    </w:p>
    <w:p w14:paraId="2865FE50" w14:textId="77777777" w:rsidR="00371D87" w:rsidRDefault="00371D87" w:rsidP="00371D87">
      <w:pPr>
        <w:pStyle w:val="Heading4"/>
      </w:pPr>
      <w:r>
        <w:t xml:space="preserve">Arms sales and interoperability key to US-India military partnership – deters China and stabilizes the Indo-Pacific </w:t>
      </w:r>
    </w:p>
    <w:p w14:paraId="6BDA0D50" w14:textId="77777777" w:rsidR="00371D87" w:rsidRPr="00134FF1" w:rsidRDefault="00371D87" w:rsidP="00371D87">
      <w:r w:rsidRPr="0057700F">
        <w:rPr>
          <w:rStyle w:val="Style13ptBold"/>
        </w:rPr>
        <w:t>Tarapore 18</w:t>
      </w:r>
      <w:r>
        <w:t xml:space="preserve"> Arzan Tarapore, nonresident fellow at the National Bureau of Asian Research, 10-7-2018. How India’s Rise Can Complement U.S. Strategy. Lawfare. https://www.lawfareblog.com/how-indias-rise-can-complement-us-strategy /jh</w:t>
      </w:r>
    </w:p>
    <w:p w14:paraId="273DB67E" w14:textId="77777777" w:rsidR="00371D87" w:rsidRDefault="00371D87" w:rsidP="00371D87">
      <w:r>
        <w:t>Editor’s Note: The strategic balance in Asia is changing dramatically, presenting both risks and opportunities for the United States. The dynamic between China and India is one important concern, particularly as U.S. relations with India have gone from tepid to friendly. Arzan Tarapore of the National Bureau of Asian Research argues that some forms of balancing China with India are unlikely to work but that helping India build up its maritime presence would be an effective counter to China's rise.</w:t>
      </w:r>
    </w:p>
    <w:p w14:paraId="058EC024" w14:textId="77777777" w:rsidR="00371D87" w:rsidRDefault="00371D87" w:rsidP="00371D87">
      <w:r>
        <w:t>Daniel Byman</w:t>
      </w:r>
    </w:p>
    <w:p w14:paraId="506DD9AD" w14:textId="77777777" w:rsidR="00371D87" w:rsidRDefault="00371D87" w:rsidP="00371D87">
      <w:r>
        <w:t xml:space="preserve">At the inaugural U.S.-India 2+2 meeting in New Delhi last month, Secretary of State Mike Pompeo declared that “we fully support India’s rise as a leading global power.” At the meeting, </w:t>
      </w:r>
      <w:r w:rsidRPr="00C13B3E">
        <w:rPr>
          <w:rStyle w:val="StyleUnderline"/>
        </w:rPr>
        <w:t xml:space="preserve">the United States reaffirmed its intent to help build Indian military power in an effort to counter-balance a rising China. Such a strategy </w:t>
      </w:r>
      <w:r>
        <w:t xml:space="preserve">has long been advocated by experts, and </w:t>
      </w:r>
      <w:r w:rsidRPr="00C13B3E">
        <w:rPr>
          <w:rStyle w:val="StyleUnderline"/>
        </w:rPr>
        <w:t xml:space="preserve">is a key pillar of Washington’s “free and open Indo-Pacific strategy.” </w:t>
      </w:r>
      <w:r>
        <w:t>But how can India’s rise complement U.S. strategy? I argue here that</w:t>
      </w:r>
      <w:r w:rsidRPr="00AE76CB">
        <w:rPr>
          <w:rStyle w:val="StyleUnderline"/>
        </w:rPr>
        <w:t xml:space="preserve"> the United States can benefit from the rise of Indian military powe</w:t>
      </w:r>
      <w:r>
        <w:t xml:space="preserve">r—but rather than simply assuming that a rising India will intrinsically counter-balance China, </w:t>
      </w:r>
      <w:r w:rsidRPr="00AE76CB">
        <w:rPr>
          <w:rStyle w:val="StyleUnderline"/>
        </w:rPr>
        <w:t>U.S. strategy requires a clear appreciation of India’s specific constraints and advantages</w:t>
      </w:r>
      <w:r>
        <w:t xml:space="preserve">. In particular, </w:t>
      </w:r>
      <w:r w:rsidRPr="00AE76CB">
        <w:rPr>
          <w:rStyle w:val="StyleUnderline"/>
        </w:rPr>
        <w:t>the United States should</w:t>
      </w:r>
      <w:r>
        <w:t xml:space="preserve"> not expect India to challenge China militarily on their land border, but it should </w:t>
      </w:r>
      <w:r w:rsidRPr="00AE76CB">
        <w:rPr>
          <w:rStyle w:val="StyleUnderline"/>
        </w:rPr>
        <w:t>support Indian efforts to build strategic leverage in the Indian Ocean regio</w:t>
      </w:r>
      <w:r>
        <w:t>n.</w:t>
      </w:r>
    </w:p>
    <w:p w14:paraId="2144AF52" w14:textId="77777777" w:rsidR="00371D87" w:rsidRDefault="00371D87" w:rsidP="00371D87">
      <w:r>
        <w:t xml:space="preserve">Official U.S. statements have been hopeful about India, but vague. U.S. leaders have noted that India should play a significant role in regional security, and that the United States should build India’s security capacity. Thus </w:t>
      </w:r>
      <w:r w:rsidRPr="00AE76CB">
        <w:rPr>
          <w:rStyle w:val="StyleUnderline"/>
        </w:rPr>
        <w:t>most of the policy work in aligning U.S. and Indian strategies revolves around defense technology and trade as the primary engine of the wider strategic relationship</w:t>
      </w:r>
      <w:r>
        <w:t>. This general intent to build Indian power, combined with lofty statements about a joint strategic vision, creates unrealistic expectations for India’s role in the region. In the absence of clarity on India’s military capabilities and priorities, pundits in Washington are tempted to characterize India as a strategic savior—sometimes with ideas that verge on outlandish.</w:t>
      </w:r>
    </w:p>
    <w:p w14:paraId="63069EB9" w14:textId="77777777" w:rsidR="00371D87" w:rsidRDefault="00371D87" w:rsidP="00371D87">
      <w:r>
        <w:t>Writing in Lawfare in August, Oriana Skylar Mastro took aim at one such concept – that India could compel China to reorder its strategic priorities. Some strategists have suggested that the United States should help build up Indian ground forces; that would goad China into shifting its military posture towards continental South Asia and away from maritime capabilities that might threaten the United States. Mastro argued that such a strategy would fail because Beijing continually downplays democratic India’s power to preserve the Chinese Communist Party’s own domestic legitimacy. Mastro is right to critique the goading strategy—but for the wrong reasons.</w:t>
      </w:r>
    </w:p>
    <w:p w14:paraId="1004196B" w14:textId="77777777" w:rsidR="00371D87" w:rsidRDefault="00371D87" w:rsidP="00371D87">
      <w:r>
        <w:t>Why Goading China Will Not Work</w:t>
      </w:r>
    </w:p>
    <w:p w14:paraId="084FDB2B" w14:textId="77777777" w:rsidR="00371D87" w:rsidRPr="000508D1" w:rsidRDefault="00371D87" w:rsidP="00371D87">
      <w:r w:rsidRPr="000508D1">
        <w:lastRenderedPageBreak/>
        <w:t>In reality, India will not goad China to shift resources toward South Asia because of their military balance, not because of Chinese domestic politics. Immutable factors—military geography, organization, and doctrine—limit the threat India can pose on their land border, even with significant U.S. support. The bulk of India’s forces near the border are mountain infantry units designed for border defense, rather than the concentrated mechanized forces that would be required for offensive operations into China. A new Mountain Strike Corps has been partially raised, but plans have been scaled back and slowed. Indian Army and Air Force units lack joint command arrangements and have been slow to adopt modern networked C4ISR capabilities. In case of war, Indian troops would have to contend with highly unfavorable geography—a steep ascent to the border in mountainous terrain on a few low-capacity roads. A decade-old program to upgrade border roads remains woefully behind schedule.</w:t>
      </w:r>
    </w:p>
    <w:p w14:paraId="7A97A40F" w14:textId="77777777" w:rsidR="00371D87" w:rsidRDefault="00371D87" w:rsidP="00371D87">
      <w:r>
        <w:t>On land and in the air, then, India’s conventional forces lack the combat power and reach to strike anything in China except tactical military targets near the border. Indeed, China’s sparsely-populated and relatively undeveloped west would offer it enormous strategic depth in a conflict with India, and using its extensive extensive network of air and ground infrastructure, it could quickly surge heavy mechanized forces to overwhelm any border skirmishers. China’s greatest security threats in the west, by far, are its restive minorities in Tibet and Xinjiang—not India.</w:t>
      </w:r>
    </w:p>
    <w:p w14:paraId="267DD06E" w14:textId="77777777" w:rsidR="00371D87" w:rsidRPr="000508D1" w:rsidRDefault="00371D87" w:rsidP="00371D87">
      <w:r w:rsidRPr="000508D1">
        <w:t>With this enduring asymmetric balance of military power, any feasible increase in Indian capabilities—even if supplemented by the United States—would be easily managed by China’s existing force posture. A competitive strategy of drawing China westward is likely to fail. However, this does not mean, as Mastro suggests, that there is limited utility in a strategic partnership with India. There are other, more effective ways that India can complement U.S. strategy in counter-balancing Chinese power.</w:t>
      </w:r>
    </w:p>
    <w:p w14:paraId="43B1E4E7" w14:textId="77777777" w:rsidR="00371D87" w:rsidRDefault="00371D87" w:rsidP="00371D87">
      <w:r>
        <w:t>Building Strategic Leverage in the Indian Ocean Region</w:t>
      </w:r>
    </w:p>
    <w:p w14:paraId="1AA73CB3" w14:textId="77777777" w:rsidR="00371D87" w:rsidRPr="002E2E0E" w:rsidRDefault="00371D87" w:rsidP="00371D87">
      <w:pPr>
        <w:rPr>
          <w:rStyle w:val="StyleUnderline"/>
        </w:rPr>
      </w:pPr>
      <w:r w:rsidRPr="00BA416C">
        <w:rPr>
          <w:rStyle w:val="StyleUnderline"/>
        </w:rPr>
        <w:t>A rising India will complement U.S. strategy if it continues to build strategic leverage against China in the Indian Ocean region</w:t>
      </w:r>
      <w:r>
        <w:t xml:space="preserve">. As China continues to expand its military capabilities and global interests, </w:t>
      </w:r>
      <w:r w:rsidRPr="00BA416C">
        <w:rPr>
          <w:rStyle w:val="StyleUnderline"/>
        </w:rPr>
        <w:t>India would be an important counter-balance if it can, with the support of the United States</w:t>
      </w:r>
      <w:r>
        <w:t xml:space="preserve"> and other likeminded states, </w:t>
      </w:r>
      <w:r w:rsidRPr="00BA416C">
        <w:rPr>
          <w:rStyle w:val="StyleUnderline"/>
        </w:rPr>
        <w:t xml:space="preserve">deny China the ability to militarily dominate the Indian Ocean or politically destabilize its littoral states. The aim would </w:t>
      </w:r>
      <w:r>
        <w:t xml:space="preserve">not </w:t>
      </w:r>
      <w:r w:rsidRPr="00BA416C">
        <w:rPr>
          <w:rStyle w:val="StyleUnderline"/>
        </w:rPr>
        <w:t>be</w:t>
      </w:r>
      <w:r>
        <w:t xml:space="preserve"> not to establish Indian hegemony or deny a Chinese presence</w:t>
      </w:r>
      <w:r w:rsidRPr="00BA416C">
        <w:t>, but</w:t>
      </w:r>
      <w:r w:rsidRPr="00BA416C">
        <w:rPr>
          <w:rStyle w:val="StyleUnderline"/>
        </w:rPr>
        <w:t xml:space="preserve"> to maintain a reliable competitive advantage in the region.</w:t>
      </w:r>
      <w:r>
        <w:t xml:space="preserve"> </w:t>
      </w:r>
      <w:r w:rsidRPr="0058202C">
        <w:rPr>
          <w:rStyle w:val="StyleUnderline"/>
        </w:rPr>
        <w:t>Strategic leverage could partially offset China’s local advantages closer to its homeland, in the Himalayas and within its first island chain—</w:t>
      </w:r>
      <w:r>
        <w:t xml:space="preserve">which would be </w:t>
      </w:r>
      <w:r w:rsidRPr="0058202C">
        <w:rPr>
          <w:rStyle w:val="StyleUnderline"/>
        </w:rPr>
        <w:t>useful</w:t>
      </w:r>
      <w:r>
        <w:t xml:space="preserve"> not only </w:t>
      </w:r>
      <w:r w:rsidRPr="0058202C">
        <w:rPr>
          <w:rStyle w:val="StyleUnderline"/>
        </w:rPr>
        <w:t xml:space="preserve">for countering Chinese actions in the Indian Ocean </w:t>
      </w:r>
      <w:r>
        <w:t xml:space="preserve">itself, but </w:t>
      </w:r>
      <w:r w:rsidRPr="002E2E0E">
        <w:rPr>
          <w:rStyle w:val="StyleUnderline"/>
        </w:rPr>
        <w:t>also</w:t>
      </w:r>
      <w:r>
        <w:t xml:space="preserve"> for app</w:t>
      </w:r>
      <w:r w:rsidRPr="002E2E0E">
        <w:rPr>
          <w:rStyle w:val="StyleUnderline"/>
        </w:rPr>
        <w:t>lying pressure</w:t>
      </w:r>
      <w:r>
        <w:t xml:space="preserve"> against Chinese assets there</w:t>
      </w:r>
      <w:r w:rsidRPr="002E2E0E">
        <w:rPr>
          <w:rStyle w:val="StyleUnderline"/>
        </w:rPr>
        <w:t xml:space="preserve"> in case of a crisis </w:t>
      </w:r>
      <w:r>
        <w:t xml:space="preserve">or a conflict </w:t>
      </w:r>
      <w:r w:rsidRPr="002E2E0E">
        <w:rPr>
          <w:rStyle w:val="StyleUnderline"/>
        </w:rPr>
        <w:t>sparked elsewhere.</w:t>
      </w:r>
    </w:p>
    <w:p w14:paraId="1CD05D25" w14:textId="77777777" w:rsidR="00371D87" w:rsidRDefault="00371D87" w:rsidP="00371D87">
      <w:r>
        <w:t>In practice, building strategic leverage would entail specific military activities to counter the PLA’s expanding presence. In peacetime, leverage would require improved maritime domain awareness (MDA), using a network of shore-based radars and other sensors to develop an accurate and multilaterally-shareable picture of China’s military presence.</w:t>
      </w:r>
      <w:r w:rsidRPr="00295D4C">
        <w:rPr>
          <w:rStyle w:val="StyleUnderline"/>
        </w:rPr>
        <w:t xml:space="preserve"> Security cooperation</w:t>
      </w:r>
      <w:r>
        <w:t xml:space="preserve"> with regional states, for example </w:t>
      </w:r>
      <w:r w:rsidRPr="00295D4C">
        <w:rPr>
          <w:rStyle w:val="StyleUnderline"/>
        </w:rPr>
        <w:t>through arms transfers and training, is also necessary to build Indian influence</w:t>
      </w:r>
      <w:r>
        <w:t xml:space="preserve"> among regional states’ political and military institutions. In crisis or war, leverage could come from the ability to control key chokepoints, such as the Malacca and Sunda Straits; the ability to interdict deployed Chinese forces, if they can be tracked through improved MDA; and the ability to hold at risk isolated Chinese facilities, such as those in Djibouti and Gwadar.</w:t>
      </w:r>
    </w:p>
    <w:p w14:paraId="00921E2D" w14:textId="77777777" w:rsidR="00371D87" w:rsidRDefault="00371D87" w:rsidP="00371D87">
      <w:r>
        <w:lastRenderedPageBreak/>
        <w:t>As these illustrative missions show, building strategic leverage places manageable demands on Indian military power. India’s military has been slow to expand its regional presence, and recognizes a growing urgency for modernization. But India need not match Chinese power to compete effectively in this region. Given its geographic and political advantages, India can build its leverage with relatively modest but strategically important capabilities. Thus, for example, rather than establishing sea control across the ocean, India need only aim for temporary and local sea denial using a surveillance screen and anti-access/area denial tactics near chokepoints and sea lines of communication.</w:t>
      </w:r>
    </w:p>
    <w:p w14:paraId="009C4DA3" w14:textId="77777777" w:rsidR="00371D87" w:rsidRPr="00130A8C" w:rsidRDefault="00371D87" w:rsidP="00371D87">
      <w:r>
        <w:t xml:space="preserve">Similarly, </w:t>
      </w:r>
      <w:r w:rsidRPr="00295D4C">
        <w:rPr>
          <w:rStyle w:val="StyleUnderline"/>
        </w:rPr>
        <w:t>for the United States, building Indian leverage offers a more manageable framework for designing its defense relationship with India. The United States</w:t>
      </w:r>
      <w:r>
        <w:t xml:space="preserve"> can and </w:t>
      </w:r>
      <w:r w:rsidRPr="00295D4C">
        <w:rPr>
          <w:rStyle w:val="StyleUnderline"/>
        </w:rPr>
        <w:t>should pursue a broad spectrum of defense cooperation with India</w:t>
      </w:r>
      <w:r>
        <w:t xml:space="preserve">, but building strategic leverage in the Indian Ocean region demands that the United States prioritize certain activities over others. </w:t>
      </w:r>
      <w:r w:rsidRPr="00295D4C">
        <w:rPr>
          <w:rStyle w:val="StyleUnderline"/>
        </w:rPr>
        <w:t xml:space="preserve">In particular, the United States should seek to build habits of </w:t>
      </w:r>
      <w:r w:rsidRPr="00295D4C">
        <w:rPr>
          <w:rStyle w:val="Emphasis"/>
        </w:rPr>
        <w:t>interoperability</w:t>
      </w:r>
      <w:r>
        <w:t xml:space="preserve">, </w:t>
      </w:r>
      <w:r w:rsidRPr="00130A8C">
        <w:rPr>
          <w:rStyle w:val="StyleUnderline"/>
        </w:rPr>
        <w:t>ensuring that the U.S. and Indian military organizations are mutually intelligible and mutually supporting,</w:t>
      </w:r>
      <w:r>
        <w:t xml:space="preserve"> both bilaterally and alongside other likeminded states such as Japan and Aus</w:t>
      </w:r>
      <w:r w:rsidRPr="00130A8C">
        <w:t>tralia. The United States has already scored significant advances on this front—for example, by signing COMCASA, an agreement enabling secure communications between United States and Indian military units.</w:t>
      </w:r>
    </w:p>
    <w:p w14:paraId="075B1CEB" w14:textId="77777777" w:rsidR="00371D87" w:rsidRDefault="00371D87" w:rsidP="00371D87">
      <w:r>
        <w:t>Future initiatives should redouble this emphasis on non-tangible elements of capability, which are often overshadowed by major arms transfers. For example, a U.S.-India tri-service exercise in 2019—as announced at the 2+2 meeting—should directly expose India’s only joint command, the Andaman and Nicobar Command, to U.S. best practices in joint operations. And the Quad dialog, due to hold its third semi-annual meeting later this year, should extend discussions to the military operational level to share perspectives on contingency planning.</w:t>
      </w:r>
    </w:p>
    <w:p w14:paraId="4D7112E9" w14:textId="77777777" w:rsidR="00371D87" w:rsidRDefault="00371D87" w:rsidP="00371D87">
      <w:r w:rsidRPr="00130A8C">
        <w:rPr>
          <w:rStyle w:val="StyleUnderline"/>
        </w:rPr>
        <w:t>If India continues to build this type of strategic leverage in the Indian Ocean region, its rise would complement U.S. strategy.</w:t>
      </w:r>
      <w:r>
        <w:t xml:space="preserve"> It bears repeating that the purpose of this leverage is not to contain China or keep it out of the Indian Ocean. Rather,</w:t>
      </w:r>
      <w:r w:rsidRPr="00130A8C">
        <w:rPr>
          <w:rStyle w:val="StyleUnderline"/>
        </w:rPr>
        <w:t xml:space="preserve"> Indian leverage would be used to share the burden of safeguarding open oceanic waters, deter and deny possible Chinese attempts to coerce regional states, and create options to militarily pressure China</w:t>
      </w:r>
      <w:r>
        <w:t>—which are currently lacking—should relations deteriorate. In</w:t>
      </w:r>
      <w:r w:rsidRPr="00130A8C">
        <w:t xml:space="preserve"> this way, </w:t>
      </w:r>
      <w:r w:rsidRPr="00130A8C">
        <w:rPr>
          <w:rStyle w:val="StyleUnderline"/>
        </w:rPr>
        <w:t>as India builds leverage, China’s expanding military presence in the Indian Ocean region could become its expanding vulnerability</w:t>
      </w:r>
      <w:r>
        <w:t>. This is a dimension of India’s rise that Washington should wholeheartedly support.</w:t>
      </w:r>
    </w:p>
    <w:p w14:paraId="4A9B2DF9" w14:textId="77777777" w:rsidR="009E5438" w:rsidRPr="005A0B70" w:rsidRDefault="009E5438" w:rsidP="005A0B70"/>
    <w:p w14:paraId="1D4C93EF" w14:textId="3E1136EF" w:rsidR="001367F9" w:rsidRDefault="004264B0" w:rsidP="001367F9">
      <w:pPr>
        <w:pStyle w:val="Heading2"/>
      </w:pPr>
      <w:r>
        <w:lastRenderedPageBreak/>
        <w:t xml:space="preserve">A2 </w:t>
      </w:r>
      <w:r w:rsidR="001367F9">
        <w:t>Pakistan</w:t>
      </w:r>
      <w:r>
        <w:t xml:space="preserve"> Advantage</w:t>
      </w:r>
    </w:p>
    <w:p w14:paraId="35754152" w14:textId="5A5F11F4" w:rsidR="00A705B6" w:rsidRDefault="00A705B6" w:rsidP="00A705B6">
      <w:pPr>
        <w:pStyle w:val="Heading3"/>
      </w:pPr>
      <w:r>
        <w:lastRenderedPageBreak/>
        <w:t xml:space="preserve">Indo-Pak </w:t>
      </w:r>
      <w:r w:rsidR="00C177F6">
        <w:t xml:space="preserve">nuclear </w:t>
      </w:r>
      <w:r>
        <w:t>defense</w:t>
      </w:r>
    </w:p>
    <w:p w14:paraId="462BF4E3" w14:textId="77777777" w:rsidR="00A705B6" w:rsidRPr="00DD78E9" w:rsidRDefault="00A705B6" w:rsidP="00A705B6">
      <w:pPr>
        <w:pStyle w:val="Heading4"/>
        <w:rPr>
          <w:rFonts w:asciiTheme="minorHAnsi" w:hAnsiTheme="minorHAnsi" w:cstheme="minorHAnsi"/>
        </w:rPr>
      </w:pPr>
      <w:r w:rsidRPr="00DD78E9">
        <w:rPr>
          <w:rFonts w:asciiTheme="minorHAnsi" w:hAnsiTheme="minorHAnsi" w:cstheme="minorHAnsi"/>
        </w:rPr>
        <w:t xml:space="preserve">Empirics should frame the debate—tensions </w:t>
      </w:r>
      <w:r w:rsidRPr="00DD78E9">
        <w:rPr>
          <w:rFonts w:asciiTheme="minorHAnsi" w:hAnsiTheme="minorHAnsi" w:cstheme="minorHAnsi"/>
          <w:u w:val="single"/>
        </w:rPr>
        <w:t>always seem</w:t>
      </w:r>
      <w:r w:rsidRPr="00DD78E9">
        <w:rPr>
          <w:rFonts w:asciiTheme="minorHAnsi" w:hAnsiTheme="minorHAnsi" w:cstheme="minorHAnsi"/>
        </w:rPr>
        <w:t xml:space="preserve"> worse than ever but the </w:t>
      </w:r>
      <w:r w:rsidRPr="00DD78E9">
        <w:rPr>
          <w:rFonts w:asciiTheme="minorHAnsi" w:hAnsiTheme="minorHAnsi" w:cstheme="minorHAnsi"/>
          <w:u w:val="single"/>
        </w:rPr>
        <w:t>closer they get</w:t>
      </w:r>
      <w:r w:rsidRPr="00DD78E9">
        <w:rPr>
          <w:rFonts w:asciiTheme="minorHAnsi" w:hAnsiTheme="minorHAnsi" w:cstheme="minorHAnsi"/>
        </w:rPr>
        <w:t xml:space="preserve"> to going nuclear the </w:t>
      </w:r>
      <w:r w:rsidRPr="00DD78E9">
        <w:rPr>
          <w:rFonts w:asciiTheme="minorHAnsi" w:hAnsiTheme="minorHAnsi" w:cstheme="minorHAnsi"/>
          <w:u w:val="single"/>
        </w:rPr>
        <w:t>less likely</w:t>
      </w:r>
      <w:r w:rsidRPr="00DD78E9">
        <w:rPr>
          <w:rFonts w:asciiTheme="minorHAnsi" w:hAnsiTheme="minorHAnsi" w:cstheme="minorHAnsi"/>
        </w:rPr>
        <w:t xml:space="preserve"> they actually do</w:t>
      </w:r>
    </w:p>
    <w:p w14:paraId="1F5E8E5F" w14:textId="77777777" w:rsidR="00A705B6" w:rsidRPr="00DD78E9" w:rsidRDefault="00A705B6" w:rsidP="00A705B6">
      <w:pPr>
        <w:rPr>
          <w:rFonts w:asciiTheme="minorHAnsi" w:hAnsiTheme="minorHAnsi" w:cstheme="minorHAnsi"/>
        </w:rPr>
      </w:pPr>
      <w:r w:rsidRPr="00DD78E9">
        <w:rPr>
          <w:rStyle w:val="Style13ptBold"/>
          <w:rFonts w:asciiTheme="minorHAnsi" w:hAnsiTheme="minorHAnsi" w:cstheme="minorHAnsi"/>
        </w:rPr>
        <w:t>Dalton and Perkovich, 16</w:t>
      </w:r>
      <w:r w:rsidRPr="00DD78E9">
        <w:rPr>
          <w:rFonts w:asciiTheme="minorHAnsi" w:hAnsiTheme="minorHAnsi" w:cstheme="minorHAnsi"/>
        </w:rPr>
        <w:t xml:space="preserve">—Co-director, Nuclear Policy Program AND Vice President for Studies, Carnegie Endowment for National Peace (Toby and George, “India’s Nuclear Options and Escalation Dominance,” </w:t>
      </w:r>
      <w:hyperlink r:id="rId33" w:history="1">
        <w:r w:rsidRPr="00DD78E9">
          <w:rPr>
            <w:rStyle w:val="Hyperlink"/>
            <w:rFonts w:asciiTheme="minorHAnsi" w:hAnsiTheme="minorHAnsi" w:cstheme="minorHAnsi"/>
          </w:rPr>
          <w:t>http://carnegieendowment.org/2016/05/19/india-s-nuclear-options-and-escalation-dominance-pub-63609</w:t>
        </w:r>
      </w:hyperlink>
      <w:r w:rsidRPr="00DD78E9">
        <w:rPr>
          <w:rFonts w:asciiTheme="minorHAnsi" w:hAnsiTheme="minorHAnsi" w:cstheme="minorHAnsi"/>
        </w:rPr>
        <w:t>, dml)</w:t>
      </w:r>
    </w:p>
    <w:p w14:paraId="09888731" w14:textId="77777777" w:rsidR="00A705B6" w:rsidRPr="00DD78E9" w:rsidRDefault="00A705B6" w:rsidP="00A705B6">
      <w:pPr>
        <w:rPr>
          <w:rFonts w:asciiTheme="minorHAnsi" w:hAnsiTheme="minorHAnsi" w:cstheme="minorHAnsi"/>
        </w:rPr>
      </w:pPr>
      <w:r w:rsidRPr="00DD78E9">
        <w:rPr>
          <w:rStyle w:val="Emphasis"/>
          <w:rFonts w:asciiTheme="minorHAnsi" w:hAnsiTheme="minorHAnsi" w:cstheme="minorHAnsi"/>
        </w:rPr>
        <w:t>Reviewing the record</w:t>
      </w:r>
      <w:r w:rsidRPr="00DD78E9">
        <w:rPr>
          <w:rStyle w:val="StyleUnderline"/>
          <w:rFonts w:asciiTheme="minorHAnsi" w:hAnsiTheme="minorHAnsi" w:cstheme="minorHAnsi"/>
        </w:rPr>
        <w:t xml:space="preserve"> of</w:t>
      </w:r>
      <w:r w:rsidRPr="00DD78E9">
        <w:rPr>
          <w:rFonts w:asciiTheme="minorHAnsi" w:hAnsiTheme="minorHAnsi" w:cstheme="minorHAnsi"/>
        </w:rPr>
        <w:t xml:space="preserve"> conflicts and </w:t>
      </w:r>
      <w:r w:rsidRPr="00DD78E9">
        <w:rPr>
          <w:rStyle w:val="StyleUnderline"/>
          <w:rFonts w:asciiTheme="minorHAnsi" w:hAnsiTheme="minorHAnsi" w:cstheme="minorHAnsi"/>
        </w:rPr>
        <w:t>crises</w:t>
      </w:r>
      <w:r w:rsidRPr="00DD78E9">
        <w:rPr>
          <w:rFonts w:asciiTheme="minorHAnsi" w:hAnsiTheme="minorHAnsi" w:cstheme="minorHAnsi"/>
        </w:rPr>
        <w:t xml:space="preserve"> in South Asia since 1990 </w:t>
      </w:r>
      <w:r w:rsidRPr="00DD78E9">
        <w:rPr>
          <w:rStyle w:val="StyleUnderline"/>
          <w:rFonts w:asciiTheme="minorHAnsi" w:hAnsiTheme="minorHAnsi" w:cstheme="minorHAnsi"/>
        </w:rPr>
        <w:t xml:space="preserve">through a prism of </w:t>
      </w:r>
      <w:r w:rsidRPr="00DD78E9">
        <w:rPr>
          <w:rStyle w:val="Emphasis"/>
          <w:rFonts w:asciiTheme="minorHAnsi" w:hAnsiTheme="minorHAnsi" w:cstheme="minorHAnsi"/>
        </w:rPr>
        <w:t>escalation dominance</w:t>
      </w:r>
      <w:r w:rsidRPr="00DD78E9">
        <w:rPr>
          <w:rStyle w:val="StyleUnderline"/>
          <w:rFonts w:asciiTheme="minorHAnsi" w:hAnsiTheme="minorHAnsi" w:cstheme="minorHAnsi"/>
        </w:rPr>
        <w:t xml:space="preserve"> indicates that </w:t>
      </w:r>
      <w:r w:rsidRPr="00CB6F64">
        <w:rPr>
          <w:rStyle w:val="StyleUnderline"/>
          <w:rFonts w:asciiTheme="minorHAnsi" w:hAnsiTheme="minorHAnsi" w:cstheme="minorHAnsi"/>
          <w:highlight w:val="cyan"/>
        </w:rPr>
        <w:t xml:space="preserve">the threat of </w:t>
      </w:r>
      <w:r w:rsidRPr="00CB6F64">
        <w:rPr>
          <w:rStyle w:val="Emphasis"/>
          <w:rFonts w:asciiTheme="minorHAnsi" w:hAnsiTheme="minorHAnsi" w:cstheme="minorHAnsi"/>
          <w:highlight w:val="cyan"/>
        </w:rPr>
        <w:t>any conflict becoming nuclear</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has</w:t>
      </w:r>
      <w:r w:rsidRPr="00DD78E9">
        <w:rPr>
          <w:rStyle w:val="StyleUnderline"/>
          <w:rFonts w:asciiTheme="minorHAnsi" w:hAnsiTheme="minorHAnsi" w:cstheme="minorHAnsi"/>
        </w:rPr>
        <w:t xml:space="preserve"> had </w:t>
      </w:r>
      <w:r w:rsidRPr="00CB6F64">
        <w:rPr>
          <w:rStyle w:val="StyleUnderline"/>
          <w:rFonts w:asciiTheme="minorHAnsi" w:hAnsiTheme="minorHAnsi" w:cstheme="minorHAnsi"/>
          <w:highlight w:val="cyan"/>
        </w:rPr>
        <w:t xml:space="preserve">a </w:t>
      </w:r>
      <w:r w:rsidRPr="00CB6F64">
        <w:rPr>
          <w:rStyle w:val="Emphasis"/>
          <w:rFonts w:asciiTheme="minorHAnsi" w:hAnsiTheme="minorHAnsi" w:cstheme="minorHAnsi"/>
          <w:highlight w:val="cyan"/>
        </w:rPr>
        <w:t>dampening effect</w:t>
      </w:r>
      <w:r w:rsidRPr="00DD78E9">
        <w:rPr>
          <w:rFonts w:asciiTheme="minorHAnsi" w:hAnsiTheme="minorHAnsi" w:cstheme="minorHAnsi"/>
        </w:rPr>
        <w:t xml:space="preserve"> on Indian strategy and decisionmaking, even though </w:t>
      </w:r>
      <w:r w:rsidRPr="00DD78E9">
        <w:rPr>
          <w:rStyle w:val="StyleUnderline"/>
          <w:rFonts w:asciiTheme="minorHAnsi" w:hAnsiTheme="minorHAnsi" w:cstheme="minorHAnsi"/>
        </w:rPr>
        <w:t xml:space="preserve">nuclear </w:t>
      </w:r>
      <w:r w:rsidRPr="00CB6F64">
        <w:rPr>
          <w:rStyle w:val="StyleUnderline"/>
          <w:rFonts w:asciiTheme="minorHAnsi" w:hAnsiTheme="minorHAnsi" w:cstheme="minorHAnsi"/>
          <w:highlight w:val="cyan"/>
        </w:rPr>
        <w:t xml:space="preserve">deterrence has </w:t>
      </w:r>
      <w:r w:rsidRPr="00CB6F64">
        <w:rPr>
          <w:rStyle w:val="Emphasis"/>
          <w:rFonts w:asciiTheme="minorHAnsi" w:hAnsiTheme="minorHAnsi" w:cstheme="minorHAnsi"/>
          <w:highlight w:val="cyan"/>
        </w:rPr>
        <w:t>prevented</w:t>
      </w:r>
      <w:r w:rsidRPr="00DD78E9">
        <w:rPr>
          <w:rStyle w:val="Emphasis"/>
          <w:rFonts w:asciiTheme="minorHAnsi" w:hAnsiTheme="minorHAnsi" w:cstheme="minorHAnsi"/>
        </w:rPr>
        <w:t xml:space="preserve"> major conventional </w:t>
      </w:r>
      <w:r w:rsidRPr="00CB6F64">
        <w:rPr>
          <w:rStyle w:val="Emphasis"/>
          <w:rFonts w:asciiTheme="minorHAnsi" w:hAnsiTheme="minorHAnsi" w:cstheme="minorHAnsi"/>
          <w:highlight w:val="cyan"/>
        </w:rPr>
        <w:t>conflict</w:t>
      </w:r>
      <w:r w:rsidRPr="00DD78E9">
        <w:rPr>
          <w:rFonts w:asciiTheme="minorHAnsi" w:hAnsiTheme="minorHAnsi" w:cstheme="minorHAnsi"/>
        </w:rPr>
        <w:t xml:space="preserve">.73 </w:t>
      </w:r>
      <w:r w:rsidRPr="00DD78E9">
        <w:rPr>
          <w:rStyle w:val="StyleUnderline"/>
          <w:rFonts w:asciiTheme="minorHAnsi" w:hAnsiTheme="minorHAnsi" w:cstheme="minorHAnsi"/>
        </w:rPr>
        <w:t xml:space="preserve">The </w:t>
      </w:r>
      <w:r w:rsidRPr="00CB6F64">
        <w:rPr>
          <w:rStyle w:val="StyleUnderline"/>
          <w:rFonts w:asciiTheme="minorHAnsi" w:hAnsiTheme="minorHAnsi" w:cstheme="minorHAnsi"/>
          <w:highlight w:val="cyan"/>
        </w:rPr>
        <w:t xml:space="preserve">possibility of escalation drove India to </w:t>
      </w:r>
      <w:r w:rsidRPr="00CB6F64">
        <w:rPr>
          <w:rStyle w:val="Emphasis"/>
          <w:rFonts w:asciiTheme="minorHAnsi" w:hAnsiTheme="minorHAnsi" w:cstheme="minorHAnsi"/>
          <w:highlight w:val="cyan"/>
        </w:rPr>
        <w:t>limit</w:t>
      </w:r>
      <w:r w:rsidRPr="00DD78E9">
        <w:rPr>
          <w:rStyle w:val="Emphasis"/>
          <w:rFonts w:asciiTheme="minorHAnsi" w:hAnsiTheme="minorHAnsi" w:cstheme="minorHAnsi"/>
        </w:rPr>
        <w:t xml:space="preserve"> the geographic scope</w:t>
      </w:r>
      <w:r w:rsidRPr="00DD78E9">
        <w:rPr>
          <w:rStyle w:val="StyleUnderline"/>
          <w:rFonts w:asciiTheme="minorHAnsi" w:hAnsiTheme="minorHAnsi" w:cstheme="minorHAnsi"/>
        </w:rPr>
        <w:t xml:space="preserve"> of its </w:t>
      </w:r>
      <w:r w:rsidRPr="00CB6F64">
        <w:rPr>
          <w:rStyle w:val="StyleUnderline"/>
          <w:rFonts w:asciiTheme="minorHAnsi" w:hAnsiTheme="minorHAnsi" w:cstheme="minorHAnsi"/>
          <w:highlight w:val="cyan"/>
        </w:rPr>
        <w:t xml:space="preserve">airstrikes during the </w:t>
      </w:r>
      <w:r w:rsidRPr="00CB6F64">
        <w:rPr>
          <w:rStyle w:val="Emphasis"/>
          <w:rFonts w:asciiTheme="minorHAnsi" w:hAnsiTheme="minorHAnsi" w:cstheme="minorHAnsi"/>
          <w:highlight w:val="cyan"/>
        </w:rPr>
        <w:t>1999 Kargil crisis</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It was</w:t>
      </w:r>
      <w:r w:rsidRPr="00DD78E9">
        <w:rPr>
          <w:rStyle w:val="StyleUnderline"/>
          <w:rFonts w:asciiTheme="minorHAnsi" w:hAnsiTheme="minorHAnsi" w:cstheme="minorHAnsi"/>
        </w:rPr>
        <w:t xml:space="preserve"> also </w:t>
      </w:r>
      <w:r w:rsidRPr="00CB6F64">
        <w:rPr>
          <w:rStyle w:val="StyleUnderline"/>
          <w:rFonts w:asciiTheme="minorHAnsi" w:hAnsiTheme="minorHAnsi" w:cstheme="minorHAnsi"/>
          <w:highlight w:val="cyan"/>
        </w:rPr>
        <w:t xml:space="preserve">a </w:t>
      </w:r>
      <w:r w:rsidRPr="00CB6F64">
        <w:rPr>
          <w:rStyle w:val="Emphasis"/>
          <w:rFonts w:asciiTheme="minorHAnsi" w:hAnsiTheme="minorHAnsi" w:cstheme="minorHAnsi"/>
          <w:highlight w:val="cyan"/>
        </w:rPr>
        <w:t>major element</w:t>
      </w:r>
      <w:r w:rsidRPr="00DD78E9">
        <w:rPr>
          <w:rStyle w:val="StyleUnderline"/>
          <w:rFonts w:asciiTheme="minorHAnsi" w:hAnsiTheme="minorHAnsi" w:cstheme="minorHAnsi"/>
        </w:rPr>
        <w:t xml:space="preserve"> of the decision calculus that led India to mobilize forces </w:t>
      </w:r>
      <w:r w:rsidRPr="00DD78E9">
        <w:rPr>
          <w:rStyle w:val="Emphasis"/>
          <w:rFonts w:asciiTheme="minorHAnsi" w:hAnsiTheme="minorHAnsi" w:cstheme="minorHAnsi"/>
        </w:rPr>
        <w:t>but not cross the border</w:t>
      </w:r>
      <w:r w:rsidRPr="00DD78E9">
        <w:rPr>
          <w:rStyle w:val="StyleUnderline"/>
          <w:rFonts w:asciiTheme="minorHAnsi" w:hAnsiTheme="minorHAnsi" w:cstheme="minorHAnsi"/>
        </w:rPr>
        <w:t xml:space="preserve"> during the </w:t>
      </w:r>
      <w:r w:rsidRPr="00DD78E9">
        <w:rPr>
          <w:rStyle w:val="Emphasis"/>
          <w:rFonts w:asciiTheme="minorHAnsi" w:hAnsiTheme="minorHAnsi" w:cstheme="minorHAnsi"/>
        </w:rPr>
        <w:t>2001–2002 crisis</w:t>
      </w:r>
      <w:r w:rsidRPr="00DD78E9">
        <w:rPr>
          <w:rStyle w:val="StyleUnderline"/>
          <w:rFonts w:asciiTheme="minorHAnsi" w:hAnsiTheme="minorHAnsi" w:cstheme="minorHAnsi"/>
        </w:rPr>
        <w:t xml:space="preserve">, and </w:t>
      </w:r>
      <w:r w:rsidRPr="00CB6F64">
        <w:rPr>
          <w:rStyle w:val="StyleUnderline"/>
          <w:rFonts w:asciiTheme="minorHAnsi" w:hAnsiTheme="minorHAnsi" w:cstheme="minorHAnsi"/>
          <w:highlight w:val="cyan"/>
        </w:rPr>
        <w:t xml:space="preserve">to </w:t>
      </w:r>
      <w:r w:rsidRPr="00CB6F64">
        <w:rPr>
          <w:rStyle w:val="Emphasis"/>
          <w:rFonts w:asciiTheme="minorHAnsi" w:hAnsiTheme="minorHAnsi" w:cstheme="minorHAnsi"/>
          <w:highlight w:val="cyan"/>
        </w:rPr>
        <w:t>limit responses</w:t>
      </w:r>
      <w:r w:rsidRPr="00DD78E9">
        <w:rPr>
          <w:rFonts w:asciiTheme="minorHAnsi" w:hAnsiTheme="minorHAnsi" w:cstheme="minorHAnsi"/>
        </w:rPr>
        <w:t xml:space="preserve"> to economic and diplomatic means </w:t>
      </w:r>
      <w:r w:rsidRPr="00DD78E9">
        <w:rPr>
          <w:rStyle w:val="StyleUnderline"/>
          <w:rFonts w:asciiTheme="minorHAnsi" w:hAnsiTheme="minorHAnsi" w:cstheme="minorHAnsi"/>
        </w:rPr>
        <w:t xml:space="preserve">following the </w:t>
      </w:r>
      <w:r w:rsidRPr="00DD78E9">
        <w:rPr>
          <w:rStyle w:val="Emphasis"/>
          <w:rFonts w:asciiTheme="minorHAnsi" w:hAnsiTheme="minorHAnsi" w:cstheme="minorHAnsi"/>
        </w:rPr>
        <w:t>attacks in Mumbai</w:t>
      </w:r>
      <w:r w:rsidRPr="00DD78E9">
        <w:rPr>
          <w:rStyle w:val="StyleUnderline"/>
          <w:rFonts w:asciiTheme="minorHAnsi" w:hAnsiTheme="minorHAnsi" w:cstheme="minorHAnsi"/>
        </w:rPr>
        <w:t xml:space="preserve"> in 2008. None of the military options </w:t>
      </w:r>
      <w:r w:rsidRPr="00DD78E9">
        <w:rPr>
          <w:rFonts w:asciiTheme="minorHAnsi" w:hAnsiTheme="minorHAnsi" w:cstheme="minorHAnsi"/>
        </w:rPr>
        <w:t xml:space="preserve">at India’s disposal in these confrontations </w:t>
      </w:r>
      <w:r w:rsidRPr="00DD78E9">
        <w:rPr>
          <w:rStyle w:val="StyleUnderline"/>
          <w:rFonts w:asciiTheme="minorHAnsi" w:hAnsiTheme="minorHAnsi" w:cstheme="minorHAnsi"/>
        </w:rPr>
        <w:t>could have been used in ways that would clearly avoid further escalation</w:t>
      </w:r>
      <w:r w:rsidRPr="00DD78E9">
        <w:rPr>
          <w:rFonts w:asciiTheme="minorHAnsi" w:hAnsiTheme="minorHAnsi" w:cstheme="minorHAnsi"/>
        </w:rPr>
        <w:t xml:space="preserve"> and thereby ensure that India would prevent unacceptable harm to its overall strategic interests. </w:t>
      </w:r>
      <w:r w:rsidRPr="00DD78E9">
        <w:rPr>
          <w:rStyle w:val="StyleUnderline"/>
          <w:rFonts w:asciiTheme="minorHAnsi" w:hAnsiTheme="minorHAnsi" w:cstheme="minorHAnsi"/>
        </w:rPr>
        <w:t>By threatening use of nuclear weapons</w:t>
      </w:r>
      <w:r w:rsidRPr="00DD78E9">
        <w:rPr>
          <w:rFonts w:asciiTheme="minorHAnsi" w:hAnsiTheme="minorHAnsi" w:cstheme="minorHAnsi"/>
        </w:rPr>
        <w:t xml:space="preserve"> in response to effective Indian conventional military operations, and by accepting a greater risk of escalation accordingly, </w:t>
      </w:r>
      <w:r w:rsidRPr="00CB6F64">
        <w:rPr>
          <w:rStyle w:val="StyleUnderline"/>
          <w:rFonts w:asciiTheme="minorHAnsi" w:hAnsiTheme="minorHAnsi" w:cstheme="minorHAnsi"/>
          <w:highlight w:val="cyan"/>
        </w:rPr>
        <w:t>Pakistan has</w:t>
      </w:r>
      <w:r w:rsidRPr="00DD78E9">
        <w:rPr>
          <w:rFonts w:asciiTheme="minorHAnsi" w:hAnsiTheme="minorHAnsi" w:cstheme="minorHAnsi"/>
        </w:rPr>
        <w:t xml:space="preserve"> apparently </w:t>
      </w:r>
      <w:r w:rsidRPr="00CB6F64">
        <w:rPr>
          <w:rStyle w:val="Emphasis"/>
          <w:rFonts w:asciiTheme="minorHAnsi" w:hAnsiTheme="minorHAnsi" w:cstheme="minorHAnsi"/>
          <w:highlight w:val="cyan"/>
        </w:rPr>
        <w:t>prevented India</w:t>
      </w:r>
      <w:r w:rsidRPr="00CB6F64">
        <w:rPr>
          <w:rStyle w:val="StyleUnderline"/>
          <w:rFonts w:asciiTheme="minorHAnsi" w:hAnsiTheme="minorHAnsi" w:cstheme="minorHAnsi"/>
          <w:highlight w:val="cyan"/>
        </w:rPr>
        <w:t xml:space="preserve"> from </w:t>
      </w:r>
      <w:r w:rsidRPr="00CB6F64">
        <w:rPr>
          <w:rStyle w:val="Emphasis"/>
          <w:rFonts w:asciiTheme="minorHAnsi" w:hAnsiTheme="minorHAnsi" w:cstheme="minorHAnsi"/>
          <w:highlight w:val="cyan"/>
        </w:rPr>
        <w:t>dominating</w:t>
      </w:r>
      <w:r w:rsidRPr="00DD78E9">
        <w:rPr>
          <w:rStyle w:val="Emphasis"/>
          <w:rFonts w:asciiTheme="minorHAnsi" w:hAnsiTheme="minorHAnsi" w:cstheme="minorHAnsi"/>
        </w:rPr>
        <w:t xml:space="preserve"> the escalation ladder</w:t>
      </w:r>
      <w:r w:rsidRPr="00DD78E9">
        <w:rPr>
          <w:rFonts w:asciiTheme="minorHAnsi" w:hAnsiTheme="minorHAnsi" w:cstheme="minorHAnsi"/>
        </w:rPr>
        <w:t xml:space="preserve"> in South Asia. This despite India’s possession—in the minds of many analysts—of superior conventional military capability.74</w:t>
      </w:r>
    </w:p>
    <w:p w14:paraId="55B70A83" w14:textId="77777777" w:rsidR="00A705B6" w:rsidRPr="00DD78E9" w:rsidRDefault="00A705B6" w:rsidP="00A705B6">
      <w:pPr>
        <w:pStyle w:val="Heading4"/>
        <w:rPr>
          <w:rFonts w:asciiTheme="minorHAnsi" w:hAnsiTheme="minorHAnsi" w:cstheme="minorHAnsi"/>
        </w:rPr>
      </w:pPr>
      <w:r w:rsidRPr="00DD78E9">
        <w:rPr>
          <w:rFonts w:asciiTheme="minorHAnsi" w:hAnsiTheme="minorHAnsi" w:cstheme="minorHAnsi"/>
          <w:u w:val="single"/>
        </w:rPr>
        <w:t>No risk</w:t>
      </w:r>
      <w:r w:rsidRPr="00DD78E9">
        <w:rPr>
          <w:rFonts w:asciiTheme="minorHAnsi" w:hAnsiTheme="minorHAnsi" w:cstheme="minorHAnsi"/>
        </w:rPr>
        <w:t xml:space="preserve"> of Indo-Pak war</w:t>
      </w:r>
    </w:p>
    <w:p w14:paraId="6A1B27C4" w14:textId="77777777" w:rsidR="00A705B6" w:rsidRPr="00DD78E9" w:rsidRDefault="00A705B6" w:rsidP="00A705B6">
      <w:pPr>
        <w:rPr>
          <w:rFonts w:asciiTheme="minorHAnsi" w:hAnsiTheme="minorHAnsi" w:cstheme="minorHAnsi"/>
        </w:rPr>
      </w:pPr>
      <w:r w:rsidRPr="00DD78E9">
        <w:rPr>
          <w:rFonts w:asciiTheme="minorHAnsi" w:hAnsiTheme="minorHAnsi" w:cstheme="minorHAnsi"/>
        </w:rPr>
        <w:t xml:space="preserve">Rashme </w:t>
      </w:r>
      <w:r w:rsidRPr="00DD78E9">
        <w:rPr>
          <w:rStyle w:val="Style13ptBold"/>
          <w:rFonts w:asciiTheme="minorHAnsi" w:hAnsiTheme="minorHAnsi" w:cstheme="minorHAnsi"/>
        </w:rPr>
        <w:t>Sehgal and</w:t>
      </w:r>
      <w:r w:rsidRPr="00DD78E9">
        <w:rPr>
          <w:rFonts w:asciiTheme="minorHAnsi" w:hAnsiTheme="minorHAnsi" w:cstheme="minorHAnsi"/>
        </w:rPr>
        <w:t xml:space="preserve"> Ramamurti </w:t>
      </w:r>
      <w:r w:rsidRPr="00DD78E9">
        <w:rPr>
          <w:rStyle w:val="Style13ptBold"/>
          <w:rFonts w:asciiTheme="minorHAnsi" w:hAnsiTheme="minorHAnsi" w:cstheme="minorHAnsi"/>
        </w:rPr>
        <w:t>Rajaraman 18</w:t>
      </w:r>
      <w:r w:rsidRPr="00DD78E9">
        <w:rPr>
          <w:rFonts w:asciiTheme="minorHAnsi" w:hAnsiTheme="minorHAnsi" w:cstheme="minorHAnsi"/>
        </w:rPr>
        <w:t>, he’s being interviewed, Emeritus Professor of Theoretical Physics at Jawaharlal Nehru University, "'India-Pakistan nuke war not a realistic possibilty', says leading nuclear expert Ramamurti Rajaraman", Firstpost, https://www.firstpost.com/india/india-pakistan-nuke-war-not-a-realistic-possibilty-says-leading-nuclear-expert-ramamurti-rajaraman-3880145.html</w:t>
      </w:r>
    </w:p>
    <w:p w14:paraId="2ED184CA" w14:textId="77777777" w:rsidR="00A705B6" w:rsidRPr="00DD78E9" w:rsidRDefault="00A705B6" w:rsidP="00A705B6">
      <w:pPr>
        <w:rPr>
          <w:rStyle w:val="StyleUnderline"/>
          <w:rFonts w:asciiTheme="minorHAnsi" w:hAnsiTheme="minorHAnsi" w:cstheme="minorHAnsi"/>
        </w:rPr>
      </w:pPr>
      <w:r w:rsidRPr="00DD78E9">
        <w:rPr>
          <w:rFonts w:asciiTheme="minorHAnsi" w:hAnsiTheme="minorHAnsi" w:cstheme="minorHAnsi"/>
          <w:sz w:val="12"/>
        </w:rPr>
        <w:t xml:space="preserve">Q: The conflict between India and Pakistan has intensified in the last three years. If the situation worsens, </w:t>
      </w:r>
      <w:r w:rsidRPr="00CB6F64">
        <w:rPr>
          <w:rStyle w:val="StyleUnderline"/>
          <w:rFonts w:asciiTheme="minorHAnsi" w:hAnsiTheme="minorHAnsi" w:cstheme="minorHAnsi"/>
          <w:highlight w:val="cyan"/>
        </w:rPr>
        <w:t>is there a likelihood</w:t>
      </w:r>
      <w:r w:rsidRPr="00DD78E9">
        <w:rPr>
          <w:rStyle w:val="StyleUnderline"/>
          <w:rFonts w:asciiTheme="minorHAnsi" w:hAnsiTheme="minorHAnsi" w:cstheme="minorHAnsi"/>
        </w:rPr>
        <w:t xml:space="preserve"> that </w:t>
      </w:r>
      <w:r w:rsidRPr="00CB6F64">
        <w:rPr>
          <w:rStyle w:val="StyleUnderline"/>
          <w:rFonts w:asciiTheme="minorHAnsi" w:hAnsiTheme="minorHAnsi" w:cstheme="minorHAnsi"/>
          <w:highlight w:val="cyan"/>
        </w:rPr>
        <w:t>India could launch</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a</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pre-emptive</w:t>
      </w:r>
      <w:r w:rsidRPr="00DD78E9">
        <w:rPr>
          <w:rStyle w:val="StyleUnderline"/>
          <w:rFonts w:asciiTheme="minorHAnsi" w:hAnsiTheme="minorHAnsi" w:cstheme="minorHAnsi"/>
        </w:rPr>
        <w:t xml:space="preserve"> first </w:t>
      </w:r>
      <w:r w:rsidRPr="00CB6F64">
        <w:rPr>
          <w:rStyle w:val="StyleUnderline"/>
          <w:rFonts w:asciiTheme="minorHAnsi" w:hAnsiTheme="minorHAnsi" w:cstheme="minorHAnsi"/>
          <w:highlight w:val="cyan"/>
        </w:rPr>
        <w:t>strike against Pakistan</w:t>
      </w:r>
      <w:r w:rsidRPr="00DD78E9">
        <w:rPr>
          <w:rStyle w:val="StyleUnderline"/>
          <w:rFonts w:asciiTheme="minorHAnsi" w:hAnsiTheme="minorHAnsi" w:cstheme="minorHAnsi"/>
        </w:rPr>
        <w:t xml:space="preserve"> if it feared an imminent nuclear strike?</w:t>
      </w:r>
      <w:r w:rsidRPr="00DD78E9">
        <w:rPr>
          <w:rFonts w:asciiTheme="minorHAnsi" w:hAnsiTheme="minorHAnsi" w:cstheme="minorHAnsi"/>
          <w:sz w:val="12"/>
        </w:rPr>
        <w:t xml:space="preserve"> Of course, this could mean a marked reversal of our no-first use (NFU) policy. On the other hand, if India goes in for more surgical strikes, can Pakistan use a conventional attack as a pretext to attack India? A: The conflict between India and Pakistan during the past three years has been limited to Jammu and Kashmir. These conflicts may continue and may also occasionally intensify. There may also be a lot of heated rhetoric from both sides. But </w:t>
      </w:r>
      <w:r w:rsidRPr="00CB6F64">
        <w:rPr>
          <w:rStyle w:val="StyleUnderline"/>
          <w:rFonts w:asciiTheme="minorHAnsi" w:hAnsiTheme="minorHAnsi" w:cstheme="minorHAnsi"/>
          <w:highlight w:val="cyan"/>
        </w:rPr>
        <w:t xml:space="preserve">I don’t think there is </w:t>
      </w:r>
      <w:r w:rsidRPr="00CB6F64">
        <w:rPr>
          <w:rStyle w:val="Emphasis"/>
          <w:rFonts w:asciiTheme="minorHAnsi" w:hAnsiTheme="minorHAnsi" w:cstheme="minorHAnsi"/>
          <w:highlight w:val="cyan"/>
        </w:rPr>
        <w:t>any realistic possibility</w:t>
      </w:r>
      <w:r w:rsidRPr="00DD78E9">
        <w:rPr>
          <w:rFonts w:asciiTheme="minorHAnsi" w:hAnsiTheme="minorHAnsi" w:cstheme="minorHAnsi"/>
          <w:sz w:val="12"/>
        </w:rPr>
        <w:t xml:space="preserve"> </w:t>
      </w:r>
      <w:r w:rsidRPr="00CB6F64">
        <w:rPr>
          <w:rStyle w:val="StyleUnderline"/>
          <w:rFonts w:asciiTheme="minorHAnsi" w:hAnsiTheme="minorHAnsi" w:cstheme="minorHAnsi"/>
          <w:highlight w:val="cyan"/>
        </w:rPr>
        <w:t>of</w:t>
      </w:r>
      <w:r w:rsidRPr="00DD78E9">
        <w:rPr>
          <w:rStyle w:val="StyleUnderline"/>
          <w:rFonts w:asciiTheme="minorHAnsi" w:hAnsiTheme="minorHAnsi" w:cstheme="minorHAnsi"/>
        </w:rPr>
        <w:t xml:space="preserve"> those </w:t>
      </w:r>
      <w:r w:rsidRPr="00CB6F64">
        <w:rPr>
          <w:rStyle w:val="StyleUnderline"/>
          <w:rFonts w:asciiTheme="minorHAnsi" w:hAnsiTheme="minorHAnsi" w:cstheme="minorHAnsi"/>
          <w:highlight w:val="cyan"/>
        </w:rPr>
        <w:t>conflicts developing</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into</w:t>
      </w:r>
      <w:r w:rsidRPr="00DD78E9">
        <w:rPr>
          <w:rStyle w:val="StyleUnderline"/>
          <w:rFonts w:asciiTheme="minorHAnsi" w:hAnsiTheme="minorHAnsi" w:cstheme="minorHAnsi"/>
        </w:rPr>
        <w:t xml:space="preserve"> a full-scale </w:t>
      </w:r>
      <w:r w:rsidRPr="00CB6F64">
        <w:rPr>
          <w:rStyle w:val="StyleUnderline"/>
          <w:rFonts w:asciiTheme="minorHAnsi" w:hAnsiTheme="minorHAnsi" w:cstheme="minorHAnsi"/>
          <w:highlight w:val="cyan"/>
        </w:rPr>
        <w:t>war</w:t>
      </w:r>
      <w:r w:rsidRPr="00DD78E9">
        <w:rPr>
          <w:rFonts w:asciiTheme="minorHAnsi" w:hAnsiTheme="minorHAnsi" w:cstheme="minorHAnsi"/>
          <w:sz w:val="12"/>
        </w:rPr>
        <w:t xml:space="preserve">, </w:t>
      </w:r>
      <w:r w:rsidRPr="00CB6F64">
        <w:rPr>
          <w:rStyle w:val="Emphasis"/>
          <w:rFonts w:asciiTheme="minorHAnsi" w:hAnsiTheme="minorHAnsi" w:cstheme="minorHAnsi"/>
          <w:highlight w:val="cyan"/>
        </w:rPr>
        <w:t>let alone</w:t>
      </w:r>
      <w:r w:rsidRPr="00CB6F64">
        <w:rPr>
          <w:rFonts w:asciiTheme="minorHAnsi" w:hAnsiTheme="minorHAnsi" w:cstheme="minorHAnsi"/>
          <w:sz w:val="12"/>
          <w:highlight w:val="cyan"/>
        </w:rPr>
        <w:t xml:space="preserve"> </w:t>
      </w:r>
      <w:r w:rsidRPr="00DD78E9">
        <w:rPr>
          <w:rStyle w:val="StyleUnderline"/>
          <w:rFonts w:asciiTheme="minorHAnsi" w:hAnsiTheme="minorHAnsi" w:cstheme="minorHAnsi"/>
        </w:rPr>
        <w:t xml:space="preserve">one with </w:t>
      </w:r>
      <w:r w:rsidRPr="00CB6F64">
        <w:rPr>
          <w:rStyle w:val="StyleUnderline"/>
          <w:rFonts w:asciiTheme="minorHAnsi" w:hAnsiTheme="minorHAnsi" w:cstheme="minorHAnsi"/>
          <w:highlight w:val="cyan"/>
        </w:rPr>
        <w:t>any s</w:t>
      </w:r>
      <w:r w:rsidRPr="00DD78E9">
        <w:rPr>
          <w:rStyle w:val="StyleUnderline"/>
          <w:rFonts w:asciiTheme="minorHAnsi" w:hAnsiTheme="minorHAnsi" w:cstheme="minorHAnsi"/>
        </w:rPr>
        <w:t xml:space="preserve">erious </w:t>
      </w:r>
      <w:r w:rsidRPr="00CB6F64">
        <w:rPr>
          <w:rStyle w:val="StyleUnderline"/>
          <w:rFonts w:asciiTheme="minorHAnsi" w:hAnsiTheme="minorHAnsi" w:cstheme="minorHAnsi"/>
          <w:highlight w:val="cyan"/>
        </w:rPr>
        <w:t>chances</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 xml:space="preserve">of a nuclear strike </w:t>
      </w:r>
      <w:r w:rsidRPr="00DD78E9">
        <w:rPr>
          <w:rStyle w:val="StyleUnderline"/>
          <w:rFonts w:asciiTheme="minorHAnsi" w:hAnsiTheme="minorHAnsi" w:cstheme="minorHAnsi"/>
        </w:rPr>
        <w:t>by Pakistan.</w:t>
      </w:r>
      <w:r w:rsidRPr="00DD78E9">
        <w:rPr>
          <w:rFonts w:asciiTheme="minorHAnsi" w:hAnsiTheme="minorHAnsi" w:cstheme="minorHAnsi"/>
          <w:sz w:val="12"/>
        </w:rPr>
        <w:t xml:space="preserve"> Notice that </w:t>
      </w:r>
      <w:r w:rsidRPr="00CB6F64">
        <w:rPr>
          <w:rStyle w:val="StyleUnderline"/>
          <w:rFonts w:asciiTheme="minorHAnsi" w:hAnsiTheme="minorHAnsi" w:cstheme="minorHAnsi"/>
          <w:highlight w:val="cyan"/>
        </w:rPr>
        <w:t>there</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 xml:space="preserve">has been </w:t>
      </w:r>
      <w:r w:rsidRPr="00CB6F64">
        <w:rPr>
          <w:rStyle w:val="Emphasis"/>
          <w:rFonts w:asciiTheme="minorHAnsi" w:hAnsiTheme="minorHAnsi" w:cstheme="minorHAnsi"/>
          <w:highlight w:val="cyan"/>
        </w:rPr>
        <w:t>no mainland attack</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by</w:t>
      </w:r>
      <w:r w:rsidRPr="00DD78E9">
        <w:rPr>
          <w:rStyle w:val="StyleUnderline"/>
          <w:rFonts w:asciiTheme="minorHAnsi" w:hAnsiTheme="minorHAnsi" w:cstheme="minorHAnsi"/>
        </w:rPr>
        <w:t xml:space="preserve"> </w:t>
      </w:r>
      <w:r w:rsidRPr="00CB6F64">
        <w:rPr>
          <w:rStyle w:val="StyleUnderline"/>
          <w:rFonts w:asciiTheme="minorHAnsi" w:hAnsiTheme="minorHAnsi" w:cstheme="minorHAnsi"/>
          <w:highlight w:val="cyan"/>
        </w:rPr>
        <w:t>Pakistan based terrorists</w:t>
      </w:r>
      <w:r w:rsidRPr="00DD78E9">
        <w:rPr>
          <w:rStyle w:val="StyleUnderline"/>
          <w:rFonts w:asciiTheme="minorHAnsi" w:hAnsiTheme="minorHAnsi" w:cstheme="minorHAnsi"/>
        </w:rPr>
        <w:t xml:space="preserve"> since the 2008 Mumbai attacks</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I feel that this is because </w:t>
      </w:r>
      <w:r w:rsidRPr="00CB6F64">
        <w:rPr>
          <w:rStyle w:val="StyleUnderline"/>
          <w:rFonts w:asciiTheme="minorHAnsi" w:hAnsiTheme="minorHAnsi" w:cstheme="minorHAnsi"/>
          <w:highlight w:val="cyan"/>
        </w:rPr>
        <w:t>Pakistan</w:t>
      </w:r>
      <w:r w:rsidRPr="00DD78E9">
        <w:rPr>
          <w:rStyle w:val="StyleUnderline"/>
          <w:rFonts w:asciiTheme="minorHAnsi" w:hAnsiTheme="minorHAnsi" w:cstheme="minorHAnsi"/>
        </w:rPr>
        <w:t xml:space="preserve"> military and its Inter-Services </w:t>
      </w:r>
      <w:r w:rsidRPr="00CB6F64">
        <w:rPr>
          <w:rStyle w:val="StyleUnderline"/>
          <w:rFonts w:asciiTheme="minorHAnsi" w:hAnsiTheme="minorHAnsi" w:cstheme="minorHAnsi"/>
          <w:highlight w:val="cyan"/>
        </w:rPr>
        <w:t>Intelligence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do </w:t>
      </w:r>
      <w:r w:rsidRPr="00CB6F64">
        <w:rPr>
          <w:rStyle w:val="Emphasis"/>
          <w:rFonts w:asciiTheme="minorHAnsi" w:hAnsiTheme="minorHAnsi" w:cstheme="minorHAnsi"/>
          <w:highlight w:val="cyan"/>
        </w:rPr>
        <w:t>appreciate</w:t>
      </w:r>
      <w:r w:rsidRPr="00DD78E9">
        <w:rPr>
          <w:rStyle w:val="StyleUnderline"/>
          <w:rFonts w:asciiTheme="minorHAnsi" w:hAnsiTheme="minorHAnsi" w:cstheme="minorHAnsi"/>
        </w:rPr>
        <w:t xml:space="preserve"> the fact </w:t>
      </w:r>
      <w:r w:rsidRPr="00CB6F64">
        <w:rPr>
          <w:rStyle w:val="StyleUnderline"/>
          <w:rFonts w:asciiTheme="minorHAnsi" w:hAnsiTheme="minorHAnsi" w:cstheme="minorHAnsi"/>
          <w:highlight w:val="cyan"/>
        </w:rPr>
        <w:t>that</w:t>
      </w:r>
      <w:r w:rsidRPr="00DD78E9">
        <w:rPr>
          <w:rStyle w:val="StyleUnderline"/>
          <w:rFonts w:asciiTheme="minorHAnsi" w:hAnsiTheme="minorHAnsi" w:cstheme="minorHAnsi"/>
        </w:rPr>
        <w:t xml:space="preserve"> the next time there is an attack of that magnitude, </w:t>
      </w:r>
      <w:r w:rsidRPr="00CB6F64">
        <w:rPr>
          <w:rStyle w:val="StyleUnderline"/>
          <w:rFonts w:asciiTheme="minorHAnsi" w:hAnsiTheme="minorHAnsi" w:cstheme="minorHAnsi"/>
          <w:highlight w:val="cyan"/>
        </w:rPr>
        <w:t>India would have to retaliate</w:t>
      </w:r>
      <w:r w:rsidRPr="00DD78E9">
        <w:rPr>
          <w:rStyle w:val="StyleUnderline"/>
          <w:rFonts w:asciiTheme="minorHAnsi" w:hAnsiTheme="minorHAnsi" w:cstheme="minorHAnsi"/>
        </w:rPr>
        <w:t xml:space="preserve"> in a serious manner. It is true that the </w:t>
      </w:r>
      <w:r w:rsidRPr="00CB6F64">
        <w:rPr>
          <w:rStyle w:val="StyleUnderline"/>
          <w:rFonts w:asciiTheme="minorHAnsi" w:hAnsiTheme="minorHAnsi" w:cstheme="minorHAnsi"/>
          <w:highlight w:val="cyan"/>
        </w:rPr>
        <w:t>Pakistan Army</w:t>
      </w:r>
      <w:r w:rsidRPr="00DD78E9">
        <w:rPr>
          <w:rStyle w:val="StyleUnderline"/>
          <w:rFonts w:asciiTheme="minorHAnsi" w:hAnsiTheme="minorHAnsi" w:cstheme="minorHAnsi"/>
        </w:rPr>
        <w:t xml:space="preserve"> maintains a hostile </w:t>
      </w:r>
      <w:r w:rsidRPr="00CB6F64">
        <w:rPr>
          <w:rStyle w:val="StyleUnderline"/>
          <w:rFonts w:asciiTheme="minorHAnsi" w:hAnsiTheme="minorHAnsi" w:cstheme="minorHAnsi"/>
          <w:highlight w:val="cyan"/>
        </w:rPr>
        <w:t>posture</w:t>
      </w:r>
      <w:r w:rsidRPr="00DD78E9">
        <w:rPr>
          <w:rStyle w:val="StyleUnderline"/>
          <w:rFonts w:asciiTheme="minorHAnsi" w:hAnsiTheme="minorHAnsi" w:cstheme="minorHAnsi"/>
        </w:rPr>
        <w:t xml:space="preserve"> towards India</w:t>
      </w:r>
      <w:r w:rsidRPr="00DD78E9">
        <w:rPr>
          <w:rFonts w:asciiTheme="minorHAnsi" w:hAnsiTheme="minorHAnsi" w:cstheme="minorHAnsi"/>
          <w:sz w:val="12"/>
        </w:rPr>
        <w:t xml:space="preserve"> as a matter of policy. </w:t>
      </w:r>
      <w:r w:rsidRPr="00DD78E9">
        <w:rPr>
          <w:rStyle w:val="Emphasis"/>
          <w:rFonts w:asciiTheme="minorHAnsi" w:hAnsiTheme="minorHAnsi" w:cstheme="minorHAnsi"/>
        </w:rPr>
        <w:t>But</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that </w:t>
      </w:r>
      <w:r w:rsidRPr="00CB6F64">
        <w:rPr>
          <w:rStyle w:val="StyleUnderline"/>
          <w:rFonts w:asciiTheme="minorHAnsi" w:hAnsiTheme="minorHAnsi" w:cstheme="minorHAnsi"/>
          <w:highlight w:val="cyan"/>
        </w:rPr>
        <w:t xml:space="preserve">is done largely for </w:t>
      </w:r>
      <w:r w:rsidRPr="00CB6F64">
        <w:rPr>
          <w:rStyle w:val="Emphasis"/>
          <w:rFonts w:asciiTheme="minorHAnsi" w:hAnsiTheme="minorHAnsi" w:cstheme="minorHAnsi"/>
          <w:highlight w:val="cyan"/>
        </w:rPr>
        <w:t>domestic</w:t>
      </w:r>
      <w:r w:rsidRPr="00DD78E9">
        <w:rPr>
          <w:rStyle w:val="Emphasis"/>
          <w:rFonts w:asciiTheme="minorHAnsi" w:hAnsiTheme="minorHAnsi" w:cstheme="minorHAnsi"/>
        </w:rPr>
        <w:t xml:space="preserve"> </w:t>
      </w:r>
      <w:r w:rsidRPr="00CB6F64">
        <w:rPr>
          <w:rStyle w:val="Emphasis"/>
          <w:rFonts w:asciiTheme="minorHAnsi" w:hAnsiTheme="minorHAnsi" w:cstheme="minorHAnsi"/>
          <w:highlight w:val="cyan"/>
        </w:rPr>
        <w:t>consumption</w:t>
      </w:r>
      <w:r w:rsidRPr="00DD78E9">
        <w:rPr>
          <w:rStyle w:val="Emphasis"/>
          <w:rFonts w:asciiTheme="minorHAnsi" w:hAnsiTheme="minorHAnsi" w:cstheme="minorHAnsi"/>
        </w:rPr>
        <w:t xml:space="preserve"> and for maintaining its pre-eminence</w:t>
      </w:r>
      <w:r w:rsidRPr="00DD78E9">
        <w:rPr>
          <w:rFonts w:asciiTheme="minorHAnsi" w:hAnsiTheme="minorHAnsi" w:cstheme="minorHAnsi"/>
          <w:sz w:val="12"/>
        </w:rPr>
        <w:t xml:space="preserve"> </w:t>
      </w:r>
      <w:r w:rsidRPr="00DD78E9">
        <w:rPr>
          <w:rStyle w:val="StyleUnderline"/>
          <w:rFonts w:asciiTheme="minorHAnsi" w:hAnsiTheme="minorHAnsi" w:cstheme="minorHAnsi"/>
        </w:rPr>
        <w:t>in the Pakistani power structure</w:t>
      </w:r>
      <w:r w:rsidRPr="00DD78E9">
        <w:rPr>
          <w:rFonts w:asciiTheme="minorHAnsi" w:hAnsiTheme="minorHAnsi" w:cstheme="minorHAnsi"/>
          <w:sz w:val="12"/>
        </w:rPr>
        <w:t xml:space="preserve">. </w:t>
      </w:r>
      <w:r w:rsidRPr="00CB6F64">
        <w:rPr>
          <w:rStyle w:val="Emphasis"/>
          <w:rFonts w:asciiTheme="minorHAnsi" w:hAnsiTheme="minorHAnsi" w:cstheme="minorHAnsi"/>
          <w:highlight w:val="cyan"/>
        </w:rPr>
        <w:t>If push comes to</w:t>
      </w:r>
      <w:r w:rsidRPr="00DD78E9">
        <w:rPr>
          <w:rStyle w:val="Emphasis"/>
          <w:rFonts w:asciiTheme="minorHAnsi" w:hAnsiTheme="minorHAnsi" w:cstheme="minorHAnsi"/>
        </w:rPr>
        <w:t xml:space="preserve"> </w:t>
      </w:r>
      <w:r w:rsidRPr="00CB6F64">
        <w:rPr>
          <w:rStyle w:val="Emphasis"/>
          <w:rFonts w:asciiTheme="minorHAnsi" w:hAnsiTheme="minorHAnsi" w:cstheme="minorHAnsi"/>
          <w:highlight w:val="cyan"/>
        </w:rPr>
        <w:t>shove</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the </w:t>
      </w:r>
      <w:r w:rsidRPr="00CB6F64">
        <w:rPr>
          <w:rStyle w:val="Emphasis"/>
          <w:rFonts w:asciiTheme="minorHAnsi" w:hAnsiTheme="minorHAnsi" w:cstheme="minorHAnsi"/>
          <w:highlight w:val="cyan"/>
        </w:rPr>
        <w:t>leadership</w:t>
      </w:r>
      <w:r w:rsidRPr="00CB6F64">
        <w:rPr>
          <w:rStyle w:val="StyleUnderline"/>
          <w:rFonts w:asciiTheme="minorHAnsi" w:hAnsiTheme="minorHAnsi" w:cstheme="minorHAnsi"/>
          <w:highlight w:val="cyan"/>
        </w:rPr>
        <w:t xml:space="preserve"> in </w:t>
      </w:r>
      <w:r w:rsidRPr="00CB6F64">
        <w:rPr>
          <w:rStyle w:val="Emphasis"/>
          <w:rFonts w:asciiTheme="minorHAnsi" w:hAnsiTheme="minorHAnsi" w:cstheme="minorHAnsi"/>
          <w:highlight w:val="cyan"/>
        </w:rPr>
        <w:t>both countries</w:t>
      </w:r>
      <w:r w:rsidRPr="00DD78E9">
        <w:rPr>
          <w:rFonts w:asciiTheme="minorHAnsi" w:hAnsiTheme="minorHAnsi" w:cstheme="minorHAnsi"/>
          <w:sz w:val="12"/>
        </w:rPr>
        <w:t xml:space="preserve"> </w:t>
      </w:r>
      <w:r w:rsidRPr="00CB6F64">
        <w:rPr>
          <w:rStyle w:val="StyleUnderline"/>
          <w:rFonts w:asciiTheme="minorHAnsi" w:hAnsiTheme="minorHAnsi" w:cstheme="minorHAnsi"/>
          <w:highlight w:val="cyan"/>
        </w:rPr>
        <w:t>are</w:t>
      </w:r>
      <w:r w:rsidRPr="00CB6F64">
        <w:rPr>
          <w:rFonts w:asciiTheme="minorHAnsi" w:hAnsiTheme="minorHAnsi" w:cstheme="minorHAnsi"/>
          <w:sz w:val="12"/>
          <w:highlight w:val="cyan"/>
        </w:rPr>
        <w:t xml:space="preserve"> </w:t>
      </w:r>
      <w:r w:rsidRPr="00CB6F64">
        <w:rPr>
          <w:rStyle w:val="Emphasis"/>
          <w:rFonts w:asciiTheme="minorHAnsi" w:hAnsiTheme="minorHAnsi" w:cstheme="minorHAnsi"/>
          <w:highlight w:val="cyan"/>
        </w:rPr>
        <w:t>too responsible</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to let matters go </w:t>
      </w:r>
      <w:r w:rsidRPr="00DD78E9">
        <w:rPr>
          <w:rStyle w:val="Emphasis"/>
          <w:rFonts w:asciiTheme="minorHAnsi" w:hAnsiTheme="minorHAnsi" w:cstheme="minorHAnsi"/>
        </w:rPr>
        <w:t>anywhere near</w:t>
      </w:r>
      <w:r w:rsidRPr="00DD78E9">
        <w:rPr>
          <w:rStyle w:val="StyleUnderline"/>
          <w:rFonts w:asciiTheme="minorHAnsi" w:hAnsiTheme="minorHAnsi" w:cstheme="minorHAnsi"/>
        </w:rPr>
        <w:t xml:space="preserve"> a nuclear threshold</w:t>
      </w:r>
      <w:r w:rsidRPr="00DD78E9">
        <w:rPr>
          <w:rFonts w:asciiTheme="minorHAnsi" w:hAnsiTheme="minorHAnsi" w:cstheme="minorHAnsi"/>
          <w:sz w:val="12"/>
        </w:rPr>
        <w:t xml:space="preserve">. So, there is no question of India conducting a pre-emptive strike on Pakistan in anticipation of a nuclear attack from them. </w:t>
      </w:r>
      <w:r w:rsidRPr="00DD78E9">
        <w:rPr>
          <w:rStyle w:val="StyleUnderline"/>
          <w:rFonts w:asciiTheme="minorHAnsi" w:hAnsiTheme="minorHAnsi" w:cstheme="minorHAnsi"/>
        </w:rPr>
        <w:t xml:space="preserve">I </w:t>
      </w:r>
      <w:r w:rsidRPr="00DD78E9">
        <w:rPr>
          <w:rStyle w:val="Emphasis"/>
          <w:rFonts w:asciiTheme="minorHAnsi" w:hAnsiTheme="minorHAnsi" w:cstheme="minorHAnsi"/>
        </w:rPr>
        <w:t>don’t think</w:t>
      </w:r>
      <w:r w:rsidRPr="00DD78E9">
        <w:rPr>
          <w:rFonts w:asciiTheme="minorHAnsi" w:hAnsiTheme="minorHAnsi" w:cstheme="minorHAnsi"/>
          <w:sz w:val="12"/>
        </w:rPr>
        <w:t xml:space="preserve"> </w:t>
      </w:r>
      <w:r w:rsidRPr="00DD78E9">
        <w:rPr>
          <w:rStyle w:val="StyleUnderline"/>
          <w:rFonts w:asciiTheme="minorHAnsi" w:hAnsiTheme="minorHAnsi" w:cstheme="minorHAnsi"/>
        </w:rPr>
        <w:t>India will reverse its NFU policy</w:t>
      </w:r>
      <w:r w:rsidRPr="00DD78E9">
        <w:rPr>
          <w:rFonts w:asciiTheme="minorHAnsi" w:hAnsiTheme="minorHAnsi" w:cstheme="minorHAnsi"/>
          <w:sz w:val="12"/>
        </w:rPr>
        <w:t xml:space="preserve">, even though some analysts, for the want of anything better to write about, keep harping on it. </w:t>
      </w:r>
      <w:r w:rsidRPr="00DD78E9">
        <w:rPr>
          <w:rStyle w:val="StyleUnderline"/>
          <w:rFonts w:asciiTheme="minorHAnsi" w:hAnsiTheme="minorHAnsi" w:cstheme="minorHAnsi"/>
        </w:rPr>
        <w:t>That would be a very unwise thing to do diplomatically.</w:t>
      </w:r>
    </w:p>
    <w:p w14:paraId="5EE65A88" w14:textId="77777777" w:rsidR="00A705B6" w:rsidRPr="00A705B6" w:rsidRDefault="00A705B6" w:rsidP="00A705B6"/>
    <w:p w14:paraId="250557B1" w14:textId="3BF73394" w:rsidR="00043CD2" w:rsidRDefault="004A0049" w:rsidP="006053A7">
      <w:pPr>
        <w:pStyle w:val="Heading3"/>
      </w:pPr>
      <w:r>
        <w:lastRenderedPageBreak/>
        <w:t xml:space="preserve">A2 escalation </w:t>
      </w:r>
      <w:r w:rsidR="00FD5525">
        <w:t xml:space="preserve">– </w:t>
      </w:r>
      <w:r w:rsidR="001F7734">
        <w:t>deterrence high</w:t>
      </w:r>
      <w:r w:rsidR="009817A8">
        <w:t xml:space="preserve"> now</w:t>
      </w:r>
    </w:p>
    <w:p w14:paraId="21014690" w14:textId="77777777" w:rsidR="00043CD2" w:rsidRDefault="00043CD2" w:rsidP="00043CD2">
      <w:pPr>
        <w:pStyle w:val="Heading4"/>
      </w:pPr>
      <w:r>
        <w:t>Indo-Pak war beneath limited threshold won’t escalate – multiple warrants</w:t>
      </w:r>
    </w:p>
    <w:p w14:paraId="48FCD555" w14:textId="77777777" w:rsidR="00043CD2" w:rsidRDefault="00043CD2" w:rsidP="00043CD2">
      <w:r>
        <w:t xml:space="preserve">Mansoor </w:t>
      </w:r>
      <w:r w:rsidRPr="00494E11">
        <w:rPr>
          <w:rStyle w:val="Style13ptBold"/>
        </w:rPr>
        <w:t>Ahmed</w:t>
      </w:r>
      <w:r>
        <w:t xml:space="preserve"> </w:t>
      </w:r>
      <w:r w:rsidRPr="003C16F2">
        <w:rPr>
          <w:rStyle w:val="Style13ptBold"/>
        </w:rPr>
        <w:t>and</w:t>
      </w:r>
      <w:r>
        <w:t xml:space="preserve"> Maimuna </w:t>
      </w:r>
      <w:r w:rsidRPr="00F117C3">
        <w:rPr>
          <w:rStyle w:val="Style13ptBold"/>
        </w:rPr>
        <w:t>Ashraf</w:t>
      </w:r>
      <w:r>
        <w:t xml:space="preserve"> </w:t>
      </w:r>
      <w:r w:rsidRPr="00494E11">
        <w:rPr>
          <w:rStyle w:val="Style13ptBold"/>
        </w:rPr>
        <w:t>19</w:t>
      </w:r>
      <w:r>
        <w:t xml:space="preserve">, 4-2-2019 (Dr. Mansoor Ahmed is Senior Research Fellow at the Center for International Strategic Studies (CISS) and an Associate with the Managing the Atom Project, Belfer Center for Science and International Affairs, Harvard Kennedy School. Maimuna Ashraf is Research Officer at the Center for International Strategic Studies (CISS).), "India and Pakistan's Crisis Means a New Arms Race," National Interest. </w:t>
      </w:r>
      <w:r w:rsidRPr="00370FB8">
        <w:t>https://nationalinterest.org/feature/india-and-pakistans-crisis-means-new-arms-race-50467?page=0%2C1</w:t>
      </w:r>
      <w:r>
        <w:t>0</w:t>
      </w:r>
    </w:p>
    <w:p w14:paraId="2691019C" w14:textId="77777777" w:rsidR="00043CD2" w:rsidRPr="007A3A55" w:rsidRDefault="00043CD2" w:rsidP="00043CD2">
      <w:pPr>
        <w:rPr>
          <w:rStyle w:val="StyleUnderline"/>
        </w:rPr>
      </w:pPr>
      <w:r w:rsidRPr="00CB6F64">
        <w:rPr>
          <w:rStyle w:val="StyleUnderline"/>
          <w:highlight w:val="cyan"/>
        </w:rPr>
        <w:t>The latest India-Pakistan crisis</w:t>
      </w:r>
      <w:r w:rsidRPr="000835FA">
        <w:rPr>
          <w:sz w:val="10"/>
        </w:rPr>
        <w:t xml:space="preserve"> has </w:t>
      </w:r>
      <w:r w:rsidRPr="00CB6F64">
        <w:rPr>
          <w:rStyle w:val="StyleUnderline"/>
          <w:highlight w:val="cyan"/>
        </w:rPr>
        <w:t>contested</w:t>
      </w:r>
      <w:r w:rsidRPr="000835FA">
        <w:rPr>
          <w:sz w:val="10"/>
        </w:rPr>
        <w:t xml:space="preserve"> </w:t>
      </w:r>
      <w:r w:rsidRPr="00CB6F64">
        <w:rPr>
          <w:rStyle w:val="StyleUnderline"/>
          <w:highlight w:val="cyan"/>
        </w:rPr>
        <w:t>longstanding</w:t>
      </w:r>
      <w:r w:rsidRPr="000835FA">
        <w:rPr>
          <w:sz w:val="10"/>
        </w:rPr>
        <w:t xml:space="preserve"> </w:t>
      </w:r>
      <w:r w:rsidRPr="00CB6F64">
        <w:rPr>
          <w:rStyle w:val="StyleUnderline"/>
          <w:highlight w:val="cyan"/>
        </w:rPr>
        <w:t>narratives</w:t>
      </w:r>
      <w:r w:rsidRPr="000835FA">
        <w:rPr>
          <w:sz w:val="10"/>
        </w:rPr>
        <w:t xml:space="preserve"> </w:t>
      </w:r>
      <w:r w:rsidRPr="00CB6F64">
        <w:rPr>
          <w:rStyle w:val="StyleUnderline"/>
          <w:highlight w:val="cyan"/>
        </w:rPr>
        <w:t>on</w:t>
      </w:r>
      <w:r w:rsidRPr="000835FA">
        <w:rPr>
          <w:sz w:val="10"/>
        </w:rPr>
        <w:t xml:space="preserve"> </w:t>
      </w:r>
      <w:r w:rsidRPr="00CB6F64">
        <w:rPr>
          <w:rStyle w:val="StyleUnderline"/>
          <w:highlight w:val="cyan"/>
        </w:rPr>
        <w:t>South Asia</w:t>
      </w:r>
      <w:r w:rsidRPr="00CB6F64">
        <w:rPr>
          <w:sz w:val="10"/>
          <w:highlight w:val="cyan"/>
        </w:rPr>
        <w:t>’s</w:t>
      </w:r>
      <w:r w:rsidRPr="007A3A55">
        <w:rPr>
          <w:rStyle w:val="StyleUnderline"/>
        </w:rPr>
        <w:t xml:space="preserve"> </w:t>
      </w:r>
      <w:r w:rsidRPr="00CB6F64">
        <w:rPr>
          <w:rStyle w:val="StyleUnderline"/>
          <w:highlight w:val="cyan"/>
        </w:rPr>
        <w:t>crisis stability</w:t>
      </w:r>
      <w:r w:rsidRPr="000835FA">
        <w:rPr>
          <w:sz w:val="10"/>
        </w:rPr>
        <w:t xml:space="preserve">, </w:t>
      </w:r>
      <w:r w:rsidRPr="007A3A55">
        <w:rPr>
          <w:rStyle w:val="StyleUnderline"/>
        </w:rPr>
        <w:t>conflict management and escalation control</w:t>
      </w:r>
      <w:r w:rsidRPr="000835FA">
        <w:rPr>
          <w:sz w:val="10"/>
        </w:rPr>
        <w:t xml:space="preserve">. The </w:t>
      </w:r>
      <w:r w:rsidRPr="00CB6F64">
        <w:rPr>
          <w:rStyle w:val="StyleUnderline"/>
          <w:highlight w:val="cyan"/>
        </w:rPr>
        <w:t>conventional wisdom</w:t>
      </w:r>
      <w:r w:rsidRPr="007A3A55">
        <w:rPr>
          <w:rStyle w:val="StyleUnderline"/>
        </w:rPr>
        <w:t xml:space="preserve"> </w:t>
      </w:r>
      <w:r w:rsidRPr="000835FA">
        <w:rPr>
          <w:sz w:val="10"/>
        </w:rPr>
        <w:t>on Pakistan’s force posture</w:t>
      </w:r>
      <w:r w:rsidRPr="007A3A55">
        <w:rPr>
          <w:rStyle w:val="StyleUnderline"/>
        </w:rPr>
        <w:t xml:space="preserve"> </w:t>
      </w:r>
      <w:r w:rsidRPr="00CB6F64">
        <w:rPr>
          <w:rStyle w:val="StyleUnderline"/>
          <w:highlight w:val="cyan"/>
        </w:rPr>
        <w:t>asserts</w:t>
      </w:r>
      <w:r w:rsidRPr="007A3A55">
        <w:rPr>
          <w:rStyle w:val="StyleUnderline"/>
        </w:rPr>
        <w:t xml:space="preserve"> </w:t>
      </w:r>
      <w:r w:rsidRPr="00CB6F64">
        <w:rPr>
          <w:rStyle w:val="StyleUnderline"/>
          <w:highlight w:val="cyan"/>
        </w:rPr>
        <w:t xml:space="preserve">that </w:t>
      </w:r>
      <w:r w:rsidRPr="005D4B4A">
        <w:rPr>
          <w:rStyle w:val="StyleUnderline"/>
        </w:rPr>
        <w:t>given</w:t>
      </w:r>
      <w:r w:rsidRPr="007A3A55">
        <w:rPr>
          <w:rStyle w:val="StyleUnderline"/>
        </w:rPr>
        <w:t xml:space="preserve"> </w:t>
      </w:r>
      <w:r w:rsidRPr="00CB6F64">
        <w:rPr>
          <w:rStyle w:val="StyleUnderline"/>
          <w:highlight w:val="cyan"/>
        </w:rPr>
        <w:t>Pakistan</w:t>
      </w:r>
      <w:r w:rsidRPr="005D4B4A">
        <w:rPr>
          <w:rStyle w:val="StyleUnderline"/>
        </w:rPr>
        <w:t>’s</w:t>
      </w:r>
      <w:r w:rsidRPr="007A3A55">
        <w:rPr>
          <w:rStyle w:val="StyleUnderline"/>
        </w:rPr>
        <w:t xml:space="preserve"> </w:t>
      </w:r>
      <w:r w:rsidRPr="005D4B4A">
        <w:rPr>
          <w:rStyle w:val="StyleUnderline"/>
        </w:rPr>
        <w:t xml:space="preserve">relative conventional weakness and its first-use doctrine, it </w:t>
      </w:r>
      <w:r w:rsidRPr="00CB6F64">
        <w:rPr>
          <w:rStyle w:val="StyleUnderline"/>
          <w:highlight w:val="cyan"/>
        </w:rPr>
        <w:t>is “nuclear trigger happy</w:t>
      </w:r>
      <w:r w:rsidRPr="005D4B4A">
        <w:rPr>
          <w:sz w:val="10"/>
        </w:rPr>
        <w:t>.” In contrast, the events unfolding after</w:t>
      </w:r>
      <w:r w:rsidRPr="005D4B4A">
        <w:rPr>
          <w:rStyle w:val="StyleUnderline"/>
        </w:rPr>
        <w:t xml:space="preserve"> </w:t>
      </w:r>
      <w:r w:rsidRPr="00CB6F64">
        <w:rPr>
          <w:rStyle w:val="StyleUnderline"/>
          <w:highlight w:val="cyan"/>
        </w:rPr>
        <w:t>the Pulwama attack</w:t>
      </w:r>
      <w:r w:rsidRPr="005D4B4A">
        <w:rPr>
          <w:rStyle w:val="StyleUnderline"/>
        </w:rPr>
        <w:t xml:space="preserve"> </w:t>
      </w:r>
      <w:r w:rsidRPr="005D4B4A">
        <w:rPr>
          <w:sz w:val="10"/>
        </w:rPr>
        <w:t>has</w:t>
      </w:r>
      <w:r w:rsidRPr="007A3A55">
        <w:rPr>
          <w:rStyle w:val="StyleUnderline"/>
        </w:rPr>
        <w:t xml:space="preserve"> </w:t>
      </w:r>
      <w:r w:rsidRPr="00CB6F64">
        <w:rPr>
          <w:rStyle w:val="StyleUnderline"/>
          <w:highlight w:val="cyan"/>
        </w:rPr>
        <w:t>reinforced</w:t>
      </w:r>
      <w:r w:rsidRPr="000835FA">
        <w:rPr>
          <w:sz w:val="10"/>
        </w:rPr>
        <w:t xml:space="preserve"> </w:t>
      </w:r>
      <w:r w:rsidRPr="00CB6F64">
        <w:rPr>
          <w:rStyle w:val="StyleUnderline"/>
          <w:highlight w:val="cyan"/>
        </w:rPr>
        <w:t>the perception that</w:t>
      </w:r>
      <w:r w:rsidRPr="007A3A55">
        <w:rPr>
          <w:rStyle w:val="StyleUnderline"/>
        </w:rPr>
        <w:t xml:space="preserve"> the threat of </w:t>
      </w:r>
      <w:r w:rsidRPr="00CB6F64">
        <w:rPr>
          <w:rStyle w:val="StyleUnderline"/>
          <w:highlight w:val="cyan"/>
        </w:rPr>
        <w:t>m</w:t>
      </w:r>
      <w:r w:rsidRPr="005D4B4A">
        <w:t>utually</w:t>
      </w:r>
      <w:r w:rsidRPr="007A3A55">
        <w:rPr>
          <w:rStyle w:val="StyleUnderline"/>
        </w:rPr>
        <w:t xml:space="preserve"> </w:t>
      </w:r>
      <w:r w:rsidRPr="00CB6F64">
        <w:rPr>
          <w:rStyle w:val="StyleUnderline"/>
          <w:highlight w:val="cyan"/>
        </w:rPr>
        <w:t>a</w:t>
      </w:r>
      <w:r w:rsidRPr="005D4B4A">
        <w:t>ssured</w:t>
      </w:r>
      <w:r w:rsidRPr="007A3A55">
        <w:rPr>
          <w:rStyle w:val="StyleUnderline"/>
        </w:rPr>
        <w:t xml:space="preserve"> </w:t>
      </w:r>
      <w:r w:rsidRPr="00CB6F64">
        <w:rPr>
          <w:rStyle w:val="StyleUnderline"/>
          <w:highlight w:val="cyan"/>
        </w:rPr>
        <w:t>d</w:t>
      </w:r>
      <w:r w:rsidRPr="005D4B4A">
        <w:t>estruction</w:t>
      </w:r>
      <w:r w:rsidRPr="007A3A55">
        <w:rPr>
          <w:rStyle w:val="StyleUnderline"/>
        </w:rPr>
        <w:t xml:space="preserve"> </w:t>
      </w:r>
      <w:r w:rsidRPr="00212169">
        <w:rPr>
          <w:rStyle w:val="StyleUnderline"/>
        </w:rPr>
        <w:t xml:space="preserve">has </w:t>
      </w:r>
      <w:r w:rsidRPr="00CB6F64">
        <w:rPr>
          <w:rStyle w:val="StyleUnderline"/>
          <w:highlight w:val="cyan"/>
        </w:rPr>
        <w:t>deterred India and Pakistan</w:t>
      </w:r>
      <w:r w:rsidRPr="007A3A55">
        <w:rPr>
          <w:rStyle w:val="StyleUnderline"/>
        </w:rPr>
        <w:t xml:space="preserve"> </w:t>
      </w:r>
      <w:r w:rsidRPr="00212169">
        <w:t>from pursuing aggressive strategic options. It</w:t>
      </w:r>
      <w:r w:rsidRPr="000835FA">
        <w:rPr>
          <w:sz w:val="10"/>
        </w:rPr>
        <w:t xml:space="preserve"> also </w:t>
      </w:r>
      <w:r w:rsidRPr="007A3A55">
        <w:rPr>
          <w:rStyle w:val="StyleUnderline"/>
        </w:rPr>
        <w:t>shows</w:t>
      </w:r>
      <w:r w:rsidRPr="000835FA">
        <w:rPr>
          <w:sz w:val="10"/>
        </w:rPr>
        <w:t xml:space="preserve"> that, at least initially, </w:t>
      </w:r>
      <w:r w:rsidRPr="00CB6F64">
        <w:rPr>
          <w:rStyle w:val="StyleUnderline"/>
          <w:highlight w:val="cyan"/>
        </w:rPr>
        <w:t>two nuclear-armed states can risk</w:t>
      </w:r>
      <w:r w:rsidRPr="007A3A55">
        <w:rPr>
          <w:rStyle w:val="StyleUnderline"/>
        </w:rPr>
        <w:t xml:space="preserve"> the pursuit of </w:t>
      </w:r>
      <w:r w:rsidRPr="00CB6F64">
        <w:rPr>
          <w:rStyle w:val="StyleUnderline"/>
          <w:highlight w:val="cyan"/>
        </w:rPr>
        <w:t>limited objectives</w:t>
      </w:r>
      <w:r w:rsidRPr="007A3A55">
        <w:rPr>
          <w:rStyle w:val="StyleUnderline"/>
        </w:rPr>
        <w:t xml:space="preserve"> </w:t>
      </w:r>
      <w:r w:rsidRPr="00CB6F64">
        <w:rPr>
          <w:rStyle w:val="StyleUnderline"/>
          <w:highlight w:val="cyan"/>
        </w:rPr>
        <w:t>under the nuclear threshold</w:t>
      </w:r>
      <w:r w:rsidRPr="000835FA">
        <w:rPr>
          <w:sz w:val="10"/>
        </w:rPr>
        <w:t>.</w:t>
      </w:r>
      <w:r>
        <w:rPr>
          <w:sz w:val="10"/>
        </w:rPr>
        <w:t xml:space="preserve"> </w:t>
      </w:r>
      <w:r w:rsidRPr="000835FA">
        <w:rPr>
          <w:sz w:val="10"/>
        </w:rPr>
        <w:t xml:space="preserve">Correspondingly, </w:t>
      </w:r>
      <w:r w:rsidRPr="00CB6F64">
        <w:rPr>
          <w:rStyle w:val="StyleUnderline"/>
          <w:highlight w:val="cyan"/>
        </w:rPr>
        <w:t>this crisis</w:t>
      </w:r>
      <w:r w:rsidRPr="007A3A55">
        <w:rPr>
          <w:rStyle w:val="StyleUnderline"/>
        </w:rPr>
        <w:t xml:space="preserve"> has </w:t>
      </w:r>
      <w:r w:rsidRPr="00CB6F64">
        <w:rPr>
          <w:rStyle w:val="StyleUnderline"/>
          <w:highlight w:val="cyan"/>
        </w:rPr>
        <w:t>put a lid on</w:t>
      </w:r>
      <w:r w:rsidRPr="007A3A55">
        <w:rPr>
          <w:rStyle w:val="StyleUnderline"/>
        </w:rPr>
        <w:t xml:space="preserve"> various </w:t>
      </w:r>
      <w:r w:rsidRPr="00CB6F64">
        <w:rPr>
          <w:rStyle w:val="StyleUnderline"/>
          <w:highlight w:val="cyan"/>
        </w:rPr>
        <w:t>misrepresentations</w:t>
      </w:r>
      <w:r w:rsidRPr="007A3A55">
        <w:rPr>
          <w:rStyle w:val="StyleUnderline"/>
        </w:rPr>
        <w:t xml:space="preserve"> </w:t>
      </w:r>
      <w:r w:rsidRPr="00CB6F64">
        <w:rPr>
          <w:rStyle w:val="StyleUnderline"/>
          <w:highlight w:val="cyan"/>
        </w:rPr>
        <w:t>regarding</w:t>
      </w:r>
      <w:r w:rsidRPr="007A3A55">
        <w:rPr>
          <w:rStyle w:val="StyleUnderline"/>
        </w:rPr>
        <w:t xml:space="preserve"> </w:t>
      </w:r>
      <w:r w:rsidRPr="00CB6F64">
        <w:rPr>
          <w:rStyle w:val="StyleUnderline"/>
          <w:highlight w:val="cyan"/>
        </w:rPr>
        <w:t>Pakistan’s</w:t>
      </w:r>
      <w:r w:rsidRPr="007A3A55">
        <w:rPr>
          <w:rStyle w:val="StyleUnderline"/>
        </w:rPr>
        <w:t xml:space="preserve"> posture of </w:t>
      </w:r>
      <w:r w:rsidRPr="00CB6F64">
        <w:rPr>
          <w:rStyle w:val="StyleUnderline"/>
          <w:highlight w:val="cyan"/>
        </w:rPr>
        <w:t>Full Spectrum Deterrence</w:t>
      </w:r>
      <w:r w:rsidRPr="007A3A55">
        <w:rPr>
          <w:rStyle w:val="StyleUnderline"/>
        </w:rPr>
        <w:t xml:space="preserve"> (FSD) </w:t>
      </w:r>
      <w:r w:rsidRPr="000835FA">
        <w:rPr>
          <w:sz w:val="10"/>
        </w:rPr>
        <w:t xml:space="preserve">that was being only viewed through the lens of Pakistan’s nuclear-capable Hatf-IX (NASR) short-range battlefield ballistic missile. Pakistan’s FSD has thus been </w:t>
      </w:r>
      <w:r w:rsidRPr="007A3A55">
        <w:rPr>
          <w:rStyle w:val="StyleUnderline"/>
        </w:rPr>
        <w:t xml:space="preserve">misconstrued to solely represent a nuclear war-fighting strategy, </w:t>
      </w:r>
      <w:r w:rsidRPr="00CB6F64">
        <w:rPr>
          <w:rStyle w:val="StyleUnderline"/>
          <w:highlight w:val="cyan"/>
        </w:rPr>
        <w:t xml:space="preserve">centered on the employment of NASR against Indian </w:t>
      </w:r>
      <w:r w:rsidRPr="005D4B4A">
        <w:rPr>
          <w:rStyle w:val="StyleUnderline"/>
        </w:rPr>
        <w:t xml:space="preserve">military </w:t>
      </w:r>
      <w:r w:rsidRPr="00CB6F64">
        <w:rPr>
          <w:rStyle w:val="StyleUnderline"/>
          <w:highlight w:val="cyan"/>
        </w:rPr>
        <w:t>operations</w:t>
      </w:r>
      <w:r w:rsidRPr="000835FA">
        <w:rPr>
          <w:sz w:val="10"/>
        </w:rPr>
        <w:t xml:space="preserve">. During the past decade, this characterization was wholly embraced by Pakistani, Indian and Western scholars and officials alike. But </w:t>
      </w:r>
      <w:r w:rsidRPr="007A3A55">
        <w:rPr>
          <w:rStyle w:val="StyleUnderline"/>
        </w:rPr>
        <w:t xml:space="preserve">this led to </w:t>
      </w:r>
      <w:r w:rsidRPr="00CB6F64">
        <w:rPr>
          <w:rStyle w:val="StyleUnderline"/>
          <w:highlight w:val="cyan"/>
        </w:rPr>
        <w:t>misperceptions about Pakistan’s nuclear threshold and its consolidating conventional capabilities</w:t>
      </w:r>
      <w:r w:rsidRPr="007A3A55">
        <w:rPr>
          <w:rStyle w:val="StyleUnderline"/>
        </w:rPr>
        <w:t>.</w:t>
      </w:r>
    </w:p>
    <w:p w14:paraId="23F78E72" w14:textId="77777777" w:rsidR="00043CD2" w:rsidRDefault="00043CD2" w:rsidP="00043CD2"/>
    <w:p w14:paraId="6B207DE8" w14:textId="77777777" w:rsidR="00043CD2" w:rsidRDefault="00043CD2" w:rsidP="00043CD2">
      <w:pPr>
        <w:pStyle w:val="Heading4"/>
      </w:pPr>
      <w:r>
        <w:t>Pakistani conventional capacity sufficient to deter now</w:t>
      </w:r>
    </w:p>
    <w:p w14:paraId="588B2CF5" w14:textId="77777777" w:rsidR="00043CD2" w:rsidRDefault="00043CD2" w:rsidP="00043CD2">
      <w:r>
        <w:t xml:space="preserve">Mansoor </w:t>
      </w:r>
      <w:r w:rsidRPr="00494E11">
        <w:rPr>
          <w:rStyle w:val="Style13ptBold"/>
        </w:rPr>
        <w:t>Ahmed</w:t>
      </w:r>
      <w:r>
        <w:t xml:space="preserve"> </w:t>
      </w:r>
      <w:r w:rsidRPr="003C16F2">
        <w:rPr>
          <w:rStyle w:val="Style13ptBold"/>
        </w:rPr>
        <w:t>and</w:t>
      </w:r>
      <w:r>
        <w:t xml:space="preserve"> Maimuna </w:t>
      </w:r>
      <w:r w:rsidRPr="00F117C3">
        <w:rPr>
          <w:rStyle w:val="Style13ptBold"/>
        </w:rPr>
        <w:t>Ashraf</w:t>
      </w:r>
      <w:r>
        <w:t xml:space="preserve"> </w:t>
      </w:r>
      <w:r w:rsidRPr="00494E11">
        <w:rPr>
          <w:rStyle w:val="Style13ptBold"/>
        </w:rPr>
        <w:t>19</w:t>
      </w:r>
      <w:r>
        <w:t xml:space="preserve">, 4-2-2019 (Dr. Mansoor Ahmed is Senior Research Fellow at the Center for International Strategic Studies (CISS) and an Associate with the Managing the Atom Project, Belfer Center for Science and International Affairs, Harvard Kennedy School. Maimuna Ashraf is Research Officer at the Center for International Strategic Studies (CISS).), "India and Pakistan's Crisis Means a New Arms Race," National Interest. </w:t>
      </w:r>
      <w:r w:rsidRPr="00370FB8">
        <w:t>https://nationalinterest.org/feature/india-and-pakistans-crisis-means-new-arms-race-50467?page=0%2C1</w:t>
      </w:r>
      <w:r>
        <w:t>0</w:t>
      </w:r>
    </w:p>
    <w:p w14:paraId="6E48A09F" w14:textId="77777777" w:rsidR="00043CD2" w:rsidRPr="000835FA" w:rsidRDefault="00043CD2" w:rsidP="00043CD2">
      <w:pPr>
        <w:rPr>
          <w:sz w:val="10"/>
        </w:rPr>
      </w:pPr>
      <w:r w:rsidRPr="000835FA">
        <w:rPr>
          <w:sz w:val="10"/>
        </w:rPr>
        <w:t xml:space="preserve">The India-Pakistan </w:t>
      </w:r>
      <w:r w:rsidRPr="00D052A6">
        <w:rPr>
          <w:sz w:val="10"/>
        </w:rPr>
        <w:t xml:space="preserve">border </w:t>
      </w:r>
      <w:r w:rsidRPr="00D052A6">
        <w:rPr>
          <w:rStyle w:val="StyleUnderline"/>
        </w:rPr>
        <w:t>skirmishes along the</w:t>
      </w:r>
      <w:r w:rsidRPr="00D052A6">
        <w:rPr>
          <w:sz w:val="10"/>
        </w:rPr>
        <w:t xml:space="preserve"> Line of Control (</w:t>
      </w:r>
      <w:r w:rsidRPr="00D052A6">
        <w:rPr>
          <w:rStyle w:val="StyleUnderline"/>
        </w:rPr>
        <w:t>LoC) in Kashmir</w:t>
      </w:r>
      <w:r w:rsidRPr="00D052A6">
        <w:rPr>
          <w:sz w:val="10"/>
        </w:rPr>
        <w:t xml:space="preserve"> </w:t>
      </w:r>
      <w:r w:rsidRPr="00D052A6">
        <w:rPr>
          <w:rStyle w:val="StyleUnderline"/>
        </w:rPr>
        <w:t>are</w:t>
      </w:r>
      <w:r w:rsidRPr="00D052A6">
        <w:rPr>
          <w:sz w:val="10"/>
        </w:rPr>
        <w:t xml:space="preserve"> considered a </w:t>
      </w:r>
      <w:r w:rsidRPr="00D052A6">
        <w:rPr>
          <w:rStyle w:val="StyleUnderline"/>
        </w:rPr>
        <w:t>routine</w:t>
      </w:r>
      <w:r w:rsidRPr="00D052A6">
        <w:rPr>
          <w:sz w:val="10"/>
        </w:rPr>
        <w:t xml:space="preserve"> phenomenon. </w:t>
      </w:r>
      <w:r w:rsidRPr="00D052A6">
        <w:rPr>
          <w:rStyle w:val="StyleUnderline"/>
        </w:rPr>
        <w:t>However</w:t>
      </w:r>
      <w:r w:rsidRPr="00D052A6">
        <w:rPr>
          <w:sz w:val="10"/>
        </w:rPr>
        <w:t xml:space="preserve">, </w:t>
      </w:r>
      <w:r w:rsidRPr="00D052A6">
        <w:rPr>
          <w:rStyle w:val="StyleUnderline"/>
        </w:rPr>
        <w:t>in the wake of</w:t>
      </w:r>
      <w:r w:rsidRPr="00D052A6">
        <w:rPr>
          <w:sz w:val="10"/>
        </w:rPr>
        <w:t xml:space="preserve"> the February 14, 2019, </w:t>
      </w:r>
      <w:r w:rsidRPr="00D052A6">
        <w:rPr>
          <w:rStyle w:val="StyleUnderline"/>
        </w:rPr>
        <w:t>Pulwama</w:t>
      </w:r>
      <w:r w:rsidRPr="00D052A6">
        <w:rPr>
          <w:sz w:val="10"/>
        </w:rPr>
        <w:t xml:space="preserve"> attack, </w:t>
      </w:r>
      <w:r w:rsidRPr="00D052A6">
        <w:rPr>
          <w:rStyle w:val="StyleUnderline"/>
        </w:rPr>
        <w:t xml:space="preserve">India upped the ante and chose to vertically escalate by employing air power </w:t>
      </w:r>
      <w:r w:rsidRPr="00D052A6">
        <w:rPr>
          <w:sz w:val="10"/>
        </w:rPr>
        <w:t xml:space="preserve">across the LoC and into Pakistan’s Khyber Pakhtunkhwa province bordering Azad Kashmir (Jabba Top). It was the first practical manifestation of India’s doctrinal evolution towards counterforce response through the Indian Air Force (IAF). Ostensibly a counter-terror strike, the IAF operation was dubbed as a “non-military pre-emptive action” by India. But in effect, New Delhi’s airstrikes were primarily </w:t>
      </w:r>
      <w:r w:rsidRPr="00D052A6">
        <w:rPr>
          <w:rStyle w:val="StyleUnderline"/>
        </w:rPr>
        <w:t>aimed at establishing a “new normal</w:t>
      </w:r>
      <w:r w:rsidRPr="00D052A6">
        <w:rPr>
          <w:sz w:val="10"/>
        </w:rPr>
        <w:t xml:space="preserve">” </w:t>
      </w:r>
      <w:r w:rsidRPr="00D052A6">
        <w:rPr>
          <w:rStyle w:val="StyleUnderline"/>
        </w:rPr>
        <w:t>which, once successful</w:t>
      </w:r>
      <w:r w:rsidRPr="007A3A55">
        <w:rPr>
          <w:rStyle w:val="StyleUnderline"/>
        </w:rPr>
        <w:t xml:space="preserve">, could be replicated at other places against Pakistan </w:t>
      </w:r>
      <w:r w:rsidRPr="000835FA">
        <w:rPr>
          <w:sz w:val="10"/>
        </w:rPr>
        <w:t xml:space="preserve">at will. Also, the strikes in Pakistan was a symbolic act with the aim of feeding domestic political constituencies ahead of India’s elections. In doing so, however, </w:t>
      </w:r>
      <w:r w:rsidRPr="00CB6F64">
        <w:rPr>
          <w:rStyle w:val="StyleUnderline"/>
          <w:highlight w:val="cyan"/>
        </w:rPr>
        <w:t xml:space="preserve">New Dehli </w:t>
      </w:r>
      <w:r w:rsidRPr="00CB6F64">
        <w:rPr>
          <w:rStyle w:val="Emphasis"/>
          <w:highlight w:val="cyan"/>
        </w:rPr>
        <w:t>seriously underestimated</w:t>
      </w:r>
      <w:r w:rsidRPr="00CB6F64">
        <w:rPr>
          <w:rStyle w:val="StyleUnderline"/>
          <w:highlight w:val="cyan"/>
        </w:rPr>
        <w:t xml:space="preserve"> </w:t>
      </w:r>
      <w:r w:rsidRPr="00CB6F64">
        <w:rPr>
          <w:rStyle w:val="Emphasis"/>
          <w:highlight w:val="cyan"/>
        </w:rPr>
        <w:t>Islamabad’s</w:t>
      </w:r>
      <w:r w:rsidRPr="00CB6F64">
        <w:rPr>
          <w:rStyle w:val="StyleUnderline"/>
          <w:highlight w:val="cyan"/>
        </w:rPr>
        <w:t xml:space="preserve"> </w:t>
      </w:r>
      <w:r w:rsidRPr="00CB6F64">
        <w:rPr>
          <w:rStyle w:val="Emphasis"/>
          <w:highlight w:val="cyan"/>
        </w:rPr>
        <w:t>conventional</w:t>
      </w:r>
      <w:r w:rsidRPr="00CB6F64">
        <w:rPr>
          <w:rStyle w:val="StyleUnderline"/>
          <w:highlight w:val="cyan"/>
        </w:rPr>
        <w:t xml:space="preserve"> capability</w:t>
      </w:r>
      <w:r w:rsidRPr="007A3A55">
        <w:rPr>
          <w:rStyle w:val="StyleUnderline"/>
        </w:rPr>
        <w:t xml:space="preserve"> and resolve</w:t>
      </w:r>
      <w:r w:rsidRPr="000835FA">
        <w:rPr>
          <w:sz w:val="10"/>
        </w:rPr>
        <w:t xml:space="preserve"> to give a matching response.</w:t>
      </w:r>
      <w:r>
        <w:rPr>
          <w:sz w:val="10"/>
        </w:rPr>
        <w:t xml:space="preserve"> </w:t>
      </w:r>
      <w:r w:rsidRPr="000835FA">
        <w:rPr>
          <w:sz w:val="8"/>
        </w:rPr>
        <w:t xml:space="preserve">India had been preparing IAF for counter-force roles during the past decade through regular exercises such as the “Gaganshakti 2018”—designed to validate operational concepts for a short, intense two-front war against Pakistan and China. The training simulation also involved preparation for possible nuclear war, in addition to conventional and counterforce strikes in conjunction with the Indian Army and Navy. Moreover, the Gaganshakti 2018 exercise came on the heels of a Joint Doctrine unveiled </w:t>
      </w:r>
      <w:r w:rsidRPr="000835FA">
        <w:t>in</w:t>
      </w:r>
      <w:r w:rsidRPr="000835FA">
        <w:rPr>
          <w:sz w:val="8"/>
        </w:rPr>
        <w:t xml:space="preserve"> 2017 with the addition of the Land Warfare Doctrine in 2018. These reflect India’s commitment to building warfighting capability for escalation dominance against Pakistan and China through the application of “Full Spectrum Conflict” that seeks to continue military operations even after the adversary’s nuclear threshold is crossed. Thus, the February 26 attack on Pakistani territory was a tentative foray into testing India’s doctrinal evolution.</w:t>
      </w:r>
      <w:r>
        <w:rPr>
          <w:sz w:val="8"/>
        </w:rPr>
        <w:t xml:space="preserve"> </w:t>
      </w:r>
      <w:r w:rsidRPr="000835FA">
        <w:rPr>
          <w:sz w:val="8"/>
        </w:rPr>
        <w:t xml:space="preserve">What is certain is that </w:t>
      </w:r>
      <w:r w:rsidRPr="00D052A6">
        <w:rPr>
          <w:rStyle w:val="StyleUnderline"/>
        </w:rPr>
        <w:t>the ensuing aerial engagement</w:t>
      </w:r>
      <w:r w:rsidRPr="00D052A6">
        <w:rPr>
          <w:sz w:val="8"/>
        </w:rPr>
        <w:t xml:space="preserve"> between the Indian and Pakistani air-forces </w:t>
      </w:r>
      <w:r w:rsidRPr="00D052A6">
        <w:rPr>
          <w:rStyle w:val="StyleUnderline"/>
        </w:rPr>
        <w:t>was</w:t>
      </w:r>
      <w:r w:rsidRPr="00D052A6">
        <w:rPr>
          <w:sz w:val="8"/>
        </w:rPr>
        <w:t xml:space="preserve"> a </w:t>
      </w:r>
      <w:r w:rsidRPr="00D052A6">
        <w:rPr>
          <w:rStyle w:val="StyleUnderline"/>
        </w:rPr>
        <w:t>seminal</w:t>
      </w:r>
      <w:r w:rsidRPr="00D052A6">
        <w:rPr>
          <w:sz w:val="8"/>
        </w:rPr>
        <w:t xml:space="preserve"> event between two rival air-forces operating in a net-centric environment, backed by Airborne Early Warning and Control Systems (AWACs), ground sensors and electronic warfare. </w:t>
      </w:r>
      <w:r w:rsidRPr="00D052A6">
        <w:rPr>
          <w:rStyle w:val="StyleUnderline"/>
        </w:rPr>
        <w:t>The Pakistan</w:t>
      </w:r>
      <w:r w:rsidRPr="007A3A55">
        <w:rPr>
          <w:rStyle w:val="StyleUnderline"/>
        </w:rPr>
        <w:t xml:space="preserve"> Air Force (</w:t>
      </w:r>
      <w:r w:rsidRPr="00CB6F64">
        <w:rPr>
          <w:rStyle w:val="StyleUnderline"/>
          <w:highlight w:val="cyan"/>
        </w:rPr>
        <w:t>PAF</w:t>
      </w:r>
      <w:r w:rsidRPr="007A3A55">
        <w:rPr>
          <w:rStyle w:val="StyleUnderline"/>
        </w:rPr>
        <w:t xml:space="preserve">) </w:t>
      </w:r>
      <w:r w:rsidRPr="00CB6F64">
        <w:rPr>
          <w:rStyle w:val="StyleUnderline"/>
          <w:highlight w:val="cyan"/>
        </w:rPr>
        <w:t>was able to carry out</w:t>
      </w:r>
      <w:r w:rsidRPr="007A3A55">
        <w:rPr>
          <w:rStyle w:val="StyleUnderline"/>
        </w:rPr>
        <w:t xml:space="preserve"> its </w:t>
      </w:r>
      <w:r w:rsidRPr="00CB6F64">
        <w:rPr>
          <w:rStyle w:val="StyleUnderline"/>
          <w:highlight w:val="cyan"/>
        </w:rPr>
        <w:t>retaliatory strikes at six places</w:t>
      </w:r>
      <w:r w:rsidRPr="007A3A55">
        <w:rPr>
          <w:rStyle w:val="StyleUnderline"/>
        </w:rPr>
        <w:t xml:space="preserve"> across the LoC </w:t>
      </w:r>
      <w:r w:rsidRPr="00CB6F64">
        <w:rPr>
          <w:rStyle w:val="StyleUnderline"/>
          <w:highlight w:val="cyan"/>
        </w:rPr>
        <w:t>in Indian</w:t>
      </w:r>
      <w:r w:rsidRPr="007A3A55">
        <w:rPr>
          <w:rStyle w:val="StyleUnderline"/>
        </w:rPr>
        <w:t xml:space="preserve"> Occupied </w:t>
      </w:r>
      <w:r w:rsidRPr="00CB6F64">
        <w:rPr>
          <w:rStyle w:val="StyleUnderline"/>
          <w:highlight w:val="cyan"/>
        </w:rPr>
        <w:t>Kashmir</w:t>
      </w:r>
      <w:r w:rsidRPr="000835FA">
        <w:rPr>
          <w:sz w:val="8"/>
        </w:rPr>
        <w:t xml:space="preserve"> on the morning of February 27 </w:t>
      </w:r>
      <w:r w:rsidRPr="007A3A55">
        <w:rPr>
          <w:rStyle w:val="StyleUnderline"/>
        </w:rPr>
        <w:t>by employing stand-off weapons</w:t>
      </w:r>
      <w:r w:rsidRPr="000835FA">
        <w:rPr>
          <w:sz w:val="8"/>
        </w:rPr>
        <w:t xml:space="preserve">, </w:t>
      </w:r>
      <w:r w:rsidRPr="00D052A6">
        <w:rPr>
          <w:rStyle w:val="StyleUnderline"/>
        </w:rPr>
        <w:t xml:space="preserve">effectively </w:t>
      </w:r>
      <w:r w:rsidRPr="00CB6F64">
        <w:rPr>
          <w:rStyle w:val="StyleUnderline"/>
          <w:highlight w:val="cyan"/>
        </w:rPr>
        <w:t>neutralizing</w:t>
      </w:r>
      <w:r w:rsidRPr="007A3A55">
        <w:rPr>
          <w:rStyle w:val="StyleUnderline"/>
        </w:rPr>
        <w:t xml:space="preserve"> </w:t>
      </w:r>
      <w:r w:rsidRPr="00CB6F64">
        <w:rPr>
          <w:rStyle w:val="StyleUnderline"/>
          <w:highlight w:val="cyan"/>
        </w:rPr>
        <w:t>India’s</w:t>
      </w:r>
      <w:r w:rsidRPr="007A3A55">
        <w:rPr>
          <w:rStyle w:val="StyleUnderline"/>
        </w:rPr>
        <w:t xml:space="preserve"> formidable </w:t>
      </w:r>
      <w:r w:rsidRPr="00CB6F64">
        <w:rPr>
          <w:rStyle w:val="StyleUnderline"/>
          <w:highlight w:val="cyan"/>
        </w:rPr>
        <w:t xml:space="preserve">multi-layered </w:t>
      </w:r>
      <w:r w:rsidRPr="00D052A6">
        <w:rPr>
          <w:rStyle w:val="StyleUnderline"/>
        </w:rPr>
        <w:t>Air Defence</w:t>
      </w:r>
      <w:r w:rsidRPr="007A3A55">
        <w:rPr>
          <w:rStyle w:val="StyleUnderline"/>
        </w:rPr>
        <w:t xml:space="preserve"> </w:t>
      </w:r>
      <w:r w:rsidRPr="00CB6F64">
        <w:rPr>
          <w:rStyle w:val="StyleUnderline"/>
          <w:highlight w:val="cyan"/>
        </w:rPr>
        <w:t>Ground Environment</w:t>
      </w:r>
      <w:r w:rsidRPr="007A3A55">
        <w:rPr>
          <w:rStyle w:val="StyleUnderline"/>
        </w:rPr>
        <w:t xml:space="preserve"> </w:t>
      </w:r>
      <w:r w:rsidRPr="00D052A6">
        <w:rPr>
          <w:rStyle w:val="StyleUnderline"/>
        </w:rPr>
        <w:t>System</w:t>
      </w:r>
      <w:r w:rsidRPr="007A3A55">
        <w:rPr>
          <w:rStyle w:val="StyleUnderline"/>
        </w:rPr>
        <w:t xml:space="preserve"> </w:t>
      </w:r>
      <w:r w:rsidRPr="00CB6F64">
        <w:rPr>
          <w:rStyle w:val="StyleUnderline"/>
          <w:highlight w:val="cyan"/>
        </w:rPr>
        <w:t>and Integrated Air Defence System</w:t>
      </w:r>
      <w:r w:rsidRPr="000835FA">
        <w:rPr>
          <w:sz w:val="8"/>
        </w:rPr>
        <w:t>.</w:t>
      </w:r>
      <w:r>
        <w:rPr>
          <w:sz w:val="8"/>
        </w:rPr>
        <w:t xml:space="preserve"> </w:t>
      </w:r>
      <w:r w:rsidRPr="000835FA">
        <w:rPr>
          <w:sz w:val="8"/>
        </w:rPr>
        <w:t xml:space="preserve">The intercepting IAF formation, comprised of eight aircraft (SU-30 MKI, Mirage 2000 and Mig-21 Bison aircraft) was backed by Phalcon AWACS, against the PAF’s twenty-four aircraft strike formation (comprising JF-17s and ROSE </w:t>
      </w:r>
      <w:r w:rsidRPr="000835FA">
        <w:rPr>
          <w:sz w:val="8"/>
        </w:rPr>
        <w:lastRenderedPageBreak/>
        <w:t xml:space="preserve">Mirage-III/V aircraft) which were perceived to be inferior to the IAF front-line aircraft. The PAF force was also supported by Erieye and ZDK-03 AWACS. </w:t>
      </w:r>
      <w:r w:rsidRPr="00CB6F64">
        <w:rPr>
          <w:rStyle w:val="StyleUnderline"/>
          <w:highlight w:val="cyan"/>
        </w:rPr>
        <w:t>The IAF was unable to destroy any Pakistani aircraft</w:t>
      </w:r>
      <w:r w:rsidRPr="007A3A55">
        <w:rPr>
          <w:rStyle w:val="StyleUnderline"/>
        </w:rPr>
        <w:t xml:space="preserve"> </w:t>
      </w:r>
      <w:r w:rsidRPr="00CB6F64">
        <w:rPr>
          <w:rStyle w:val="StyleUnderline"/>
          <w:highlight w:val="cyan"/>
        </w:rPr>
        <w:t>even though</w:t>
      </w:r>
      <w:r w:rsidRPr="007A3A55">
        <w:rPr>
          <w:rStyle w:val="StyleUnderline"/>
        </w:rPr>
        <w:t xml:space="preserve"> the PAF took on a much larger, </w:t>
      </w:r>
      <w:r w:rsidRPr="00CB6F64">
        <w:rPr>
          <w:rStyle w:val="StyleUnderline"/>
          <w:highlight w:val="cyan"/>
        </w:rPr>
        <w:t>better-equipped</w:t>
      </w:r>
      <w:r w:rsidRPr="007A3A55">
        <w:rPr>
          <w:rStyle w:val="StyleUnderline"/>
        </w:rPr>
        <w:t xml:space="preserve"> IAF </w:t>
      </w:r>
      <w:r w:rsidRPr="00CB6F64">
        <w:rPr>
          <w:rStyle w:val="StyleUnderline"/>
          <w:highlight w:val="cyan"/>
        </w:rPr>
        <w:t>backed by a</w:t>
      </w:r>
      <w:r w:rsidRPr="007A3A55">
        <w:rPr>
          <w:rStyle w:val="StyleUnderline"/>
        </w:rPr>
        <w:t xml:space="preserve"> </w:t>
      </w:r>
      <w:r w:rsidRPr="000835FA">
        <w:rPr>
          <w:sz w:val="8"/>
        </w:rPr>
        <w:t>seemingly</w:t>
      </w:r>
      <w:r w:rsidRPr="007A3A55">
        <w:rPr>
          <w:rStyle w:val="StyleUnderline"/>
        </w:rPr>
        <w:t xml:space="preserve"> </w:t>
      </w:r>
      <w:r w:rsidRPr="00CB6F64">
        <w:rPr>
          <w:rStyle w:val="StyleUnderline"/>
          <w:highlight w:val="cyan"/>
        </w:rPr>
        <w:t>formidable</w:t>
      </w:r>
      <w:r w:rsidRPr="007A3A55">
        <w:rPr>
          <w:rStyle w:val="StyleUnderline"/>
        </w:rPr>
        <w:t xml:space="preserve"> </w:t>
      </w:r>
      <w:r w:rsidRPr="00D052A6">
        <w:rPr>
          <w:rStyle w:val="StyleUnderline"/>
        </w:rPr>
        <w:t>multi-layered</w:t>
      </w:r>
      <w:r w:rsidRPr="007A3A55">
        <w:rPr>
          <w:rStyle w:val="StyleUnderline"/>
        </w:rPr>
        <w:t xml:space="preserve"> air </w:t>
      </w:r>
      <w:r w:rsidRPr="00CB6F64">
        <w:rPr>
          <w:rStyle w:val="StyleUnderline"/>
          <w:highlight w:val="cyan"/>
        </w:rPr>
        <w:t>defense network</w:t>
      </w:r>
      <w:r w:rsidRPr="000835FA">
        <w:rPr>
          <w:sz w:val="8"/>
        </w:rPr>
        <w:t xml:space="preserve">. In the ensuing air-battle, PAF JF-17s shot down a Mig-21 Bison whose debris and pilot fell inside Pakistani territory. That pilot was taken into custody while an SU-30 MKI was also shot down. The Indian Prime Minister Narendra Modi was later forced to lament the absence of the French Rafale which he hoped might have produced better results for the IAF, and the IAF Western Command’s Air Officer was consequently removed. This implies that </w:t>
      </w:r>
      <w:r w:rsidRPr="007A3A55">
        <w:rPr>
          <w:rStyle w:val="StyleUnderline"/>
        </w:rPr>
        <w:t>while the IAF continues to operate and add new</w:t>
      </w:r>
      <w:r w:rsidRPr="000835FA">
        <w:rPr>
          <w:sz w:val="8"/>
        </w:rPr>
        <w:t xml:space="preserve"> </w:t>
      </w:r>
      <w:r w:rsidRPr="007A3A55">
        <w:rPr>
          <w:rStyle w:val="StyleUnderline"/>
        </w:rPr>
        <w:t>types of aircraft</w:t>
      </w:r>
      <w:r w:rsidRPr="000835FA">
        <w:rPr>
          <w:sz w:val="8"/>
        </w:rPr>
        <w:t xml:space="preserve"> in its existing inventory, </w:t>
      </w:r>
      <w:r w:rsidRPr="007A3A55">
        <w:rPr>
          <w:rStyle w:val="StyleUnderline"/>
        </w:rPr>
        <w:t>it appears to be struggling to maintain an efficient pilot ratio, severability of aircraft and interoperability of an assortment of French, Israeli, Russian and British asset</w:t>
      </w:r>
      <w:r w:rsidRPr="000835FA">
        <w:rPr>
          <w:sz w:val="8"/>
        </w:rPr>
        <w:t>s. As a result, the outcome is impacted along with IAF sortie generation capability during a prolonged conflict.</w:t>
      </w:r>
      <w:r>
        <w:rPr>
          <w:sz w:val="8"/>
        </w:rPr>
        <w:t xml:space="preserve"> </w:t>
      </w:r>
      <w:r w:rsidRPr="000835FA">
        <w:rPr>
          <w:sz w:val="10"/>
        </w:rPr>
        <w:t xml:space="preserve">Shortly after India’s Jabba strike, there was a chorus of euphoria that India had established a “New Normal” and had “called Pakistan’s nuclear bluff.” However, analysts also believe that this scenario did not play out as widely projected because the IAF was unable to demonstrate its will and capability to retaliate against the PAF counter-strike and escalate further, despite losing two aircraft and a Mi-17 helicopter. </w:t>
      </w:r>
      <w:r w:rsidRPr="00CB6F64">
        <w:rPr>
          <w:rStyle w:val="StyleUnderline"/>
          <w:highlight w:val="cyan"/>
        </w:rPr>
        <w:t>While Pakistan’s nuclear thresholds</w:t>
      </w:r>
      <w:r w:rsidRPr="000835FA">
        <w:rPr>
          <w:sz w:val="10"/>
        </w:rPr>
        <w:t xml:space="preserve"> (their military, territory, domestic stability and economy) </w:t>
      </w:r>
      <w:r w:rsidRPr="00CB6F64">
        <w:rPr>
          <w:rStyle w:val="StyleUnderline"/>
          <w:highlight w:val="cyan"/>
        </w:rPr>
        <w:t>were no-where seen to have been breached</w:t>
      </w:r>
      <w:r w:rsidRPr="00CB6F64">
        <w:rPr>
          <w:sz w:val="10"/>
          <w:highlight w:val="cyan"/>
        </w:rPr>
        <w:t xml:space="preserve">, </w:t>
      </w:r>
      <w:r w:rsidRPr="00CB6F64">
        <w:rPr>
          <w:rStyle w:val="StyleUnderline"/>
          <w:highlight w:val="cyan"/>
        </w:rPr>
        <w:t>Islamabad</w:t>
      </w:r>
      <w:r w:rsidRPr="007A3A55">
        <w:rPr>
          <w:rStyle w:val="StyleUnderline"/>
        </w:rPr>
        <w:t xml:space="preserve"> </w:t>
      </w:r>
      <w:r w:rsidRPr="00CB6F64">
        <w:rPr>
          <w:rStyle w:val="StyleUnderline"/>
          <w:highlight w:val="cyan"/>
        </w:rPr>
        <w:t>was able to re-establish deterrence solely through conventional means</w:t>
      </w:r>
      <w:r w:rsidRPr="000835FA">
        <w:rPr>
          <w:sz w:val="10"/>
        </w:rPr>
        <w:t>. Pakistan did so in the air on February 26 and 27, and at sea on March 4 when the Pakistan Navy forced the most advanced Indian conventional attack submarine, the Scorpene-AIP SSK, to surface.</w:t>
      </w:r>
    </w:p>
    <w:p w14:paraId="3753B2DB" w14:textId="77777777" w:rsidR="00043CD2" w:rsidRPr="00043CD2" w:rsidRDefault="00043CD2" w:rsidP="00043CD2"/>
    <w:p w14:paraId="22131D31" w14:textId="49887F1C" w:rsidR="00517EBC" w:rsidRPr="00B3460B" w:rsidRDefault="00517EBC" w:rsidP="00517EBC">
      <w:pPr>
        <w:pStyle w:val="Heading3"/>
      </w:pPr>
      <w:r>
        <w:lastRenderedPageBreak/>
        <w:t>A2 Escalation – No US involvement</w:t>
      </w:r>
    </w:p>
    <w:p w14:paraId="5253A2D0" w14:textId="77777777" w:rsidR="00517EBC" w:rsidRDefault="00517EBC" w:rsidP="00517EBC">
      <w:pPr>
        <w:pStyle w:val="Heading4"/>
      </w:pPr>
      <w:r>
        <w:t>No US draw-in – recent events prove</w:t>
      </w:r>
    </w:p>
    <w:p w14:paraId="6D99E060" w14:textId="77777777" w:rsidR="00517EBC" w:rsidRPr="00C85A3F" w:rsidRDefault="00517EBC" w:rsidP="00517EBC">
      <w:r>
        <w:t xml:space="preserve">Doug </w:t>
      </w:r>
      <w:r w:rsidRPr="002961F7">
        <w:rPr>
          <w:rStyle w:val="Style13ptBold"/>
        </w:rPr>
        <w:t>Bandow</w:t>
      </w:r>
      <w:r>
        <w:t>, 3-7-20</w:t>
      </w:r>
      <w:r w:rsidRPr="002961F7">
        <w:rPr>
          <w:rStyle w:val="Style13ptBold"/>
        </w:rPr>
        <w:t>19</w:t>
      </w:r>
      <w:r>
        <w:t>. What Happened When We Kept out of the India-Pakistan Fracas?. Cato Institute. https://www.cato.org/publications/commentary/what-happened-when-we-kept-out-india-pakistan-fracas /jh</w:t>
      </w:r>
    </w:p>
    <w:p w14:paraId="4341A269" w14:textId="77777777" w:rsidR="00517EBC" w:rsidRDefault="00517EBC" w:rsidP="00517EBC">
      <w:r>
        <w:t>Yet uncharacte</w:t>
      </w:r>
      <w:r w:rsidRPr="00EF0094">
        <w:t>ristically,</w:t>
      </w:r>
      <w:r w:rsidRPr="00EF0094">
        <w:rPr>
          <w:rStyle w:val="StyleUnderline"/>
        </w:rPr>
        <w:t xml:space="preserve"> in Kashmir, there has been no American rush to make the lion lie down with the lamb</w:t>
      </w:r>
      <w:r>
        <w:t xml:space="preserve">. Two nuclear powers, </w:t>
      </w:r>
      <w:r w:rsidRPr="00EF0094">
        <w:rPr>
          <w:rStyle w:val="StyleUnderline"/>
        </w:rPr>
        <w:t>India and Pakistan</w:t>
      </w:r>
      <w:r>
        <w:t>, recently went closer to the brink than at any time since their 1971 war. The result could have been catastrophic.</w:t>
      </w:r>
    </w:p>
    <w:p w14:paraId="48006066" w14:textId="77777777" w:rsidR="00517EBC" w:rsidRPr="00EF0094" w:rsidRDefault="00517EBC" w:rsidP="00517EBC">
      <w:pPr>
        <w:rPr>
          <w:rStyle w:val="StyleUnderline"/>
        </w:rPr>
      </w:pPr>
      <w:r>
        <w:t xml:space="preserve">Yet </w:t>
      </w:r>
      <w:r w:rsidRPr="00EF0094">
        <w:rPr>
          <w:rStyle w:val="StyleUnderline"/>
        </w:rPr>
        <w:t>Washington</w:t>
      </w:r>
      <w:r>
        <w:t xml:space="preserve"> apparently r</w:t>
      </w:r>
      <w:r w:rsidRPr="00EF0094">
        <w:rPr>
          <w:rStyle w:val="StyleUnderline"/>
        </w:rPr>
        <w:t>ealized that it had limited influence in both Islamabad and New Delhi. Both nations were dealing with a potential existential crisis and not inclined to listen to others. The United States decided it could do little more than issue peaceful appeals.</w:t>
      </w:r>
    </w:p>
    <w:p w14:paraId="517F031E" w14:textId="39AE3634" w:rsidR="00517EBC" w:rsidRDefault="00517EBC" w:rsidP="00517EBC">
      <w:pPr>
        <w:rPr>
          <w:rStyle w:val="StyleUnderline"/>
        </w:rPr>
      </w:pPr>
      <w:r w:rsidRPr="00EF0094">
        <w:rPr>
          <w:rStyle w:val="StyleUnderline"/>
        </w:rPr>
        <w:t>This response should become a model for the future</w:t>
      </w:r>
    </w:p>
    <w:p w14:paraId="07AFED57" w14:textId="77777777" w:rsidR="00B72ED0" w:rsidRDefault="00B72ED0" w:rsidP="00B72ED0">
      <w:pPr>
        <w:pStyle w:val="Heading3"/>
      </w:pPr>
      <w:r>
        <w:lastRenderedPageBreak/>
        <w:t xml:space="preserve">A2 modernization – decline inev </w:t>
      </w:r>
    </w:p>
    <w:p w14:paraId="0330D317" w14:textId="77777777" w:rsidR="00B72ED0" w:rsidRDefault="00B72ED0" w:rsidP="00B72ED0">
      <w:pPr>
        <w:pStyle w:val="Heading4"/>
      </w:pPr>
      <w:r>
        <w:t>Indian military decline inevitable – too many domestic variables for the aff to resolve</w:t>
      </w:r>
    </w:p>
    <w:p w14:paraId="031EBA7A" w14:textId="77777777" w:rsidR="00B72ED0" w:rsidRDefault="00B72ED0" w:rsidP="00B72ED0">
      <w:r>
        <w:t xml:space="preserve">Maria </w:t>
      </w:r>
      <w:r w:rsidRPr="00EC7571">
        <w:rPr>
          <w:rStyle w:val="Style13ptBold"/>
        </w:rPr>
        <w:t>Abi-Habib 19</w:t>
      </w:r>
      <w:r>
        <w:t>, 3-3-2019 (</w:t>
      </w:r>
      <w:r w:rsidRPr="00EC7571">
        <w:t>South Asia correspondent, based in Delhi</w:t>
      </w:r>
      <w:r>
        <w:t>), "After India Loses Dogfight to Pakistan, Questions Arise About Its ‘Vintage’ Military," New York Times, https://www.nytimes.com/2019/03/03/world/asia/india-military-united-states-china.html</w:t>
      </w:r>
    </w:p>
    <w:p w14:paraId="4CE498BD" w14:textId="77777777" w:rsidR="00B72ED0" w:rsidRDefault="00B72ED0" w:rsidP="00B72ED0">
      <w:pPr>
        <w:rPr>
          <w:sz w:val="10"/>
        </w:rPr>
      </w:pPr>
      <w:r w:rsidRPr="00170880">
        <w:rPr>
          <w:rStyle w:val="StyleUnderline"/>
        </w:rPr>
        <w:t>For India’s military, funding remains the biggest challenge.</w:t>
      </w:r>
      <w:r>
        <w:rPr>
          <w:rStyle w:val="StyleUnderline"/>
        </w:rPr>
        <w:t xml:space="preserve"> </w:t>
      </w:r>
      <w:r w:rsidRPr="00170880">
        <w:rPr>
          <w:rStyle w:val="StyleUnderline"/>
        </w:rPr>
        <w:t>In 2018, India announced a military budget of some $45 billion</w:t>
      </w:r>
      <w:r w:rsidRPr="00E869E7">
        <w:rPr>
          <w:sz w:val="10"/>
        </w:rPr>
        <w:t xml:space="preserve">. By comparison, China’s military budget that year was $175 billion. </w:t>
      </w:r>
      <w:r w:rsidRPr="00170880">
        <w:rPr>
          <w:rStyle w:val="StyleUnderline"/>
        </w:rPr>
        <w:t>Last month, Delhi announced another $45 billion budget.</w:t>
      </w:r>
      <w:r>
        <w:rPr>
          <w:rStyle w:val="StyleUnderline"/>
        </w:rPr>
        <w:t xml:space="preserve"> </w:t>
      </w:r>
      <w:r w:rsidRPr="00E869E7">
        <w:rPr>
          <w:sz w:val="10"/>
        </w:rPr>
        <w:t xml:space="preserve">It is </w:t>
      </w:r>
      <w:r w:rsidRPr="00170880">
        <w:rPr>
          <w:rStyle w:val="StyleUnderline"/>
        </w:rPr>
        <w:t>not just</w:t>
      </w:r>
      <w:r w:rsidRPr="00E869E7">
        <w:rPr>
          <w:sz w:val="10"/>
        </w:rPr>
        <w:t xml:space="preserve"> a question of </w:t>
      </w:r>
      <w:r w:rsidRPr="00170880">
        <w:rPr>
          <w:rStyle w:val="StyleUnderline"/>
        </w:rPr>
        <w:t>how much India spends on its military, but how it spends it.</w:t>
      </w:r>
      <w:r>
        <w:rPr>
          <w:rStyle w:val="StyleUnderline"/>
        </w:rPr>
        <w:t xml:space="preserve"> </w:t>
      </w:r>
      <w:r w:rsidRPr="00E869E7">
        <w:rPr>
          <w:sz w:val="10"/>
        </w:rPr>
        <w:t xml:space="preserve">The majority of the money goes to salaries for its 1.2 million active duty troops, as well as pensions. Only $14 billion will be used to buy new hardware. “At a time when modern armies are investing hugely on upgrading their intelligence and technical capabilities, we need to be doing the same,” said Mr. Gogoi, the Parliament member. Unlike China, where an authoritarian government is free to set military policy as it wishes, India is a democracy, with all the messiness that can entail. Cutting troop levels so that the military can spend the money on buying modern equipment is not so simple. India’s military has long been a source of jobs for a country struggling with chronic underemployment. That is likely to be a big issue in elections scheduled for later this spring. Prime Minister Narendra Modi won elections in 2014 promising to reform the economy and provide the one million jobs needed each month to satisfy its growing work force. But with elections around the corner, Mr. Modi has shelved promises of economic reform and embraced the usual populist measures. “The thrust of this government is to focus more on economic development, which has to precede military strength,” said Amit Cowshish, a former defense ministry financial adviser for military acquisitions. “That was what China did — they focused on developing their economy and then focused on acquiring their current military stature. The difference is that China started 20 or 30 years ahead of us in terms of economic liberalization.” Government officials in New Delhi say they are struggling to improve the lives of their citizens in the most basic of ways — dealing with </w:t>
      </w:r>
      <w:r w:rsidRPr="00E869E7">
        <w:rPr>
          <w:rStyle w:val="StyleUnderline"/>
        </w:rPr>
        <w:t>high illiteracy rates and poor sanitation infrastructure</w:t>
      </w:r>
      <w:r w:rsidRPr="00E869E7">
        <w:rPr>
          <w:sz w:val="10"/>
        </w:rPr>
        <w:t xml:space="preserve">, as just two examples — </w:t>
      </w:r>
      <w:r w:rsidRPr="00E869E7">
        <w:rPr>
          <w:rStyle w:val="StyleUnderline"/>
        </w:rPr>
        <w:t xml:space="preserve">making it hard to funnel </w:t>
      </w:r>
      <w:r w:rsidRPr="00E869E7">
        <w:rPr>
          <w:sz w:val="10"/>
        </w:rPr>
        <w:t xml:space="preserve">more </w:t>
      </w:r>
      <w:r w:rsidRPr="00E869E7">
        <w:rPr>
          <w:rStyle w:val="StyleUnderline"/>
        </w:rPr>
        <w:t>money toward the militar</w:t>
      </w:r>
      <w:r w:rsidRPr="00E869E7">
        <w:rPr>
          <w:sz w:val="10"/>
        </w:rPr>
        <w:t xml:space="preserve">y at a time when China is making incursions into India’s backyard by land and sea. China has significantly outpaced its rival, creating a robust and taxable middle class. China’s economic boom has allowed it to invest aggressively in buying top military hardware and producing it at home. As the world’s conflicts are increasingly fought with state-of-the-art weaponry rather than the large invading armies of the past, India is falling behind. Despite being the fifth-largest military spender, </w:t>
      </w:r>
      <w:r w:rsidRPr="00E869E7">
        <w:rPr>
          <w:rStyle w:val="StyleUnderline"/>
        </w:rPr>
        <w:t>only about a quarter of its military budget this year will purchase new equipment</w:t>
      </w:r>
      <w:r w:rsidRPr="00E869E7">
        <w:rPr>
          <w:sz w:val="10"/>
        </w:rPr>
        <w:t xml:space="preserve">. Although the purchase of military hardware is a slow-moving process in most countries, in India it moves even more sluggishly amid a swollen bureaucracy. </w:t>
      </w:r>
      <w:r w:rsidRPr="00E869E7">
        <w:rPr>
          <w:rStyle w:val="StyleUnderline"/>
        </w:rPr>
        <w:t>There are also concerns about corruption</w:t>
      </w:r>
      <w:r w:rsidRPr="00E869E7">
        <w:rPr>
          <w:sz w:val="10"/>
        </w:rPr>
        <w:t>. Mr. Modi is currently being grilled by the opposition over a murky $8.9 billion deal to buy 36 Rafale fighter planes from France. His political opponents have cast the agreement as corrupt in an effort to discredit him ahead of elections. The purchase will help India replace its aging fleet of MiG-21s and other jets. And on Saturday, the prime minister tried to turn the tables on the opposition, saying India would have fared better in its skirmish with Pakistan last week if it had had the Rafale jets. “The country has felt the shortage of Rafale,” Mr. Modi said.</w:t>
      </w:r>
    </w:p>
    <w:p w14:paraId="78C460E5" w14:textId="77777777" w:rsidR="00B72ED0" w:rsidRPr="008748BE" w:rsidRDefault="00B72ED0" w:rsidP="00B72ED0"/>
    <w:p w14:paraId="14B26011" w14:textId="77777777" w:rsidR="00B72ED0" w:rsidRPr="0068377C" w:rsidRDefault="00B72ED0" w:rsidP="00B72ED0">
      <w:pPr>
        <w:pStyle w:val="Heading3"/>
      </w:pPr>
      <w:r>
        <w:lastRenderedPageBreak/>
        <w:t>A2 modernization – budget constraints</w:t>
      </w:r>
    </w:p>
    <w:p w14:paraId="1A1C15D7" w14:textId="77777777" w:rsidR="00B72ED0" w:rsidRDefault="00B72ED0" w:rsidP="00B72ED0">
      <w:pPr>
        <w:rPr>
          <w:b/>
          <w:sz w:val="24"/>
        </w:rPr>
      </w:pPr>
      <w:r w:rsidRPr="006C083D">
        <w:rPr>
          <w:b/>
          <w:sz w:val="24"/>
        </w:rPr>
        <w:t>India’s new defense budget is too small.</w:t>
      </w:r>
    </w:p>
    <w:p w14:paraId="427E8C48" w14:textId="77777777" w:rsidR="00B72ED0" w:rsidRPr="00607315" w:rsidRDefault="00B72ED0" w:rsidP="00B72ED0">
      <w:pPr>
        <w:rPr>
          <w:rStyle w:val="Hyperlink"/>
        </w:rPr>
      </w:pPr>
      <w:r w:rsidRPr="00C579FF">
        <w:t>Vivek</w:t>
      </w:r>
      <w:r>
        <w:rPr>
          <w:b/>
          <w:sz w:val="24"/>
        </w:rPr>
        <w:t xml:space="preserve"> Raghuvanshi </w:t>
      </w:r>
      <w:r w:rsidRPr="00E05DB9">
        <w:t>2-5-</w:t>
      </w:r>
      <w:r>
        <w:rPr>
          <w:b/>
          <w:sz w:val="24"/>
        </w:rPr>
        <w:t xml:space="preserve">19 </w:t>
      </w:r>
      <w:r>
        <w:t>Vivek Raghuvanshi is the Indian Bureau Chief at Defense News. “</w:t>
      </w:r>
      <w:r w:rsidRPr="009E0EEF">
        <w:t>India’s new defense budget falls way short for modernization plans</w:t>
      </w:r>
      <w:r>
        <w:t xml:space="preserve">”  </w:t>
      </w:r>
      <w:hyperlink r:id="rId34" w:history="1">
        <w:r w:rsidRPr="000079D6">
          <w:rPr>
            <w:rStyle w:val="Hyperlink"/>
          </w:rPr>
          <w:t>https://www.defensenews.com/global/asia-pacific/2019/02/05/indias-new-defense-budget-falls-way-short-for-modernization-plans/</w:t>
        </w:r>
      </w:hyperlink>
      <w:r>
        <w:rPr>
          <w:rStyle w:val="Hyperlink"/>
        </w:rPr>
        <w:t xml:space="preserve">  Last accessed 7/2/19</w:t>
      </w:r>
    </w:p>
    <w:p w14:paraId="0BD88252" w14:textId="77777777" w:rsidR="00B72ED0" w:rsidRDefault="00B72ED0" w:rsidP="00B72ED0">
      <w:r w:rsidRPr="00BC1060">
        <w:rPr>
          <w:sz w:val="16"/>
        </w:rPr>
        <w:t xml:space="preserve">NEW DELHI – </w:t>
      </w:r>
      <w:r w:rsidRPr="00CB6F64">
        <w:rPr>
          <w:b/>
          <w:highlight w:val="cyan"/>
          <w:u w:val="single"/>
        </w:rPr>
        <w:t>India’s defense budget for 2019 included a</w:t>
      </w:r>
      <w:r w:rsidRPr="000F6142">
        <w:rPr>
          <w:u w:val="single"/>
        </w:rPr>
        <w:t xml:space="preserve"> marginal </w:t>
      </w:r>
      <w:r w:rsidRPr="00CB6F64">
        <w:rPr>
          <w:b/>
          <w:highlight w:val="cyan"/>
          <w:u w:val="single"/>
        </w:rPr>
        <w:t>6.87 percent bump</w:t>
      </w:r>
      <w:r w:rsidRPr="000F6142">
        <w:rPr>
          <w:u w:val="single"/>
        </w:rPr>
        <w:t xml:space="preserve"> to $49.68 billion, </w:t>
      </w:r>
      <w:r w:rsidRPr="00CB6F64">
        <w:rPr>
          <w:b/>
          <w:highlight w:val="cyan"/>
          <w:u w:val="single"/>
        </w:rPr>
        <w:t>which is unlikely to meet modernization demands or</w:t>
      </w:r>
      <w:r w:rsidRPr="000F6142">
        <w:rPr>
          <w:u w:val="single"/>
        </w:rPr>
        <w:t xml:space="preserve"> ‘Make in India’ manufacturing </w:t>
      </w:r>
      <w:r w:rsidRPr="00CB6F64">
        <w:rPr>
          <w:b/>
          <w:highlight w:val="cyan"/>
          <w:u w:val="single"/>
        </w:rPr>
        <w:t>increases.</w:t>
      </w:r>
      <w:r w:rsidRPr="000F6142">
        <w:t xml:space="preserve"> </w:t>
      </w:r>
      <w:r w:rsidRPr="000F6142">
        <w:rPr>
          <w:u w:val="single"/>
        </w:rPr>
        <w:t xml:space="preserve">Out of the total allocation, </w:t>
      </w:r>
      <w:r w:rsidRPr="00CB6F64">
        <w:rPr>
          <w:b/>
          <w:highlight w:val="cyan"/>
          <w:u w:val="single"/>
        </w:rPr>
        <w:t>$16.91 billion has been set aside</w:t>
      </w:r>
      <w:r w:rsidRPr="000F6142">
        <w:rPr>
          <w:u w:val="single"/>
        </w:rPr>
        <w:t xml:space="preserve"> to buy new weapons and other military hardware, compared to $14.68 billion in the previous financial year</w:t>
      </w:r>
      <w:r w:rsidRPr="00CB6F64">
        <w:rPr>
          <w:b/>
          <w:highlight w:val="cyan"/>
          <w:u w:val="single"/>
        </w:rPr>
        <w:t>. But not accounted for are</w:t>
      </w:r>
      <w:r w:rsidRPr="000F6142">
        <w:rPr>
          <w:u w:val="single"/>
        </w:rPr>
        <w:t xml:space="preserve"> the </w:t>
      </w:r>
      <w:r w:rsidRPr="00CB6F64">
        <w:rPr>
          <w:b/>
          <w:highlight w:val="cyan"/>
          <w:u w:val="single"/>
        </w:rPr>
        <w:t>liabilities</w:t>
      </w:r>
      <w:r w:rsidRPr="000F6142">
        <w:rPr>
          <w:u w:val="single"/>
        </w:rPr>
        <w:t xml:space="preserve">, say some defense analysts, </w:t>
      </w:r>
      <w:r w:rsidRPr="00CB6F64">
        <w:rPr>
          <w:b/>
          <w:highlight w:val="cyan"/>
          <w:u w:val="single"/>
        </w:rPr>
        <w:t>which could chip away at available funds</w:t>
      </w:r>
      <w:r w:rsidRPr="000F6142">
        <w:rPr>
          <w:u w:val="single"/>
        </w:rPr>
        <w:t>.</w:t>
      </w:r>
      <w:r>
        <w:t xml:space="preserve"> </w:t>
      </w:r>
      <w:r w:rsidRPr="00BC1060">
        <w:rPr>
          <w:sz w:val="16"/>
        </w:rPr>
        <w:t>“As of now, one doesn’t know about the extent of committed liabilities to be able to say how much money will be available for new purchases,” said Amit Cowshish, former financial advisor for the Ministry of Defence acquisition</w:t>
      </w:r>
      <w:r w:rsidRPr="000F6142">
        <w:t xml:space="preserve">. </w:t>
      </w:r>
      <w:r w:rsidRPr="000F6142">
        <w:rPr>
          <w:u w:val="single"/>
        </w:rPr>
        <w:t>"But it can be said with reasonable certainty that the allocation must be much less than the requirement projected by the ministry. That being the case, the ministry will have to make do with whatever money they have got, just the way they have been managing in the past</w:t>
      </w:r>
      <w:r w:rsidRPr="000F6142">
        <w:t xml:space="preserve">.” </w:t>
      </w:r>
      <w:r w:rsidRPr="00CB6F64">
        <w:rPr>
          <w:b/>
          <w:highlight w:val="cyan"/>
          <w:u w:val="single"/>
        </w:rPr>
        <w:t>India’s defence budget is</w:t>
      </w:r>
      <w:r w:rsidRPr="000F6142">
        <w:rPr>
          <w:u w:val="single"/>
        </w:rPr>
        <w:t xml:space="preserve"> more than five times that of Pakistan, </w:t>
      </w:r>
      <w:r w:rsidRPr="00CB6F64">
        <w:rPr>
          <w:b/>
          <w:highlight w:val="cyan"/>
          <w:u w:val="single"/>
        </w:rPr>
        <w:t>pegged at $9.6 billion</w:t>
      </w:r>
      <w:r w:rsidRPr="00CB6F64">
        <w:rPr>
          <w:b/>
          <w:highlight w:val="cyan"/>
        </w:rPr>
        <w:t xml:space="preserve"> — </w:t>
      </w:r>
      <w:r w:rsidRPr="00CB6F64">
        <w:rPr>
          <w:b/>
          <w:highlight w:val="cyan"/>
          <w:u w:val="single"/>
        </w:rPr>
        <w:t>barely enough to maintain its basic operational capability</w:t>
      </w:r>
      <w:r w:rsidRPr="00CB6F64">
        <w:rPr>
          <w:highlight w:val="cyan"/>
          <w:u w:val="single"/>
        </w:rPr>
        <w:t>.</w:t>
      </w:r>
      <w:r w:rsidRPr="000F6142">
        <w:t xml:space="preserve"> </w:t>
      </w:r>
      <w:r w:rsidRPr="000F6142">
        <w:rPr>
          <w:u w:val="single"/>
        </w:rPr>
        <w:t>Presenting the interim budget for 2019-20 in parliament, Union Minister for Finance and Corporate Affairs Piyush Goyal said additional funds, if necessary, would be provided to secure India’s borders and maintain its defense preparedness.</w:t>
      </w:r>
      <w:r w:rsidRPr="00BC1060">
        <w:rPr>
          <w:sz w:val="16"/>
        </w:rPr>
        <w:t xml:space="preserve"> Under capital outlay, the Army was granted $4.60 billion and the Navy granted $3.61 billion — both nearly flat compared to the year before. The Indian Air Force was allocated $6.14 billion, combared to $5.58 billion in the previous year. One MoD official said the majority of funds will go towards past committed liabilities for Rafale fighters, S-400 missile systems, warships and helicopters. Still, the fact that the budget saw an increase is noteworthy to some. “The allocation for defense, which for the first time has crossed the $49 billion threshold is encouraging," said Baba Kalyani, chairman of leading private sector defense enterprise Bharat Forge Ltd. In terms of manufacturing, "we hope that ‘Make in India’ will result in a greater role for the private industry in this critical sector of the country’s economy.” Cowshish is less encouraged, seeing very few noteworthy programs on the horizon</w:t>
      </w:r>
      <w:r w:rsidRPr="003B6A59">
        <w:rPr>
          <w:b/>
        </w:rPr>
        <w:t xml:space="preserve">. </w:t>
      </w:r>
      <w:r w:rsidRPr="00CB6F64">
        <w:rPr>
          <w:b/>
          <w:highlight w:val="cyan"/>
        </w:rPr>
        <w:t>“</w:t>
      </w:r>
      <w:r w:rsidRPr="00CB6F64">
        <w:rPr>
          <w:b/>
          <w:highlight w:val="cyan"/>
          <w:u w:val="single"/>
        </w:rPr>
        <w:t>It doesn’t seem likely that many big contracts</w:t>
      </w:r>
      <w:r w:rsidRPr="003B6A59">
        <w:rPr>
          <w:u w:val="single"/>
        </w:rPr>
        <w:t xml:space="preserve"> for fighters, helicopters, submarines, etc</w:t>
      </w:r>
      <w:r w:rsidRPr="003B6A59">
        <w:rPr>
          <w:b/>
          <w:u w:val="single"/>
        </w:rPr>
        <w:t xml:space="preserve">. </w:t>
      </w:r>
      <w:r w:rsidRPr="00CB6F64">
        <w:rPr>
          <w:b/>
          <w:highlight w:val="cyan"/>
          <w:u w:val="single"/>
        </w:rPr>
        <w:t>will get concluded in the coming year</w:t>
      </w:r>
      <w:r w:rsidRPr="003B6A59">
        <w:rPr>
          <w:u w:val="single"/>
        </w:rPr>
        <w:t xml:space="preserve">," he said. "This is not </w:t>
      </w:r>
      <w:r w:rsidRPr="00CB6F64">
        <w:rPr>
          <w:b/>
          <w:highlight w:val="cyan"/>
          <w:u w:val="single"/>
        </w:rPr>
        <w:t>because</w:t>
      </w:r>
      <w:r w:rsidRPr="003B6A59">
        <w:rPr>
          <w:u w:val="single"/>
        </w:rPr>
        <w:t xml:space="preserve"> of paucity of funds but on account of the fact that </w:t>
      </w:r>
      <w:r w:rsidRPr="00CB6F64">
        <w:rPr>
          <w:b/>
          <w:highlight w:val="cyan"/>
          <w:u w:val="single"/>
        </w:rPr>
        <w:t>none of these procurement proposals are likely to reach anywhere near the contract conclusion stage any time soon</w:t>
      </w:r>
      <w:r w:rsidRPr="003B6A59">
        <w:rPr>
          <w:b/>
          <w:u w:val="single"/>
        </w:rPr>
        <w:t>.</w:t>
      </w:r>
      <w:r w:rsidRPr="003B6A59">
        <w:t xml:space="preserve"> “</w:t>
      </w:r>
    </w:p>
    <w:p w14:paraId="0C0C474E" w14:textId="77777777" w:rsidR="00B72ED0" w:rsidRPr="00E40E7F" w:rsidRDefault="00B72ED0" w:rsidP="00B72ED0">
      <w:pPr>
        <w:pStyle w:val="Heading4"/>
      </w:pPr>
      <w:r>
        <w:t>Modernization takes too long and budget constraints hamper it</w:t>
      </w:r>
    </w:p>
    <w:p w14:paraId="4E1821B3" w14:textId="77777777" w:rsidR="00B72ED0" w:rsidRDefault="00B72ED0" w:rsidP="00B72ED0">
      <w:r>
        <w:t xml:space="preserve">Kiran </w:t>
      </w:r>
      <w:r w:rsidRPr="001A7B22">
        <w:rPr>
          <w:rStyle w:val="Style13ptBold"/>
        </w:rPr>
        <w:t>Sharma</w:t>
      </w:r>
      <w:r>
        <w:t xml:space="preserve">, </w:t>
      </w:r>
      <w:r w:rsidRPr="001A7B22">
        <w:rPr>
          <w:rStyle w:val="Style13ptBold"/>
        </w:rPr>
        <w:t>19</w:t>
      </w:r>
      <w:r>
        <w:t>, 2-17-2019, "India's arms modernization hampered by populist budget," Nikkei Asian Review, https://asia.nikkei.com/Politics/India-s-arms-modernization-hampered-by-populist-budget</w:t>
      </w:r>
    </w:p>
    <w:p w14:paraId="0ED1A9DF" w14:textId="77777777" w:rsidR="00B72ED0" w:rsidRPr="00E40E7F" w:rsidRDefault="00B72ED0" w:rsidP="00B72ED0">
      <w:pPr>
        <w:rPr>
          <w:sz w:val="8"/>
        </w:rPr>
      </w:pPr>
      <w:r w:rsidRPr="00E40E7F">
        <w:rPr>
          <w:sz w:val="8"/>
        </w:rPr>
        <w:t xml:space="preserve">NEW DELHI -- </w:t>
      </w:r>
      <w:r w:rsidRPr="00CB6F64">
        <w:rPr>
          <w:rStyle w:val="StyleUnderline"/>
          <w:highlight w:val="cyan"/>
        </w:rPr>
        <w:t xml:space="preserve">India has been taking steps to modernize </w:t>
      </w:r>
      <w:r w:rsidRPr="00E40E7F">
        <w:rPr>
          <w:rStyle w:val="StyleUnderline"/>
        </w:rPr>
        <w:t xml:space="preserve">its </w:t>
      </w:r>
      <w:r w:rsidRPr="00CB6F64">
        <w:rPr>
          <w:rStyle w:val="StyleUnderline"/>
          <w:highlight w:val="cyan"/>
        </w:rPr>
        <w:t>military equipment</w:t>
      </w:r>
      <w:r w:rsidRPr="00F76DA5">
        <w:rPr>
          <w:rStyle w:val="StyleUnderline"/>
        </w:rPr>
        <w:t xml:space="preserve">, </w:t>
      </w:r>
      <w:r w:rsidRPr="00E40E7F">
        <w:rPr>
          <w:sz w:val="8"/>
        </w:rPr>
        <w:t xml:space="preserve">buying new helicopters and assault rifles, in part as deterrent to any threat from neighboring China and Pakistan, </w:t>
      </w:r>
      <w:r w:rsidRPr="00CB6F64">
        <w:rPr>
          <w:rStyle w:val="StyleUnderline"/>
          <w:highlight w:val="cyan"/>
        </w:rPr>
        <w:t>but</w:t>
      </w:r>
      <w:r w:rsidRPr="00E40E7F">
        <w:rPr>
          <w:sz w:val="8"/>
        </w:rPr>
        <w:t xml:space="preserve"> its </w:t>
      </w:r>
      <w:r w:rsidRPr="00CB6F64">
        <w:rPr>
          <w:rStyle w:val="StyleUnderline"/>
          <w:highlight w:val="cyan"/>
        </w:rPr>
        <w:t>giveaways</w:t>
      </w:r>
      <w:r w:rsidRPr="00F76DA5">
        <w:rPr>
          <w:rStyle w:val="StyleUnderline"/>
        </w:rPr>
        <w:t xml:space="preserve"> </w:t>
      </w:r>
      <w:r w:rsidRPr="00CB6F64">
        <w:rPr>
          <w:rStyle w:val="StyleUnderline"/>
          <w:highlight w:val="cyan"/>
        </w:rPr>
        <w:t>to win over voters are denting its defense budget</w:t>
      </w:r>
      <w:r w:rsidRPr="00E40E7F">
        <w:rPr>
          <w:sz w:val="8"/>
        </w:rPr>
        <w:t xml:space="preserve">. India on Tuesday kicked off the process to acquire 111 naval utility helicopters, inviting expression of interest from local and foreign manufacturers. </w:t>
      </w:r>
      <w:r w:rsidRPr="00CB6F64">
        <w:rPr>
          <w:rStyle w:val="StyleUnderline"/>
          <w:highlight w:val="cyan"/>
        </w:rPr>
        <w:t>The Indian navy is in dire need of</w:t>
      </w:r>
      <w:r w:rsidRPr="00F76DA5">
        <w:rPr>
          <w:rStyle w:val="StyleUnderline"/>
        </w:rPr>
        <w:t xml:space="preserve"> </w:t>
      </w:r>
      <w:r w:rsidRPr="00E40E7F">
        <w:rPr>
          <w:sz w:val="8"/>
        </w:rPr>
        <w:t xml:space="preserve">these choppers to replace the outdated French-designed Chetak </w:t>
      </w:r>
      <w:r w:rsidRPr="00CB6F64">
        <w:rPr>
          <w:rStyle w:val="StyleUnderline"/>
          <w:highlight w:val="cyan"/>
        </w:rPr>
        <w:t>helicopters</w:t>
      </w:r>
      <w:r w:rsidRPr="00E40E7F">
        <w:rPr>
          <w:sz w:val="8"/>
        </w:rPr>
        <w:t xml:space="preserve"> produced by state-run defense company Hindustan Aeronautics. The new helicopters will be used in search and rescue, casualty evacuation, low-intensity maritime operations and torpedo drops. The government plans to spend over 217 billion rupees ($3 billion) on the project. It was the first to be approved in August last year under the government's ambitious plans to form strategic partnerships with private companies to boost local industries and in this case, defense manufacturing. The project will help the defense industry acquire niche technologies and foster Prime Minister Narendra Modi's "Make in India" agenda. The naval choppers will be manufactured by an Indian company in collaboration with a foreign original equipment manufacturer and around 60% of its content should be locally made. Foreign companies expected to bid for the project include Lockheed Martin, Airbus Helicopters and Bell Helicopters. Indian companies such as Tata Advanced Systems, Mahindra Defence, Adani Defence, L&amp;T, Bharat Forge and Reliance Infrastructure, are also expected to throw their hats in. </w:t>
      </w:r>
      <w:r w:rsidRPr="00F76DA5">
        <w:rPr>
          <w:rStyle w:val="StyleUnderline"/>
        </w:rPr>
        <w:t>India also signed a contract with U.S.-based company Sig Sauer to procure 72,400 assault rifles</w:t>
      </w:r>
      <w:r w:rsidRPr="00E40E7F">
        <w:rPr>
          <w:sz w:val="8"/>
        </w:rPr>
        <w:t xml:space="preserve"> at a cost of about 7 billion rupees. This purchase has long been in the plans but has only just come to fruition and </w:t>
      </w:r>
      <w:r w:rsidRPr="00F76DA5">
        <w:rPr>
          <w:rStyle w:val="StyleUnderline"/>
        </w:rPr>
        <w:t>the batch is expected to be delivered</w:t>
      </w:r>
      <w:r>
        <w:rPr>
          <w:rStyle w:val="StyleUnderline"/>
        </w:rPr>
        <w:t xml:space="preserve"> </w:t>
      </w:r>
      <w:r w:rsidRPr="00F76DA5">
        <w:rPr>
          <w:rStyle w:val="StyleUnderline"/>
        </w:rPr>
        <w:t>within a year.</w:t>
      </w:r>
      <w:r>
        <w:rPr>
          <w:rStyle w:val="StyleUnderline"/>
        </w:rPr>
        <w:t xml:space="preserve"> </w:t>
      </w:r>
      <w:r w:rsidRPr="00E40E7F">
        <w:rPr>
          <w:sz w:val="8"/>
        </w:rPr>
        <w:t>India has been jolted into action in the face of a two-pronged threat from China and Pakistan. The two are close allies -- Beijing has been assisting Islamabad in modernizing its military and thrown billions to develop the China-Pakistan Economic Corridor which forms a crucial part of President Xi Jinping's Belt and Road Initiative. All three countries are nuclear-armed, and India has fought wars with both neighbors over lingering border disputes. The most recent dispute was in the summer of 2017 when India and China withstood a 73-day military standoff on the Doklam plateau bordering Bhutan -- the longest such confrontation between the two in decades. With Pakistan, relations have been frayed in recent years after direct talks stalled and the military exchanged fire in the disputed region of Kashmir.</w:t>
      </w:r>
      <w:r>
        <w:rPr>
          <w:rStyle w:val="StyleUnderline"/>
        </w:rPr>
        <w:t xml:space="preserve"> </w:t>
      </w:r>
      <w:r w:rsidRPr="00E40E7F">
        <w:rPr>
          <w:sz w:val="8"/>
        </w:rPr>
        <w:t xml:space="preserve">Tension flared again on Feb. 9, when China objected to Modi's visit to the sensitive border state of Arunachal Pradesh which Beijing claims as its territory. New Delhi responded by calling the northeastern state "an integral and inalienable" part of India. "China is an emerging power and [is engaged in activities] such as the naval expansion and creation of its sphere of influence in the region and beyond," said Shamshad Ahmad Khan, visiting associate fellow at the Institute of Chinese Studies. "Therefore, countries in the region, including India [as well as] Japan are preparing to avoid a scenario [of confrontation]" by boosting their defense preparedness, Khan pointed out. But analysts said that </w:t>
      </w:r>
      <w:r w:rsidRPr="00E40E7F">
        <w:rPr>
          <w:rStyle w:val="StyleUnderline"/>
        </w:rPr>
        <w:t xml:space="preserve">India </w:t>
      </w:r>
      <w:r w:rsidRPr="00CB6F64">
        <w:rPr>
          <w:rStyle w:val="StyleUnderline"/>
          <w:highlight w:val="cyan"/>
        </w:rPr>
        <w:t xml:space="preserve">should have started </w:t>
      </w:r>
      <w:r w:rsidRPr="00E40E7F">
        <w:rPr>
          <w:rStyle w:val="StyleUnderline"/>
        </w:rPr>
        <w:t xml:space="preserve">the </w:t>
      </w:r>
      <w:r w:rsidRPr="00CB6F64">
        <w:rPr>
          <w:rStyle w:val="StyleUnderline"/>
          <w:highlight w:val="cyan"/>
        </w:rPr>
        <w:t>modernization</w:t>
      </w:r>
      <w:r w:rsidRPr="00E40E7F">
        <w:rPr>
          <w:rStyle w:val="StyleUnderline"/>
        </w:rPr>
        <w:t xml:space="preserve"> of its military </w:t>
      </w:r>
      <w:r w:rsidRPr="00CB6F64">
        <w:rPr>
          <w:rStyle w:val="StyleUnderline"/>
          <w:highlight w:val="cyan"/>
        </w:rPr>
        <w:t>at a much faster pace</w:t>
      </w:r>
      <w:r w:rsidRPr="00E40E7F">
        <w:rPr>
          <w:rStyle w:val="StyleUnderline"/>
        </w:rPr>
        <w:t xml:space="preserve"> </w:t>
      </w:r>
      <w:r w:rsidRPr="00CB6F64">
        <w:rPr>
          <w:rStyle w:val="StyleUnderline"/>
          <w:highlight w:val="cyan"/>
        </w:rPr>
        <w:t>and</w:t>
      </w:r>
      <w:r w:rsidRPr="00E40E7F">
        <w:rPr>
          <w:rStyle w:val="StyleUnderline"/>
        </w:rPr>
        <w:t xml:space="preserve"> that </w:t>
      </w:r>
      <w:r w:rsidRPr="00CB6F64">
        <w:rPr>
          <w:rStyle w:val="StyleUnderline"/>
          <w:highlight w:val="cyan"/>
        </w:rPr>
        <w:t xml:space="preserve">the government </w:t>
      </w:r>
      <w:r w:rsidRPr="00CB6F64">
        <w:rPr>
          <w:rStyle w:val="StyleUnderline"/>
          <w:highlight w:val="cyan"/>
        </w:rPr>
        <w:lastRenderedPageBreak/>
        <w:t>should have allocated more money</w:t>
      </w:r>
      <w:r w:rsidRPr="00E40E7F">
        <w:rPr>
          <w:rStyle w:val="StyleUnderline"/>
        </w:rPr>
        <w:t xml:space="preserve"> to rejuvenate the sector</w:t>
      </w:r>
      <w:r w:rsidRPr="00E40E7F">
        <w:rPr>
          <w:sz w:val="8"/>
        </w:rPr>
        <w:t xml:space="preserve">. They say, in particular, </w:t>
      </w:r>
      <w:r w:rsidRPr="00CB6F64">
        <w:rPr>
          <w:rStyle w:val="StyleUnderline"/>
          <w:highlight w:val="cyan"/>
        </w:rPr>
        <w:t>the process</w:t>
      </w:r>
      <w:r w:rsidRPr="00E40E7F">
        <w:rPr>
          <w:rStyle w:val="StyleUnderline"/>
        </w:rPr>
        <w:t xml:space="preserve"> to replace existing naval utility choppers </w:t>
      </w:r>
      <w:r w:rsidRPr="00CB6F64">
        <w:rPr>
          <w:rStyle w:val="StyleUnderline"/>
          <w:highlight w:val="cyan"/>
        </w:rPr>
        <w:t>should have been started 20 years ago.</w:t>
      </w:r>
      <w:r>
        <w:rPr>
          <w:rStyle w:val="StyleUnderline"/>
        </w:rPr>
        <w:t xml:space="preserve"> </w:t>
      </w:r>
      <w:r w:rsidRPr="00E40E7F">
        <w:rPr>
          <w:sz w:val="8"/>
        </w:rPr>
        <w:t xml:space="preserve">"The </w:t>
      </w:r>
      <w:r w:rsidRPr="00CB6F64">
        <w:rPr>
          <w:rStyle w:val="StyleUnderline"/>
          <w:highlight w:val="cyan"/>
        </w:rPr>
        <w:t>deliveries</w:t>
      </w:r>
      <w:r w:rsidRPr="00E40E7F">
        <w:rPr>
          <w:rStyle w:val="StyleUnderline"/>
        </w:rPr>
        <w:t xml:space="preserve"> of the new helicopters too </w:t>
      </w:r>
      <w:r w:rsidRPr="00CB6F64">
        <w:rPr>
          <w:rStyle w:val="StyleUnderline"/>
          <w:highlight w:val="cyan"/>
        </w:rPr>
        <w:t>will not be</w:t>
      </w:r>
      <w:r w:rsidRPr="00E40E7F">
        <w:rPr>
          <w:rStyle w:val="StyleUnderline"/>
        </w:rPr>
        <w:t xml:space="preserve"> a </w:t>
      </w:r>
      <w:r w:rsidRPr="00CB6F64">
        <w:rPr>
          <w:rStyle w:val="StyleUnderline"/>
          <w:highlight w:val="cyan"/>
        </w:rPr>
        <w:t>swift</w:t>
      </w:r>
      <w:r w:rsidRPr="00E40E7F">
        <w:rPr>
          <w:rStyle w:val="StyleUnderline"/>
        </w:rPr>
        <w:t xml:space="preserve"> process and </w:t>
      </w:r>
      <w:r w:rsidRPr="00CB6F64">
        <w:rPr>
          <w:rStyle w:val="StyleUnderline"/>
          <w:highlight w:val="cyan"/>
        </w:rPr>
        <w:t>it will take several years</w:t>
      </w:r>
      <w:r w:rsidRPr="00E40E7F">
        <w:rPr>
          <w:rStyle w:val="StyleUnderline"/>
        </w:rPr>
        <w:t xml:space="preserve">," </w:t>
      </w:r>
      <w:r w:rsidRPr="00E40E7F">
        <w:rPr>
          <w:sz w:val="8"/>
        </w:rPr>
        <w:t xml:space="preserve">a person familiar with the matter said. Analysts said </w:t>
      </w:r>
      <w:r w:rsidRPr="00E40E7F">
        <w:rPr>
          <w:rStyle w:val="StyleUnderline"/>
        </w:rPr>
        <w:t>Indian armed forces are struggling with an acute shortage of resources, and the budgeted 8% hike in defense spending</w:t>
      </w:r>
      <w:r w:rsidRPr="00E40E7F">
        <w:rPr>
          <w:sz w:val="8"/>
        </w:rPr>
        <w:t xml:space="preserve">, for which over 3 trillion rupees have been allocated for the year starting April, will not be enough. By comparison, the recent budget included 750 billion rupees allocated for just agricultural income support alone. This was seen as a move to placate farmers who are struggling with a mountain of debt. The government also announced measures to boost rural employment and build roads in the budget in moves seen to win rural votes ahead of elections expected to take place by May. "With the recurring effects of many of the promised 'populists' measures continuing in future budgets, and a tight fiscal path the government has articulated, the scope for a hefty increase in defense expenditure in the medium term looks grim," according to analysis by Laxman Kumar Behera, research fellow at Institute for Defence Studies and Analyses. He pointed out that funds for the three services alone -- army, navy and air force -- are 1.12 trillion rupees short of the projected needs of 3.7 trillion rupees in the current fiscal year. This week's developments follows the arrival of the first batch of four Chinook heavy lift helicopters for the Indian Air Force on Feb. 10. The delivery was part of a 2015 contract signed between the government and Boeing for the procurement of a total of 22 Apache attack helicopters and 15 Chinook transport helicopters. On Jan. 31, India's Defence Acquisition Council approved the local construction of six submarines for the Indian navy at a cost of over 400 billion rupees. This is the second project under the strategic partnership model. </w:t>
      </w:r>
    </w:p>
    <w:p w14:paraId="1C6E7B53" w14:textId="77777777" w:rsidR="00B72ED0" w:rsidRPr="00AE7115" w:rsidRDefault="00B72ED0" w:rsidP="00B72ED0"/>
    <w:p w14:paraId="557DD22D" w14:textId="77777777" w:rsidR="00B72ED0" w:rsidRPr="00D912D5" w:rsidRDefault="00B72ED0" w:rsidP="00B72ED0">
      <w:pPr>
        <w:pStyle w:val="Heading4"/>
      </w:pPr>
      <w:r>
        <w:t>Indian spending constraints thump the advantage</w:t>
      </w:r>
    </w:p>
    <w:p w14:paraId="56F4FCEF" w14:textId="77777777" w:rsidR="00B72ED0" w:rsidRDefault="00B72ED0" w:rsidP="00B72ED0">
      <w:r w:rsidRPr="00D912D5">
        <w:t xml:space="preserve">PROMIT </w:t>
      </w:r>
      <w:r w:rsidRPr="00303FDF">
        <w:rPr>
          <w:rStyle w:val="Style13ptBold"/>
        </w:rPr>
        <w:t>MUKHERJEE</w:t>
      </w:r>
      <w:r w:rsidRPr="00D912D5">
        <w:t xml:space="preserve"> </w:t>
      </w:r>
      <w:r w:rsidRPr="00303FDF">
        <w:rPr>
          <w:rStyle w:val="Style13ptBold"/>
        </w:rPr>
        <w:t>AND</w:t>
      </w:r>
      <w:r w:rsidRPr="00D912D5">
        <w:t xml:space="preserve"> </w:t>
      </w:r>
      <w:r>
        <w:t xml:space="preserve">AFTAB </w:t>
      </w:r>
      <w:r w:rsidRPr="00303FDF">
        <w:rPr>
          <w:rStyle w:val="Style13ptBold"/>
        </w:rPr>
        <w:t>AHMED</w:t>
      </w:r>
      <w:r>
        <w:t xml:space="preserve"> </w:t>
      </w:r>
      <w:r w:rsidRPr="00303FDF">
        <w:rPr>
          <w:rStyle w:val="Style13ptBold"/>
        </w:rPr>
        <w:t>19</w:t>
      </w:r>
      <w:r>
        <w:t>, 7-3-2019, "Modest Rise in Indian Military Spending Likely, Modernization on Hold," US News and World Reports, https://www.usnews.com/news/world/articles/2019-07-03/modest-rise-in-indian-military-spending-likely-modernization-on-hold</w:t>
      </w:r>
    </w:p>
    <w:p w14:paraId="0F984EF1" w14:textId="77777777" w:rsidR="00B72ED0" w:rsidRPr="00B16020" w:rsidRDefault="00B72ED0" w:rsidP="00B72ED0">
      <w:pPr>
        <w:rPr>
          <w:sz w:val="10"/>
        </w:rPr>
      </w:pPr>
      <w:r w:rsidRPr="00B16020">
        <w:rPr>
          <w:sz w:val="10"/>
        </w:rPr>
        <w:t xml:space="preserve">MUMBAI (Reuters) - </w:t>
      </w:r>
      <w:r w:rsidRPr="00CB6F64">
        <w:rPr>
          <w:rStyle w:val="StyleUnderline"/>
          <w:highlight w:val="cyan"/>
        </w:rPr>
        <w:t>India is likely to stick to a modest rise in defense spending</w:t>
      </w:r>
      <w:r w:rsidRPr="00B16020">
        <w:rPr>
          <w:sz w:val="10"/>
        </w:rPr>
        <w:t xml:space="preserve"> in the 2019/2020 budget due on Friday </w:t>
      </w:r>
      <w:r w:rsidRPr="000649E2">
        <w:rPr>
          <w:rStyle w:val="StyleUnderline"/>
        </w:rPr>
        <w:t>because of tight government finances,</w:t>
      </w:r>
      <w:r w:rsidRPr="00B16020">
        <w:rPr>
          <w:sz w:val="10"/>
        </w:rPr>
        <w:t xml:space="preserve"> officials said, further </w:t>
      </w:r>
      <w:r w:rsidRPr="00CB6F64">
        <w:rPr>
          <w:rStyle w:val="StyleUnderline"/>
          <w:highlight w:val="cyan"/>
        </w:rPr>
        <w:t>delaying</w:t>
      </w:r>
      <w:r w:rsidRPr="000649E2">
        <w:rPr>
          <w:rStyle w:val="StyleUnderline"/>
        </w:rPr>
        <w:t xml:space="preserve"> a long-planned </w:t>
      </w:r>
      <w:r w:rsidRPr="00CB6F64">
        <w:rPr>
          <w:rStyle w:val="StyleUnderline"/>
          <w:highlight w:val="cyan"/>
        </w:rPr>
        <w:t>military modernization</w:t>
      </w:r>
      <w:r w:rsidRPr="000649E2">
        <w:rPr>
          <w:rStyle w:val="StyleUnderline"/>
        </w:rPr>
        <w:t xml:space="preserve"> program</w:t>
      </w:r>
      <w:r w:rsidRPr="00B16020">
        <w:rPr>
          <w:sz w:val="10"/>
        </w:rPr>
        <w:t xml:space="preserve">. </w:t>
      </w:r>
      <w:r w:rsidRPr="00CB6F64">
        <w:rPr>
          <w:rStyle w:val="StyleUnderline"/>
          <w:highlight w:val="cyan"/>
        </w:rPr>
        <w:t>India's air force desperately needs</w:t>
      </w:r>
      <w:r w:rsidRPr="000649E2">
        <w:rPr>
          <w:rStyle w:val="StyleUnderline"/>
        </w:rPr>
        <w:t xml:space="preserve"> </w:t>
      </w:r>
      <w:r w:rsidRPr="00CB6F64">
        <w:rPr>
          <w:rStyle w:val="StyleUnderline"/>
          <w:highlight w:val="cyan"/>
        </w:rPr>
        <w:t>hundreds of combat planes</w:t>
      </w:r>
      <w:r w:rsidRPr="00B16020">
        <w:rPr>
          <w:sz w:val="10"/>
        </w:rPr>
        <w:t xml:space="preserve"> and helicopters to replace its Soviet-era aircraft while the navy has long planned for a dozen submarines to counter the expanding presence of the Chinese navy in the Indian Ocean. </w:t>
      </w:r>
      <w:r w:rsidRPr="00CB6F64">
        <w:rPr>
          <w:rStyle w:val="StyleUnderline"/>
          <w:highlight w:val="cyan"/>
        </w:rPr>
        <w:t>The army</w:t>
      </w:r>
      <w:r w:rsidRPr="000649E2">
        <w:rPr>
          <w:rStyle w:val="StyleUnderline"/>
        </w:rPr>
        <w:t xml:space="preserve">, a large part of which is </w:t>
      </w:r>
      <w:r w:rsidRPr="00CB6F64">
        <w:rPr>
          <w:rStyle w:val="StyleUnderline"/>
          <w:highlight w:val="cyan"/>
        </w:rPr>
        <w:t>deployed on the border with</w:t>
      </w:r>
      <w:r w:rsidRPr="000649E2">
        <w:rPr>
          <w:rStyle w:val="StyleUnderline"/>
        </w:rPr>
        <w:t xml:space="preserve"> traditional foe </w:t>
      </w:r>
      <w:r w:rsidRPr="00CB6F64">
        <w:rPr>
          <w:rStyle w:val="StyleUnderline"/>
          <w:highlight w:val="cyan"/>
        </w:rPr>
        <w:t>Pakistan</w:t>
      </w:r>
      <w:r w:rsidRPr="000649E2">
        <w:rPr>
          <w:rStyle w:val="StyleUnderline"/>
        </w:rPr>
        <w:t xml:space="preserve">, </w:t>
      </w:r>
      <w:r w:rsidRPr="00CB6F64">
        <w:rPr>
          <w:rStyle w:val="StyleUnderline"/>
          <w:highlight w:val="cyan"/>
        </w:rPr>
        <w:t>has been seeking</w:t>
      </w:r>
      <w:r w:rsidRPr="000649E2">
        <w:rPr>
          <w:rStyle w:val="StyleUnderline"/>
        </w:rPr>
        <w:t xml:space="preserve"> </w:t>
      </w:r>
      <w:r w:rsidRPr="00CB6F64">
        <w:rPr>
          <w:rStyle w:val="StyleUnderline"/>
          <w:highlight w:val="cyan"/>
        </w:rPr>
        <w:t xml:space="preserve">everything from </w:t>
      </w:r>
      <w:r w:rsidRPr="00B16020">
        <w:rPr>
          <w:rStyle w:val="StyleUnderline"/>
        </w:rPr>
        <w:t xml:space="preserve">assault </w:t>
      </w:r>
      <w:r w:rsidRPr="00CB6F64">
        <w:rPr>
          <w:rStyle w:val="StyleUnderline"/>
          <w:highlight w:val="cyan"/>
        </w:rPr>
        <w:t>rifles to</w:t>
      </w:r>
      <w:r w:rsidRPr="000649E2">
        <w:rPr>
          <w:rStyle w:val="StyleUnderline"/>
        </w:rPr>
        <w:t xml:space="preserve"> surveillance </w:t>
      </w:r>
      <w:r w:rsidRPr="00CB6F64">
        <w:rPr>
          <w:rStyle w:val="StyleUnderline"/>
          <w:highlight w:val="cyan"/>
        </w:rPr>
        <w:t>drones</w:t>
      </w:r>
      <w:r w:rsidRPr="000649E2">
        <w:rPr>
          <w:rStyle w:val="StyleUnderline"/>
        </w:rPr>
        <w:t xml:space="preserve"> </w:t>
      </w:r>
      <w:r w:rsidRPr="00CB6F64">
        <w:rPr>
          <w:rStyle w:val="StyleUnderline"/>
          <w:highlight w:val="cyan"/>
        </w:rPr>
        <w:t>and body armor</w:t>
      </w:r>
      <w:r w:rsidRPr="00B16020">
        <w:rPr>
          <w:sz w:val="10"/>
        </w:rPr>
        <w:t xml:space="preserve">. </w:t>
      </w:r>
      <w:r w:rsidRPr="000649E2">
        <w:rPr>
          <w:rStyle w:val="StyleUnderline"/>
        </w:rPr>
        <w:t xml:space="preserve">But these plans have been on hold for years because </w:t>
      </w:r>
      <w:r w:rsidRPr="00B16020">
        <w:rPr>
          <w:sz w:val="10"/>
        </w:rPr>
        <w:t xml:space="preserve">governments have not been able to set aside large sums and </w:t>
      </w:r>
      <w:r w:rsidRPr="00CB6F64">
        <w:rPr>
          <w:rStyle w:val="StyleUnderline"/>
          <w:highlight w:val="cyan"/>
        </w:rPr>
        <w:t>most of the defense expenditure goes on salaries and pensions</w:t>
      </w:r>
      <w:r w:rsidRPr="000649E2">
        <w:rPr>
          <w:rStyle w:val="StyleUnderline"/>
        </w:rPr>
        <w:t xml:space="preserve"> for a 1.4 million standing military</w:t>
      </w:r>
      <w:r w:rsidRPr="00B16020">
        <w:rPr>
          <w:sz w:val="10"/>
        </w:rPr>
        <w:t>, the world's second largest after China. In an interim budget announced in February before national elections, the government allocated 4.31 trillion rupees ($62.27 billion) for defense, a 6.6 percent rise over the previous year, raising concern at the time it wouldn't be enough for modernization. But a finance ministry official told Reuters there was unlikely to be any change to that allocation when Finance Minister Nirmala Sitharaman presents the federal budget in parliament. "</w:t>
      </w:r>
      <w:r w:rsidRPr="000649E2">
        <w:rPr>
          <w:rStyle w:val="StyleUnderline"/>
        </w:rPr>
        <w:t>Defense is our major spending and we give it as much as the budget allows. But this year, a significant rise</w:t>
      </w:r>
      <w:r w:rsidRPr="00B16020">
        <w:rPr>
          <w:sz w:val="10"/>
        </w:rPr>
        <w:t xml:space="preserve"> to what has already been allotted </w:t>
      </w:r>
      <w:r w:rsidRPr="000649E2">
        <w:rPr>
          <w:rStyle w:val="StyleUnderline"/>
        </w:rPr>
        <w:t>looks difficult,</w:t>
      </w:r>
      <w:r w:rsidRPr="00B16020">
        <w:rPr>
          <w:sz w:val="10"/>
        </w:rPr>
        <w:t xml:space="preserve">" the official involved in the budget preparations said. China, by contrast, in March announced defense spending of around $180 billion, a 7.5% increase over 2018 and faster than the economic growth target. While China doesn’t give much break-up, it is largely assumed that a substantial portion of it goes toward modernization, helped also by a cutback in maintenance costs. Since Chinese President Xi Jinping took office in late 2012, he has made strengthening and modernizing the military a very key part of his policy platform. Part of that has been reduction in troops by about 300,000 and the money saved in this is invested in much more advanced equipment and research and development. BLOATED MILITARY Indian military planners have also considered restructuring the forces for the last couple of years to reduce manpower costs, but have not moved fast enough. There are 2.4 million defense pensioners at the moment, with approximately 55,000 being added every year. "We need a lot of funds but it is not very likely to come," a defense ministry official said. Laxman Behera, a research fellow at the government-funded Institute for Defense Studies and Analyses in New Delhi, said </w:t>
      </w:r>
      <w:r w:rsidRPr="000649E2">
        <w:rPr>
          <w:rStyle w:val="StyleUnderline"/>
        </w:rPr>
        <w:t>the military's spending on pay, allowances and pensions had risen from 45% to 56% in the last four years.</w:t>
      </w:r>
      <w:r>
        <w:rPr>
          <w:rStyle w:val="StyleUnderline"/>
        </w:rPr>
        <w:t xml:space="preserve"> </w:t>
      </w:r>
      <w:r w:rsidRPr="000649E2">
        <w:rPr>
          <w:rStyle w:val="StyleUnderline"/>
        </w:rPr>
        <w:t>Share of capital procurement had come down to 18% from 21% during the same period. "Pensions take away a major chunk of India's defense expenditure every year,"</w:t>
      </w:r>
      <w:r w:rsidRPr="00B16020">
        <w:rPr>
          <w:sz w:val="10"/>
        </w:rPr>
        <w:t xml:space="preserve"> he said. The </w:t>
      </w:r>
      <w:r w:rsidRPr="000649E2">
        <w:rPr>
          <w:rStyle w:val="StyleUnderline"/>
        </w:rPr>
        <w:t>Modi</w:t>
      </w:r>
      <w:r w:rsidRPr="00B16020">
        <w:rPr>
          <w:sz w:val="10"/>
        </w:rPr>
        <w:t xml:space="preserve"> government </w:t>
      </w:r>
      <w:r w:rsidRPr="000649E2">
        <w:rPr>
          <w:rStyle w:val="StyleUnderline"/>
        </w:rPr>
        <w:t>has also tied military modernization to its Make-in-India drive to build a domestic industry</w:t>
      </w:r>
      <w:r w:rsidRPr="00B16020">
        <w:rPr>
          <w:sz w:val="10"/>
        </w:rPr>
        <w:t xml:space="preserve"> which has been slow in taking off. Global defense companies such as </w:t>
      </w:r>
      <w:r w:rsidRPr="00CB6F64">
        <w:rPr>
          <w:rStyle w:val="StyleUnderline"/>
          <w:highlight w:val="cyan"/>
        </w:rPr>
        <w:t>Lockheed</w:t>
      </w:r>
      <w:r w:rsidRPr="00B16020">
        <w:rPr>
          <w:rStyle w:val="StyleUnderline"/>
        </w:rPr>
        <w:t xml:space="preserve"> Martin </w:t>
      </w:r>
      <w:r w:rsidRPr="00CB6F64">
        <w:rPr>
          <w:rStyle w:val="StyleUnderline"/>
          <w:highlight w:val="cyan"/>
        </w:rPr>
        <w:t>and Boeing are bidding</w:t>
      </w:r>
      <w:r w:rsidRPr="00B16020">
        <w:rPr>
          <w:sz w:val="10"/>
        </w:rPr>
        <w:t xml:space="preserve"> for a contract </w:t>
      </w:r>
      <w:r w:rsidRPr="00CB6F64">
        <w:rPr>
          <w:rStyle w:val="StyleUnderline"/>
          <w:highlight w:val="cyan"/>
        </w:rPr>
        <w:t>to supply</w:t>
      </w:r>
      <w:r w:rsidRPr="00B16020">
        <w:rPr>
          <w:rStyle w:val="StyleUnderline"/>
        </w:rPr>
        <w:t xml:space="preserve"> the air force </w:t>
      </w:r>
      <w:r w:rsidRPr="00CB6F64">
        <w:rPr>
          <w:rStyle w:val="StyleUnderline"/>
          <w:highlight w:val="cyan"/>
        </w:rPr>
        <w:t xml:space="preserve">114 </w:t>
      </w:r>
      <w:r w:rsidRPr="00B16020">
        <w:rPr>
          <w:rStyle w:val="StyleUnderline"/>
        </w:rPr>
        <w:t xml:space="preserve">combat </w:t>
      </w:r>
      <w:r w:rsidRPr="00CB6F64">
        <w:rPr>
          <w:rStyle w:val="StyleUnderline"/>
          <w:highlight w:val="cyan"/>
        </w:rPr>
        <w:t>planes</w:t>
      </w:r>
      <w:r w:rsidRPr="00B16020">
        <w:rPr>
          <w:sz w:val="10"/>
        </w:rPr>
        <w:t xml:space="preserve"> which will be made in India in a deal estimated to be over $15 billion. </w:t>
      </w:r>
      <w:r w:rsidRPr="00CB6F64">
        <w:rPr>
          <w:rStyle w:val="StyleUnderline"/>
          <w:highlight w:val="cyan"/>
        </w:rPr>
        <w:t>There will be little movement on the jet contract</w:t>
      </w:r>
      <w:r w:rsidRPr="00B16020">
        <w:rPr>
          <w:sz w:val="10"/>
        </w:rPr>
        <w:t xml:space="preserve"> and another on submarines </w:t>
      </w:r>
      <w:r w:rsidRPr="00CB6F64">
        <w:rPr>
          <w:rStyle w:val="StyleUnderline"/>
          <w:highlight w:val="cyan"/>
        </w:rPr>
        <w:t>if no new funds are announced</w:t>
      </w:r>
      <w:r w:rsidRPr="00B16020">
        <w:rPr>
          <w:sz w:val="10"/>
        </w:rPr>
        <w:t>, the defense ministry official said.</w:t>
      </w:r>
    </w:p>
    <w:p w14:paraId="61193F87" w14:textId="77777777" w:rsidR="00B72ED0" w:rsidRDefault="00B72ED0" w:rsidP="00B72ED0"/>
    <w:p w14:paraId="20A6FEED" w14:textId="77777777" w:rsidR="00B72ED0" w:rsidRDefault="00B72ED0" w:rsidP="00B72ED0"/>
    <w:p w14:paraId="418E9E9E" w14:textId="77777777" w:rsidR="00B72ED0" w:rsidRDefault="00B72ED0" w:rsidP="00B72ED0">
      <w:pPr>
        <w:pStyle w:val="Heading4"/>
      </w:pPr>
      <w:r>
        <w:t>Indian modernization is dead in the water</w:t>
      </w:r>
    </w:p>
    <w:p w14:paraId="1767E90B" w14:textId="77777777" w:rsidR="00B72ED0" w:rsidRDefault="00B72ED0" w:rsidP="00B72ED0">
      <w:r>
        <w:t xml:space="preserve">Vivek </w:t>
      </w:r>
      <w:r w:rsidRPr="00F422D2">
        <w:rPr>
          <w:rStyle w:val="Style13ptBold"/>
        </w:rPr>
        <w:t>Raghuvanshi</w:t>
      </w:r>
      <w:r>
        <w:t xml:space="preserve"> </w:t>
      </w:r>
      <w:r w:rsidRPr="00F422D2">
        <w:rPr>
          <w:rStyle w:val="Style13ptBold"/>
        </w:rPr>
        <w:t>19</w:t>
      </w:r>
      <w:r>
        <w:t>, 2-5-2019, "India’s new defense budget falls way short for modernization plans," Defense News, https://www.defensenews.com/global/asia-pacific/2019/02/05/indias-new-defense-budget-falls-way-short-for-modernization-plans/</w:t>
      </w:r>
    </w:p>
    <w:p w14:paraId="08641614" w14:textId="77777777" w:rsidR="00B72ED0" w:rsidRPr="00905B13" w:rsidRDefault="00B72ED0" w:rsidP="00B72ED0">
      <w:pPr>
        <w:rPr>
          <w:sz w:val="10"/>
        </w:rPr>
      </w:pPr>
      <w:r w:rsidRPr="00905B13">
        <w:rPr>
          <w:sz w:val="10"/>
        </w:rPr>
        <w:t xml:space="preserve">NEW DELHI – </w:t>
      </w:r>
      <w:r w:rsidRPr="00CB6F64">
        <w:rPr>
          <w:rStyle w:val="StyleUnderline"/>
          <w:highlight w:val="cyan"/>
        </w:rPr>
        <w:t xml:space="preserve">India’s defense budget </w:t>
      </w:r>
      <w:r w:rsidRPr="003E4DD9">
        <w:rPr>
          <w:rStyle w:val="StyleUnderline"/>
        </w:rPr>
        <w:t>for 2019</w:t>
      </w:r>
      <w:r w:rsidRPr="003E4DD9">
        <w:rPr>
          <w:sz w:val="10"/>
        </w:rPr>
        <w:t xml:space="preserve"> included</w:t>
      </w:r>
      <w:r w:rsidRPr="00905B13">
        <w:rPr>
          <w:sz w:val="10"/>
        </w:rPr>
        <w:t xml:space="preserve"> a marginal 6.87 percent bump to $49.68 billion, </w:t>
      </w:r>
      <w:r w:rsidRPr="003E4DD9">
        <w:rPr>
          <w:sz w:val="10"/>
        </w:rPr>
        <w:t xml:space="preserve">which </w:t>
      </w:r>
      <w:r w:rsidRPr="00CB6F64">
        <w:rPr>
          <w:rStyle w:val="StyleUnderline"/>
          <w:highlight w:val="cyan"/>
        </w:rPr>
        <w:t>is unlikely to meet modernization demands</w:t>
      </w:r>
      <w:r w:rsidRPr="00905B13">
        <w:rPr>
          <w:rStyle w:val="StyleUnderline"/>
        </w:rPr>
        <w:t xml:space="preserve"> </w:t>
      </w:r>
      <w:r w:rsidRPr="00905B13">
        <w:rPr>
          <w:sz w:val="10"/>
        </w:rPr>
        <w:t xml:space="preserve">or ‘Make in India’ manufacturing increases. Out of the total allocation, $16.91 billion has been set aside to buy new weapons and other military hardware, compared to $14.68 billion in the previous financial year. But not accounted for are the liabilities, say some defense analysts, which could chip away at available funds. “As of now, one doesn’t know about the extent of committed liabilities to be able to say how much money will be </w:t>
      </w:r>
      <w:r w:rsidRPr="00905B13">
        <w:rPr>
          <w:sz w:val="10"/>
        </w:rPr>
        <w:lastRenderedPageBreak/>
        <w:t xml:space="preserve">available for new purchases,” said Amit Cowshish, former financial advisor for the Ministry of Defence </w:t>
      </w:r>
      <w:r w:rsidRPr="003E4DD9">
        <w:rPr>
          <w:sz w:val="10"/>
        </w:rPr>
        <w:t xml:space="preserve">acquisition. "But </w:t>
      </w:r>
      <w:r w:rsidRPr="003E4DD9">
        <w:rPr>
          <w:rStyle w:val="StyleUnderline"/>
        </w:rPr>
        <w:t xml:space="preserve">it can be said with reasonable certainty that </w:t>
      </w:r>
      <w:r w:rsidRPr="00CB6F64">
        <w:rPr>
          <w:rStyle w:val="StyleUnderline"/>
          <w:highlight w:val="cyan"/>
        </w:rPr>
        <w:t>the allocation must be much less than the requirement</w:t>
      </w:r>
      <w:r w:rsidRPr="00905B13">
        <w:rPr>
          <w:rStyle w:val="StyleUnderline"/>
        </w:rPr>
        <w:t xml:space="preserve"> projected by the ministry</w:t>
      </w:r>
      <w:r w:rsidRPr="00905B13">
        <w:rPr>
          <w:sz w:val="10"/>
        </w:rPr>
        <w:t xml:space="preserve">. That being the case, the ministry will have to make do with whatever money they have got, just the way they have been managing in the past.” </w:t>
      </w:r>
      <w:r w:rsidRPr="00905B13">
        <w:rPr>
          <w:rStyle w:val="StyleUnderline"/>
        </w:rPr>
        <w:t xml:space="preserve">India’s defence budget is more than five times that of Pakistan, pegged at $9.6 billion — </w:t>
      </w:r>
      <w:r w:rsidRPr="00CB6F64">
        <w:rPr>
          <w:rStyle w:val="StyleUnderline"/>
          <w:highlight w:val="cyan"/>
        </w:rPr>
        <w:t>barely enough to maintain</w:t>
      </w:r>
      <w:r w:rsidRPr="00905B13">
        <w:rPr>
          <w:rStyle w:val="StyleUnderline"/>
        </w:rPr>
        <w:t xml:space="preserve"> its basic </w:t>
      </w:r>
      <w:r w:rsidRPr="00CB6F64">
        <w:rPr>
          <w:rStyle w:val="StyleUnderline"/>
          <w:highlight w:val="cyan"/>
        </w:rPr>
        <w:t>operational capability</w:t>
      </w:r>
      <w:r w:rsidRPr="00905B13">
        <w:rPr>
          <w:rStyle w:val="StyleUnderline"/>
        </w:rPr>
        <w:t>.</w:t>
      </w:r>
      <w:r>
        <w:rPr>
          <w:rStyle w:val="StyleUnderline"/>
        </w:rPr>
        <w:t xml:space="preserve"> </w:t>
      </w:r>
      <w:r w:rsidRPr="00905B13">
        <w:rPr>
          <w:sz w:val="10"/>
        </w:rPr>
        <w:t xml:space="preserve">Presenting the interim budget for 2019-20 in parliament, Union Minister for Finance and Corporate Affairs Piyush Goyal said additional funds, if necessary, would be provided to secure India’s borders and maintain its defense preparedness. Under capital outlay, the Army was granted $4.60 billion and the Navy granted $3.61 billion — both </w:t>
      </w:r>
      <w:r w:rsidRPr="00CB6F64">
        <w:rPr>
          <w:rStyle w:val="StyleUnderline"/>
          <w:highlight w:val="cyan"/>
        </w:rPr>
        <w:t>nearly flat compared to the year before</w:t>
      </w:r>
      <w:r w:rsidRPr="00905B13">
        <w:rPr>
          <w:sz w:val="10"/>
        </w:rPr>
        <w:t xml:space="preserve">. </w:t>
      </w:r>
      <w:r w:rsidRPr="00905B13">
        <w:rPr>
          <w:rStyle w:val="StyleUnderline"/>
        </w:rPr>
        <w:t>The Indian Air Force was allocated $6.14 billion, combared to $5.58 billion in the previous year.</w:t>
      </w:r>
      <w:r>
        <w:rPr>
          <w:rStyle w:val="StyleUnderline"/>
        </w:rPr>
        <w:t xml:space="preserve"> </w:t>
      </w:r>
      <w:r w:rsidRPr="00905B13">
        <w:rPr>
          <w:sz w:val="10"/>
        </w:rPr>
        <w:t>One MoD official said the majority of funds will go towards past committed liabilities for Rafale fighters, S-400 missile systems, warships and helicopters. Still, the fact that the budget saw an increase is noteworthy to some. “The allocation for defense, which for the first time has crossed the $49 billion threshold is encouraging," said Baba Kalyani, chairman of leading private sector defense enterprise Bharat Forge Ltd. In terms of manufacturing, "we hope that ‘Make in India’ will result in a greater role for the private industry in this critical sector of the country’s economy.” Cowshish is less encouraged, seeing very few noteworthy programs on the horizon. “It doesn’t seem likely that many big contracts for fighters, helicopters, submarines, etc. will get concluded in the coming year," he said. "This is not because of paucity of funds but on account of the fact that none of these procurement proposals are likely to reach anywhere near the contract conclusion stage any time soon. “</w:t>
      </w:r>
    </w:p>
    <w:p w14:paraId="02AFB0E5" w14:textId="77777777" w:rsidR="00B72ED0" w:rsidRDefault="00B72ED0" w:rsidP="00B72ED0"/>
    <w:p w14:paraId="2921FA70" w14:textId="77777777" w:rsidR="00B72ED0" w:rsidRDefault="00B72ED0" w:rsidP="00B72ED0"/>
    <w:p w14:paraId="17916BD7" w14:textId="77777777" w:rsidR="00B72ED0" w:rsidRPr="00371FC8" w:rsidRDefault="00B72ED0" w:rsidP="00B72ED0">
      <w:pPr>
        <w:rPr>
          <w:b/>
          <w:sz w:val="24"/>
          <w:szCs w:val="24"/>
        </w:rPr>
      </w:pPr>
      <w:r w:rsidRPr="00371FC8">
        <w:rPr>
          <w:b/>
          <w:sz w:val="24"/>
          <w:szCs w:val="24"/>
        </w:rPr>
        <w:t xml:space="preserve">Inflation means no real increase in India’s budget. </w:t>
      </w:r>
    </w:p>
    <w:p w14:paraId="40E2D6B8" w14:textId="77777777" w:rsidR="00B72ED0" w:rsidRPr="00AA7667" w:rsidRDefault="00B72ED0" w:rsidP="00B72ED0">
      <w:pPr>
        <w:rPr>
          <w:rStyle w:val="Hyperlink"/>
          <w:b/>
          <w:sz w:val="20"/>
          <w:szCs w:val="20"/>
        </w:rPr>
      </w:pPr>
      <w:r w:rsidRPr="00AA7667">
        <w:rPr>
          <w:rStyle w:val="Hyperlink"/>
        </w:rPr>
        <w:t xml:space="preserve">RAJESWARI PILLAI </w:t>
      </w:r>
      <w:r w:rsidRPr="00AA7667">
        <w:rPr>
          <w:rStyle w:val="Hyperlink"/>
          <w:sz w:val="24"/>
          <w:szCs w:val="24"/>
        </w:rPr>
        <w:t>Rajagopalan</w:t>
      </w:r>
      <w:r>
        <w:rPr>
          <w:rStyle w:val="Hyperlink"/>
          <w:sz w:val="24"/>
          <w:szCs w:val="24"/>
        </w:rPr>
        <w:t xml:space="preserve"> </w:t>
      </w:r>
      <w:r w:rsidRPr="00AA7667">
        <w:rPr>
          <w:rStyle w:val="Hyperlink"/>
          <w:szCs w:val="24"/>
        </w:rPr>
        <w:t>2-14-</w:t>
      </w:r>
      <w:r>
        <w:rPr>
          <w:rStyle w:val="Hyperlink"/>
          <w:sz w:val="24"/>
          <w:szCs w:val="24"/>
        </w:rPr>
        <w:t xml:space="preserve">19 </w:t>
      </w:r>
    </w:p>
    <w:p w14:paraId="595432D9" w14:textId="77777777" w:rsidR="00B72ED0" w:rsidRDefault="001D7998" w:rsidP="00B72ED0">
      <w:hyperlink r:id="rId35" w:history="1">
        <w:r w:rsidR="00B72ED0" w:rsidRPr="009C32D0">
          <w:rPr>
            <w:rStyle w:val="Hyperlink"/>
          </w:rPr>
          <w:t>https://www.orfonline.org/research/why-indias-new-defense-budget-falls-short-48077/</w:t>
        </w:r>
      </w:hyperlink>
      <w:r w:rsidR="00B72ED0">
        <w:t xml:space="preserve"> Last accessed 7-4-19</w:t>
      </w:r>
    </w:p>
    <w:p w14:paraId="0E2F9F27" w14:textId="77777777" w:rsidR="00B72ED0" w:rsidRPr="00371FC8" w:rsidRDefault="00B72ED0" w:rsidP="00B72ED0">
      <w:pPr>
        <w:rPr>
          <w:u w:val="single"/>
        </w:rPr>
      </w:pPr>
      <w:r w:rsidRPr="0090682B">
        <w:rPr>
          <w:u w:val="single"/>
        </w:rPr>
        <w:t>On February 1, India’s acting Finance Minister Piyush Goyal (presented the Indian interim budget for 2019-20. Unsurprisingly for an election year, there was a big focus on agriculture and social sectors, and the defence allocation was certainly not the highlight.</w:t>
      </w:r>
      <w:r>
        <w:rPr>
          <w:u w:val="single"/>
        </w:rPr>
        <w:t xml:space="preserve"> </w:t>
      </w:r>
      <w:r w:rsidRPr="00371FC8">
        <w:rPr>
          <w:sz w:val="16"/>
        </w:rPr>
        <w:t>Specifically</w:t>
      </w:r>
      <w:r w:rsidRPr="00371FC8">
        <w:rPr>
          <w:sz w:val="16"/>
          <w:u w:val="single"/>
        </w:rPr>
        <w:t>,</w:t>
      </w:r>
      <w:r w:rsidRPr="0090682B">
        <w:rPr>
          <w:u w:val="single"/>
        </w:rPr>
        <w:t xml:space="preserve"> Goyal</w:t>
      </w:r>
      <w:r>
        <w:t xml:space="preserve">, </w:t>
      </w:r>
      <w:r w:rsidRPr="00371FC8">
        <w:rPr>
          <w:sz w:val="16"/>
        </w:rPr>
        <w:t xml:space="preserve">in his speech </w:t>
      </w:r>
      <w:r w:rsidRPr="0090682B">
        <w:rPr>
          <w:u w:val="single"/>
        </w:rPr>
        <w:t>said, “Our Defence Budget will be crossing 3,00,000 crore rupees [INR 3 trillion or about $42 billion] for the first time in 2019-20. For securing our borders and to maintain preparedness of the highest order, if necessary, additional funds would be provided.”</w:t>
      </w:r>
      <w:r>
        <w:rPr>
          <w:u w:val="single"/>
        </w:rPr>
        <w:t xml:space="preserve"> </w:t>
      </w:r>
      <w:r w:rsidRPr="0090682B">
        <w:rPr>
          <w:u w:val="single"/>
        </w:rPr>
        <w:t>Newspaper headlines highlighted the fact that the defence budget had crossed the INR 3 trillion mark. But the key question is if this is sufficient against the backdrop of growing security challenges and the life-cycle driven military modernization that Indian military forces urgently require</w:t>
      </w:r>
      <w:r>
        <w:t>.</w:t>
      </w:r>
      <w:r>
        <w:rPr>
          <w:u w:val="single"/>
        </w:rPr>
        <w:t xml:space="preserve"> </w:t>
      </w:r>
      <w:r w:rsidRPr="00B23D41">
        <w:rPr>
          <w:u w:val="single"/>
        </w:rPr>
        <w:t>In fact, the defence allocation in real terms has gone down if one were to look at the rate of inflation and foreign exchange depreciation over the last year</w:t>
      </w:r>
      <w:r w:rsidRPr="00371FC8">
        <w:rPr>
          <w:sz w:val="16"/>
        </w:rPr>
        <w:t>.</w:t>
      </w:r>
      <w:r w:rsidRPr="00371FC8">
        <w:rPr>
          <w:sz w:val="16"/>
          <w:u w:val="single"/>
        </w:rPr>
        <w:t xml:space="preserve">  </w:t>
      </w:r>
      <w:r w:rsidRPr="00371FC8">
        <w:rPr>
          <w:sz w:val="16"/>
        </w:rPr>
        <w:t>Commenting on the defence budget, Air Marshal Nirdosh Tyagi, a former Deputy Chief of Air Staff, said</w:t>
      </w:r>
      <w:r w:rsidRPr="00B23D41">
        <w:rPr>
          <w:u w:val="single"/>
        </w:rPr>
        <w:t xml:space="preserve">, </w:t>
      </w:r>
      <w:r w:rsidRPr="00CB6F64">
        <w:rPr>
          <w:b/>
          <w:highlight w:val="cyan"/>
          <w:u w:val="single"/>
        </w:rPr>
        <w:t>“Last defence budget had increase of</w:t>
      </w:r>
      <w:r w:rsidRPr="00B23D41">
        <w:rPr>
          <w:u w:val="single"/>
        </w:rPr>
        <w:t xml:space="preserve"> just about </w:t>
      </w:r>
      <w:r w:rsidRPr="00CB6F64">
        <w:rPr>
          <w:b/>
          <w:highlight w:val="cyan"/>
          <w:u w:val="single"/>
        </w:rPr>
        <w:t>7.7 percent</w:t>
      </w:r>
      <w:r w:rsidRPr="00B23D41">
        <w:rPr>
          <w:u w:val="single"/>
        </w:rPr>
        <w:t xml:space="preserve"> over the previous year</w:t>
      </w:r>
      <w:r w:rsidRPr="00FD3A93">
        <w:rPr>
          <w:b/>
          <w:u w:val="single"/>
        </w:rPr>
        <w:t xml:space="preserve">. </w:t>
      </w:r>
      <w:r w:rsidRPr="00CB6F64">
        <w:rPr>
          <w:b/>
          <w:highlight w:val="cyan"/>
          <w:u w:val="single"/>
        </w:rPr>
        <w:t>Inflation and rupee depreciation more than neutralized this. Thus, no increase</w:t>
      </w:r>
      <w:r w:rsidRPr="00B23D41">
        <w:rPr>
          <w:u w:val="single"/>
        </w:rPr>
        <w:t xml:space="preserve"> in real terms.</w:t>
      </w:r>
      <w:r>
        <w:t xml:space="preserve">” </w:t>
      </w:r>
      <w:r w:rsidRPr="00371FC8">
        <w:rPr>
          <w:sz w:val="16"/>
        </w:rPr>
        <w:t>Other commentators also echoed this general sentiment that</w:t>
      </w:r>
      <w:r w:rsidRPr="00371FC8">
        <w:rPr>
          <w:sz w:val="16"/>
          <w:u w:val="single"/>
        </w:rPr>
        <w:t xml:space="preserve"> </w:t>
      </w:r>
      <w:r w:rsidRPr="00B23D41">
        <w:rPr>
          <w:u w:val="single"/>
        </w:rPr>
        <w:t>Indian defence budget has stagnated</w:t>
      </w:r>
      <w:r>
        <w:t>.</w:t>
      </w:r>
      <w:r>
        <w:rPr>
          <w:u w:val="single"/>
        </w:rPr>
        <w:t xml:space="preserve"> </w:t>
      </w:r>
      <w:r w:rsidRPr="00A2113D">
        <w:rPr>
          <w:u w:val="single"/>
        </w:rPr>
        <w:t xml:space="preserve">With major plans for defence modernization on the anvil, the current defence allocation is far too meager to make any meaningful progress. In fact, in the last few years, each </w:t>
      </w:r>
      <w:r w:rsidRPr="00CB6F64">
        <w:rPr>
          <w:b/>
          <w:highlight w:val="cyan"/>
          <w:u w:val="single"/>
        </w:rPr>
        <w:t>Indian defence budget has been criticized as</w:t>
      </w:r>
      <w:r w:rsidRPr="00FD3A93">
        <w:rPr>
          <w:b/>
          <w:u w:val="single"/>
        </w:rPr>
        <w:t xml:space="preserve"> being </w:t>
      </w:r>
      <w:r w:rsidRPr="00CB6F64">
        <w:rPr>
          <w:b/>
          <w:highlight w:val="cyan"/>
          <w:u w:val="single"/>
        </w:rPr>
        <w:t>the lowest budget allocation since the 1962 war with China</w:t>
      </w:r>
      <w:r w:rsidRPr="00A2113D">
        <w:rPr>
          <w:u w:val="single"/>
        </w:rPr>
        <w:t>.</w:t>
      </w:r>
      <w:r>
        <w:t xml:space="preserve"> </w:t>
      </w:r>
      <w:r w:rsidRPr="00371FC8">
        <w:rPr>
          <w:sz w:val="16"/>
        </w:rPr>
        <w:t>Indian defence spending in the pre-1962 phase was about 1.5 percent of GDP annually, going up only as a consequence of the disastrous border war with China in late 1962 and the rebuilding of the Indian military that took place subsequently. It peaked at over 4 percent of GDP in the mid-1980s, according to the World Bank (based on SIPRI data), declining since then.</w:t>
      </w:r>
      <w:r w:rsidRPr="00371FC8">
        <w:rPr>
          <w:sz w:val="16"/>
          <w:u w:val="single"/>
        </w:rPr>
        <w:t xml:space="preserve"> </w:t>
      </w:r>
      <w:r w:rsidRPr="00371FC8">
        <w:rPr>
          <w:sz w:val="16"/>
        </w:rPr>
        <w:t>The government has made a total allocation for defence of INR 4.31 trillion which is slightly over 6.35 percent of the revised estimates for 2018-19. The total Ministry of Defence (MoD) budget includes all allocations to the Ministry of Defence, revenue allocations to the three services, Defence R&amp;D Organization (DRDO) and Ordnance Factories and capital allocations to these entities and also defence pensions. Thus, the actual allocation for the defence forces is only INR 3.01 trillion, of which only a third (INR 1.03 trillion) is allocated for capital expenditure, which goes into modernization of the military.</w:t>
      </w:r>
      <w:r w:rsidRPr="00371FC8">
        <w:rPr>
          <w:sz w:val="16"/>
          <w:u w:val="single"/>
        </w:rPr>
        <w:t xml:space="preserve"> </w:t>
      </w:r>
      <w:r w:rsidRPr="00371FC8">
        <w:rPr>
          <w:sz w:val="16"/>
        </w:rPr>
        <w:t xml:space="preserve">Analysts have provided further break down of the budget in terms of the modernization funds available to army, navy and air force which shows that </w:t>
      </w:r>
      <w:r w:rsidRPr="002D7940">
        <w:rPr>
          <w:u w:val="single"/>
        </w:rPr>
        <w:t>the resource crunch will continue to be a major problem for all the services.</w:t>
      </w:r>
      <w:r>
        <w:rPr>
          <w:u w:val="single"/>
        </w:rPr>
        <w:t xml:space="preserve"> </w:t>
      </w:r>
      <w:r w:rsidRPr="00CB6F64">
        <w:rPr>
          <w:b/>
          <w:highlight w:val="cyan"/>
          <w:u w:val="single"/>
        </w:rPr>
        <w:t>Most of the 6.3 percent hike</w:t>
      </w:r>
      <w:r w:rsidRPr="00861C11">
        <w:rPr>
          <w:u w:val="single"/>
        </w:rPr>
        <w:t xml:space="preserve"> in the defence budget actually </w:t>
      </w:r>
      <w:r w:rsidRPr="00CB6F64">
        <w:rPr>
          <w:b/>
          <w:highlight w:val="cyan"/>
          <w:u w:val="single"/>
        </w:rPr>
        <w:t>goes to meet</w:t>
      </w:r>
      <w:r w:rsidRPr="00861C11">
        <w:rPr>
          <w:u w:val="single"/>
        </w:rPr>
        <w:t xml:space="preserve"> the </w:t>
      </w:r>
      <w:r w:rsidRPr="00CB6F64">
        <w:rPr>
          <w:b/>
          <w:highlight w:val="cyan"/>
          <w:u w:val="single"/>
        </w:rPr>
        <w:t>salary and pension</w:t>
      </w:r>
      <w:r w:rsidRPr="00861C11">
        <w:rPr>
          <w:u w:val="single"/>
        </w:rPr>
        <w:t xml:space="preserve"> requirements, thus </w:t>
      </w:r>
      <w:r w:rsidRPr="00CB6F64">
        <w:rPr>
          <w:b/>
          <w:highlight w:val="cyan"/>
          <w:u w:val="single"/>
        </w:rPr>
        <w:t>making the allocation for modernization a lot smaller than even the previous year</w:t>
      </w:r>
      <w:r w:rsidRPr="00371FC8">
        <w:rPr>
          <w:sz w:val="16"/>
          <w:u w:val="single"/>
        </w:rPr>
        <w:t xml:space="preserve">. </w:t>
      </w:r>
      <w:r w:rsidRPr="00371FC8">
        <w:rPr>
          <w:sz w:val="16"/>
        </w:rPr>
        <w:t>A quick look at the modernization budget shows that Air Force has got the largest share at INR 363.7 billion followed by Army and the Navy at about INR 220 billion.</w:t>
      </w:r>
      <w:r w:rsidRPr="00371FC8">
        <w:rPr>
          <w:sz w:val="16"/>
          <w:u w:val="single"/>
        </w:rPr>
        <w:t xml:space="preserve"> </w:t>
      </w:r>
      <w:r w:rsidRPr="00371FC8">
        <w:rPr>
          <w:sz w:val="16"/>
        </w:rPr>
        <w:t xml:space="preserve">Why does the continuing almost-stagnant defence allocation create anxieties? This year’s defence allocation is despite the Parliament Committee Report of 2018 which </w:t>
      </w:r>
      <w:r w:rsidRPr="00371FC8">
        <w:rPr>
          <w:sz w:val="16"/>
        </w:rPr>
        <w:lastRenderedPageBreak/>
        <w:t>highlighted the serious deficiencies faced by the Indian military. India’s Vice Chief of Army Staff, Lt. Gen. Sarath Chand had last year made a case for increasing the budget, telling a parliamentary panel that</w:t>
      </w:r>
      <w:r>
        <w:t xml:space="preserve"> </w:t>
      </w:r>
      <w:r w:rsidRPr="00CB6F64">
        <w:rPr>
          <w:b/>
          <w:highlight w:val="cyan"/>
          <w:u w:val="single"/>
        </w:rPr>
        <w:t>the budget “has dashed our hopes”.</w:t>
      </w:r>
      <w:r>
        <w:t xml:space="preserve"> </w:t>
      </w:r>
      <w:r w:rsidRPr="00371FC8">
        <w:rPr>
          <w:sz w:val="16"/>
        </w:rPr>
        <w:t>He pointed to the possibility of a two-front war and to the continuing threats that India faced, saying India did not have sufficient funds for emergency necessary purchases, and the army did not have sufficient war reserves to fight a high-intensity war for more than ten days. He is not likely to be pleased with this year’s budget either.</w:t>
      </w:r>
      <w:r w:rsidRPr="00371FC8">
        <w:rPr>
          <w:sz w:val="16"/>
          <w:u w:val="single"/>
        </w:rPr>
        <w:t xml:space="preserve"> </w:t>
      </w:r>
      <w:r w:rsidRPr="00371FC8">
        <w:rPr>
          <w:sz w:val="16"/>
        </w:rPr>
        <w:t>More recently, the Indian Army has released its Land Warfare doctrine which clearly emphasizes a two-front threat scenario (China-Pakistan) for which the Indian Army has to be prepared against, signifying a shift from the single-threat scenario, which was the predominant thinking until a decade ago. Similarly, last year the Indian Air Force (IAF) conducted the Gagan Shakti exercises reportedly with a two-front war scenario</w:t>
      </w:r>
      <w:r>
        <w:t>.</w:t>
      </w:r>
      <w:r>
        <w:rPr>
          <w:u w:val="single"/>
        </w:rPr>
        <w:t xml:space="preserve"> </w:t>
      </w:r>
      <w:r w:rsidRPr="009C5300">
        <w:rPr>
          <w:u w:val="single"/>
        </w:rPr>
        <w:t>It is somewhat surprising that a nationalist government that prides itself on a muscular foreign policy devotes so little for defence</w:t>
      </w:r>
      <w:r w:rsidRPr="00371FC8">
        <w:rPr>
          <w:sz w:val="16"/>
          <w:u w:val="single"/>
        </w:rPr>
        <w:t xml:space="preserve">. </w:t>
      </w:r>
      <w:r w:rsidRPr="00371FC8">
        <w:rPr>
          <w:sz w:val="16"/>
        </w:rPr>
        <w:t xml:space="preserve">While the current budget may be dictated by the impending elections and the need for providing sops to various domestic groups, that does not explain the consistently lower defence budget for several years. This also has an impact on India’s strategic options: India’s much softer approach to China over the last year may very well be dictated by the realization </w:t>
      </w:r>
      <w:r w:rsidRPr="00FD3A93">
        <w:rPr>
          <w:b/>
          <w:sz w:val="16"/>
        </w:rPr>
        <w:t>that</w:t>
      </w:r>
      <w:r w:rsidRPr="00FD3A93">
        <w:rPr>
          <w:b/>
        </w:rPr>
        <w:t xml:space="preserve"> </w:t>
      </w:r>
      <w:r w:rsidRPr="00CB6F64">
        <w:rPr>
          <w:b/>
          <w:highlight w:val="cyan"/>
          <w:u w:val="single"/>
        </w:rPr>
        <w:t>New Delhi simply does not have the military capacity to do anything else</w:t>
      </w:r>
      <w:r>
        <w:t>.</w:t>
      </w:r>
    </w:p>
    <w:p w14:paraId="53F9595C" w14:textId="77777777" w:rsidR="00B72ED0" w:rsidRPr="002B2716" w:rsidRDefault="00B72ED0" w:rsidP="00B72ED0">
      <w:pPr>
        <w:rPr>
          <w:b/>
          <w:sz w:val="24"/>
        </w:rPr>
      </w:pPr>
      <w:r w:rsidRPr="002B2716">
        <w:rPr>
          <w:b/>
          <w:sz w:val="24"/>
        </w:rPr>
        <w:t xml:space="preserve">India’s </w:t>
      </w:r>
      <w:r>
        <w:rPr>
          <w:b/>
          <w:sz w:val="24"/>
        </w:rPr>
        <w:t>s</w:t>
      </w:r>
      <w:r w:rsidRPr="002B2716">
        <w:rPr>
          <w:b/>
          <w:sz w:val="24"/>
        </w:rPr>
        <w:t xml:space="preserve">mall defense budget leads to </w:t>
      </w:r>
      <w:r>
        <w:rPr>
          <w:b/>
          <w:sz w:val="24"/>
        </w:rPr>
        <w:t>limited power and resource strains.</w:t>
      </w:r>
    </w:p>
    <w:p w14:paraId="1FE5EF1F" w14:textId="77777777" w:rsidR="00B72ED0" w:rsidRPr="009B0662" w:rsidRDefault="00B72ED0" w:rsidP="00B72ED0">
      <w:pPr>
        <w:rPr>
          <w:b/>
          <w:sz w:val="24"/>
        </w:rPr>
      </w:pPr>
      <w:r>
        <w:t xml:space="preserve">Abhijnan </w:t>
      </w:r>
      <w:r w:rsidRPr="002B2716">
        <w:rPr>
          <w:b/>
          <w:sz w:val="24"/>
        </w:rPr>
        <w:t xml:space="preserve">Rej </w:t>
      </w:r>
      <w:r>
        <w:t>2-26-</w:t>
      </w:r>
      <w:r w:rsidRPr="002B2716">
        <w:rPr>
          <w:b/>
          <w:sz w:val="24"/>
        </w:rPr>
        <w:t>19</w:t>
      </w:r>
      <w:r>
        <w:rPr>
          <w:b/>
          <w:sz w:val="24"/>
        </w:rPr>
        <w:t xml:space="preserve"> </w:t>
      </w:r>
      <w:r>
        <w:rPr>
          <w:sz w:val="20"/>
        </w:rPr>
        <w:t xml:space="preserve">Abhijnan Rej is a researcher, analyst, and consultant. Rej specializes in Indian foreign and defense policies and Asian security. </w:t>
      </w:r>
      <w:r w:rsidRPr="00D31C8A">
        <w:rPr>
          <w:sz w:val="18"/>
        </w:rPr>
        <w:t>“HOW INDIA’S DEFENSE POLICY COMPLICATES US-INDIA MILITARY COOPERATION”</w:t>
      </w:r>
      <w:r w:rsidRPr="00D31C8A">
        <w:rPr>
          <w:b/>
        </w:rPr>
        <w:t xml:space="preserve"> </w:t>
      </w:r>
      <w:hyperlink r:id="rId36" w:history="1">
        <w:r w:rsidRPr="000079D6">
          <w:rPr>
            <w:rStyle w:val="Hyperlink"/>
          </w:rPr>
          <w:t>https://warroom.armywarcollege.edu/articles/indias-defense-policy-and-us/</w:t>
        </w:r>
      </w:hyperlink>
      <w:r>
        <w:t xml:space="preserve"> Last accessed 7/2/19</w:t>
      </w:r>
    </w:p>
    <w:p w14:paraId="531343CA" w14:textId="77777777" w:rsidR="00B72ED0" w:rsidRDefault="00B72ED0" w:rsidP="00B72ED0">
      <w:pPr>
        <w:rPr>
          <w:sz w:val="16"/>
        </w:rPr>
      </w:pPr>
      <w:r w:rsidRPr="00D453E6">
        <w:rPr>
          <w:u w:val="single"/>
        </w:rPr>
        <w:t>The American national security bureaucracy is in love with India. Designating India as a “major defense partner” in 2016</w:t>
      </w:r>
      <w:r>
        <w:t xml:space="preserve">, then-defense </w:t>
      </w:r>
      <w:r w:rsidRPr="00D453E6">
        <w:rPr>
          <w:u w:val="single"/>
        </w:rPr>
        <w:t>secretary Ashton Carter noted this would allow “the United States and India to cooperate…in a way that we do only with our closest and most long-standing allies.”</w:t>
      </w:r>
      <w:r>
        <w:t xml:space="preserve"> </w:t>
      </w:r>
      <w:r w:rsidRPr="00C75DA9">
        <w:rPr>
          <w:u w:val="single"/>
        </w:rPr>
        <w:t xml:space="preserve">India’s prominence in the latest National Security Strategy, </w:t>
      </w:r>
      <w:r w:rsidRPr="000E6656">
        <w:rPr>
          <w:sz w:val="16"/>
        </w:rPr>
        <w:t xml:space="preserve">the rechristening of the U.S. Pacific Command as the Indo-Pacific Command, as well as two new US-India military agreements all </w:t>
      </w:r>
      <w:r w:rsidRPr="00C75DA9">
        <w:rPr>
          <w:u w:val="single"/>
        </w:rPr>
        <w:t>reflect the Pentagon’s hope that rising India will be a natural counterweight to a revisionist China.</w:t>
      </w:r>
      <w:r>
        <w:rPr>
          <w:u w:val="single"/>
        </w:rPr>
        <w:t xml:space="preserve"> </w:t>
      </w:r>
      <w:r w:rsidRPr="00C20089">
        <w:rPr>
          <w:sz w:val="16"/>
        </w:rPr>
        <w:t>And the Pentagon does have a point</w:t>
      </w:r>
      <w:r w:rsidRPr="00C75DA9">
        <w:rPr>
          <w:u w:val="single"/>
        </w:rPr>
        <w:t xml:space="preserve">. India’s economy will soon be larger than that of the United Kingdom. </w:t>
      </w:r>
      <w:r w:rsidRPr="00C20089">
        <w:rPr>
          <w:sz w:val="16"/>
        </w:rPr>
        <w:t>Relative to China, India’s demographic profile is better poised to sustain economic growth. Its military expenditure is the fifth largest in the world and the country is now closer to acquiring a functional nuclear triad. Finally, a democratic, multi-ethnic, multi-religious India—it has the third-largest Muslim population in the world—provides a sharp contrast to an authoritarian, repressive China.</w:t>
      </w:r>
      <w:r w:rsidRPr="00C20089">
        <w:rPr>
          <w:sz w:val="16"/>
          <w:u w:val="single"/>
        </w:rPr>
        <w:t xml:space="preserve"> </w:t>
      </w:r>
      <w:r w:rsidRPr="00C20089">
        <w:rPr>
          <w:u w:val="single"/>
        </w:rPr>
        <w:t>That said,</w:t>
      </w:r>
      <w:r w:rsidRPr="00C20089">
        <w:rPr>
          <w:sz w:val="32"/>
          <w:u w:val="single"/>
        </w:rPr>
        <w:t xml:space="preserve"> </w:t>
      </w:r>
      <w:r w:rsidRPr="00CB6F64">
        <w:rPr>
          <w:b/>
          <w:highlight w:val="cyan"/>
          <w:u w:val="single"/>
        </w:rPr>
        <w:t>India’s national security policies contain unresolved dilemmas that create challenges</w:t>
      </w:r>
      <w:r w:rsidRPr="00916470">
        <w:rPr>
          <w:u w:val="single"/>
        </w:rPr>
        <w:t xml:space="preserve"> for both its posture and what the country can do with—and for—the United States. Five themes emerge upon a closer look at India’s defense policy</w:t>
      </w:r>
      <w:r w:rsidRPr="00CB6F64">
        <w:rPr>
          <w:b/>
          <w:highlight w:val="cyan"/>
          <w:u w:val="single"/>
        </w:rPr>
        <w:t>: a</w:t>
      </w:r>
      <w:r w:rsidRPr="005E65B7">
        <w:rPr>
          <w:b/>
          <w:u w:val="single"/>
        </w:rPr>
        <w:t xml:space="preserve"> </w:t>
      </w:r>
      <w:r w:rsidRPr="005E65B7">
        <w:rPr>
          <w:u w:val="single"/>
        </w:rPr>
        <w:t>persistent</w:t>
      </w:r>
      <w:r w:rsidRPr="005E65B7">
        <w:rPr>
          <w:b/>
          <w:u w:val="single"/>
        </w:rPr>
        <w:t xml:space="preserve"> </w:t>
      </w:r>
      <w:r w:rsidRPr="00CB6F64">
        <w:rPr>
          <w:b/>
          <w:highlight w:val="cyan"/>
          <w:u w:val="single"/>
        </w:rPr>
        <w:t>mismatch between India’s capability and threat environment; a small military-industrial ecosystem that affects domestic defense production; blurred lines between internal and external security</w:t>
      </w:r>
      <w:r w:rsidRPr="005E65B7">
        <w:rPr>
          <w:b/>
          <w:u w:val="single"/>
        </w:rPr>
        <w:t xml:space="preserve"> </w:t>
      </w:r>
      <w:r w:rsidRPr="005E65B7">
        <w:rPr>
          <w:u w:val="single"/>
        </w:rPr>
        <w:t>priorities</w:t>
      </w:r>
      <w:r w:rsidRPr="00CB6F64">
        <w:rPr>
          <w:b/>
          <w:highlight w:val="cyan"/>
          <w:u w:val="single"/>
        </w:rPr>
        <w:t>; weak coordination</w:t>
      </w:r>
      <w:r w:rsidRPr="00916470">
        <w:rPr>
          <w:u w:val="single"/>
        </w:rPr>
        <w:t xml:space="preserve"> structures; </w:t>
      </w:r>
      <w:r w:rsidRPr="00CB6F64">
        <w:rPr>
          <w:b/>
          <w:highlight w:val="cyan"/>
          <w:u w:val="single"/>
        </w:rPr>
        <w:t>and</w:t>
      </w:r>
      <w:r w:rsidRPr="00916470">
        <w:rPr>
          <w:u w:val="single"/>
        </w:rPr>
        <w:t xml:space="preserve"> finally, </w:t>
      </w:r>
      <w:r w:rsidRPr="00CB6F64">
        <w:rPr>
          <w:b/>
          <w:highlight w:val="cyan"/>
          <w:u w:val="single"/>
        </w:rPr>
        <w:t>poor communication</w:t>
      </w:r>
      <w:r w:rsidRPr="00916470">
        <w:rPr>
          <w:u w:val="single"/>
        </w:rPr>
        <w:t>s and signalling strategies</w:t>
      </w:r>
      <w:r w:rsidRPr="00C20089">
        <w:rPr>
          <w:sz w:val="16"/>
          <w:u w:val="single"/>
        </w:rPr>
        <w:t xml:space="preserve">. </w:t>
      </w:r>
      <w:r w:rsidRPr="00C20089">
        <w:rPr>
          <w:sz w:val="16"/>
        </w:rPr>
        <w:t>Mismatch between capability and threat environment</w:t>
      </w:r>
      <w:r w:rsidRPr="00C20089">
        <w:rPr>
          <w:sz w:val="16"/>
          <w:u w:val="single"/>
        </w:rPr>
        <w:t xml:space="preserve"> </w:t>
      </w:r>
      <w:r>
        <w:rPr>
          <w:u w:val="single"/>
        </w:rPr>
        <w:t>I</w:t>
      </w:r>
      <w:r w:rsidRPr="007C1A26">
        <w:rPr>
          <w:u w:val="single"/>
        </w:rPr>
        <w:t>ndia’s external security environment is unique, globally as well as historically, in that it faces two geographically contiguous nuclear-armed adversaries, China and Pakistan.</w:t>
      </w:r>
      <w:r>
        <w:t xml:space="preserve"> </w:t>
      </w:r>
      <w:r w:rsidRPr="00C20089">
        <w:rPr>
          <w:sz w:val="16"/>
        </w:rPr>
        <w:t xml:space="preserve">India’s disputed land borders with both only exacerbate this significant security challenge. To meet these </w:t>
      </w:r>
      <w:r w:rsidRPr="00977E80">
        <w:rPr>
          <w:u w:val="single"/>
        </w:rPr>
        <w:t>challenges</w:t>
      </w:r>
      <w:r w:rsidRPr="00977E80">
        <w:rPr>
          <w:b/>
          <w:u w:val="single"/>
        </w:rPr>
        <w:t xml:space="preserve"> </w:t>
      </w:r>
      <w:r w:rsidRPr="00CB6F64">
        <w:rPr>
          <w:b/>
          <w:highlight w:val="cyan"/>
          <w:u w:val="single"/>
        </w:rPr>
        <w:t>in</w:t>
      </w:r>
      <w:r w:rsidRPr="00977E80">
        <w:rPr>
          <w:b/>
          <w:u w:val="single"/>
        </w:rPr>
        <w:t xml:space="preserve"> </w:t>
      </w:r>
      <w:r w:rsidRPr="00977E80">
        <w:rPr>
          <w:u w:val="single"/>
        </w:rPr>
        <w:t>budget year</w:t>
      </w:r>
      <w:r w:rsidRPr="00977E80">
        <w:rPr>
          <w:b/>
          <w:u w:val="single"/>
        </w:rPr>
        <w:t xml:space="preserve"> </w:t>
      </w:r>
      <w:r w:rsidRPr="00CB6F64">
        <w:rPr>
          <w:b/>
          <w:highlight w:val="cyan"/>
          <w:u w:val="single"/>
        </w:rPr>
        <w:t>2018-19 India’s defense budget was</w:t>
      </w:r>
      <w:r w:rsidRPr="00977E80">
        <w:rPr>
          <w:b/>
          <w:u w:val="single"/>
        </w:rPr>
        <w:t xml:space="preserve"> </w:t>
      </w:r>
      <w:r w:rsidRPr="00977E80">
        <w:rPr>
          <w:u w:val="single"/>
        </w:rPr>
        <w:t>a meagre</w:t>
      </w:r>
      <w:r w:rsidRPr="00977E80">
        <w:rPr>
          <w:b/>
          <w:u w:val="single"/>
        </w:rPr>
        <w:t xml:space="preserve"> </w:t>
      </w:r>
      <w:r w:rsidRPr="00CB6F64">
        <w:rPr>
          <w:b/>
          <w:highlight w:val="cyan"/>
          <w:u w:val="single"/>
        </w:rPr>
        <w:t>1.49% of the country’s GDP</w:t>
      </w:r>
      <w:r w:rsidRPr="00977E80">
        <w:rPr>
          <w:b/>
          <w:u w:val="single"/>
        </w:rPr>
        <w:t>.</w:t>
      </w:r>
      <w:r w:rsidRPr="00941C02">
        <w:rPr>
          <w:u w:val="single"/>
        </w:rPr>
        <w:t xml:space="preserve"> And much of that does little to improve capability.</w:t>
      </w:r>
      <w:r>
        <w:t xml:space="preserve">  </w:t>
      </w:r>
      <w:r w:rsidRPr="00C20089">
        <w:rPr>
          <w:sz w:val="16"/>
        </w:rPr>
        <w:t>India spends more money on ex-military personnel than it does on acquiring new weapons</w:t>
      </w:r>
      <w:r w:rsidRPr="00196E6E">
        <w:rPr>
          <w:u w:val="single"/>
        </w:rPr>
        <w:t xml:space="preserve">. In budget year 2018-19, </w:t>
      </w:r>
      <w:r w:rsidRPr="00CB6F64">
        <w:rPr>
          <w:b/>
          <w:highlight w:val="cyan"/>
          <w:u w:val="single"/>
        </w:rPr>
        <w:t>salaries and pensions consumed 54.5% of total defense spending,</w:t>
      </w:r>
      <w:r w:rsidRPr="00196E6E">
        <w:rPr>
          <w:u w:val="single"/>
        </w:rPr>
        <w:t xml:space="preserve"> while new weapons accounted for only 18%. </w:t>
      </w:r>
      <w:r w:rsidRPr="00CB6F64">
        <w:rPr>
          <w:b/>
          <w:highlight w:val="cyan"/>
          <w:u w:val="single"/>
        </w:rPr>
        <w:t>In comparison</w:t>
      </w:r>
      <w:r w:rsidRPr="00CB6F64">
        <w:rPr>
          <w:highlight w:val="cyan"/>
          <w:u w:val="single"/>
        </w:rPr>
        <w:t>,</w:t>
      </w:r>
      <w:r w:rsidRPr="00196E6E">
        <w:rPr>
          <w:u w:val="single"/>
        </w:rPr>
        <w:t xml:space="preserve"> over roughly the same period, </w:t>
      </w:r>
      <w:r w:rsidRPr="00CB6F64">
        <w:rPr>
          <w:b/>
          <w:highlight w:val="cyan"/>
          <w:u w:val="single"/>
        </w:rPr>
        <w:t>the US</w:t>
      </w:r>
      <w:r w:rsidRPr="00196E6E">
        <w:rPr>
          <w:u w:val="single"/>
        </w:rPr>
        <w:t xml:space="preserve"> Department of Defense </w:t>
      </w:r>
      <w:r w:rsidRPr="00CB6F64">
        <w:rPr>
          <w:highlight w:val="cyan"/>
          <w:u w:val="single"/>
        </w:rPr>
        <w:t>allocated about 22.8% of its budget to military personnel costs.</w:t>
      </w:r>
      <w:r>
        <w:t xml:space="preserve"> </w:t>
      </w:r>
      <w:r w:rsidRPr="00CB6F64">
        <w:rPr>
          <w:highlight w:val="cyan"/>
          <w:u w:val="single"/>
        </w:rPr>
        <w:t>The result has been</w:t>
      </w:r>
      <w:r w:rsidRPr="00196E6E">
        <w:rPr>
          <w:u w:val="single"/>
        </w:rPr>
        <w:t xml:space="preserve"> </w:t>
      </w:r>
      <w:r w:rsidRPr="00CB6F64">
        <w:rPr>
          <w:b/>
          <w:highlight w:val="cyan"/>
          <w:u w:val="single"/>
        </w:rPr>
        <w:t>a steady relative decline of India’s military capabilities against that o</w:t>
      </w:r>
      <w:r w:rsidRPr="00CB6F64">
        <w:rPr>
          <w:highlight w:val="cyan"/>
          <w:u w:val="single"/>
        </w:rPr>
        <w:t>f</w:t>
      </w:r>
      <w:r>
        <w:t xml:space="preserve"> </w:t>
      </w:r>
      <w:r w:rsidRPr="005B622C">
        <w:rPr>
          <w:sz w:val="16"/>
        </w:rPr>
        <w:t xml:space="preserve">China’s and </w:t>
      </w:r>
      <w:r w:rsidRPr="00CB6F64">
        <w:rPr>
          <w:b/>
          <w:highlight w:val="cyan"/>
          <w:u w:val="single"/>
        </w:rPr>
        <w:t>Pakistan’s</w:t>
      </w:r>
      <w:r w:rsidRPr="00196E6E">
        <w:rPr>
          <w:u w:val="single"/>
        </w:rPr>
        <w:t xml:space="preserve"> put together over the last decade.</w:t>
      </w:r>
      <w:r>
        <w:rPr>
          <w:u w:val="single"/>
        </w:rPr>
        <w:t xml:space="preserve"> </w:t>
      </w:r>
      <w:r w:rsidRPr="005B622C">
        <w:rPr>
          <w:sz w:val="16"/>
        </w:rPr>
        <w:t>Budgetary pathologies also shape India’s military outlook and readiness</w:t>
      </w:r>
      <w:r w:rsidRPr="00EB7A6D">
        <w:rPr>
          <w:u w:val="single"/>
        </w:rPr>
        <w:t>. The army’s share of the defense budget is the highest among the services and the navy’s remains the smallest; laconic analysts have termed the Indian navy the “Cinderella service.”</w:t>
      </w:r>
      <w:r>
        <w:t xml:space="preserve"> </w:t>
      </w:r>
      <w:r w:rsidRPr="00CB6F64">
        <w:rPr>
          <w:b/>
          <w:highlight w:val="cyan"/>
          <w:u w:val="single"/>
        </w:rPr>
        <w:t>Consequently,</w:t>
      </w:r>
      <w:r>
        <w:t xml:space="preserve"> </w:t>
      </w:r>
      <w:r w:rsidRPr="00CB6F64">
        <w:rPr>
          <w:b/>
          <w:highlight w:val="cyan"/>
          <w:u w:val="single"/>
        </w:rPr>
        <w:t>India’s ability to project power remains limited and the country’s commitment to a “free and open Indo-Pacific” largely rhetorical.</w:t>
      </w:r>
      <w:r>
        <w:t xml:space="preserve"> </w:t>
      </w:r>
      <w:r w:rsidRPr="008D7BD8">
        <w:rPr>
          <w:sz w:val="16"/>
        </w:rPr>
        <w:t>Within the army’s budgetary allocations, the share of manpower expenditure is overwhelming spending on new weapons, spare parts, and stockpiles</w:t>
      </w:r>
      <w:r>
        <w:t xml:space="preserve">. </w:t>
      </w:r>
      <w:r w:rsidRPr="00FD1F21">
        <w:rPr>
          <w:u w:val="single"/>
        </w:rPr>
        <w:t xml:space="preserve">In 2018, the auditor noted that </w:t>
      </w:r>
      <w:r w:rsidRPr="00CB6F64">
        <w:rPr>
          <w:b/>
          <w:highlight w:val="cyan"/>
          <w:u w:val="single"/>
        </w:rPr>
        <w:lastRenderedPageBreak/>
        <w:t>40% of India’s ammunition stock would not last for more than ten days of warfare</w:t>
      </w:r>
      <w:r>
        <w:t xml:space="preserve">. </w:t>
      </w:r>
      <w:r w:rsidRPr="009E6CC1">
        <w:rPr>
          <w:sz w:val="16"/>
        </w:rPr>
        <w:t>However, the budgetary tilt towards the army’s manpower is unlikely to be corrected soon for electoral reasons. As one example, Uttar Pradesh, “the highest-represented state in current [2009 data] army recruitment” also makes up for almost 16% of all seats in the lower house of India’s parliament (out of 29 states</w:t>
      </w:r>
      <w:r w:rsidRPr="009E6CC1">
        <w:rPr>
          <w:sz w:val="16"/>
          <w:u w:val="single"/>
        </w:rPr>
        <w:t>).</w:t>
      </w:r>
      <w:r w:rsidRPr="00A64659">
        <w:rPr>
          <w:u w:val="single"/>
        </w:rPr>
        <w:t xml:space="preserve"> Any dramatic attempt to right-size the Indian Army will be politically very expensive.</w:t>
      </w:r>
      <w:r>
        <w:rPr>
          <w:u w:val="single"/>
        </w:rPr>
        <w:t xml:space="preserve"> </w:t>
      </w:r>
      <w:r w:rsidRPr="009E6CC1">
        <w:rPr>
          <w:sz w:val="16"/>
        </w:rPr>
        <w:t>Small military industrial ecosystem</w:t>
      </w:r>
      <w:r w:rsidRPr="009E6CC1">
        <w:rPr>
          <w:sz w:val="16"/>
          <w:u w:val="single"/>
        </w:rPr>
        <w:t xml:space="preserve"> </w:t>
      </w:r>
      <w:r w:rsidRPr="001765BF">
        <w:rPr>
          <w:u w:val="single"/>
        </w:rPr>
        <w:t>An ineffective indigenous defense manufacturing and research and development base is another serious weakness</w:t>
      </w:r>
      <w:r>
        <w:t xml:space="preserve">. </w:t>
      </w:r>
      <w:r w:rsidRPr="009E6CC1">
        <w:rPr>
          <w:sz w:val="16"/>
        </w:rPr>
        <w:t>India is the world’s largest defense importer. Moreover, it is highly dependent on a single source. In the years 2013-2017, 62% of India’s defense imports came from Russia alone. (In comparison, during the same period the US accounted for an additional 15% of India’s weapons imports.) Rarely have countries aspiring to become “leading powers” depended on others for their arms. India’s reliance on foreign (especially Russian) arms complicates its foreign policy. Yet any attempt to dramatically reduce Indian dependence on Russian weaponry will likely meet stiff opposition within the government given the illogical yet abiding view that deep relations with Russia contribute to India’s “strategic autonomy.”</w:t>
      </w:r>
      <w:r w:rsidRPr="009E6CC1">
        <w:rPr>
          <w:sz w:val="16"/>
          <w:u w:val="single"/>
        </w:rPr>
        <w:t xml:space="preserve"> </w:t>
      </w:r>
      <w:r w:rsidRPr="00E04FF4">
        <w:rPr>
          <w:u w:val="single"/>
        </w:rPr>
        <w:t>Despite early promises by the current Modi government to build a domestic defense-industrial base for both internal consumption and export, foreign investment in India’s private defense sector remain meagre</w:t>
      </w:r>
      <w:r w:rsidRPr="009E6CC1">
        <w:rPr>
          <w:sz w:val="16"/>
          <w:u w:val="single"/>
        </w:rPr>
        <w:t>.</w:t>
      </w:r>
      <w:r w:rsidRPr="009E6CC1">
        <w:rPr>
          <w:sz w:val="16"/>
        </w:rPr>
        <w:t xml:space="preserve"> The country’s elusive quest to domestically manufacture medium multi-role combat aircraft (potentially with foreign partners) at a time when the Indian Air Force’s squadron strength is at its lowest in over a decade illustrates this weakness and its consequences. Nonetheless, persistent political controversies deter domestic firms from entering the defense manufacturing market</w:t>
      </w:r>
      <w:r>
        <w:t>.</w:t>
      </w:r>
      <w:r>
        <w:rPr>
          <w:u w:val="single"/>
        </w:rPr>
        <w:t xml:space="preserve"> </w:t>
      </w:r>
      <w:r w:rsidRPr="00316DF1">
        <w:rPr>
          <w:u w:val="single"/>
        </w:rPr>
        <w:t>A related lacuna in India’s defense posture is a weak military research and development ecosystem.</w:t>
      </w:r>
      <w:r>
        <w:t xml:space="preserve"> </w:t>
      </w:r>
      <w:r w:rsidRPr="009E6CC1">
        <w:rPr>
          <w:sz w:val="16"/>
        </w:rPr>
        <w:t>India’s research is mostly concentrated in the state-run Defense Research &amp; Development Organization (DRDO), a lumbering behemoth with 50 laboratories under its control</w:t>
      </w:r>
      <w:r w:rsidRPr="00D52053">
        <w:rPr>
          <w:u w:val="single"/>
        </w:rPr>
        <w:t>. A legacy of India’s past as a centrally-planned economy, the DRDO has “persistently over-promised and under-delivered.”</w:t>
      </w:r>
      <w:r>
        <w:t xml:space="preserve"> </w:t>
      </w:r>
      <w:r w:rsidRPr="009E6CC1">
        <w:rPr>
          <w:sz w:val="16"/>
        </w:rPr>
        <w:t xml:space="preserve">Bureaucratic rigidity continues to impede greater involvement of non-government organizations in defense research and development. </w:t>
      </w:r>
      <w:r w:rsidRPr="00023905">
        <w:rPr>
          <w:u w:val="single"/>
        </w:rPr>
        <w:t xml:space="preserve">While India’s military leadership has highlighted the need to leverage next-generation technologies such as artificial intelligence and big data, the country has yet to create a DARPA-style agency to develop the innovative, asymmetric capabilities </w:t>
      </w:r>
      <w:r w:rsidRPr="009E6CC1">
        <w:rPr>
          <w:sz w:val="16"/>
          <w:u w:val="single"/>
        </w:rPr>
        <w:t>required</w:t>
      </w:r>
      <w:r w:rsidRPr="009E6CC1">
        <w:rPr>
          <w:sz w:val="16"/>
        </w:rPr>
        <w:t xml:space="preserve"> to compete with China. Even India’s closest defense partners—Russia, United States, and Israel—are unlikely to share closely held technology. Therefore, unless the country’s political establishment finds a way to channel India’s strong civilian scientific and technical base towards defense innovation, the country is almost certain to fall behind China which has managed to do so.</w:t>
      </w:r>
      <w:r w:rsidRPr="009E6CC1">
        <w:rPr>
          <w:sz w:val="16"/>
          <w:u w:val="single"/>
        </w:rPr>
        <w:t xml:space="preserve"> </w:t>
      </w:r>
      <w:r w:rsidRPr="009E6CC1">
        <w:rPr>
          <w:sz w:val="16"/>
        </w:rPr>
        <w:t>Blurred lines between internal and external security</w:t>
      </w:r>
      <w:r w:rsidRPr="009E6CC1">
        <w:rPr>
          <w:sz w:val="16"/>
          <w:u w:val="single"/>
        </w:rPr>
        <w:t xml:space="preserve"> </w:t>
      </w:r>
      <w:r w:rsidRPr="009E6CC1">
        <w:rPr>
          <w:sz w:val="16"/>
        </w:rPr>
        <w:t>A further complication in India’s defense policy is the blurred line between the country’s internal and external security. A product of disputed borders with Pakistan (and to a lesser extent, China), multiple insurgencies—especially in the Indian-administered Kashmir—continue to sap military resources and shape priorities</w:t>
      </w:r>
      <w:r w:rsidRPr="00460B50">
        <w:rPr>
          <w:u w:val="single"/>
        </w:rPr>
        <w:t xml:space="preserve">. </w:t>
      </w:r>
      <w:r w:rsidRPr="00CB6F64">
        <w:rPr>
          <w:b/>
          <w:highlight w:val="cyan"/>
          <w:u w:val="single"/>
        </w:rPr>
        <w:t>Pakistan’s sponsorship of  terrorist attacks in India</w:t>
      </w:r>
      <w:r w:rsidRPr="00460B50">
        <w:rPr>
          <w:u w:val="single"/>
        </w:rPr>
        <w:t>, such as the horrific 2008 attack in Mumbai</w:t>
      </w:r>
      <w:r w:rsidRPr="00CB6F64">
        <w:rPr>
          <w:highlight w:val="cyan"/>
          <w:u w:val="single"/>
        </w:rPr>
        <w:t xml:space="preserve">, </w:t>
      </w:r>
      <w:r w:rsidRPr="00CB6F64">
        <w:rPr>
          <w:b/>
          <w:highlight w:val="cyan"/>
          <w:u w:val="single"/>
        </w:rPr>
        <w:t>has caused India  to</w:t>
      </w:r>
      <w:r w:rsidRPr="00460B50">
        <w:rPr>
          <w:u w:val="single"/>
        </w:rPr>
        <w:t xml:space="preserve"> simultaneously attempt </w:t>
      </w:r>
      <w:r w:rsidRPr="00CB6F64">
        <w:rPr>
          <w:b/>
          <w:highlight w:val="cyan"/>
          <w:u w:val="single"/>
        </w:rPr>
        <w:t>to deal with terrorism</w:t>
      </w:r>
      <w:r w:rsidRPr="00460B50">
        <w:rPr>
          <w:u w:val="single"/>
        </w:rPr>
        <w:t xml:space="preserve">, insurgency, </w:t>
      </w:r>
      <w:r w:rsidRPr="00CB6F64">
        <w:rPr>
          <w:b/>
          <w:highlight w:val="cyan"/>
          <w:u w:val="single"/>
        </w:rPr>
        <w:t>and external threats</w:t>
      </w:r>
      <w:r w:rsidRPr="00460B50">
        <w:rPr>
          <w:u w:val="single"/>
        </w:rPr>
        <w:t xml:space="preserve">. Each of </w:t>
      </w:r>
      <w:r w:rsidRPr="00CB6F64">
        <w:rPr>
          <w:b/>
          <w:highlight w:val="cyan"/>
          <w:u w:val="single"/>
        </w:rPr>
        <w:t>these  objectives demand</w:t>
      </w:r>
      <w:r w:rsidRPr="00460B50">
        <w:rPr>
          <w:u w:val="single"/>
        </w:rPr>
        <w:t xml:space="preserve"> distinct </w:t>
      </w:r>
      <w:r w:rsidRPr="00CB6F64">
        <w:rPr>
          <w:b/>
          <w:highlight w:val="cyan"/>
          <w:u w:val="single"/>
        </w:rPr>
        <w:t>resources</w:t>
      </w:r>
      <w:r w:rsidRPr="00B8127F">
        <w:rPr>
          <w:b/>
          <w:u w:val="single"/>
        </w:rPr>
        <w:t xml:space="preserve"> </w:t>
      </w:r>
      <w:r w:rsidRPr="00B8127F">
        <w:rPr>
          <w:u w:val="single"/>
        </w:rPr>
        <w:t>and force structures,</w:t>
      </w:r>
      <w:r w:rsidRPr="00B8127F">
        <w:rPr>
          <w:b/>
          <w:u w:val="single"/>
        </w:rPr>
        <w:t xml:space="preserve"> </w:t>
      </w:r>
      <w:r w:rsidRPr="00CB6F64">
        <w:rPr>
          <w:b/>
          <w:highlight w:val="cyan"/>
          <w:u w:val="single"/>
        </w:rPr>
        <w:t>straining India’s already limited national security budget</w:t>
      </w:r>
      <w:r w:rsidRPr="00460B50">
        <w:rPr>
          <w:u w:val="single"/>
        </w:rPr>
        <w:t>.</w:t>
      </w:r>
      <w:r>
        <w:rPr>
          <w:u w:val="single"/>
        </w:rPr>
        <w:t xml:space="preserve"> </w:t>
      </w:r>
      <w:r w:rsidRPr="004C7425">
        <w:rPr>
          <w:sz w:val="16"/>
        </w:rPr>
        <w:t>Indian politicians have little electoral incentive to promote defense and foreign policy goals The Indian government’s extensive focus on counterterrorism and counterinsurgency continues to shape the security bureaucracy as well as military doctrines. First, in 2016, Prime Minister Modi ignored customary practice for high-level appointments to appoint Lieutenant General Bipin Rawat as India’s army chief. As a former deputy chief of the Indian army wrote at that time, Rawat’s reputation as a counterinsurgency expert led to his selection over other candidates. (Privately, Indian Army officers note that the path to command positions now runs through a tour in Kashmir.) Second, the blurring of external and internal security has also meant that two of the five Indian national security advisors to date have been former chiefs of the domestic intelligence service. It is difficult to imagine a similar trend between the directors of the Federal Bureau of Investigation and the National Security Council in the U.S. system. Finally, the Indian Army’s 2019 Land Warfare Doctrine reflects an ongoing preoccupation with “hybrid war” in Kashmir.</w:t>
      </w:r>
      <w:r w:rsidRPr="004C7425">
        <w:rPr>
          <w:sz w:val="16"/>
          <w:u w:val="single"/>
        </w:rPr>
        <w:t xml:space="preserve"> </w:t>
      </w:r>
      <w:r w:rsidRPr="004C7425">
        <w:rPr>
          <w:sz w:val="16"/>
        </w:rPr>
        <w:t>Interestingly, this blurring of domestic and external security has not translated to national security coming to the forefront as an important issue in Indian domestic politics, save for occasional election-time rhetoric around Pakistan and Kashmir. But as new research demonstrate, Indian politicians have little electoral incentive to promote defense and foreign policy goals that are considered a part of elite rather than mass politics.</w:t>
      </w:r>
      <w:r w:rsidRPr="004C7425">
        <w:rPr>
          <w:sz w:val="16"/>
          <w:u w:val="single"/>
        </w:rPr>
        <w:t xml:space="preserve"> </w:t>
      </w:r>
      <w:r w:rsidRPr="004C7425">
        <w:rPr>
          <w:sz w:val="16"/>
        </w:rPr>
        <w:t>Weak coordination structures</w:t>
      </w:r>
      <w:r w:rsidRPr="004C7425">
        <w:rPr>
          <w:sz w:val="16"/>
          <w:u w:val="single"/>
        </w:rPr>
        <w:t xml:space="preserve"> </w:t>
      </w:r>
      <w:r w:rsidRPr="004B73A1">
        <w:rPr>
          <w:u w:val="single"/>
        </w:rPr>
        <w:t>India continues to lack effective coordination mechanisms to promote jointness and interoperability among the three armed services</w:t>
      </w:r>
      <w:r>
        <w:t xml:space="preserve">. </w:t>
      </w:r>
      <w:r w:rsidRPr="004C7425">
        <w:rPr>
          <w:sz w:val="16"/>
        </w:rPr>
        <w:t>The foremost example of this problem is the lack of a chief of defense staff (CDS) akin to the American Chairman of the Joint Chiefs of Staff. While successive government committees have highlighted the need for a single point of military advice to the political leadership—and the Modi government expressed an early interest in creating such a position—persistent patterns of civil-military relations have prevented action. Absent an appointed CDS, the existing Integrated Defence Staff Headquarters (headed by a rotating Chairman of Chiefs of Staff Committee) is a largely ineffective institution. The absence of a CDS has also allowed contradictory statements from the three services about India’s defense readiness. For example, in the past the air force and army chiefs have given markedly different assessments as to whether India is ready to fight China and Pakistan simultaneously. Finally, the lack of a CDS has allowed the Indian Army to openly assert its “supremacy” over the other two services.</w:t>
      </w:r>
      <w:r w:rsidRPr="004C7425">
        <w:rPr>
          <w:sz w:val="16"/>
          <w:u w:val="single"/>
        </w:rPr>
        <w:t xml:space="preserve"> </w:t>
      </w:r>
      <w:r w:rsidRPr="004C7425">
        <w:rPr>
          <w:sz w:val="16"/>
        </w:rPr>
        <w:t xml:space="preserve">The lack of a formal unified defense management structure has given greater power to the office of the prime minister, skewing civil-military relations. Decisions on India’s key national security matters have always rested with the prime minister and a close circle of advisors, a more centralized </w:t>
      </w:r>
      <w:r w:rsidRPr="004C7425">
        <w:rPr>
          <w:sz w:val="16"/>
        </w:rPr>
        <w:lastRenderedPageBreak/>
        <w:t>power structure than in the US. For example, India’s military decisions in the run-up to its disastrous clash with China in 1962 were mostly taken by then  Prime Minister Jawaharlal Nehru and his defense minister (neither of whom had any military experience) along with a few army officers. Prime Minister Modi’s 2018 defense reforms proposals have reinforced this pattern, by empowering the civilian national security advisor to act as a “de-facto CDS.”</w:t>
      </w:r>
      <w:r w:rsidRPr="004C7425">
        <w:rPr>
          <w:sz w:val="16"/>
          <w:u w:val="single"/>
        </w:rPr>
        <w:t xml:space="preserve"> </w:t>
      </w:r>
      <w:r w:rsidRPr="004C7425">
        <w:rPr>
          <w:sz w:val="16"/>
        </w:rPr>
        <w:t>Poor strategic communications and signalling</w:t>
      </w:r>
      <w:r w:rsidRPr="004C7425">
        <w:rPr>
          <w:sz w:val="16"/>
          <w:u w:val="single"/>
        </w:rPr>
        <w:t xml:space="preserve"> </w:t>
      </w:r>
      <w:r w:rsidRPr="00770323">
        <w:rPr>
          <w:u w:val="single"/>
        </w:rPr>
        <w:t>While strategic communications and signalling are sometimes an afterthought of a nation’s defense posture, they are critical elements within democracies. For example, the United States routinely releases a plethora of official documents that communicate its priorities to the American people, assures its allies and signals resolve to its adversaries. Unfortunately, India has not followed this model</w:t>
      </w:r>
      <w:r w:rsidRPr="004C7425">
        <w:rPr>
          <w:sz w:val="16"/>
          <w:u w:val="single"/>
        </w:rPr>
        <w:t>.</w:t>
      </w:r>
      <w:r w:rsidRPr="004C7425">
        <w:rPr>
          <w:sz w:val="16"/>
        </w:rPr>
        <w:t xml:space="preserve"> While the India polity at large is capable of calibrating its strategic communications in moments of crisis—the Indian media’s collective restraint during the 2017 India-China standoff being a case in point—the Indian government’s failure to produce a public national security strategy (NSS), despite three past attempts,  is a lost opportunity to sensitize the public to national security goals, justify defense spending and reassure international partners through an articulation of India’s long-term strategic commitments.</w:t>
      </w:r>
      <w:r w:rsidRPr="004C7425">
        <w:rPr>
          <w:sz w:val="16"/>
          <w:u w:val="single"/>
        </w:rPr>
        <w:t xml:space="preserve"> </w:t>
      </w:r>
      <w:r w:rsidRPr="004C7425">
        <w:rPr>
          <w:sz w:val="16"/>
        </w:rPr>
        <w:t>But whether this  is as much due to bureaucratic indifference  as it is a manifestation of India’s long-standing posture of strategic autonomy and ambiguity — of treating all partners on an even keel without revealing any preference – can be debated. What is clear is the damage the absence of such a document has done to the overall defense planning process. For one, when India released a Joint Doctrine of the Indian Armed Forces in 2017, it quickly became that it did not flow from any top-level politically-sanctioned strategy document. Instead it became, as observers writing in these (virtual) pages noted, a substitute for it. This would have been almost palatable had the doctrine not imposed an army-centric posture on the three services and neglected force projection questions – without political clearance.</w:t>
      </w:r>
      <w:r w:rsidRPr="004C7425">
        <w:rPr>
          <w:sz w:val="16"/>
          <w:u w:val="single"/>
        </w:rPr>
        <w:t xml:space="preserve"> </w:t>
      </w:r>
      <w:r w:rsidRPr="004C7425">
        <w:rPr>
          <w:sz w:val="16"/>
        </w:rPr>
        <w:t>In the absence of clear policy statements, observers are forced to parse through often elliptical writings by former government officials for clues as to India’s strategic direction</w:t>
      </w:r>
      <w:r>
        <w:t xml:space="preserve">. </w:t>
      </w:r>
      <w:r w:rsidRPr="0022597A">
        <w:rPr>
          <w:u w:val="single"/>
        </w:rPr>
        <w:t>The on-going debate about India’s commitment to a nuclear no-first-use posture is a case in point</w:t>
      </w:r>
      <w:r>
        <w:t xml:space="preserve">. </w:t>
      </w:r>
      <w:r w:rsidRPr="00CE1DE0">
        <w:rPr>
          <w:u w:val="single"/>
        </w:rPr>
        <w:t>While India remains the only country in the world with a publicly-available written nuclear doctrine that spells out the circumstances under which it might use nuclear weapons, that document is widely seen as incredible by many experts.</w:t>
      </w:r>
      <w:r>
        <w:t xml:space="preserve"> </w:t>
      </w:r>
      <w:r w:rsidRPr="005F3AEF">
        <w:rPr>
          <w:sz w:val="16"/>
        </w:rPr>
        <w:t>Contradictory off-the-cuff remarks from a serving defense minister only raised the already serious doubts about India’s no-first-use pledge. The apparently unintentional confusion surrounding India’s nuclear posture illustrates how much improvement is required in its strategic signalling.</w:t>
      </w:r>
      <w:r w:rsidRPr="005F3AEF">
        <w:rPr>
          <w:sz w:val="16"/>
          <w:u w:val="single"/>
        </w:rPr>
        <w:t xml:space="preserve"> </w:t>
      </w:r>
      <w:r w:rsidRPr="005F3AEF">
        <w:rPr>
          <w:sz w:val="16"/>
        </w:rPr>
        <w:t>Implications for the United States</w:t>
      </w:r>
      <w:r w:rsidRPr="005F3AEF">
        <w:rPr>
          <w:sz w:val="16"/>
          <w:u w:val="single"/>
        </w:rPr>
        <w:t xml:space="preserve"> </w:t>
      </w:r>
      <w:r w:rsidRPr="005F3AEF">
        <w:rPr>
          <w:sz w:val="16"/>
        </w:rPr>
        <w:t xml:space="preserve">These five persistent problems with India’s defense policy have three implications for the United States. </w:t>
      </w:r>
      <w:r w:rsidRPr="003D623D">
        <w:rPr>
          <w:u w:val="single"/>
        </w:rPr>
        <w:t>First, the United States might have to reconsider its two-decades-old assumption that a strong India in will help protect American hegemony by serving as a countervailing weight to China.</w:t>
      </w:r>
      <w:r>
        <w:t xml:space="preserve"> </w:t>
      </w:r>
      <w:r w:rsidRPr="003D623D">
        <w:rPr>
          <w:u w:val="single"/>
        </w:rPr>
        <w:t>If India’s defense capabilities continue to fall behind that of China’s, a disappointed Washington might lose interest in India. Second, the lack of jointness within the Indian military, a function of weak inter-service coordination structures, limits the achievable level of interoperability between the militaries of the United States and India.</w:t>
      </w:r>
      <w:r>
        <w:t xml:space="preserve"> </w:t>
      </w:r>
      <w:r w:rsidRPr="005F3AEF">
        <w:rPr>
          <w:sz w:val="16"/>
        </w:rPr>
        <w:t>The Indian military would face serious difficulties if required to coordinate joint force operations with American forces in a contingency. Finally, absent a public Indian strategy document that commits the country to certain objectives (along the lines of the US NSS) there will be lingering suspicions inside the Pentagon and elsewhere about the overall direction of India’s grand strategy and the United States place in it.</w:t>
      </w:r>
    </w:p>
    <w:p w14:paraId="5B592825" w14:textId="530C188C" w:rsidR="003D6E88" w:rsidRDefault="003D6E88" w:rsidP="0068377C">
      <w:pPr>
        <w:pStyle w:val="Heading3"/>
      </w:pPr>
      <w:r>
        <w:lastRenderedPageBreak/>
        <w:t xml:space="preserve">A2 Modernization – </w:t>
      </w:r>
      <w:r w:rsidR="006C10CC">
        <w:t>French Fill-in</w:t>
      </w:r>
    </w:p>
    <w:p w14:paraId="21FF18B9" w14:textId="77777777" w:rsidR="003D6E88" w:rsidRDefault="003D6E88" w:rsidP="003D6E88">
      <w:pPr>
        <w:pStyle w:val="Heading4"/>
      </w:pPr>
      <w:r>
        <w:t>US firms probably won’t get the contract – pre-existing exchange groundwork makes Rafales a shoe-in</w:t>
      </w:r>
    </w:p>
    <w:p w14:paraId="52643A69" w14:textId="77777777" w:rsidR="003D6E88" w:rsidRDefault="003D6E88" w:rsidP="003D6E88">
      <w:r>
        <w:t xml:space="preserve">David </w:t>
      </w:r>
      <w:r w:rsidRPr="00EC4BB9">
        <w:rPr>
          <w:rStyle w:val="Style13ptBold"/>
        </w:rPr>
        <w:t>Axe</w:t>
      </w:r>
      <w:r>
        <w:t xml:space="preserve"> </w:t>
      </w:r>
      <w:r w:rsidRPr="00EC4BB9">
        <w:rPr>
          <w:rStyle w:val="Style13ptBold"/>
        </w:rPr>
        <w:t>19</w:t>
      </w:r>
      <w:r>
        <w:t>, 5-1-2019 (</w:t>
      </w:r>
      <w:r w:rsidRPr="00E22C38">
        <w:t>Defense Editor of the National Interest</w:t>
      </w:r>
      <w:r>
        <w:t xml:space="preserve">), "Lockheed Martin's F-21 (Or Super F-16) Won't Be Joining India's Air Force," National Interest. </w:t>
      </w:r>
      <w:r w:rsidRPr="00BE2714">
        <w:t>https://nationalinterest.org/blog/buzz/lockheed-martins-f-21-or-super-f-16-wont-be-joining-indias-air-force-55362</w:t>
      </w:r>
    </w:p>
    <w:p w14:paraId="6A21B9BD" w14:textId="77777777" w:rsidR="003D6E88" w:rsidRPr="004E2F75" w:rsidRDefault="003D6E88" w:rsidP="003D6E88">
      <w:pPr>
        <w:rPr>
          <w:sz w:val="8"/>
        </w:rPr>
      </w:pPr>
      <w:r w:rsidRPr="004E2F75">
        <w:rPr>
          <w:rStyle w:val="StyleUnderline"/>
        </w:rPr>
        <w:t>Lockheed Martin is developing a new variant of its</w:t>
      </w:r>
      <w:r w:rsidRPr="004E2F75">
        <w:rPr>
          <w:sz w:val="8"/>
        </w:rPr>
        <w:t xml:space="preserve"> iconic </w:t>
      </w:r>
      <w:r w:rsidRPr="004E2F75">
        <w:rPr>
          <w:rStyle w:val="StyleUnderline"/>
        </w:rPr>
        <w:t xml:space="preserve">F-16 </w:t>
      </w:r>
      <w:r w:rsidRPr="004E2F75">
        <w:rPr>
          <w:sz w:val="8"/>
        </w:rPr>
        <w:t xml:space="preserve">single-engine fighter in order </w:t>
      </w:r>
      <w:r w:rsidRPr="004E2F75">
        <w:rPr>
          <w:rStyle w:val="StyleUnderline"/>
        </w:rPr>
        <w:t>to compete in India’s</w:t>
      </w:r>
      <w:r w:rsidRPr="004E2F75">
        <w:rPr>
          <w:sz w:val="8"/>
        </w:rPr>
        <w:t xml:space="preserve"> 2019 </w:t>
      </w:r>
      <w:r w:rsidRPr="004E2F75">
        <w:rPr>
          <w:rStyle w:val="StyleUnderline"/>
        </w:rPr>
        <w:t xml:space="preserve">tender for </w:t>
      </w:r>
      <w:r w:rsidRPr="004E2F75">
        <w:rPr>
          <w:sz w:val="8"/>
        </w:rPr>
        <w:t>110</w:t>
      </w:r>
      <w:r w:rsidRPr="004E2F75">
        <w:rPr>
          <w:rStyle w:val="StyleUnderline"/>
        </w:rPr>
        <w:t xml:space="preserve"> new </w:t>
      </w:r>
      <w:r w:rsidRPr="004E2F75">
        <w:rPr>
          <w:sz w:val="8"/>
        </w:rPr>
        <w:t>war</w:t>
      </w:r>
      <w:r w:rsidRPr="004E2F75">
        <w:rPr>
          <w:rStyle w:val="StyleUnderline"/>
        </w:rPr>
        <w:t>planes</w:t>
      </w:r>
      <w:r w:rsidRPr="004E2F75">
        <w:rPr>
          <w:sz w:val="8"/>
        </w:rPr>
        <w:t xml:space="preserve">. But </w:t>
      </w:r>
      <w:r w:rsidRPr="00CB6F64">
        <w:rPr>
          <w:rStyle w:val="StyleUnderline"/>
          <w:highlight w:val="cyan"/>
        </w:rPr>
        <w:t>don’t count on the</w:t>
      </w:r>
      <w:r w:rsidRPr="004E2F75">
        <w:rPr>
          <w:sz w:val="8"/>
        </w:rPr>
        <w:t xml:space="preserve"> American firm’s “</w:t>
      </w:r>
      <w:r w:rsidRPr="00CB6F64">
        <w:rPr>
          <w:rStyle w:val="StyleUnderline"/>
          <w:highlight w:val="cyan"/>
        </w:rPr>
        <w:t>F-21” to win the contract</w:t>
      </w:r>
      <w:r w:rsidRPr="004E2F75">
        <w:rPr>
          <w:sz w:val="8"/>
        </w:rPr>
        <w:t xml:space="preserve">. According to journalist Angad Singh, the likely winner is French company Dassault’s Rafale twin-engine fighter. Singh explains his rationale in the May 2019 issue of Combat Aircraft magazine. </w:t>
      </w:r>
      <w:r w:rsidRPr="00CB6F64">
        <w:rPr>
          <w:rStyle w:val="StyleUnderline"/>
          <w:highlight w:val="cyan"/>
        </w:rPr>
        <w:t>India previously ordered 36 Rafales</w:t>
      </w:r>
      <w:r w:rsidRPr="004E2F75">
        <w:rPr>
          <w:rStyle w:val="StyleUnderline"/>
        </w:rPr>
        <w:t xml:space="preserve"> as part of an earlier fighter tender. “</w:t>
      </w:r>
      <w:r w:rsidRPr="00CB6F64">
        <w:rPr>
          <w:rStyle w:val="StyleUnderline"/>
          <w:highlight w:val="cyan"/>
        </w:rPr>
        <w:t>With 36</w:t>
      </w:r>
      <w:r w:rsidRPr="004E2F75">
        <w:rPr>
          <w:rStyle w:val="StyleUnderline"/>
        </w:rPr>
        <w:t xml:space="preserve"> aircraft already </w:t>
      </w:r>
      <w:r w:rsidRPr="00CB6F64">
        <w:rPr>
          <w:rStyle w:val="StyleUnderline"/>
          <w:highlight w:val="cyan"/>
        </w:rPr>
        <w:t>on order</w:t>
      </w:r>
      <w:r w:rsidRPr="004E2F75">
        <w:rPr>
          <w:rStyle w:val="StyleUnderline"/>
        </w:rPr>
        <w:t xml:space="preserve"> </w:t>
      </w:r>
      <w:r w:rsidRPr="00CB6F64">
        <w:rPr>
          <w:rStyle w:val="StyleUnderline"/>
          <w:highlight w:val="cyan"/>
        </w:rPr>
        <w:t>and the infrastructure in place for an additional 36,</w:t>
      </w:r>
      <w:r w:rsidRPr="004E2F75">
        <w:rPr>
          <w:rStyle w:val="StyleUnderline"/>
        </w:rPr>
        <w:t xml:space="preserve"> </w:t>
      </w:r>
      <w:r w:rsidRPr="00FA7FDF">
        <w:rPr>
          <w:rStyle w:val="StyleUnderline"/>
        </w:rPr>
        <w:t xml:space="preserve">a case could certainly be made that </w:t>
      </w:r>
      <w:r w:rsidRPr="00CB6F64">
        <w:rPr>
          <w:rStyle w:val="StyleUnderline"/>
          <w:highlight w:val="cyan"/>
        </w:rPr>
        <w:t>training, basing and sustainment costs for additional aircraft would not be an impossible burden</w:t>
      </w:r>
      <w:r w:rsidRPr="00FA7FDF">
        <w:rPr>
          <w:rStyle w:val="StyleUnderline"/>
        </w:rPr>
        <w:t xml:space="preserve">.” </w:t>
      </w:r>
      <w:r w:rsidRPr="00CB6F64">
        <w:rPr>
          <w:rStyle w:val="StyleUnderline"/>
          <w:highlight w:val="cyan"/>
        </w:rPr>
        <w:t>Other candidates</w:t>
      </w:r>
      <w:r w:rsidRPr="00FA7FDF">
        <w:rPr>
          <w:sz w:val="8"/>
        </w:rPr>
        <w:t xml:space="preserve"> for the Indian tender</w:t>
      </w:r>
      <w:r w:rsidRPr="004E2F75">
        <w:rPr>
          <w:sz w:val="8"/>
        </w:rPr>
        <w:t xml:space="preserve"> </w:t>
      </w:r>
      <w:r w:rsidRPr="00CB6F64">
        <w:rPr>
          <w:rStyle w:val="StyleUnderline"/>
          <w:highlight w:val="cyan"/>
        </w:rPr>
        <w:t>are the Saab</w:t>
      </w:r>
      <w:r w:rsidRPr="004E2F75">
        <w:rPr>
          <w:rStyle w:val="StyleUnderline"/>
        </w:rPr>
        <w:t xml:space="preserve"> </w:t>
      </w:r>
      <w:r w:rsidRPr="004E2F75">
        <w:rPr>
          <w:sz w:val="8"/>
        </w:rPr>
        <w:t>Gripen</w:t>
      </w:r>
      <w:r w:rsidRPr="004E2F75">
        <w:rPr>
          <w:rStyle w:val="StyleUnderline"/>
        </w:rPr>
        <w:t xml:space="preserve"> </w:t>
      </w:r>
      <w:r w:rsidRPr="00CB6F64">
        <w:rPr>
          <w:rStyle w:val="StyleUnderline"/>
          <w:highlight w:val="cyan"/>
        </w:rPr>
        <w:t>from Sweden</w:t>
      </w:r>
      <w:r w:rsidRPr="004E2F75">
        <w:rPr>
          <w:sz w:val="8"/>
        </w:rPr>
        <w:t xml:space="preserve">, </w:t>
      </w:r>
      <w:r w:rsidRPr="00CB6F64">
        <w:rPr>
          <w:rStyle w:val="StyleUnderline"/>
          <w:highlight w:val="cyan"/>
        </w:rPr>
        <w:t>the European Eurofighter</w:t>
      </w:r>
      <w:r w:rsidRPr="004E2F75">
        <w:rPr>
          <w:sz w:val="8"/>
        </w:rPr>
        <w:t xml:space="preserve"> Typhoon, </w:t>
      </w:r>
      <w:r w:rsidRPr="00CB6F64">
        <w:rPr>
          <w:rStyle w:val="StyleUnderline"/>
          <w:highlight w:val="cyan"/>
        </w:rPr>
        <w:t>the MiG-35 from Russia</w:t>
      </w:r>
      <w:r w:rsidRPr="00CB6F64">
        <w:rPr>
          <w:sz w:val="8"/>
          <w:highlight w:val="cyan"/>
        </w:rPr>
        <w:t xml:space="preserve"> </w:t>
      </w:r>
      <w:r w:rsidRPr="00CB6F64">
        <w:rPr>
          <w:rStyle w:val="StyleUnderline"/>
          <w:highlight w:val="cyan"/>
        </w:rPr>
        <w:t>and the Boeing Super Hornet</w:t>
      </w:r>
      <w:r w:rsidRPr="004E2F75">
        <w:rPr>
          <w:rStyle w:val="StyleUnderline"/>
        </w:rPr>
        <w:t xml:space="preserve"> </w:t>
      </w:r>
      <w:r w:rsidRPr="004E2F75">
        <w:rPr>
          <w:sz w:val="8"/>
        </w:rPr>
        <w:t xml:space="preserve">from the United States. </w:t>
      </w:r>
      <w:r w:rsidRPr="004E2F75">
        <w:rPr>
          <w:rStyle w:val="StyleUnderline"/>
        </w:rPr>
        <w:t>Whichever fighter New Delhi selects, it needs the new jets now</w:t>
      </w:r>
      <w:r w:rsidRPr="004E2F75">
        <w:rPr>
          <w:sz w:val="8"/>
        </w:rPr>
        <w:t xml:space="preserve">, according to Singh. “The government-approved strength of the Indian Air Force, given the country’s well-publicized security scenario and the possibility of a ‘two-front’ threat of combined Pakistani and Chinese air action to the west and northeast, is 42 fighter squadrons,” Singh writes. “There is little clarity on how this exact number was arrived at, but nonetheless, the IAF hasn’t come close to this strength for two decades, and has never approached anything near a force entirely equipped with modern aircraft.” In 2019 the Indian air force maintains just 30 fighters squadrons. The units operate, among other plane types, 244 1960s-vintage MiG-21s and 84 MiG-27s that are only slightly younger. </w:t>
      </w:r>
      <w:r w:rsidRPr="004E2F75">
        <w:rPr>
          <w:rStyle w:val="StyleUnderline"/>
        </w:rPr>
        <w:t>The MiG-21s, in particular, are accident-prone</w:t>
      </w:r>
      <w:r w:rsidRPr="004E2F75">
        <w:rPr>
          <w:sz w:val="8"/>
        </w:rPr>
        <w:t xml:space="preserve">. </w:t>
      </w:r>
      <w:r w:rsidRPr="004E2F75">
        <w:rPr>
          <w:rStyle w:val="StyleUnderline"/>
        </w:rPr>
        <w:t xml:space="preserve">Since the first of 874 MiG-21s entered Indian service </w:t>
      </w:r>
      <w:r w:rsidRPr="004E2F75">
        <w:rPr>
          <w:sz w:val="8"/>
        </w:rPr>
        <w:t>in 1963</w:t>
      </w:r>
      <w:r w:rsidRPr="004E2F75">
        <w:rPr>
          <w:rStyle w:val="StyleUnderline"/>
        </w:rPr>
        <w:t>, around 490 have crashed, killing around 200 pilots.</w:t>
      </w:r>
      <w:r>
        <w:rPr>
          <w:rStyle w:val="StyleUnderline"/>
        </w:rPr>
        <w:t xml:space="preserve"> </w:t>
      </w:r>
      <w:r w:rsidRPr="004E2F75">
        <w:rPr>
          <w:sz w:val="8"/>
        </w:rPr>
        <w:t xml:space="preserve">But the MiG-21s remain active. On Feb. 26, 2019 Indian planes crossed the line of control at India's border with Pakistan and bombed what New Dehli described as a terrorist training camp near Balakot. Several days of aerial fighting followed the bombing raid. On Feb. 27, 2019, Pakistani F-16s and other planes crossed the line of control to attack Indian forces, New Delhi claimed. Indian MiG-21s and other fighters intercepted the Pakistanis and shot down one plane, according to the Indian government. The U.S. government reportedly counted Pakistan’s F-16s after the battle and concluded that none was missing, casting doubt on New Delhi’s claim. Islamabad stated its forces shot down two Indian MiG-21s, but New Delhi copped to losing just one jet. Pakistani forces captured the MiG-21 pilot, Wing Commander Abhinandan Varthaman, and held him for two days before handing him over to Indian officials. Now New Delhi wants to spend around $18 billion acquiring 110 new fighters to replace the old MiGs. The new planes would fly alongside European-designed Jaguars, French Mirage 2000s and Rafales, Russian MiG-29s and Su-30s and India's own indigenous Tejas fighter in what Lockheed described as "the world’s largest fighter aircraft ecosystem." </w:t>
      </w:r>
      <w:r w:rsidRPr="004E2F75">
        <w:rPr>
          <w:rStyle w:val="StyleUnderline"/>
        </w:rPr>
        <w:t>For the purposes of Lockheed's marketing campaign, the F-21 is a new fighter</w:t>
      </w:r>
      <w:r w:rsidRPr="004E2F75">
        <w:rPr>
          <w:sz w:val="8"/>
        </w:rPr>
        <w:t xml:space="preserve">, </w:t>
      </w:r>
      <w:r w:rsidRPr="004E2F75">
        <w:rPr>
          <w:rStyle w:val="StyleUnderline"/>
        </w:rPr>
        <w:t>although it shares many of its major features with the F-16V</w:t>
      </w:r>
      <w:r w:rsidRPr="004E2F75">
        <w:rPr>
          <w:sz w:val="8"/>
        </w:rPr>
        <w:t xml:space="preserve"> the company has sold to Bahrain, Greece, Slovakia, South Korea and Taiwan. Lockheed can build new F-16Vs or upgrade older F-16s to the V-standard. Still, renaming the F-16V isn't only semantic. An F-16V or F-21 is a radically different warplane compared to the F-16A that first flew in 1978. The F-16A is a nimble, eight-ton fighter with an unsophisticated radar and short-range weapons. The F-16V weighs 10 tons, boasts a cutting-edge radar and other sensors and carries a wide array of long-range weaponry, all at the cost of maneuverability. Lockheed initially implied India could follow an acquisition of F-21s with a separate purchase of the company's F-35 stealth fighters. "</w:t>
      </w:r>
      <w:r w:rsidRPr="004E2F75">
        <w:rPr>
          <w:rStyle w:val="StyleUnderline"/>
        </w:rPr>
        <w:t>The F-21 has common components and learning from Lockheed Martin’s fifth-generation F-22 and F-35 and will share a common supply chain on a variety of components</w:t>
      </w:r>
      <w:r w:rsidRPr="004E2F75">
        <w:rPr>
          <w:sz w:val="8"/>
        </w:rPr>
        <w:t>," Lockheed stated on its website on the morning of Feb. 20, 2019. A few hours later, that claim disappeared from the site. Despite Lockheed’s stealth tease, the French Rafale might be the frontrunner in the Indian fighter contest.</w:t>
      </w:r>
    </w:p>
    <w:p w14:paraId="3A041F9F" w14:textId="77777777" w:rsidR="003D6E88" w:rsidRPr="003D6E88" w:rsidRDefault="003D6E88" w:rsidP="003D6E88"/>
    <w:p w14:paraId="70978AFF" w14:textId="77777777" w:rsidR="00B72ED0" w:rsidRDefault="00B72ED0" w:rsidP="00B72ED0">
      <w:pPr>
        <w:pStyle w:val="Heading3"/>
      </w:pPr>
      <w:r>
        <w:lastRenderedPageBreak/>
        <w:t>A2 modernization – Israel Fill-In</w:t>
      </w:r>
    </w:p>
    <w:p w14:paraId="00BC4DC1" w14:textId="77777777" w:rsidR="00B72ED0" w:rsidRDefault="00B72ED0" w:rsidP="00B72ED0">
      <w:pPr>
        <w:pStyle w:val="Heading4"/>
      </w:pPr>
      <w:r>
        <w:t>Israel will fill in</w:t>
      </w:r>
    </w:p>
    <w:p w14:paraId="52FF94FE" w14:textId="77777777" w:rsidR="00B72ED0" w:rsidRDefault="00B72ED0" w:rsidP="00B72ED0">
      <w:r w:rsidRPr="00D00473">
        <w:t xml:space="preserve">SETH J. </w:t>
      </w:r>
      <w:r w:rsidRPr="00D00473">
        <w:rPr>
          <w:rStyle w:val="Style13ptBold"/>
        </w:rPr>
        <w:t>FRANTZMAN AND</w:t>
      </w:r>
      <w:r w:rsidRPr="00D00473">
        <w:t xml:space="preserve"> ANNA </w:t>
      </w:r>
      <w:r w:rsidRPr="00D00473">
        <w:rPr>
          <w:rStyle w:val="Style13ptBold"/>
        </w:rPr>
        <w:t>AHRONHEIM</w:t>
      </w:r>
      <w:r>
        <w:t xml:space="preserve"> </w:t>
      </w:r>
      <w:r w:rsidRPr="00D00473">
        <w:rPr>
          <w:rStyle w:val="Style13ptBold"/>
        </w:rPr>
        <w:t>18</w:t>
      </w:r>
      <w:r>
        <w:t>, 3-22-2018, "If India and Pakistan go to war, Israeli weapons could be decisive," The Jerusalem Post | JPost, https://www.jpost.com/Middle-East/If-India-and-Pakistan-go-to-war-Israeli-weapons-could-be-decisive-582072</w:t>
      </w:r>
    </w:p>
    <w:p w14:paraId="3203B0BD" w14:textId="77777777" w:rsidR="00B72ED0" w:rsidRPr="00752068" w:rsidRDefault="00B72ED0" w:rsidP="00B72ED0">
      <w:pPr>
        <w:rPr>
          <w:sz w:val="8"/>
        </w:rPr>
      </w:pPr>
      <w:r w:rsidRPr="005450DA">
        <w:rPr>
          <w:rStyle w:val="StyleUnderline"/>
        </w:rPr>
        <w:t xml:space="preserve">As India and Pakistan contemplate their next moves </w:t>
      </w:r>
      <w:r w:rsidRPr="00752068">
        <w:rPr>
          <w:sz w:val="8"/>
        </w:rPr>
        <w:t xml:space="preserve">amid rising tensions, airstrikes and the downing of an Indian warplane, </w:t>
      </w:r>
      <w:r w:rsidRPr="00CB6F64">
        <w:rPr>
          <w:rStyle w:val="StyleUnderline"/>
          <w:highlight w:val="cyan"/>
        </w:rPr>
        <w:t>Israeli weapons could play a decisive role in a future war</w:t>
      </w:r>
      <w:r w:rsidRPr="00752068">
        <w:rPr>
          <w:sz w:val="8"/>
        </w:rPr>
        <w:t xml:space="preserve">. </w:t>
      </w:r>
      <w:r w:rsidRPr="00CB6F64">
        <w:rPr>
          <w:rStyle w:val="StyleUnderline"/>
          <w:highlight w:val="cyan"/>
        </w:rPr>
        <w:t>India has become a key defense partner</w:t>
      </w:r>
      <w:r w:rsidRPr="005450DA">
        <w:rPr>
          <w:rStyle w:val="StyleUnderline"/>
        </w:rPr>
        <w:t xml:space="preserve"> for Israel in recent years </w:t>
      </w:r>
      <w:r w:rsidRPr="00CB6F64">
        <w:rPr>
          <w:rStyle w:val="StyleUnderline"/>
          <w:highlight w:val="cyan"/>
        </w:rPr>
        <w:t>with Israeli technology playing a major role in India’s modernization programs</w:t>
      </w:r>
      <w:r w:rsidRPr="00752068">
        <w:rPr>
          <w:sz w:val="8"/>
        </w:rPr>
        <w:t xml:space="preserve"> for its large armed forces. </w:t>
      </w:r>
      <w:r w:rsidRPr="005450DA">
        <w:rPr>
          <w:rStyle w:val="StyleUnderline"/>
        </w:rPr>
        <w:t xml:space="preserve">India-Israel trade has been booming </w:t>
      </w:r>
      <w:r w:rsidRPr="00752068">
        <w:rPr>
          <w:sz w:val="8"/>
        </w:rPr>
        <w:t>in recent years</w:t>
      </w:r>
      <w:r w:rsidRPr="005450DA">
        <w:rPr>
          <w:rStyle w:val="StyleUnderline"/>
        </w:rPr>
        <w:t>, reaching $6b. in 2012-2013</w:t>
      </w:r>
      <w:r w:rsidRPr="00752068">
        <w:rPr>
          <w:sz w:val="8"/>
        </w:rPr>
        <w:t xml:space="preserve">. A variety of major Israeli defense companies have sought a place in the Indian market. These include Israel Aerospace Industries, Rafael Advanced Defense Systems, Israel Military Industries and Elbit. This legacy of defense purchases has increased in the last decades. In 2003, IMI signed a $20m. deal to supply tank shells to India. New Delhi also purchased Tavor rifles. Total arms sales from 2001 to 2006 were $15b. according to UPI. </w:t>
      </w:r>
      <w:r w:rsidRPr="00CB6F64">
        <w:rPr>
          <w:rStyle w:val="StyleUnderline"/>
          <w:highlight w:val="cyan"/>
        </w:rPr>
        <w:t xml:space="preserve">By 2017, India represented </w:t>
      </w:r>
      <w:r w:rsidRPr="004237FB">
        <w:rPr>
          <w:rStyle w:val="StyleUnderline"/>
        </w:rPr>
        <w:t xml:space="preserve">up to </w:t>
      </w:r>
      <w:r w:rsidRPr="00CB6F64">
        <w:rPr>
          <w:rStyle w:val="StyleUnderline"/>
          <w:highlight w:val="cyan"/>
        </w:rPr>
        <w:t xml:space="preserve">49% of Israel’s arms export </w:t>
      </w:r>
      <w:r w:rsidRPr="004237FB">
        <w:rPr>
          <w:rStyle w:val="StyleUnderline"/>
        </w:rPr>
        <w:t>market</w:t>
      </w:r>
      <w:r w:rsidRPr="00752068">
        <w:rPr>
          <w:sz w:val="8"/>
        </w:rPr>
        <w:t xml:space="preserve">, according to the Stockholm International Peace Research arms transfer report for 2017. In January 2018, Prime Minister Benjamin Netanyahu traveled to India to reciprocate Narendra Modi’s state visit in July 2017. Defense talks were an important aspect of these trips. </w:t>
      </w:r>
      <w:r w:rsidRPr="00752068">
        <w:rPr>
          <w:rStyle w:val="StyleUnderline"/>
        </w:rPr>
        <w:t xml:space="preserve">Everything has not gone smoothly as the trade expanded. For example, India canceled a $500m. deal it </w:t>
      </w:r>
      <w:r w:rsidRPr="00752068">
        <w:rPr>
          <w:sz w:val="8"/>
        </w:rPr>
        <w:t xml:space="preserve">had </w:t>
      </w:r>
      <w:r w:rsidRPr="00752068">
        <w:rPr>
          <w:rStyle w:val="StyleUnderline"/>
        </w:rPr>
        <w:t>signed in 2016 to buy anti-tank missiles</w:t>
      </w:r>
      <w:r w:rsidRPr="00752068">
        <w:rPr>
          <w:sz w:val="8"/>
        </w:rPr>
        <w:t xml:space="preserve">. India banned mDefense talks were an important aspect of these trips. Everything has not gone smoothly as trade expanded. For example, India canceled a $500m. deal it had signed in 2016 to buy anti-tank missiles. India banned many deals with IAI and Rafael between 2006 and 2018. It also banned IMI in 2009, although a report said IMI returned to the Indian market in 2014. </w:t>
      </w:r>
      <w:r w:rsidRPr="00752068">
        <w:rPr>
          <w:rStyle w:val="StyleUnderline"/>
        </w:rPr>
        <w:t xml:space="preserve">The Indian Air Force struck at terrorists based in Pakistan on February 26 using </w:t>
      </w:r>
      <w:r w:rsidRPr="00752068">
        <w:rPr>
          <w:sz w:val="8"/>
        </w:rPr>
        <w:t>the</w:t>
      </w:r>
      <w:r w:rsidRPr="00752068">
        <w:rPr>
          <w:rStyle w:val="StyleUnderline"/>
        </w:rPr>
        <w:t xml:space="preserve"> Israeli-developed SPICE </w:t>
      </w:r>
      <w:r w:rsidRPr="00752068">
        <w:rPr>
          <w:sz w:val="8"/>
        </w:rPr>
        <w:t>kit for</w:t>
      </w:r>
      <w:r w:rsidRPr="00752068">
        <w:rPr>
          <w:rStyle w:val="StyleUnderline"/>
        </w:rPr>
        <w:t xml:space="preserve"> bombs</w:t>
      </w:r>
      <w:r w:rsidRPr="00752068">
        <w:rPr>
          <w:sz w:val="8"/>
        </w:rPr>
        <w:t xml:space="preserve">, according to Indian media. According to Flight Global, the Spice 1000 precision-guided bombs were supplied to India for 36 Dassault Rafales, along with Spice 250 which were to be used for India’s Tejas jets. This was part of a larger evaluation by India of Rafael Advanced Defense systems, including its Python 5, I-Derby ER air to air missiles and Litening 5 targeting pod. India was also exploring Rafael’s BNET secure radio solutions. The value of these deals, according to a 2016 article, was up to $500m. This would have also seen India’s Sukhoi-30 fighters outfitted with 164 Litening pods. In 2017, a subsequent article at i-HlS notes that a squadron of Tejas were to be integrated with the Rafael I-Derby air-to-air missile as part of a deal with the local Indian DRDO company. </w:t>
      </w:r>
      <w:r w:rsidRPr="00CB6F64">
        <w:rPr>
          <w:rStyle w:val="StyleUnderline"/>
          <w:highlight w:val="cyan"/>
        </w:rPr>
        <w:t xml:space="preserve">India’s ground forces also have sought Israeli weapons for </w:t>
      </w:r>
      <w:r w:rsidRPr="004237FB">
        <w:rPr>
          <w:rStyle w:val="StyleUnderline"/>
        </w:rPr>
        <w:t xml:space="preserve">a variety of </w:t>
      </w:r>
      <w:r w:rsidRPr="00CB6F64">
        <w:rPr>
          <w:rStyle w:val="StyleUnderline"/>
          <w:highlight w:val="cyan"/>
        </w:rPr>
        <w:t>upgrades</w:t>
      </w:r>
      <w:r w:rsidRPr="00CB6F64">
        <w:rPr>
          <w:sz w:val="8"/>
          <w:highlight w:val="cyan"/>
        </w:rPr>
        <w:t>.</w:t>
      </w:r>
      <w:r w:rsidRPr="00752068">
        <w:rPr>
          <w:sz w:val="8"/>
        </w:rPr>
        <w:t xml:space="preserve"> These include 155mm guns, as well as exploring Israel’s Trophy active protection system. Elbit and Ashok Leyland agreed to a MOU in December 2018 for mounting Elbit’s artillery guns on wheeled vehicles. Radar is also essential to protecting India from threats. In October 2018, New Delhi signed a deal with IAI’s Elta system for 83 ELM-2052 radars and electronic warfare suites. IAI also signed a $550m. deal in October 2018 to supply India’s army with its Sky Capture command and control anti-aircraft system. At sea, in 2015 India’s navy conducted a successful interception with IAI’s Barak-8. Jointly developed with DRDO in India, the system includes aa radar, command and control, and launchers for the missiles. In January 2019, IAI announced an additional $93m. in contracts for “provision of Naval MRSAM (Medium Range Surface to air missiles) systems.” These would compliment existing air defense systems. This built on a much larger $777m. deal signed in October 2018 that foresaw seven ships being equipped. The contract was signed with India’s Bharat Electronics Ltd., the main local contractor. Israel’s Elbit has also signed on to a contract with Adani Defense and Aerospace in India to construct UAV’s locally, including its Hermes 900 and Hermes 450. Israel also exhibits regularly at defense exhibitions in India. At Chennai in 2018, a full spectrum of Israeli systems were shown, including Elbit technology for jamming systems, loitering munitions, and other weapons. </w:t>
      </w:r>
      <w:r w:rsidRPr="00752068">
        <w:rPr>
          <w:rStyle w:val="StyleUnderline"/>
        </w:rPr>
        <w:t xml:space="preserve">Overall, </w:t>
      </w:r>
      <w:r w:rsidRPr="00CB6F64">
        <w:rPr>
          <w:rStyle w:val="StyleUnderline"/>
          <w:highlight w:val="cyan"/>
        </w:rPr>
        <w:t>Israel’s</w:t>
      </w:r>
      <w:r w:rsidRPr="00752068">
        <w:rPr>
          <w:rStyle w:val="StyleUnderline"/>
        </w:rPr>
        <w:t xml:space="preserve"> </w:t>
      </w:r>
      <w:r w:rsidRPr="00CB6F64">
        <w:rPr>
          <w:rStyle w:val="StyleUnderline"/>
          <w:highlight w:val="cyan"/>
        </w:rPr>
        <w:t>supplies</w:t>
      </w:r>
      <w:r w:rsidRPr="00752068">
        <w:rPr>
          <w:rStyle w:val="StyleUnderline"/>
        </w:rPr>
        <w:t xml:space="preserve"> to India represent an array of technology to either </w:t>
      </w:r>
      <w:r w:rsidRPr="00CB6F64">
        <w:rPr>
          <w:rStyle w:val="StyleUnderline"/>
          <w:highlight w:val="cyan"/>
        </w:rPr>
        <w:t>fill gaps in India’s defense</w:t>
      </w:r>
      <w:r w:rsidRPr="00752068">
        <w:rPr>
          <w:rStyle w:val="StyleUnderline"/>
        </w:rPr>
        <w:t xml:space="preserve"> or to provide state-of-the-art systems for India’s large army. </w:t>
      </w:r>
      <w:r w:rsidRPr="00CB6F64">
        <w:rPr>
          <w:rStyle w:val="StyleUnderline"/>
          <w:highlight w:val="cyan"/>
        </w:rPr>
        <w:t>With New Delhi seeking to modernize</w:t>
      </w:r>
      <w:r w:rsidRPr="00752068">
        <w:rPr>
          <w:rStyle w:val="StyleUnderline"/>
        </w:rPr>
        <w:t xml:space="preserve"> its armed forces, at a cost of hundreds of billions, </w:t>
      </w:r>
      <w:r w:rsidRPr="00CB6F64">
        <w:rPr>
          <w:rStyle w:val="StyleUnderline"/>
          <w:highlight w:val="cyan"/>
        </w:rPr>
        <w:t>Israel is well placed</w:t>
      </w:r>
      <w:r w:rsidRPr="00752068">
        <w:rPr>
          <w:rStyle w:val="StyleUnderline"/>
        </w:rPr>
        <w:t xml:space="preserve"> to play a key role</w:t>
      </w:r>
      <w:r w:rsidRPr="00752068">
        <w:rPr>
          <w:sz w:val="8"/>
        </w:rPr>
        <w:t>.</w:t>
      </w:r>
    </w:p>
    <w:p w14:paraId="52A00725" w14:textId="77777777" w:rsidR="00B72ED0" w:rsidRPr="00F03B99" w:rsidRDefault="00B72ED0" w:rsidP="00B72ED0"/>
    <w:p w14:paraId="603EF107" w14:textId="77777777" w:rsidR="00B72ED0" w:rsidRPr="00455DC6" w:rsidRDefault="00B72ED0" w:rsidP="00B72ED0"/>
    <w:p w14:paraId="5AE67E0B" w14:textId="4445ECA9" w:rsidR="00455DC6" w:rsidRDefault="00455DC6" w:rsidP="00455DC6">
      <w:pPr>
        <w:pStyle w:val="Heading2"/>
      </w:pPr>
      <w:r>
        <w:lastRenderedPageBreak/>
        <w:t>India Relations DA</w:t>
      </w:r>
    </w:p>
    <w:p w14:paraId="6AB30789" w14:textId="27114493" w:rsidR="00FA04FC" w:rsidRDefault="00FA04FC" w:rsidP="002A525E">
      <w:pPr>
        <w:pStyle w:val="Heading3"/>
      </w:pPr>
      <w:r>
        <w:lastRenderedPageBreak/>
        <w:t>1NC Shell</w:t>
      </w:r>
    </w:p>
    <w:p w14:paraId="4669BC91" w14:textId="36994A82" w:rsidR="008A7817" w:rsidRDefault="008A7817" w:rsidP="008A7817">
      <w:pPr>
        <w:pStyle w:val="Heading4"/>
      </w:pPr>
      <w:r>
        <w:t>US-India relations are healthy – G-20 proves</w:t>
      </w:r>
    </w:p>
    <w:p w14:paraId="6173D220" w14:textId="77777777" w:rsidR="008A7817" w:rsidRDefault="008A7817" w:rsidP="008A7817">
      <w:r w:rsidRPr="004C0236">
        <w:rPr>
          <w:rStyle w:val="Style13ptBold"/>
        </w:rPr>
        <w:t>India Today</w:t>
      </w:r>
      <w:r>
        <w:t xml:space="preserve">, </w:t>
      </w:r>
      <w:r w:rsidRPr="004C0236">
        <w:rPr>
          <w:rStyle w:val="Style13ptBold"/>
        </w:rPr>
        <w:t>19,</w:t>
      </w:r>
      <w:r>
        <w:t xml:space="preserve"> (India Today, 6-28-2019, India Today, G20 Summit: PM Modi, US President Donald Trump discuss trade, connectivity, Iran, https://www.indiatoday.in/india/story/g20-summit-modi-president-trump-discuss-iran-trade-5g-defence-1557673-2019-06-28, 7-5-2019) SCade</w:t>
      </w:r>
    </w:p>
    <w:p w14:paraId="5C807086" w14:textId="483DDD82" w:rsidR="008A7817" w:rsidRPr="008A7817" w:rsidRDefault="008A7817" w:rsidP="008A7817">
      <w:pPr>
        <w:rPr>
          <w:b/>
          <w:u w:val="single"/>
        </w:rPr>
      </w:pPr>
      <w:r w:rsidRPr="005E4DD1">
        <w:rPr>
          <w:sz w:val="12"/>
        </w:rPr>
        <w:t xml:space="preserve">Prime Minister Narendra </w:t>
      </w:r>
      <w:r w:rsidRPr="00CB6F64">
        <w:rPr>
          <w:rStyle w:val="StyleUnderline"/>
          <w:highlight w:val="cyan"/>
        </w:rPr>
        <w:t>Modi held bilateral talks with</w:t>
      </w:r>
      <w:r w:rsidRPr="005E4DD1">
        <w:rPr>
          <w:sz w:val="12"/>
        </w:rPr>
        <w:t xml:space="preserve"> US President Donald </w:t>
      </w:r>
      <w:r w:rsidRPr="00CB6F64">
        <w:rPr>
          <w:rStyle w:val="StyleUnderline"/>
          <w:highlight w:val="cyan"/>
        </w:rPr>
        <w:t>Trump</w:t>
      </w:r>
      <w:r w:rsidRPr="005E4DD1">
        <w:rPr>
          <w:sz w:val="12"/>
        </w:rPr>
        <w:t xml:space="preserve"> in Osaka ahead of the formal opening of the G-20 Summit. The </w:t>
      </w:r>
      <w:r w:rsidRPr="00CB6F64">
        <w:rPr>
          <w:rStyle w:val="StyleUnderline"/>
          <w:highlight w:val="cyan"/>
        </w:rPr>
        <w:t>two leaders</w:t>
      </w:r>
      <w:r w:rsidRPr="005E4DD1">
        <w:rPr>
          <w:sz w:val="12"/>
        </w:rPr>
        <w:t xml:space="preserve">, who met shortly after the Japan-America-India trilateral meeting, </w:t>
      </w:r>
      <w:r w:rsidRPr="00CB6F64">
        <w:rPr>
          <w:rStyle w:val="StyleUnderline"/>
          <w:highlight w:val="cyan"/>
        </w:rPr>
        <w:t>discussed Iran, 5G</w:t>
      </w:r>
      <w:r w:rsidRPr="005E4DD1">
        <w:rPr>
          <w:sz w:val="12"/>
        </w:rPr>
        <w:t xml:space="preserve">, bilateral </w:t>
      </w:r>
      <w:r w:rsidRPr="00CB6F64">
        <w:rPr>
          <w:rStyle w:val="StyleUnderline"/>
          <w:highlight w:val="cyan"/>
        </w:rPr>
        <w:t>and defence relations between the two countries</w:t>
      </w:r>
      <w:r w:rsidRPr="005E4DD1">
        <w:rPr>
          <w:sz w:val="12"/>
        </w:rPr>
        <w:t xml:space="preserve">. During the meet, US President Donald </w:t>
      </w:r>
      <w:r w:rsidRPr="00CB6F64">
        <w:rPr>
          <w:rStyle w:val="StyleUnderline"/>
          <w:highlight w:val="cyan"/>
        </w:rPr>
        <w:t>Trump congratulated</w:t>
      </w:r>
      <w:r w:rsidRPr="005E4DD1">
        <w:rPr>
          <w:sz w:val="12"/>
        </w:rPr>
        <w:t xml:space="preserve"> Prime Minister </w:t>
      </w:r>
      <w:r w:rsidRPr="00CB6F64">
        <w:rPr>
          <w:rStyle w:val="StyleUnderline"/>
          <w:highlight w:val="cyan"/>
        </w:rPr>
        <w:t>Modi on his victory</w:t>
      </w:r>
      <w:r w:rsidRPr="005E4DD1">
        <w:rPr>
          <w:sz w:val="12"/>
        </w:rPr>
        <w:t xml:space="preserve"> in the Lok Sabha elections. "You [PM Modi] deserve it [victory in general elections]. You've done a great job in pulling together. I remember when you first took over, there were many factions and they were fighting with each other and now they get along. It's a fantastic tribute to you and your abilities," Donald Trump said on Friday. </w:t>
      </w:r>
      <w:r w:rsidRPr="00CB6F64">
        <w:rPr>
          <w:rStyle w:val="StyleUnderline"/>
          <w:highlight w:val="cyan"/>
        </w:rPr>
        <w:t>Speaking on</w:t>
      </w:r>
      <w:r w:rsidRPr="005E4DD1">
        <w:rPr>
          <w:sz w:val="12"/>
        </w:rPr>
        <w:t xml:space="preserve"> the </w:t>
      </w:r>
      <w:r w:rsidRPr="00CB6F64">
        <w:rPr>
          <w:rStyle w:val="StyleUnderline"/>
          <w:highlight w:val="cyan"/>
        </w:rPr>
        <w:t>bilateral relations</w:t>
      </w:r>
      <w:r w:rsidRPr="005E4DD1">
        <w:rPr>
          <w:sz w:val="12"/>
        </w:rPr>
        <w:t xml:space="preserve">, the US President said </w:t>
      </w:r>
      <w:r w:rsidRPr="00CB6F64">
        <w:rPr>
          <w:rStyle w:val="StyleUnderline"/>
          <w:highlight w:val="cyan"/>
        </w:rPr>
        <w:t>the two countries have become great friends</w:t>
      </w:r>
      <w:r w:rsidRPr="005E4DD1">
        <w:rPr>
          <w:sz w:val="12"/>
        </w:rPr>
        <w:t>. "</w:t>
      </w:r>
      <w:r w:rsidRPr="00CB6F64">
        <w:rPr>
          <w:rStyle w:val="StyleUnderline"/>
          <w:highlight w:val="cyan"/>
        </w:rPr>
        <w:t>Our countries have never been closer. I can say that with surety. We'll work together in many ways including military, we'll be discussing trade today</w:t>
      </w:r>
      <w:r w:rsidRPr="005E4DD1">
        <w:rPr>
          <w:sz w:val="12"/>
        </w:rPr>
        <w:t xml:space="preserve">," US President said. On Iran, Trump said: "We have a lot of time. There's no rush, they can take their time. There is absolutely no time pressure". Prime Minister Modi thanked Trump for expressing his "love towards India" in a letter recently delivered by US Secretary of State Mike Pompeo. Earlier, during the trilateral meeting, Prime Minister </w:t>
      </w:r>
      <w:r w:rsidRPr="00CB6F64">
        <w:rPr>
          <w:rStyle w:val="StyleUnderline"/>
          <w:highlight w:val="cyan"/>
        </w:rPr>
        <w:t>Modi had highlighted</w:t>
      </w:r>
      <w:r w:rsidRPr="005E4DD1">
        <w:rPr>
          <w:sz w:val="12"/>
        </w:rPr>
        <w:t xml:space="preserve"> "the </w:t>
      </w:r>
      <w:r w:rsidRPr="00CB6F64">
        <w:rPr>
          <w:rStyle w:val="StyleUnderline"/>
          <w:highlight w:val="cyan"/>
        </w:rPr>
        <w:t>importance India attaches to" the grouping.</w:t>
      </w:r>
      <w:r w:rsidRPr="004C0236">
        <w:rPr>
          <w:rStyle w:val="StyleUnderline"/>
        </w:rPr>
        <w:t xml:space="preserve"> </w:t>
      </w:r>
    </w:p>
    <w:p w14:paraId="1C124195" w14:textId="77777777" w:rsidR="00FA04FC" w:rsidRDefault="00FA04FC" w:rsidP="00FA04FC">
      <w:pPr>
        <w:pStyle w:val="Heading4"/>
      </w:pPr>
      <w:r>
        <w:t>Plan decks overall US-Indian relations – revitalizes anti-American sentiment in Indian bureaucracy</w:t>
      </w:r>
    </w:p>
    <w:p w14:paraId="036AB983" w14:textId="77777777" w:rsidR="00FA04FC" w:rsidRPr="00FC5EDE" w:rsidRDefault="00FA04FC" w:rsidP="00FA04FC">
      <w:r w:rsidRPr="00561F19">
        <w:rPr>
          <w:rStyle w:val="Style13ptBold"/>
        </w:rPr>
        <w:t>Stratfor</w:t>
      </w:r>
      <w:r>
        <w:rPr>
          <w:rStyle w:val="Style13ptBold"/>
        </w:rPr>
        <w:t xml:space="preserve"> 18</w:t>
      </w:r>
      <w:r>
        <w:t xml:space="preserve"> 5-28-2018. With CAATSA, the U.S. is Trying to Make Russia Hurt. Stratfor. https://worldview.stratfor.com/article/caatsa-us-trying-make-russia-hurt /jh</w:t>
      </w:r>
    </w:p>
    <w:p w14:paraId="305B9BE6" w14:textId="77777777" w:rsidR="00FA04FC" w:rsidRDefault="00FA04FC" w:rsidP="00FA04FC">
      <w:r>
        <w:t>India</w:t>
      </w:r>
    </w:p>
    <w:p w14:paraId="4578A111" w14:textId="77777777" w:rsidR="00FA04FC" w:rsidRDefault="00FA04FC" w:rsidP="00FA04FC">
      <w:r w:rsidRPr="00B72320">
        <w:rPr>
          <w:rStyle w:val="StyleUnderline"/>
        </w:rPr>
        <w:t>Russia</w:t>
      </w:r>
      <w:r>
        <w:t xml:space="preserve"> also </w:t>
      </w:r>
      <w:r w:rsidRPr="00B72320">
        <w:rPr>
          <w:rStyle w:val="StyleUnderline"/>
        </w:rPr>
        <w:t xml:space="preserve">has deep relations with </w:t>
      </w:r>
      <w:r w:rsidRPr="00B72320">
        <w:t xml:space="preserve">China's rival over the Himalayas, </w:t>
      </w:r>
      <w:r w:rsidRPr="00B72320">
        <w:rPr>
          <w:rStyle w:val="StyleUnderline"/>
        </w:rPr>
        <w:t>India</w:t>
      </w:r>
      <w:r>
        <w:t>. Moscow supplies most of the arms for the Indian military, including combat aircraft, naval destroyers, battle tanks and a lone nuclear submarine. The BrahMos missile — the product of Russian-Indian cooperation — is a signature success for New Delhi's defense establishment that also has great export potential. Furthermore, Russian arms deals offer generous terms, such as technology transfers and opportunities for joint production, that are important to India's strategic autonomy doctrine.</w:t>
      </w:r>
    </w:p>
    <w:p w14:paraId="3FC7F333" w14:textId="77777777" w:rsidR="00FA04FC" w:rsidRDefault="00FA04FC" w:rsidP="00FA04FC">
      <w:r>
        <w:t xml:space="preserve">If push comes to shove, </w:t>
      </w:r>
      <w:r w:rsidRPr="00CB6F64">
        <w:rPr>
          <w:rStyle w:val="StyleUnderline"/>
          <w:highlight w:val="cyan"/>
        </w:rPr>
        <w:t>India will not sacrifice its relationship with Russia</w:t>
      </w:r>
      <w:r w:rsidRPr="00CB6F64">
        <w:rPr>
          <w:highlight w:val="cyan"/>
        </w:rPr>
        <w:t>. I</w:t>
      </w:r>
      <w:r>
        <w:t xml:space="preserve">nstead, </w:t>
      </w:r>
      <w:r w:rsidRPr="00CB6F64">
        <w:rPr>
          <w:rStyle w:val="StyleUnderline"/>
          <w:highlight w:val="cyan"/>
        </w:rPr>
        <w:t>it will try to compromise with the United States by purchasing more U.S. arms</w:t>
      </w:r>
      <w:r>
        <w:t xml:space="preserve"> or by signing the two outstanding foundational defense agreements with the country. Despite its historical links with Moscow, New Delhi has expanded its security and economic relationship with the United States over the past two decades to try to increase its clout in the global system. Their ties are now strong, and </w:t>
      </w:r>
      <w:r w:rsidRPr="00CB6F64">
        <w:rPr>
          <w:rStyle w:val="StyleUnderline"/>
          <w:highlight w:val="cyan"/>
        </w:rPr>
        <w:t>India</w:t>
      </w:r>
      <w:r w:rsidRPr="00B72320">
        <w:rPr>
          <w:rStyle w:val="StyleUnderline"/>
        </w:rPr>
        <w:t xml:space="preserve"> increasingly rel</w:t>
      </w:r>
      <w:r w:rsidRPr="00CB6F64">
        <w:rPr>
          <w:rStyle w:val="StyleUnderline"/>
          <w:highlight w:val="cyan"/>
        </w:rPr>
        <w:t>ies on the United States to balance China's rise in Asia</w:t>
      </w:r>
      <w:r w:rsidRPr="00CB6F64">
        <w:rPr>
          <w:highlight w:val="cyan"/>
        </w:rPr>
        <w:t>.</w:t>
      </w:r>
      <w:r>
        <w:t xml:space="preserve"> As a result, Washington has greater leverage over New Delhi, which, in turn, is more vulnerable to CAATSA's stipulations than Beijing is. In the longer run, however, </w:t>
      </w:r>
      <w:r w:rsidRPr="00CB6F64">
        <w:rPr>
          <w:rStyle w:val="StyleUnderline"/>
          <w:highlight w:val="cyan"/>
        </w:rPr>
        <w:t>the CAATSA process could rekindle anti-American sentiment in the Indian defense bureaucracy and the political class,</w:t>
      </w:r>
      <w:r w:rsidRPr="0044766E">
        <w:rPr>
          <w:rStyle w:val="StyleUnderline"/>
        </w:rPr>
        <w:t xml:space="preserve"> two decades after a reset in U.S.-Indian relations consigned such nationalism to the margins.</w:t>
      </w:r>
      <w:r>
        <w:t xml:space="preserve"> </w:t>
      </w:r>
    </w:p>
    <w:p w14:paraId="0A769530" w14:textId="3FFC3481" w:rsidR="00CE2CD9" w:rsidRPr="0036477B" w:rsidRDefault="00CE2CD9" w:rsidP="00CE2CD9">
      <w:pPr>
        <w:pStyle w:val="Heading4"/>
      </w:pPr>
      <w:r>
        <w:lastRenderedPageBreak/>
        <w:t>US-India relations key to counter terrorism in the middle east, they’re a critical partner.</w:t>
      </w:r>
    </w:p>
    <w:p w14:paraId="024619D9" w14:textId="77777777" w:rsidR="00CE2CD9" w:rsidRDefault="00CE2CD9" w:rsidP="00CE2CD9">
      <w:pPr>
        <w:rPr>
          <w:rFonts w:asciiTheme="minorHAnsi" w:hAnsiTheme="minorHAnsi"/>
        </w:rPr>
      </w:pPr>
      <w:r w:rsidRPr="002D073D">
        <w:rPr>
          <w:rStyle w:val="Style13ptBold"/>
        </w:rPr>
        <w:t>U.S. Embassy &amp; Consulates in India, 18</w:t>
      </w:r>
      <w:r>
        <w:rPr>
          <w:rFonts w:asciiTheme="minorHAnsi" w:hAnsiTheme="minorHAnsi"/>
        </w:rPr>
        <w:t>, (U.S. Embassy &amp; Consulates in India, 1-11-2018, Counterterrorism, https://in.usembassy.gov/our-relationship/policy-history/counterterrorism/, 7-5-2019) SCade</w:t>
      </w:r>
    </w:p>
    <w:p w14:paraId="565A5147" w14:textId="77777777" w:rsidR="00CE2CD9" w:rsidRDefault="00CE2CD9" w:rsidP="00CE2CD9">
      <w:pPr>
        <w:rPr>
          <w:rFonts w:asciiTheme="minorHAnsi" w:hAnsiTheme="minorHAnsi"/>
          <w:sz w:val="12"/>
        </w:rPr>
      </w:pPr>
      <w:r w:rsidRPr="00CB6F64">
        <w:rPr>
          <w:rStyle w:val="StyleUnderline"/>
          <w:highlight w:val="cyan"/>
        </w:rPr>
        <w:t>U.S.-India Counterterrorism</w:t>
      </w:r>
      <w:r w:rsidRPr="002D073D">
        <w:rPr>
          <w:rFonts w:asciiTheme="minorHAnsi" w:hAnsiTheme="minorHAnsi"/>
          <w:sz w:val="12"/>
        </w:rPr>
        <w:t xml:space="preserve"> Initiatives Our counterterrorism partnership</w:t>
      </w:r>
      <w:r w:rsidRPr="002D073D">
        <w:rPr>
          <w:rStyle w:val="StyleUnderline"/>
        </w:rPr>
        <w:t xml:space="preserve"> </w:t>
      </w:r>
      <w:r w:rsidRPr="00CB6F64">
        <w:rPr>
          <w:rStyle w:val="StyleUnderline"/>
          <w:highlight w:val="cyan"/>
        </w:rPr>
        <w:t>is a critical component of our strategic cooperation with India.</w:t>
      </w:r>
      <w:r w:rsidRPr="002D073D">
        <w:rPr>
          <w:rFonts w:asciiTheme="minorHAnsi" w:hAnsiTheme="minorHAnsi"/>
          <w:sz w:val="12"/>
        </w:rPr>
        <w:t xml:space="preserve"> The U.S. and India share best practices and information with each other through </w:t>
      </w:r>
      <w:r w:rsidRPr="00CB6F64">
        <w:rPr>
          <w:rStyle w:val="StyleUnderline"/>
          <w:highlight w:val="cyan"/>
        </w:rPr>
        <w:t>training programs</w:t>
      </w:r>
      <w:r w:rsidRPr="002D073D">
        <w:rPr>
          <w:rFonts w:asciiTheme="minorHAnsi" w:hAnsiTheme="minorHAnsi"/>
          <w:sz w:val="12"/>
        </w:rPr>
        <w:t xml:space="preserve">, </w:t>
      </w:r>
      <w:r w:rsidRPr="00CB6F64">
        <w:rPr>
          <w:rStyle w:val="StyleUnderline"/>
          <w:highlight w:val="cyan"/>
        </w:rPr>
        <w:t>joint working groups</w:t>
      </w:r>
      <w:r w:rsidRPr="002D073D">
        <w:rPr>
          <w:rFonts w:asciiTheme="minorHAnsi" w:hAnsiTheme="minorHAnsi"/>
          <w:sz w:val="12"/>
        </w:rPr>
        <w:t xml:space="preserve">, and a </w:t>
      </w:r>
      <w:r w:rsidRPr="00CB6F64">
        <w:rPr>
          <w:rStyle w:val="StyleUnderline"/>
          <w:highlight w:val="cyan"/>
        </w:rPr>
        <w:t>myriad of other interactions at the bilateral, regional, and global levels</w:t>
      </w:r>
      <w:r w:rsidRPr="002D073D">
        <w:rPr>
          <w:rFonts w:asciiTheme="minorHAnsi" w:hAnsiTheme="minorHAnsi"/>
          <w:sz w:val="12"/>
        </w:rPr>
        <w:t xml:space="preserve">. We are committed to cooperating with India and other partners to </w:t>
      </w:r>
      <w:r w:rsidRPr="00CB6F64">
        <w:rPr>
          <w:rStyle w:val="StyleUnderline"/>
          <w:highlight w:val="cyan"/>
        </w:rPr>
        <w:t>prevent terrorist attacks</w:t>
      </w:r>
      <w:r w:rsidRPr="002D073D">
        <w:rPr>
          <w:rFonts w:asciiTheme="minorHAnsi" w:hAnsiTheme="minorHAnsi"/>
          <w:sz w:val="12"/>
        </w:rPr>
        <w:t xml:space="preserve"> and bring to justice those who commit them. This section highlights U.S.-India counterterrorism cooperation, and provides additional information on U.S. counterterrorism policy and initiatives worldwide. Ambassador Kenneth I. Juster – U.S.-India Relations: Building a Durable Partnership for the 21st Century (January 11, 2018) “One last, very important point regarding this pillar is our </w:t>
      </w:r>
      <w:r w:rsidRPr="00CB6F64">
        <w:rPr>
          <w:rStyle w:val="StyleUnderline"/>
          <w:highlight w:val="cyan"/>
        </w:rPr>
        <w:t>critical and growing cooperation in the area of counter-terrorism</w:t>
      </w:r>
      <w:r w:rsidRPr="002D073D">
        <w:rPr>
          <w:rFonts w:asciiTheme="minorHAnsi" w:hAnsiTheme="minorHAnsi"/>
          <w:sz w:val="12"/>
        </w:rPr>
        <w:t>. Each of our countries has suffered horrific terrorist attacks and continues to be targeted. We have a strong mutual interest in eliminating this threat to our societies. President Trump and other U.S. leaders have been clear that we will not tolerate cross-border terrorism or terrorist safe havens anywhere. As part of this effort, last month we launched the first-ever</w:t>
      </w:r>
      <w:r w:rsidRPr="002D073D">
        <w:rPr>
          <w:rStyle w:val="StyleUnderline"/>
        </w:rPr>
        <w:t xml:space="preserve"> </w:t>
      </w:r>
      <w:r w:rsidRPr="00CB6F64">
        <w:rPr>
          <w:rStyle w:val="StyleUnderline"/>
          <w:highlight w:val="cyan"/>
        </w:rPr>
        <w:t>U.S.-India Counterterrorism Designations Dialogue</w:t>
      </w:r>
      <w:r w:rsidRPr="002D073D">
        <w:rPr>
          <w:rFonts w:asciiTheme="minorHAnsi" w:hAnsiTheme="minorHAnsi"/>
          <w:sz w:val="12"/>
        </w:rPr>
        <w:t>. We need to continue to enhance the sharing of information, designations of terrorists, combating of financial crimes and networks, and disruption and dismantling of terrorist camps and operations – both regionally and globally.”</w:t>
      </w:r>
    </w:p>
    <w:p w14:paraId="61ECFA84" w14:textId="77777777" w:rsidR="00CE2CD9" w:rsidRPr="00926E2F" w:rsidRDefault="00CE2CD9" w:rsidP="00CE2CD9">
      <w:pPr>
        <w:pStyle w:val="Heading4"/>
      </w:pPr>
      <w:r w:rsidRPr="00926E2F">
        <w:t>Nuclear terrorism is high risk – causes nuclear war and turns all impacts</w:t>
      </w:r>
    </w:p>
    <w:p w14:paraId="5B53961C" w14:textId="77777777" w:rsidR="00CE2CD9" w:rsidRPr="00926E2F" w:rsidRDefault="00CE2CD9" w:rsidP="00CE2CD9">
      <w:r w:rsidRPr="00926E2F">
        <w:t xml:space="preserve">Irma </w:t>
      </w:r>
      <w:r w:rsidRPr="00926E2F">
        <w:rPr>
          <w:rStyle w:val="Style13ptBold"/>
        </w:rPr>
        <w:t>Arguello and</w:t>
      </w:r>
      <w:r w:rsidRPr="00926E2F">
        <w:t xml:space="preserve"> Emiliano J. </w:t>
      </w:r>
      <w:r w:rsidRPr="00926E2F">
        <w:rPr>
          <w:rStyle w:val="Style13ptBold"/>
        </w:rPr>
        <w:t>Buis</w:t>
      </w:r>
      <w:r w:rsidRPr="00926E2F">
        <w:t>, 20</w:t>
      </w:r>
      <w:r w:rsidRPr="00926E2F">
        <w:rPr>
          <w:rStyle w:val="Style13ptBold"/>
        </w:rPr>
        <w:t>18</w:t>
      </w:r>
      <w:r w:rsidRPr="00926E2F">
        <w:t>, Arguello is founder and chair of the NPSGlobal Foundation, and head of the secretariat of the Latin American and Caribbean Leadership Network. She holds a degree in physics, a Master’s in business administration, and completed graduate studies in defense and security. Arguello previously worked on nuclear projects for the Argentine National Atomic Energy Commission. She is a member of the Steering Committee of the Fissile Materials Working Group, and a Chatham House Associate Fellow. Since 2010, she has participated in all the official non-governmental events at the Nuclear Security Summits. Buis is a lawyer specializing in international law. He holds a PhD from the University of Buenos Aires (UBA), a Master’s in Human and Social Sciences from the University of Paris/Panthéon-Sorbonne, and a postgraduate diploma in national defense from the National Defense School. Currently he is a professor in international law at UBA, and co-director of the UNICEN Center for Human Rights in Azul. He is also a researcher and professor at the NPSGlobal Foundation. “The global impacts of a terrorist nuclear attack: What would happen? What should we do?” Bulletin of Atomic Scientists. [https://www.tandfonline.com/doi/full/10.1080/00963402.2018.1436812?scroll=top&amp;needAccess=true]/mnw</w:t>
      </w:r>
    </w:p>
    <w:p w14:paraId="30B28930" w14:textId="77777777" w:rsidR="00CE2CD9" w:rsidRPr="003C0249" w:rsidRDefault="00CE2CD9" w:rsidP="00CE2CD9">
      <w:pPr>
        <w:rPr>
          <w:u w:val="single"/>
        </w:rPr>
      </w:pPr>
      <w:r w:rsidRPr="00926E2F">
        <w:rPr>
          <w:rStyle w:val="StyleUnderline"/>
        </w:rPr>
        <w:t>Though hard to accept, the detonation of a nuclear device – by states or non-state actors – is today a plausible scenario.</w:t>
      </w:r>
      <w:r w:rsidRPr="007A587F">
        <w:rPr>
          <w:sz w:val="12"/>
        </w:rPr>
        <w:t xml:space="preserve"> And while much of the world’s focus has been on the current nuclear weapons arsenals possessed by states – about 14,550 warheads, all of which carry the risk of intentional or unintentional use – </w:t>
      </w:r>
      <w:r w:rsidRPr="00CB6F64">
        <w:rPr>
          <w:rStyle w:val="Emphasis"/>
          <w:highlight w:val="cyan"/>
        </w:rPr>
        <w:t>the threat of nuclear terrorism is here and increasing.</w:t>
      </w:r>
      <w:r w:rsidRPr="007A587F">
        <w:rPr>
          <w:sz w:val="12"/>
        </w:rPr>
        <w:t xml:space="preserve"> </w:t>
      </w:r>
      <w:r w:rsidRPr="00926E2F">
        <w:rPr>
          <w:rStyle w:val="StyleUnderline"/>
        </w:rPr>
        <w:t>For more than a decade, Al Qaeda, Aum Shinrikyo, and other terrorist groups have expressed their desire to acquire fissile material to build and detonate an improvised nuclear bomb. None of them could fulfill that goal – so far. But that does not mean that they will not succeed in the future.</w:t>
      </w:r>
      <w:r w:rsidRPr="007A587F">
        <w:rPr>
          <w:sz w:val="12"/>
        </w:rPr>
        <w:t xml:space="preserve"> Making matters worse, </w:t>
      </w:r>
      <w:r w:rsidRPr="00CB6F64">
        <w:rPr>
          <w:rStyle w:val="StyleUnderline"/>
          <w:highlight w:val="cyan"/>
        </w:rPr>
        <w:t>there is evidence of an illicit market for nuclear</w:t>
      </w:r>
      <w:r w:rsidRPr="00926E2F">
        <w:rPr>
          <w:rStyle w:val="StyleUnderline"/>
        </w:rPr>
        <w:t xml:space="preserve"> weapons-usable </w:t>
      </w:r>
      <w:r w:rsidRPr="00CB6F64">
        <w:rPr>
          <w:rStyle w:val="StyleUnderline"/>
          <w:highlight w:val="cyan"/>
        </w:rPr>
        <w:t>materials</w:t>
      </w:r>
      <w:r w:rsidRPr="00926E2F">
        <w:rPr>
          <w:rStyle w:val="StyleUnderline"/>
        </w:rPr>
        <w:t>.</w:t>
      </w:r>
      <w:r w:rsidRPr="007A587F">
        <w:rPr>
          <w:sz w:val="12"/>
        </w:rPr>
        <w:t xml:space="preserve"> There are sellers in search of potential buyers, as shown by the dismantlement of a nuclear smuggling network in Moldova in 2015. </w:t>
      </w:r>
      <w:r w:rsidRPr="00926E2F">
        <w:rPr>
          <w:rStyle w:val="StyleUnderline"/>
        </w:rPr>
        <w:t>There certainly are plenty of sites from which to obtain nuclear material.</w:t>
      </w:r>
      <w:r w:rsidRPr="007A587F">
        <w:rPr>
          <w:sz w:val="12"/>
        </w:rPr>
        <w:t xml:space="preserve"> According to the 2016 Nuclear Security Index by the Nuclear Threat Initiative, </w:t>
      </w:r>
      <w:r w:rsidRPr="00926E2F">
        <w:rPr>
          <w:rStyle w:val="StyleUnderline"/>
        </w:rPr>
        <w:t>24 countries still host inventories of nuclear weapons-usable materials, stored in facilities with different degrees of security</w:t>
      </w:r>
      <w:r w:rsidRPr="007A587F">
        <w:rPr>
          <w:sz w:val="12"/>
        </w:rPr>
        <w:t xml:space="preserve">. And in terms of risk, it is not necessary for a given country to possess nuclear weapons, weapons-usable materials, or nuclear facilities for it to be useful to nuclear terrorists: Structural and institutional weaknesses in a country may make it favorable for the illicit trade of materials. Permeable boundaries, high levels of corruption, weaknesses in judicial systems, and consequent impunity may give rise to a series of transactions and other events, which could end in a nuclear attack. </w:t>
      </w:r>
      <w:r w:rsidRPr="00926E2F">
        <w:rPr>
          <w:rStyle w:val="StyleUnderline"/>
        </w:rPr>
        <w:t xml:space="preserve">The truth is that, at this stage, </w:t>
      </w:r>
      <w:r w:rsidRPr="00CB6F64">
        <w:rPr>
          <w:rStyle w:val="StyleUnderline"/>
          <w:highlight w:val="cyan"/>
        </w:rPr>
        <w:t xml:space="preserve">no country in possession of nuclear weapons or weapons-usable </w:t>
      </w:r>
      <w:r w:rsidRPr="00CB6F64">
        <w:rPr>
          <w:rStyle w:val="StyleUnderline"/>
          <w:highlight w:val="cyan"/>
        </w:rPr>
        <w:lastRenderedPageBreak/>
        <w:t>materials can guarantee their full protection against nuclear terrorism or nuclear smuggling.</w:t>
      </w:r>
      <w:r w:rsidRPr="007A587F">
        <w:rPr>
          <w:sz w:val="12"/>
        </w:rPr>
        <w:t xml:space="preserve"> 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 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w:t>
      </w:r>
      <w:r w:rsidRPr="00CB6F64">
        <w:rPr>
          <w:rStyle w:val="StyleUnderline"/>
          <w:highlight w:val="cyan"/>
        </w:rPr>
        <w:t>The consequences of a terrorist nuclear attack</w:t>
      </w:r>
      <w:r w:rsidRPr="00926E2F">
        <w:rPr>
          <w:rStyle w:val="StyleUnderline"/>
        </w:rPr>
        <w:t xml:space="preserve"> A small and primitive 1-kiloton fission bomb</w:t>
      </w:r>
      <w:r w:rsidRPr="007A587F">
        <w:rPr>
          <w:sz w:val="12"/>
        </w:rPr>
        <w:t xml:space="preserve"> (with a yield of about one-fifteenth of the one dropped on Hiroshima, and certainly much less sophisticated; cf. Figure 1), </w:t>
      </w:r>
      <w:r w:rsidRPr="00926E2F">
        <w:rPr>
          <w:rStyle w:val="StyleUnderline"/>
        </w:rPr>
        <w:t xml:space="preserve">detonated in any large capital city of the developed world, </w:t>
      </w:r>
      <w:r w:rsidRPr="00CB6F64">
        <w:rPr>
          <w:rStyle w:val="StyleUnderline"/>
          <w:highlight w:val="cyan"/>
        </w:rPr>
        <w:t>would cause an unprecedented catastrophic scenario.</w:t>
      </w:r>
      <w:r w:rsidRPr="00926E2F">
        <w:rPr>
          <w:rStyle w:val="StyleUnderline"/>
        </w:rPr>
        <w:t xml:space="preserve"> An estimate of direct effects in the attack’s location includes a death toll of 7,300-to-23,000 people and 12,600-to-57,000 people injured, depending on the target’s geography and population density.</w:t>
      </w:r>
      <w:r w:rsidRPr="007A587F">
        <w:rPr>
          <w:sz w:val="12"/>
        </w:rPr>
        <w:t xml:space="preserve">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 </w:t>
      </w:r>
      <w:r w:rsidRPr="00926E2F">
        <w:rPr>
          <w:rStyle w:val="StyleUnderline"/>
        </w:rPr>
        <w:t>But the consequences would go far beyond the effects in the target country, however, and promptly propagate worldwide. Global and national security, economy and finance, international governance and its framework, national political systems, and the behavior of governments and individuals would all be put under severe trial.</w:t>
      </w:r>
      <w:r w:rsidRPr="007A587F">
        <w:rPr>
          <w:sz w:val="12"/>
        </w:rPr>
        <w:t xml:space="preserve"> The severity of the effects at a national level, however, would depend on the countries’ level of development, geopolitical location, and resilience. Global security and regional/national defense schemes would be strongly affected. </w:t>
      </w:r>
      <w:r w:rsidRPr="00CB6F64">
        <w:rPr>
          <w:rStyle w:val="StyleUnderline"/>
          <w:highlight w:val="cyan"/>
        </w:rPr>
        <w:t>An increase in global distrust would spark rising tensions among countries</w:t>
      </w:r>
      <w:r w:rsidRPr="00926E2F">
        <w:rPr>
          <w:rStyle w:val="StyleUnderline"/>
        </w:rPr>
        <w:t xml:space="preserve"> and blocs, </w:t>
      </w:r>
      <w:r w:rsidRPr="00CB6F64">
        <w:rPr>
          <w:rStyle w:val="StyleUnderline"/>
          <w:highlight w:val="cyan"/>
        </w:rPr>
        <w:t>that could even lead to</w:t>
      </w:r>
      <w:r w:rsidRPr="00926E2F">
        <w:rPr>
          <w:rStyle w:val="StyleUnderline"/>
        </w:rPr>
        <w:t xml:space="preserve"> the brink of </w:t>
      </w:r>
      <w:r w:rsidRPr="00CB6F64">
        <w:rPr>
          <w:rStyle w:val="Emphasis"/>
          <w:highlight w:val="cyan"/>
        </w:rPr>
        <w:t>nuclear weapons use by states</w:t>
      </w:r>
      <w:r w:rsidRPr="007A587F">
        <w:rPr>
          <w:sz w:val="12"/>
        </w:rPr>
        <w:t xml:space="preserve"> (if, for instance, a sponsor country is identified). </w:t>
      </w:r>
      <w:r w:rsidRPr="00926E2F">
        <w:rPr>
          <w:rStyle w:val="StyleUnderline"/>
        </w:rPr>
        <w:t xml:space="preserve">The consequences of such a shocking scenario would include a decrease in states’ self-control, an escalation of present conflicts and the emergence of new ones, </w:t>
      </w:r>
      <w:r w:rsidRPr="00CB6F64">
        <w:rPr>
          <w:rStyle w:val="StyleUnderline"/>
          <w:highlight w:val="cyan"/>
        </w:rPr>
        <w:t>accompanied by an increase in military unilateralism and military expenditures.</w:t>
      </w:r>
      <w:r w:rsidRPr="00926E2F">
        <w:rPr>
          <w:rStyle w:val="StyleUnderline"/>
        </w:rPr>
        <w:t xml:space="preserve"> Regarding the economic and financial impacts, </w:t>
      </w:r>
      <w:r w:rsidRPr="00CB6F64">
        <w:rPr>
          <w:rStyle w:val="StyleUnderline"/>
          <w:highlight w:val="cyan"/>
        </w:rPr>
        <w:t>a severe global economic depression would rise from the attack,</w:t>
      </w:r>
      <w:r w:rsidRPr="00926E2F">
        <w:rPr>
          <w:rStyle w:val="StyleUnderline"/>
        </w:rPr>
        <w:t xml:space="preserve"> likely lasting for years.</w:t>
      </w:r>
      <w:r w:rsidRPr="007A587F">
        <w:rPr>
          <w:sz w:val="12"/>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t>
      </w:r>
      <w:r w:rsidRPr="00926E2F">
        <w:rPr>
          <w:rStyle w:val="StyleUnderline"/>
        </w:rPr>
        <w:t>We expect an increase of unemployment and poverty in all countries. Global poverty would raise about 4 percent after the attack, which implies that at least 30 million more people would be living in extreme poverty,</w:t>
      </w:r>
      <w:r w:rsidRPr="007A587F">
        <w:rPr>
          <w:sz w:val="12"/>
        </w:rPr>
        <w:t xml:space="preserve"> in addition to the current estimated 767 million. In the area of international relations, we would expect a breakdown of key doctrines involving politics, security, and relations among states. </w:t>
      </w:r>
      <w:r w:rsidRPr="00926E2F">
        <w:rPr>
          <w:rStyle w:val="StyleUnderline"/>
        </w:rPr>
        <w:t>These international tensions could lead to a collapse of the nuclear order as we know it today, with a consequent setback of nuclear disarmament and nonproliferation commitments.</w:t>
      </w:r>
      <w:r w:rsidRPr="007A587F">
        <w:rPr>
          <w:sz w:val="12"/>
        </w:rPr>
        <w:t xml:space="preserve">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w:t>
      </w:r>
      <w:r w:rsidRPr="00926E2F">
        <w:rPr>
          <w:rStyle w:val="StyleUnderline"/>
        </w:rPr>
        <w:t>Finally, the behavior of governments and individuals would also change radically. Internal chaos fueled by the media and social networks would threaten governance at all levels, with greater impact on those countries with weak institutional frameworks.</w:t>
      </w:r>
      <w:r w:rsidRPr="007A587F">
        <w:rPr>
          <w:sz w:val="12"/>
        </w:rPr>
        <w:t xml:space="preserve"> Social turbulence would emerge in most countries, with consequent attempts by governments to impose restrictions on personal freedoms to preserve order – possibly by declaring a state of siege or state of emergency – and legislation would surely become tougher on human rights. 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 Prevention, preparedness, response Given the severity of the impacts, no country in possession of nuclear weapons or weapons-usable materials can guarantee its full protection against nuclear terrorism or nuclear smuggling for proliferation purposes. Nor is it realistic to conceive of full compensation to others in the international community, if a catastrophic event happens because of any country’s acts or omissions. </w:t>
      </w:r>
      <w:r w:rsidRPr="00926E2F">
        <w:rPr>
          <w:rStyle w:val="StyleUnderline"/>
        </w:rPr>
        <w:t>Therefore, we consider that prevention is the only acceptable way forward to preserve global stability.</w:t>
      </w:r>
      <w:r w:rsidRPr="007A587F">
        <w:rPr>
          <w:sz w:val="12"/>
        </w:rPr>
        <w:t xml:space="preserve"> Consequently, it is essential for countries to make every effort to prevent nuclear terrorists from fulfilling their goals. It is true that the “primitivism” of currently active terrorist organizations gives a certain space to do what is necessary to enhance the current nuclear security effort concerning prevention and response. </w:t>
      </w:r>
      <w:r w:rsidRPr="00926E2F">
        <w:rPr>
          <w:rStyle w:val="StyleUnderline"/>
        </w:rPr>
        <w:t xml:space="preserve">However, </w:t>
      </w:r>
      <w:r w:rsidRPr="00CB6F64">
        <w:rPr>
          <w:rStyle w:val="StyleUnderline"/>
          <w:highlight w:val="cyan"/>
        </w:rPr>
        <w:t>the perception of the “low likeliness” of a nuclear terrorist attack neutralizes the required sense of urgency</w:t>
      </w:r>
      <w:r w:rsidRPr="00926E2F">
        <w:rPr>
          <w:rStyle w:val="StyleUnderline"/>
        </w:rPr>
        <w:t xml:space="preserve"> in decision-making. </w:t>
      </w:r>
      <w:r w:rsidRPr="00CB6F64">
        <w:rPr>
          <w:rStyle w:val="StyleUnderline"/>
          <w:highlight w:val="cyan"/>
        </w:rPr>
        <w:t>Being in fact a “high-risk” scenario</w:t>
      </w:r>
      <w:r w:rsidRPr="00926E2F">
        <w:rPr>
          <w:rStyle w:val="StyleUnderline"/>
        </w:rPr>
        <w:t>, it is imperative that governments consider this reality when setting priorities and making decisions about nuclear security.</w:t>
      </w:r>
    </w:p>
    <w:p w14:paraId="4C45C82F" w14:textId="77777777" w:rsidR="00CE2CD9" w:rsidRPr="002D073D" w:rsidRDefault="00CE2CD9" w:rsidP="00CE2CD9">
      <w:pPr>
        <w:rPr>
          <w:rFonts w:asciiTheme="minorHAnsi" w:hAnsiTheme="minorHAnsi"/>
          <w:sz w:val="12"/>
        </w:rPr>
      </w:pPr>
    </w:p>
    <w:p w14:paraId="2C1D936F" w14:textId="77777777" w:rsidR="00CE2CD9" w:rsidRPr="00860608" w:rsidRDefault="00CE2CD9" w:rsidP="00CE2CD9"/>
    <w:p w14:paraId="4B133973" w14:textId="30313460" w:rsidR="00860608" w:rsidRDefault="00D109EF" w:rsidP="002A525E">
      <w:pPr>
        <w:pStyle w:val="Heading3"/>
      </w:pPr>
      <w:r>
        <w:lastRenderedPageBreak/>
        <w:t>UQ – Relations High</w:t>
      </w:r>
    </w:p>
    <w:p w14:paraId="32A931E3" w14:textId="58588E1D" w:rsidR="005A0B70" w:rsidRPr="00E0506A" w:rsidRDefault="00E0506A" w:rsidP="005A0B70">
      <w:pPr>
        <w:pStyle w:val="Heading4"/>
        <w:rPr>
          <w:rStyle w:val="Style13ptBold"/>
          <w:b/>
          <w:bCs w:val="0"/>
        </w:rPr>
      </w:pPr>
      <w:r>
        <w:rPr>
          <w:rStyle w:val="Style13ptBold"/>
          <w:b/>
          <w:bCs w:val="0"/>
        </w:rPr>
        <w:t>US-India relations</w:t>
      </w:r>
      <w:r w:rsidR="0079103E">
        <w:rPr>
          <w:rStyle w:val="Style13ptBold"/>
          <w:b/>
          <w:bCs w:val="0"/>
        </w:rPr>
        <w:t xml:space="preserve"> high now</w:t>
      </w:r>
    </w:p>
    <w:p w14:paraId="1FEB93C7" w14:textId="77777777" w:rsidR="005A0B70" w:rsidRPr="0072753D" w:rsidRDefault="005A0B70" w:rsidP="005A0B70">
      <w:r>
        <w:rPr>
          <w:rStyle w:val="Style13ptBold"/>
        </w:rPr>
        <w:t xml:space="preserve">Fontaine 19 </w:t>
      </w:r>
      <w:r>
        <w:t>Richard Fontaine, 1-24-2019, "U.S.-India Relations: The Trump Administration’s Foreign Policy Bright Spot," War on the Rocks, https://warontherocks.com/2019/01/u-s-india-relations-the-trump-administrations-foreign-policy-bright-spot/</w:t>
      </w:r>
    </w:p>
    <w:p w14:paraId="2B91099E" w14:textId="77777777" w:rsidR="005A0B70" w:rsidRPr="0072753D" w:rsidRDefault="005A0B70" w:rsidP="005A0B70">
      <w:pPr>
        <w:rPr>
          <w:sz w:val="16"/>
        </w:rPr>
      </w:pPr>
      <w:r w:rsidRPr="00B92001">
        <w:rPr>
          <w:rStyle w:val="StyleUnderline"/>
        </w:rPr>
        <w:t xml:space="preserve">It’s customary these days to lament U.S. relations with allied countries like Germany and Canada, or to worry about warmth with unfriendly ones like Russia and North Korea. </w:t>
      </w:r>
      <w:r w:rsidRPr="00CB6F64">
        <w:rPr>
          <w:rStyle w:val="StyleUnderline"/>
          <w:highlight w:val="cyan"/>
        </w:rPr>
        <w:t>Ties with India, however, are a refreshingly positive outlier</w:t>
      </w:r>
      <w:r w:rsidRPr="0072753D">
        <w:rPr>
          <w:sz w:val="16"/>
        </w:rPr>
        <w:t xml:space="preserve">. Bilateral relations are mostly healthy and both sides continue to raise their strategic bet on a close long-term partnership. With the United States and India sustaining deepening ties across multiple administrations, their leaders should grow more ambitious still. Now is the time to envision precisely what a maximalist U.S.-India relationship might encompass in the future. At the annual Raisina Dialogue in New Delhi earlier this month, I witnessed a striking degree of optimism about the United States. India’s strategic elite largely welcomes President Donald Trump’s tough approach to China, his skepticism about Pakistan, the administration’s emphasis on a free and open Indo-Pacific, and its willingness to transfer technology. There are warning signs — I’ll get to those — but at the moment they detract little from the overall trend of deepening relations. </w:t>
      </w:r>
      <w:r w:rsidRPr="00CB6F64">
        <w:rPr>
          <w:rStyle w:val="Emphasis"/>
          <w:highlight w:val="cyan"/>
        </w:rPr>
        <w:t>The improving relationship stems partially from the Trump administration’s clearly articulated strategic priorities in the region. In identifying great power competition as the key driver of U.S. national security strategy, the administration signals a convergence in U.S. and Indian views of China</w:t>
      </w:r>
      <w:r w:rsidRPr="0072753D">
        <w:rPr>
          <w:sz w:val="16"/>
        </w:rPr>
        <w:t xml:space="preserve">. Prioritizing the China challenge also provides an underlying rationale for greater alignment with India as one element in a broad effort to balance power in the Indo-Pacific. New Delhi generally shares the appetite for cooperation: In a forthcoming Brookings India poll of the country’s strategic elites, a full 75 percent say that their country’s most important partner on global issues is the United States, with Russia a distant second at 12 percent. </w:t>
      </w:r>
      <w:r w:rsidRPr="00CB6F64">
        <w:rPr>
          <w:rStyle w:val="Emphasis"/>
          <w:highlight w:val="cyan"/>
        </w:rPr>
        <w:t>The Trump administration meshes with India’s approach on other issues as well. Its consistent description of an “Indo-Pacific” region,</w:t>
      </w:r>
      <w:r w:rsidRPr="0072753D">
        <w:rPr>
          <w:sz w:val="16"/>
        </w:rPr>
        <w:t xml:space="preserve"> and the renaming of Pacific Command as INDOPACOM, echoes language favored by New Delhi for years. The administration’s criticism of China’s One Belt One Road initiative mirrors Indian concerns, and both share a desire to boost security cooperation with countries like Japan, Vietnam, and Australia. Washington and New Delhi teamed up with Tokyo and Canberra to revive the Quad as a vehicle for cooperation, and the administration last year made India eligible to purchase license-free space and defense technology under Strategic Trade Authorization-1, making it just the third Asian country so designated (after Japan and South Korea).</w:t>
      </w:r>
      <w:r w:rsidRPr="0072753D">
        <w:rPr>
          <w:rStyle w:val="StyleUnderline"/>
        </w:rPr>
        <w:t xml:space="preserve"> This year will see the U.S.-India CEO Forum convene for the first time under the Trump administration, a new annual tri-service defense exercise take place, and likely progress on an Industrial Security Annex to facilitate </w:t>
      </w:r>
      <w:r w:rsidRPr="00CB6F64">
        <w:rPr>
          <w:rStyle w:val="StyleUnderline"/>
          <w:highlight w:val="cyan"/>
        </w:rPr>
        <w:t>private sector work on defense technology projects.</w:t>
      </w:r>
      <w:r w:rsidRPr="0072753D">
        <w:rPr>
          <w:sz w:val="16"/>
        </w:rPr>
        <w:t xml:space="preserve"> In the meantime, some previous pressures have dissipated: Trump’s withdrawal from the Paris climate agreement, for instance, means India’s environmental practices no longer rank high in U.S. officials’ talking points. The traditional gap between Washington and New Delhi on Pakistan policy has narrowed considerably as well. The Trump administration cut aid to Islamabad, including $300 million in coalition support funds, last fall, citing Pakistani failure to act against terrorists. The president’s periodic condemnation of Pakistani conduct falls on sympathetic ears among hawks in India’s national security community. Not everything is rosy. Washington’s drive to sanction Iran and those doing business with it will implicate India, which imports Iranian crude and wishes to continue. The administration has granted New Delhi an initial waiver, but its future disposition remains uncertain. Similarly, the Modi government seeks a waiver for CAATSA sanctions that would otherwise cover its purchase of a Russian S-400 air defense system. Indian officials worry about U.S. plans for an Afghanistan withdrawal and fret about the possibility of being cut out of any peace deal. Trump’s dismissal of Indian aid to Kabul — Prime Minister Narendra Modi, the U.S. president said, is “constantly telling me he built a library in Afghanistan” —played particularly badly.</w:t>
      </w:r>
    </w:p>
    <w:p w14:paraId="78E52110" w14:textId="77777777" w:rsidR="00D109EF" w:rsidRPr="003F46F6" w:rsidRDefault="00D109EF" w:rsidP="00D109EF">
      <w:pPr>
        <w:pStyle w:val="Heading4"/>
      </w:pPr>
      <w:r>
        <w:t xml:space="preserve">US-India relations on rise – US wants India in their alliance </w:t>
      </w:r>
    </w:p>
    <w:p w14:paraId="093267BD" w14:textId="77777777" w:rsidR="00D109EF" w:rsidRDefault="00D109EF" w:rsidP="00D109EF">
      <w:r>
        <w:t xml:space="preserve">M.K. </w:t>
      </w:r>
      <w:r w:rsidRPr="003F46F6">
        <w:rPr>
          <w:rStyle w:val="Style13ptBold"/>
        </w:rPr>
        <w:t xml:space="preserve">Venu, </w:t>
      </w:r>
      <w:r>
        <w:rPr>
          <w:rStyle w:val="Style13ptBold"/>
        </w:rPr>
        <w:t>6-28</w:t>
      </w:r>
      <w:r>
        <w:t>, (M.K. Venu, Founding Editor of The Wire. As an active economic and political writer, he has held leadership roles in newspapers such as The Economic Times, The Financial Express and The Hindu. He has written extensively on economic policy matters for over a quarter century after India opened up its economy in 1991. He wrote regular political economy columns on the edit pages of The Economic Times, Financial Express and Indian Express over the past two decades. 6-28-2019, Wire, How Will Modi Deal With His 'Great Friend' Trump as US Goes to Polls?, https://thewire.in/diplomacy/donald-trump-narendra-modi-us-elections, 7-5-2019) SCade</w:t>
      </w:r>
    </w:p>
    <w:p w14:paraId="6DC27A20" w14:textId="77777777" w:rsidR="00D109EF" w:rsidRDefault="00D109EF" w:rsidP="00D109EF">
      <w:pPr>
        <w:rPr>
          <w:sz w:val="14"/>
        </w:rPr>
      </w:pPr>
      <w:r w:rsidRPr="004C0236">
        <w:rPr>
          <w:sz w:val="14"/>
        </w:rPr>
        <w:lastRenderedPageBreak/>
        <w:t xml:space="preserve">After reaching Osaka, before his one-on-one with Modi on the sidelines of the G20, the </w:t>
      </w:r>
      <w:r w:rsidRPr="00CB6F64">
        <w:rPr>
          <w:rStyle w:val="StyleUnderline"/>
          <w:highlight w:val="cyan"/>
        </w:rPr>
        <w:t>US</w:t>
      </w:r>
      <w:r w:rsidRPr="004C0236">
        <w:rPr>
          <w:sz w:val="14"/>
        </w:rPr>
        <w:t xml:space="preserve"> president said he and the </w:t>
      </w:r>
      <w:r w:rsidRPr="00CB6F64">
        <w:rPr>
          <w:rStyle w:val="StyleUnderline"/>
          <w:highlight w:val="cyan"/>
        </w:rPr>
        <w:t>India</w:t>
      </w:r>
      <w:r w:rsidRPr="004C0236">
        <w:rPr>
          <w:sz w:val="14"/>
        </w:rPr>
        <w:t xml:space="preserve">n prime minister “have </w:t>
      </w:r>
      <w:r w:rsidRPr="00CB6F64">
        <w:rPr>
          <w:rStyle w:val="StyleUnderline"/>
          <w:highlight w:val="cyan"/>
        </w:rPr>
        <w:t>become great friends</w:t>
      </w:r>
      <w:r w:rsidRPr="004C0236">
        <w:rPr>
          <w:sz w:val="14"/>
        </w:rPr>
        <w:t xml:space="preserve"> and the </w:t>
      </w:r>
      <w:r w:rsidRPr="00CB6F64">
        <w:rPr>
          <w:rStyle w:val="StyleUnderline"/>
          <w:highlight w:val="cyan"/>
        </w:rPr>
        <w:t>two countries have never been closer</w:t>
      </w:r>
      <w:r w:rsidRPr="004C0236">
        <w:rPr>
          <w:sz w:val="14"/>
        </w:rPr>
        <w:t xml:space="preserve">”. Trump’s two contrasting statements vis-à-vis India show that he is prone to playing bad cop and good cop at the same time. This waxing and waning seems to have become the hallmark of his style of diplomacy. Nevertheless, India must be cautious in its response to the multiple levels on which Trump is trying to push the envelope with regard to various trade and non-trade issues. The first thing to remember is Trump is seeking re-election as US president next year, and there is a clear political method in his madness. The sabre-rattling directed at China, Iran, Russia and India are part of a larger design. Indian diplomats had been a bit puzzled as to why Trump was targeting India so intensely on trade and other issues, even as the US was engaged in a full-scale trade war with China. After all, India was not such a big player in global trade anyway. It is clear that trade issues are largely a proxy for the “technology cold war” the US has launched against China. In Osaka, Modi listed the 5G telecom network divide between the US and China as one of the contentious issues in the India-US bilateral relationship, besides Iran and S-400 missile defence purchases from Russia. It appears the US is giving India an ‘either-us-or-them’ option when it comes to trading with Iran (both oil and connectivity via Chabahar port), high-tech defence purchases from Russia and use of Chinese 5G technology to drive India’s rapidly growing digital economy. In fact, it seems the </w:t>
      </w:r>
      <w:r w:rsidRPr="00CB6F64">
        <w:rPr>
          <w:rStyle w:val="StyleUnderline"/>
          <w:highlight w:val="cyan"/>
        </w:rPr>
        <w:t>Trump admin</w:t>
      </w:r>
      <w:r w:rsidRPr="004C0236">
        <w:rPr>
          <w:sz w:val="14"/>
        </w:rPr>
        <w:t xml:space="preserve">istration </w:t>
      </w:r>
      <w:r w:rsidRPr="00CB6F64">
        <w:rPr>
          <w:rStyle w:val="StyleUnderline"/>
          <w:highlight w:val="cyan"/>
        </w:rPr>
        <w:t>is moving towards a position where it wants India to become part of US’s globally centralised cyber security/governance umbrella</w:t>
      </w:r>
      <w:r w:rsidRPr="004C0236">
        <w:rPr>
          <w:sz w:val="14"/>
        </w:rPr>
        <w:t xml:space="preserve"> as opposed to a more decentralised system preferred by Russia and China.</w:t>
      </w:r>
    </w:p>
    <w:p w14:paraId="6D698955" w14:textId="77777777" w:rsidR="00D109EF" w:rsidRPr="005E4DD1" w:rsidRDefault="00D109EF" w:rsidP="00D109EF">
      <w:pPr>
        <w:pStyle w:val="Heading4"/>
      </w:pPr>
      <w:r>
        <w:t>Small disputes don’t thump – Modi Trump maintain high relations, unite against China.</w:t>
      </w:r>
    </w:p>
    <w:p w14:paraId="04C66397" w14:textId="77777777" w:rsidR="00D109EF" w:rsidRDefault="00D109EF" w:rsidP="00D109EF">
      <w:r>
        <w:t xml:space="preserve">Joel </w:t>
      </w:r>
      <w:r w:rsidRPr="005E4DD1">
        <w:rPr>
          <w:rStyle w:val="Style13ptBold"/>
        </w:rPr>
        <w:t>Gehrke, 19</w:t>
      </w:r>
      <w:r>
        <w:t>, (Joel Gehrke, 7-5-2019, Washington Examiner, Trump embraces Modi, despite disputes with India, in message to China, https://www.washingtonexaminer.com/policy/defense-national-security/trump-embraces-modi-despite-disputes-with-india-in-message-to-china, 7-5-2019) SCade</w:t>
      </w:r>
    </w:p>
    <w:p w14:paraId="49E745F0" w14:textId="77777777" w:rsidR="00D109EF" w:rsidRDefault="00D109EF" w:rsidP="00D109EF">
      <w:pPr>
        <w:rPr>
          <w:sz w:val="10"/>
        </w:rPr>
      </w:pPr>
      <w:r w:rsidRPr="005E4DD1">
        <w:rPr>
          <w:sz w:val="10"/>
        </w:rPr>
        <w:t xml:space="preserve">President </w:t>
      </w:r>
      <w:r w:rsidRPr="00CB6F64">
        <w:rPr>
          <w:rStyle w:val="StyleUnderline"/>
          <w:highlight w:val="cyan"/>
        </w:rPr>
        <w:t>Trump lavished praise</w:t>
      </w:r>
      <w:r w:rsidRPr="005E4DD1">
        <w:rPr>
          <w:rStyle w:val="StyleUnderline"/>
        </w:rPr>
        <w:t xml:space="preserve"> </w:t>
      </w:r>
      <w:r w:rsidRPr="00CB6F64">
        <w:rPr>
          <w:rStyle w:val="StyleUnderline"/>
          <w:highlight w:val="cyan"/>
        </w:rPr>
        <w:t>on</w:t>
      </w:r>
      <w:r w:rsidRPr="005E4DD1">
        <w:rPr>
          <w:sz w:val="10"/>
        </w:rPr>
        <w:t xml:space="preserve"> Indian Prime Minister Narendra </w:t>
      </w:r>
      <w:r w:rsidRPr="00CB6F64">
        <w:rPr>
          <w:rStyle w:val="StyleUnderline"/>
          <w:highlight w:val="cyan"/>
        </w:rPr>
        <w:t>Modi at the G-20</w:t>
      </w:r>
      <w:r w:rsidRPr="005E4DD1">
        <w:rPr>
          <w:sz w:val="10"/>
        </w:rPr>
        <w:t xml:space="preserve"> summit in Japan, turning an expected confrontation over trade into </w:t>
      </w:r>
      <w:r w:rsidRPr="00CB6F64">
        <w:rPr>
          <w:rStyle w:val="StyleUnderline"/>
          <w:highlight w:val="cyan"/>
        </w:rPr>
        <w:t>a show of unity</w:t>
      </w:r>
      <w:r w:rsidRPr="005E4DD1">
        <w:rPr>
          <w:sz w:val="10"/>
        </w:rPr>
        <w:t xml:space="preserve"> at China’s expense. “We’ve </w:t>
      </w:r>
      <w:r w:rsidRPr="00CB6F64">
        <w:rPr>
          <w:rStyle w:val="StyleUnderline"/>
          <w:highlight w:val="cyan"/>
        </w:rPr>
        <w:t>become great friends</w:t>
      </w:r>
      <w:r w:rsidRPr="005E4DD1">
        <w:rPr>
          <w:sz w:val="10"/>
        </w:rPr>
        <w:t xml:space="preserve">, and our </w:t>
      </w:r>
      <w:r w:rsidRPr="00CB6F64">
        <w:rPr>
          <w:rStyle w:val="StyleUnderline"/>
          <w:highlight w:val="cyan"/>
        </w:rPr>
        <w:t>countries have never been closer</w:t>
      </w:r>
      <w:r w:rsidRPr="005E4DD1">
        <w:rPr>
          <w:sz w:val="10"/>
        </w:rPr>
        <w:t xml:space="preserve">,” Trump told Modi prior to their bilateral discussion in Osaka on Friday. “So, it’s been a lot of fun being with you.” Those comments downplayed the trade disputes percolating between the United States and India. He was more pugnacious on Twitter earlier this week, when he demanded Modi cancel a batch of “unacceptable” tariffs recently imposed on American products. But the president opted for conviviality on the ground, as U.S. partners staged a show of diplomatic unity as an apparent warning to Chinese President Xi Jinping. “I think we three countries are the foundation of the peace and prosperity of the region,” Japanese Prime Minister Shinzō Abe told reporters alongside Trump and Modi at a separate meeting. “Free and open Indo-Pacific is something that we would like to strive toward, and I'd like to have closer coordination among three countries going forward.” “Japan, America, and India,” Modi concurred. “Jai, in Hindi, means ‘victory.’” </w:t>
      </w:r>
      <w:r w:rsidRPr="00CB6F64">
        <w:rPr>
          <w:rStyle w:val="StyleUnderline"/>
          <w:highlight w:val="cyan"/>
        </w:rPr>
        <w:t>The display evokes a deepening partnership between the United States</w:t>
      </w:r>
      <w:r w:rsidRPr="005E4DD1">
        <w:rPr>
          <w:sz w:val="10"/>
        </w:rPr>
        <w:t xml:space="preserve">, Japan, and </w:t>
      </w:r>
      <w:r w:rsidRPr="00CB6F64">
        <w:rPr>
          <w:rStyle w:val="StyleUnderline"/>
          <w:highlight w:val="cyan"/>
        </w:rPr>
        <w:t>India</w:t>
      </w:r>
      <w:r w:rsidRPr="005E4DD1">
        <w:rPr>
          <w:sz w:val="10"/>
        </w:rPr>
        <w:t>. It would have been unthinkable throughout much of the Cold War, when the U.S. and India had tense relations, a history that Chinese diplomats never fail to recall in their own outreach to New Delhi.</w:t>
      </w:r>
    </w:p>
    <w:p w14:paraId="79A424EB" w14:textId="77777777" w:rsidR="00D109EF" w:rsidRDefault="00D109EF" w:rsidP="00D109EF">
      <w:pPr>
        <w:pStyle w:val="Heading4"/>
      </w:pPr>
      <w:r>
        <w:t>Relationship is at a crossroads, but US-India relations are strong for a confluence of factors</w:t>
      </w:r>
    </w:p>
    <w:p w14:paraId="29293E2A" w14:textId="77777777" w:rsidR="00D109EF" w:rsidRDefault="00D109EF" w:rsidP="00D109EF">
      <w:pPr>
        <w:pStyle w:val="ListParagraph"/>
        <w:numPr>
          <w:ilvl w:val="0"/>
          <w:numId w:val="11"/>
        </w:numPr>
      </w:pPr>
      <w:r>
        <w:t>Need for alliances</w:t>
      </w:r>
    </w:p>
    <w:p w14:paraId="2E428F3A" w14:textId="77777777" w:rsidR="00D109EF" w:rsidRDefault="00D109EF" w:rsidP="00D109EF">
      <w:pPr>
        <w:pStyle w:val="ListParagraph"/>
        <w:numPr>
          <w:ilvl w:val="0"/>
          <w:numId w:val="11"/>
        </w:numPr>
      </w:pPr>
      <w:r>
        <w:t>US investment in Indian development</w:t>
      </w:r>
    </w:p>
    <w:p w14:paraId="4A7D5FDD" w14:textId="77777777" w:rsidR="00D109EF" w:rsidRPr="00E560D6" w:rsidRDefault="00D109EF" w:rsidP="00D109EF">
      <w:pPr>
        <w:pStyle w:val="ListParagraph"/>
        <w:numPr>
          <w:ilvl w:val="0"/>
          <w:numId w:val="11"/>
        </w:numPr>
      </w:pPr>
      <w:r>
        <w:t>economic interdependence</w:t>
      </w:r>
    </w:p>
    <w:p w14:paraId="46D3792D" w14:textId="77777777" w:rsidR="00D109EF" w:rsidRPr="00E560D6" w:rsidRDefault="00D109EF" w:rsidP="00D109EF">
      <w:pPr>
        <w:rPr>
          <w:sz w:val="16"/>
        </w:rPr>
      </w:pPr>
      <w:r w:rsidRPr="00E560D6">
        <w:rPr>
          <w:sz w:val="16"/>
        </w:rPr>
        <w:t xml:space="preserve">Frank F. </w:t>
      </w:r>
      <w:r w:rsidRPr="00E560D6">
        <w:rPr>
          <w:b/>
          <w:bCs/>
          <w:sz w:val="24"/>
          <w:szCs w:val="24"/>
        </w:rPr>
        <w:t>Islam, 6-19-2019</w:t>
      </w:r>
      <w:r w:rsidRPr="00E560D6">
        <w:rPr>
          <w:sz w:val="16"/>
        </w:rPr>
        <w:t xml:space="preserve">, "US-India relations are at a pivot point after Modi's reelection," TheHill, </w:t>
      </w:r>
      <w:hyperlink r:id="rId37" w:history="1">
        <w:r w:rsidRPr="00E560D6">
          <w:rPr>
            <w:rStyle w:val="Hyperlink"/>
            <w:sz w:val="16"/>
          </w:rPr>
          <w:t>https://thehill.com/opinion/international/449162-us-india-relations-are-at-a-pivot-point-after-modis-reelection</w:t>
        </w:r>
      </w:hyperlink>
    </w:p>
    <w:p w14:paraId="39DC8FA9" w14:textId="77777777" w:rsidR="00D109EF" w:rsidRDefault="00D109EF" w:rsidP="00D109EF">
      <w:pPr>
        <w:rPr>
          <w:sz w:val="12"/>
        </w:rPr>
      </w:pPr>
      <w:r w:rsidRPr="00E560D6">
        <w:rPr>
          <w:sz w:val="12"/>
        </w:rPr>
        <w:t xml:space="preserve">What does Prime Minister </w:t>
      </w:r>
      <w:hyperlink r:id="rId38" w:history="1">
        <w:r w:rsidRPr="00E560D6">
          <w:rPr>
            <w:rStyle w:val="Hyperlink"/>
            <w:sz w:val="12"/>
          </w:rPr>
          <w:t>Narendra Modi</w:t>
        </w:r>
      </w:hyperlink>
      <w:r w:rsidRPr="00E560D6">
        <w:rPr>
          <w:sz w:val="12"/>
        </w:rPr>
        <w:t xml:space="preserve">’s reelection to a second term mean for India’s evolving relationship with the United States? If he continues the path charted in his first term, </w:t>
      </w:r>
      <w:r w:rsidRPr="00CB6F64">
        <w:rPr>
          <w:highlight w:val="cyan"/>
          <w:u w:val="single"/>
        </w:rPr>
        <w:t>Modi will work to strengthen</w:t>
      </w:r>
      <w:r w:rsidRPr="00E560D6">
        <w:rPr>
          <w:sz w:val="12"/>
        </w:rPr>
        <w:t xml:space="preserve"> that </w:t>
      </w:r>
      <w:r w:rsidRPr="00CB6F64">
        <w:rPr>
          <w:highlight w:val="cyan"/>
          <w:u w:val="single"/>
        </w:rPr>
        <w:t>relationship and</w:t>
      </w:r>
      <w:r w:rsidRPr="00E560D6">
        <w:rPr>
          <w:sz w:val="12"/>
        </w:rPr>
        <w:t xml:space="preserve"> to </w:t>
      </w:r>
      <w:r w:rsidRPr="00CB6F64">
        <w:rPr>
          <w:highlight w:val="cyan"/>
          <w:u w:val="single"/>
        </w:rPr>
        <w:t>evolve the current U.S. strategic partnership</w:t>
      </w:r>
      <w:r w:rsidRPr="00E560D6">
        <w:rPr>
          <w:sz w:val="12"/>
        </w:rPr>
        <w:t xml:space="preserve">, which is still very much in its formative stages. </w:t>
      </w:r>
      <w:r w:rsidRPr="00CB6F64">
        <w:rPr>
          <w:b/>
          <w:bCs/>
          <w:highlight w:val="cyan"/>
          <w:u w:val="single"/>
        </w:rPr>
        <w:t>There are numerous factors that indicate that evolution can be accomplished successfully</w:t>
      </w:r>
      <w:r w:rsidRPr="00E560D6">
        <w:rPr>
          <w:sz w:val="12"/>
        </w:rPr>
        <w:t xml:space="preserve">. They </w:t>
      </w:r>
      <w:r w:rsidRPr="00CB6F64">
        <w:rPr>
          <w:highlight w:val="cyan"/>
          <w:u w:val="single"/>
        </w:rPr>
        <w:t>include Modi’s leadership style</w:t>
      </w:r>
      <w:r w:rsidRPr="00CB6F64">
        <w:rPr>
          <w:sz w:val="12"/>
          <w:highlight w:val="cyan"/>
        </w:rPr>
        <w:t xml:space="preserve">, </w:t>
      </w:r>
      <w:r w:rsidRPr="00CB6F64">
        <w:rPr>
          <w:highlight w:val="cyan"/>
          <w:u w:val="single"/>
        </w:rPr>
        <w:t>India’s need for economic</w:t>
      </w:r>
      <w:r w:rsidRPr="00E560D6">
        <w:rPr>
          <w:sz w:val="12"/>
        </w:rPr>
        <w:t xml:space="preserve"> development </w:t>
      </w:r>
      <w:r w:rsidRPr="00CB6F64">
        <w:rPr>
          <w:highlight w:val="cyan"/>
          <w:u w:val="single"/>
        </w:rPr>
        <w:t>partners and a strong base of U.S. allies</w:t>
      </w:r>
      <w:r w:rsidRPr="00E560D6">
        <w:rPr>
          <w:sz w:val="12"/>
        </w:rPr>
        <w:t xml:space="preserve">, but </w:t>
      </w:r>
      <w:r w:rsidRPr="0060177D">
        <w:rPr>
          <w:u w:val="single"/>
        </w:rPr>
        <w:t>there</w:t>
      </w:r>
      <w:r w:rsidRPr="00E560D6">
        <w:rPr>
          <w:u w:val="single"/>
        </w:rPr>
        <w:t xml:space="preserve"> are stressors in the relationship as well. Unlike</w:t>
      </w:r>
      <w:r w:rsidRPr="00E560D6">
        <w:rPr>
          <w:sz w:val="12"/>
        </w:rPr>
        <w:t xml:space="preserve"> many of his </w:t>
      </w:r>
      <w:r w:rsidRPr="00CB6F64">
        <w:rPr>
          <w:b/>
          <w:bCs/>
          <w:highlight w:val="cyan"/>
          <w:u w:val="single"/>
        </w:rPr>
        <w:t>predecessors, Prime Minister Modi is committed to establishing relationships</w:t>
      </w:r>
      <w:r w:rsidRPr="00E560D6">
        <w:rPr>
          <w:sz w:val="12"/>
        </w:rPr>
        <w:t xml:space="preserve"> and alliances with other nations. As </w:t>
      </w:r>
      <w:hyperlink r:id="rId39" w:tgtFrame="_blank" w:history="1">
        <w:r w:rsidRPr="00E560D6">
          <w:rPr>
            <w:rStyle w:val="Hyperlink"/>
            <w:sz w:val="12"/>
          </w:rPr>
          <w:t>Ashley J. Tellis</w:t>
        </w:r>
      </w:hyperlink>
      <w:r w:rsidRPr="00E560D6">
        <w:rPr>
          <w:sz w:val="12"/>
        </w:rPr>
        <w:t xml:space="preserve"> of the Carnegie Endowment for International Peace notes, “…Modi has freely reached out to the United States (as well as Japan, Israel, Germany and France) in the hope of building a robust strategic partnership that would enhance India’s power and standing.” The biggest challenge preventing India from becoming a major player on the world stage is the country’s significant developmental needs, especially in the areas of economic opportunity, education, health care and climate change. </w:t>
      </w:r>
      <w:r w:rsidRPr="00CB6F64">
        <w:rPr>
          <w:highlight w:val="cyan"/>
          <w:u w:val="single"/>
        </w:rPr>
        <w:t>Modi initiated reforms</w:t>
      </w:r>
      <w:r w:rsidRPr="00E560D6">
        <w:rPr>
          <w:sz w:val="12"/>
        </w:rPr>
        <w:t xml:space="preserve"> in these areas, </w:t>
      </w:r>
      <w:r w:rsidRPr="00CB6F64">
        <w:rPr>
          <w:highlight w:val="cyan"/>
          <w:u w:val="single"/>
        </w:rPr>
        <w:t>but</w:t>
      </w:r>
      <w:r w:rsidRPr="00E560D6">
        <w:rPr>
          <w:sz w:val="12"/>
        </w:rPr>
        <w:t xml:space="preserve"> much remains to be done and </w:t>
      </w:r>
      <w:r w:rsidRPr="00CB6F64">
        <w:rPr>
          <w:highlight w:val="cyan"/>
          <w:u w:val="single"/>
        </w:rPr>
        <w:t>India will not be able to address these issues alone</w:t>
      </w:r>
      <w:r w:rsidRPr="00CB6F64">
        <w:rPr>
          <w:sz w:val="12"/>
          <w:highlight w:val="cyan"/>
        </w:rPr>
        <w:t xml:space="preserve">. </w:t>
      </w:r>
      <w:r w:rsidRPr="00CB6F64">
        <w:rPr>
          <w:b/>
          <w:bCs/>
          <w:highlight w:val="cyan"/>
          <w:u w:val="single"/>
        </w:rPr>
        <w:t>It will need substantial collaboration and investment from</w:t>
      </w:r>
      <w:r w:rsidRPr="00E560D6">
        <w:rPr>
          <w:sz w:val="12"/>
        </w:rPr>
        <w:t xml:space="preserve"> international partners, including </w:t>
      </w:r>
      <w:r w:rsidRPr="00CB6F64">
        <w:rPr>
          <w:b/>
          <w:bCs/>
          <w:highlight w:val="cyan"/>
          <w:u w:val="single"/>
        </w:rPr>
        <w:t>the U.S</w:t>
      </w:r>
      <w:r w:rsidRPr="0060177D">
        <w:rPr>
          <w:b/>
          <w:bCs/>
          <w:u w:val="single"/>
        </w:rPr>
        <w:t>.,</w:t>
      </w:r>
      <w:r w:rsidRPr="0060177D">
        <w:rPr>
          <w:sz w:val="12"/>
        </w:rPr>
        <w:t xml:space="preserve"> to do so. The link between foreign partnerships and domestic development is not lost on the Modi government. Shortly after the election results were announced, a high-level</w:t>
      </w:r>
      <w:r w:rsidRPr="00E560D6">
        <w:rPr>
          <w:sz w:val="12"/>
        </w:rPr>
        <w:t xml:space="preserve"> advisory panel submitted a report to India’s minister of Commerce and Industry recommending rationalizing India’s tariff structure to make it more predictable and the creation of an Empowered Investment Promotion Agency. There is considerable support for enhanced bilateral relations from U.S. business groups such as the U.S-India Business Council (USIBC) at the U.S. Chamber of Commerce. </w:t>
      </w:r>
      <w:hyperlink r:id="rId40" w:history="1">
        <w:r w:rsidRPr="00E560D6">
          <w:rPr>
            <w:rStyle w:val="Hyperlink"/>
            <w:sz w:val="12"/>
          </w:rPr>
          <w:t>Nisha Biswal</w:t>
        </w:r>
      </w:hyperlink>
      <w:r w:rsidRPr="00E560D6">
        <w:rPr>
          <w:sz w:val="12"/>
        </w:rPr>
        <w:t xml:space="preserve">, president of the USIBC, commended Prime Minister Modi on his accomplishments but noted that “much remains to be done to unlock the expansive growth potential of the Indian market.” Finally, Indian Americans such as myself have committed to work to bring the two countries closer together to see </w:t>
      </w:r>
      <w:r w:rsidRPr="00E560D6">
        <w:rPr>
          <w:sz w:val="12"/>
        </w:rPr>
        <w:lastRenderedPageBreak/>
        <w:t xml:space="preserve">growth potential realized. Many of the conditions for a stronger and better strategic partnership seem to be in place. </w:t>
      </w:r>
      <w:hyperlink r:id="rId41" w:tgtFrame="_blank" w:history="1">
        <w:r w:rsidRPr="00E560D6">
          <w:rPr>
            <w:rStyle w:val="Hyperlink"/>
            <w:sz w:val="12"/>
          </w:rPr>
          <w:t>Alice Wells</w:t>
        </w:r>
      </w:hyperlink>
      <w:r w:rsidRPr="00E560D6">
        <w:rPr>
          <w:sz w:val="12"/>
        </w:rPr>
        <w:t xml:space="preserve">, the principal deputy assistant secretary of State for South and Central Asia observed that 2018 was “a landmark year for U.S.-India ties as we build out stronger relationships across the board.” Combine all of this, and it might appear that a closer and better U.S. strategic partnership is already a done deal. Unfortunately, it’s not that simple. While there has been progress made, there have been some setbacks to U.S.-India relations over the past several months. An April 3 report from the </w:t>
      </w:r>
      <w:hyperlink r:id="rId42" w:tgtFrame="_blank" w:history="1">
        <w:r w:rsidRPr="00E560D6">
          <w:rPr>
            <w:rStyle w:val="Hyperlink"/>
            <w:sz w:val="12"/>
          </w:rPr>
          <w:t>Congressional Research Service</w:t>
        </w:r>
      </w:hyperlink>
      <w:r w:rsidRPr="00E560D6">
        <w:rPr>
          <w:sz w:val="12"/>
        </w:rPr>
        <w:t xml:space="preserve"> highlighted increasing bilateral tensions over tariff policies. One of the main flashpoints for tariff tensions was the March 3 announcement by President Trump that he intended to terminate India’s Generalized System of Preferences (GSP) eligibility providing duty-free tariff treatment to certain Indian exports to the U.S. The full termination of GSP status, effective June 5, added $300 million in tariff costs to U.S. imports of Indian products and added a further chill to the relationship. </w:t>
      </w:r>
      <w:hyperlink r:id="rId43" w:tgtFrame="_blank" w:history="1">
        <w:r w:rsidRPr="00E560D6">
          <w:rPr>
            <w:rStyle w:val="Hyperlink"/>
            <w:sz w:val="12"/>
          </w:rPr>
          <w:t>India responded Sunday by slapping tariffs on 28 U.S. exports.</w:t>
        </w:r>
      </w:hyperlink>
      <w:r w:rsidRPr="00E560D6">
        <w:rPr>
          <w:sz w:val="12"/>
        </w:rPr>
        <w:t xml:space="preserve"> A confounding factor in the U.S.-India relationship is the ongoing U.S.-China trade war. This escalating game of tariff one-upmanship is creating opportunities for India by diverting trade and investment to India that would normally go to China. </w:t>
      </w:r>
      <w:r w:rsidRPr="00E560D6">
        <w:rPr>
          <w:b/>
          <w:bCs/>
          <w:u w:val="single"/>
        </w:rPr>
        <w:t xml:space="preserve">The U.S.-India relationship is at a pivot point, meaning that </w:t>
      </w:r>
      <w:r w:rsidRPr="00CB6F64">
        <w:rPr>
          <w:b/>
          <w:bCs/>
          <w:highlight w:val="cyan"/>
          <w:u w:val="single"/>
        </w:rPr>
        <w:t xml:space="preserve">despite the challenges, there are also opportunities to </w:t>
      </w:r>
      <w:r w:rsidRPr="0060177D">
        <w:rPr>
          <w:b/>
          <w:bCs/>
          <w:u w:val="single"/>
        </w:rPr>
        <w:t xml:space="preserve">effect change and </w:t>
      </w:r>
      <w:r w:rsidRPr="00CB6F64">
        <w:rPr>
          <w:b/>
          <w:bCs/>
          <w:highlight w:val="cyan"/>
          <w:u w:val="single"/>
        </w:rPr>
        <w:t>achieve positive outcomes</w:t>
      </w:r>
      <w:r w:rsidRPr="00E560D6">
        <w:rPr>
          <w:sz w:val="12"/>
        </w:rPr>
        <w:t xml:space="preserve">. Modi’s election has brought that pivot point front-and-center. What is needed now is for representatives of the U.S. and India to come together to develop a collaborative framework for the partnership going forward. The only obstacle to that collaboration is a U.S. president who cares little for detail and who operates reactively rather than strategically. Such an approach could torpedo the U.S. strategic partnership. If this occurs, we will need life rafts to keep the partnership afloat until there is someone new at the helm. </w:t>
      </w:r>
    </w:p>
    <w:p w14:paraId="13E61C0C" w14:textId="77777777" w:rsidR="00BC7413" w:rsidRDefault="00BC7413" w:rsidP="00BC7413">
      <w:pPr>
        <w:pStyle w:val="Heading4"/>
      </w:pPr>
      <w:r>
        <w:t>US-India Relations are good now</w:t>
      </w:r>
    </w:p>
    <w:p w14:paraId="7DCEA46A" w14:textId="77777777" w:rsidR="00BC7413" w:rsidRPr="00AE66FB" w:rsidRDefault="00BC7413" w:rsidP="00BC7413">
      <w:pPr>
        <w:tabs>
          <w:tab w:val="left" w:pos="4455"/>
        </w:tabs>
        <w:rPr>
          <w:sz w:val="16"/>
          <w:szCs w:val="16"/>
        </w:rPr>
      </w:pPr>
      <w:r w:rsidRPr="00FE13A3">
        <w:rPr>
          <w:rStyle w:val="Style13ptBold"/>
        </w:rPr>
        <w:t>Us Department of State</w:t>
      </w:r>
      <w:r>
        <w:t xml:space="preserve"> 6/21/</w:t>
      </w:r>
      <w:r w:rsidRPr="00FE13A3">
        <w:rPr>
          <w:rStyle w:val="Style13ptBold"/>
        </w:rPr>
        <w:t>19</w:t>
      </w:r>
      <w:r>
        <w:t xml:space="preserve"> </w:t>
      </w:r>
      <w:r w:rsidRPr="009F6794">
        <w:rPr>
          <w:sz w:val="16"/>
          <w:szCs w:val="16"/>
        </w:rPr>
        <w:t>U.S. Relations With India</w:t>
      </w:r>
      <w:r>
        <w:rPr>
          <w:sz w:val="16"/>
          <w:szCs w:val="16"/>
        </w:rPr>
        <w:t xml:space="preserve"> </w:t>
      </w:r>
      <w:r w:rsidRPr="009F6794">
        <w:rPr>
          <w:sz w:val="16"/>
          <w:szCs w:val="16"/>
        </w:rPr>
        <w:t>BILATERAL RELATIONS FACT SHEET</w:t>
      </w:r>
      <w:r>
        <w:rPr>
          <w:sz w:val="16"/>
          <w:szCs w:val="16"/>
        </w:rPr>
        <w:t xml:space="preserve"> </w:t>
      </w:r>
      <w:r w:rsidRPr="009F6794">
        <w:rPr>
          <w:sz w:val="16"/>
          <w:szCs w:val="16"/>
        </w:rPr>
        <w:t>BUREAU OF SOUTH AND CENTRAL ASIAN AFFAIRS</w:t>
      </w:r>
      <w:r>
        <w:rPr>
          <w:sz w:val="16"/>
          <w:szCs w:val="16"/>
        </w:rPr>
        <w:t xml:space="preserve"> </w:t>
      </w:r>
      <w:r w:rsidRPr="009F6794">
        <w:rPr>
          <w:sz w:val="16"/>
          <w:szCs w:val="16"/>
        </w:rPr>
        <w:t>“U.S.-INDIA RELATIONS”</w:t>
      </w:r>
      <w:r>
        <w:rPr>
          <w:sz w:val="16"/>
          <w:szCs w:val="16"/>
        </w:rPr>
        <w:t xml:space="preserve"> https://www.state.gov/u-s-relations-with-india/</w:t>
      </w:r>
    </w:p>
    <w:p w14:paraId="7B866F37" w14:textId="77777777" w:rsidR="00BC7413" w:rsidRDefault="00BC7413" w:rsidP="00BC7413">
      <w:pPr>
        <w:tabs>
          <w:tab w:val="left" w:pos="4455"/>
        </w:tabs>
      </w:pPr>
      <w:r w:rsidRPr="00CB6F64">
        <w:rPr>
          <w:rStyle w:val="StyleUnderline"/>
          <w:highlight w:val="cyan"/>
        </w:rPr>
        <w:t>The</w:t>
      </w:r>
      <w:r w:rsidRPr="00CB6F64">
        <w:rPr>
          <w:highlight w:val="cyan"/>
        </w:rPr>
        <w:t xml:space="preserve"> U.S.-India partnership</w:t>
      </w:r>
      <w:r>
        <w:t xml:space="preserve"> </w:t>
      </w:r>
      <w:r w:rsidRPr="00CB6F64">
        <w:rPr>
          <w:highlight w:val="cyan"/>
        </w:rPr>
        <w:t>has</w:t>
      </w:r>
      <w:r>
        <w:t xml:space="preserve"> </w:t>
      </w:r>
      <w:r w:rsidRPr="000E746E">
        <w:rPr>
          <w:sz w:val="16"/>
          <w:szCs w:val="16"/>
        </w:rPr>
        <w:t>its foundation in common values, including the rule of law and democratic principles.  The United States and India have</w:t>
      </w:r>
      <w:r>
        <w:t xml:space="preserve"> </w:t>
      </w:r>
      <w:r w:rsidRPr="00CB6F64">
        <w:rPr>
          <w:highlight w:val="cyan"/>
        </w:rPr>
        <w:t>shared interests in promoting global security, stability,</w:t>
      </w:r>
      <w:r>
        <w:t xml:space="preserve"> </w:t>
      </w:r>
      <w:r w:rsidRPr="00332E29">
        <w:rPr>
          <w:sz w:val="16"/>
          <w:szCs w:val="16"/>
        </w:rPr>
        <w:t>and</w:t>
      </w:r>
      <w:r>
        <w:t xml:space="preserve"> </w:t>
      </w:r>
      <w:r w:rsidRPr="00CB6F64">
        <w:rPr>
          <w:highlight w:val="cyan"/>
        </w:rPr>
        <w:t>economic prosperity</w:t>
      </w:r>
      <w:r>
        <w:t xml:space="preserve"> through trade, </w:t>
      </w:r>
      <w:r w:rsidRPr="00CB6F64">
        <w:rPr>
          <w:highlight w:val="cyan"/>
        </w:rPr>
        <w:t>investment, and connectivity</w:t>
      </w:r>
      <w:r>
        <w:t xml:space="preserve">. </w:t>
      </w:r>
      <w:r w:rsidRPr="00CB6F64">
        <w:rPr>
          <w:highlight w:val="cyan"/>
        </w:rPr>
        <w:t>The</w:t>
      </w:r>
      <w:r w:rsidRPr="00332E29">
        <w:t xml:space="preserve"> </w:t>
      </w:r>
      <w:r w:rsidRPr="00CB6F64">
        <w:rPr>
          <w:highlight w:val="cyan"/>
        </w:rPr>
        <w:t>U</w:t>
      </w:r>
      <w:r w:rsidRPr="00332E29">
        <w:rPr>
          <w:sz w:val="16"/>
          <w:szCs w:val="16"/>
        </w:rPr>
        <w:t xml:space="preserve">nited </w:t>
      </w:r>
      <w:r w:rsidRPr="00CB6F64">
        <w:rPr>
          <w:highlight w:val="cyan"/>
        </w:rPr>
        <w:t>S</w:t>
      </w:r>
      <w:r w:rsidRPr="00332E29">
        <w:rPr>
          <w:sz w:val="16"/>
          <w:szCs w:val="16"/>
        </w:rPr>
        <w:t>tates</w:t>
      </w:r>
      <w:r>
        <w:t xml:space="preserve"> </w:t>
      </w:r>
      <w:r w:rsidRPr="00CB6F64">
        <w:rPr>
          <w:highlight w:val="cyan"/>
        </w:rPr>
        <w:t>supports India</w:t>
      </w:r>
      <w:r w:rsidRPr="00332E29">
        <w:rPr>
          <w:sz w:val="16"/>
          <w:szCs w:val="16"/>
        </w:rPr>
        <w:t xml:space="preserve">’s emergence </w:t>
      </w:r>
      <w:r w:rsidRPr="00CB6F64">
        <w:rPr>
          <w:highlight w:val="cyan"/>
        </w:rPr>
        <w:t>as</w:t>
      </w:r>
      <w:r>
        <w:t xml:space="preserve"> </w:t>
      </w:r>
      <w:r w:rsidRPr="00332E29">
        <w:rPr>
          <w:sz w:val="16"/>
          <w:szCs w:val="16"/>
        </w:rPr>
        <w:t>a leading global power and</w:t>
      </w:r>
      <w:r>
        <w:t xml:space="preserve"> </w:t>
      </w:r>
      <w:r w:rsidRPr="00CB6F64">
        <w:rPr>
          <w:highlight w:val="cyan"/>
        </w:rPr>
        <w:t>vital partner</w:t>
      </w:r>
      <w:r>
        <w:t xml:space="preserve"> </w:t>
      </w:r>
      <w:r w:rsidRPr="00332E29">
        <w:rPr>
          <w:sz w:val="16"/>
          <w:szCs w:val="16"/>
        </w:rPr>
        <w:t>in efforts</w:t>
      </w:r>
      <w:r>
        <w:t xml:space="preserve"> </w:t>
      </w:r>
      <w:r w:rsidRPr="00CB6F64">
        <w:rPr>
          <w:highlight w:val="cyan"/>
        </w:rPr>
        <w:t>to ensure that the Indo-Pacific is a region of peace, stability, and growing prosperity.</w:t>
      </w:r>
      <w:r>
        <w:t xml:space="preserve">  </w:t>
      </w:r>
      <w:r w:rsidRPr="00332E29">
        <w:rPr>
          <w:sz w:val="16"/>
          <w:szCs w:val="16"/>
        </w:rPr>
        <w:t>The strong people-to-people ties between our countries, grounded in shared values, are a tremendous source of strength for the partnership. In 2018, India hosted the inaugural 2+2 Ministerial Dialogue in New Delhi led by the U.S. Secretaries of State and Defense, and the Indian Ministers of External Affairs and Defense, at which</w:t>
      </w:r>
      <w:r>
        <w:t xml:space="preserve"> </w:t>
      </w:r>
      <w:r w:rsidRPr="00CB6F64">
        <w:rPr>
          <w:highlight w:val="cyan"/>
        </w:rPr>
        <w:t>both sides affirmed the importance of India’s designation</w:t>
      </w:r>
      <w:r>
        <w:t xml:space="preserve"> </w:t>
      </w:r>
      <w:r w:rsidRPr="00332E29">
        <w:rPr>
          <w:sz w:val="16"/>
          <w:szCs w:val="16"/>
        </w:rPr>
        <w:t>as a Major Defense Partner of the United States</w:t>
      </w:r>
      <w:r>
        <w:t xml:space="preserve"> </w:t>
      </w:r>
      <w:r w:rsidRPr="00CB6F64">
        <w:rPr>
          <w:highlight w:val="cyan"/>
        </w:rPr>
        <w:t>and agreed to expand defense and security cooperation.</w:t>
      </w:r>
      <w:r>
        <w:t xml:space="preserve"> </w:t>
      </w:r>
      <w:r w:rsidRPr="00332E29">
        <w:rPr>
          <w:sz w:val="16"/>
          <w:szCs w:val="16"/>
        </w:rPr>
        <w:t>The U.S.-India Counterterrorism Joint Working Group, established in 2000, is one of the oldest dialogues between our two governments. The United States will host the next 2+2 Ministerial Dialogue in 2019.</w:t>
      </w:r>
    </w:p>
    <w:p w14:paraId="5D8017D7" w14:textId="77777777" w:rsidR="00D109EF" w:rsidRPr="00B2221B" w:rsidRDefault="00D109EF" w:rsidP="00D109EF">
      <w:pPr>
        <w:rPr>
          <w:sz w:val="12"/>
        </w:rPr>
      </w:pPr>
    </w:p>
    <w:p w14:paraId="1973BCC5" w14:textId="5ACF0E37" w:rsidR="00860608" w:rsidRDefault="00ED6207" w:rsidP="00ED6207">
      <w:pPr>
        <w:pStyle w:val="Heading3"/>
      </w:pPr>
      <w:r>
        <w:lastRenderedPageBreak/>
        <w:t>UQ – A2 Sanctions Thumper</w:t>
      </w:r>
    </w:p>
    <w:p w14:paraId="1709B632" w14:textId="77777777" w:rsidR="00ED6207" w:rsidRDefault="00ED6207" w:rsidP="00ED6207">
      <w:pPr>
        <w:pStyle w:val="Heading4"/>
      </w:pPr>
      <w:r>
        <w:t xml:space="preserve">While tariffs have caused minor frictions, US-India relations remain </w:t>
      </w:r>
      <w:r>
        <w:rPr>
          <w:u w:val="single"/>
        </w:rPr>
        <w:t xml:space="preserve">strong </w:t>
      </w:r>
      <w:r>
        <w:t>because of deep economic and strategic ties and decades of diplomatic linkages</w:t>
      </w:r>
    </w:p>
    <w:p w14:paraId="6A9F61C6" w14:textId="77777777" w:rsidR="00ED6207" w:rsidRDefault="00ED6207" w:rsidP="00ED6207">
      <w:pPr>
        <w:pStyle w:val="ListParagraph"/>
        <w:numPr>
          <w:ilvl w:val="0"/>
          <w:numId w:val="11"/>
        </w:numPr>
      </w:pPr>
      <w:r>
        <w:t>US and Indian interests align in opposing China’s BRI</w:t>
      </w:r>
    </w:p>
    <w:p w14:paraId="7F76CFF4" w14:textId="77777777" w:rsidR="00ED6207" w:rsidRDefault="00ED6207" w:rsidP="00ED6207">
      <w:pPr>
        <w:pStyle w:val="ListParagraph"/>
        <w:numPr>
          <w:ilvl w:val="0"/>
          <w:numId w:val="11"/>
        </w:numPr>
      </w:pPr>
      <w:r>
        <w:t>Joint military exercises/agreements</w:t>
      </w:r>
    </w:p>
    <w:p w14:paraId="0C14BA7B" w14:textId="77777777" w:rsidR="00ED6207" w:rsidRDefault="00ED6207" w:rsidP="00ED6207">
      <w:pPr>
        <w:pStyle w:val="ListParagraph"/>
        <w:numPr>
          <w:ilvl w:val="0"/>
          <w:numId w:val="11"/>
        </w:numPr>
      </w:pPr>
      <w:r>
        <w:t>Modi/Trump friendship</w:t>
      </w:r>
    </w:p>
    <w:p w14:paraId="1242B776" w14:textId="77777777" w:rsidR="00ED6207" w:rsidRPr="00410A02" w:rsidRDefault="00ED6207" w:rsidP="00ED6207">
      <w:pPr>
        <w:pStyle w:val="ListParagraph"/>
        <w:numPr>
          <w:ilvl w:val="0"/>
          <w:numId w:val="11"/>
        </w:numPr>
      </w:pPr>
      <w:r>
        <w:t>India needs allies as they expand</w:t>
      </w:r>
    </w:p>
    <w:p w14:paraId="2484D4E1" w14:textId="77777777" w:rsidR="00ED6207" w:rsidRDefault="00ED6207" w:rsidP="00ED6207">
      <w:r w:rsidRPr="00410A02">
        <w:rPr>
          <w:b/>
          <w:bCs/>
          <w:sz w:val="24"/>
          <w:szCs w:val="24"/>
        </w:rPr>
        <w:t>Kaura 6/24</w:t>
      </w:r>
      <w:r w:rsidRPr="00410A02">
        <w:rPr>
          <w:sz w:val="24"/>
          <w:szCs w:val="24"/>
        </w:rPr>
        <w:t xml:space="preserve"> </w:t>
      </w:r>
      <w:r w:rsidRPr="00410A02">
        <w:rPr>
          <w:sz w:val="16"/>
          <w:szCs w:val="16"/>
        </w:rPr>
        <w:t xml:space="preserve">Vinay Kaura , The Diplomat, Vinay Kaura is an Assistant Professor in the Department of International Affairs and Security Studies, Sardar Patel University of Police, Security and Criminal Justice, Rajasthan., 6-24-2019, "US-India Relations at the Crossroads," Diplomat, </w:t>
      </w:r>
      <w:hyperlink r:id="rId44" w:history="1">
        <w:r w:rsidRPr="00410A02">
          <w:rPr>
            <w:rStyle w:val="Hyperlink"/>
            <w:sz w:val="16"/>
            <w:szCs w:val="16"/>
          </w:rPr>
          <w:t>https://thediplomat.com/2019/06/us-india-relations-at-the-crossroads/</w:t>
        </w:r>
      </w:hyperlink>
    </w:p>
    <w:p w14:paraId="16E77942" w14:textId="77777777" w:rsidR="00ED6207" w:rsidRPr="00410A02" w:rsidRDefault="00ED6207" w:rsidP="00ED6207">
      <w:pPr>
        <w:rPr>
          <w:sz w:val="12"/>
        </w:rPr>
      </w:pPr>
      <w:r w:rsidRPr="00410A02">
        <w:rPr>
          <w:sz w:val="12"/>
        </w:rPr>
        <w:t xml:space="preserve">U.S. </w:t>
      </w:r>
      <w:r w:rsidRPr="00410A02">
        <w:rPr>
          <w:u w:val="single"/>
        </w:rPr>
        <w:t>Secretary of State</w:t>
      </w:r>
      <w:r w:rsidRPr="00410A02">
        <w:rPr>
          <w:sz w:val="12"/>
        </w:rPr>
        <w:t xml:space="preserve"> Mike </w:t>
      </w:r>
      <w:r w:rsidRPr="00410A02">
        <w:rPr>
          <w:u w:val="single"/>
        </w:rPr>
        <w:t>Pompeo is scheduled to visit New Delhi</w:t>
      </w:r>
      <w:r w:rsidRPr="00410A02">
        <w:rPr>
          <w:sz w:val="12"/>
        </w:rPr>
        <w:t xml:space="preserve"> this week to prepare the ground for a meeting between Prime Minister Narendra Modi and President Donald Trump on the sidelines of the G-20 meeting on June 29 in Osaka. S. Jaishankar, </w:t>
      </w:r>
      <w:r w:rsidRPr="00CB6F64">
        <w:rPr>
          <w:highlight w:val="cyan"/>
          <w:u w:val="single"/>
        </w:rPr>
        <w:t>India’s new foreign minister</w:t>
      </w:r>
      <w:r w:rsidRPr="00CB6F64">
        <w:rPr>
          <w:sz w:val="12"/>
          <w:highlight w:val="cyan"/>
        </w:rPr>
        <w:t xml:space="preserve">, </w:t>
      </w:r>
      <w:r w:rsidRPr="00CB6F64">
        <w:rPr>
          <w:highlight w:val="cyan"/>
          <w:u w:val="single"/>
        </w:rPr>
        <w:t>must</w:t>
      </w:r>
      <w:r w:rsidRPr="00410A02">
        <w:rPr>
          <w:u w:val="single"/>
        </w:rPr>
        <w:t xml:space="preserve"> </w:t>
      </w:r>
      <w:r w:rsidRPr="00CB6F64">
        <w:rPr>
          <w:highlight w:val="cyan"/>
          <w:u w:val="single"/>
        </w:rPr>
        <w:t>convince Pompeo that</w:t>
      </w:r>
      <w:r w:rsidRPr="00410A02">
        <w:rPr>
          <w:u w:val="single"/>
        </w:rPr>
        <w:t xml:space="preserve"> </w:t>
      </w:r>
      <w:r w:rsidRPr="00410A02">
        <w:rPr>
          <w:sz w:val="12"/>
        </w:rPr>
        <w:t xml:space="preserve">the unnecessarily </w:t>
      </w:r>
      <w:r w:rsidRPr="00CB6F64">
        <w:rPr>
          <w:highlight w:val="cyan"/>
          <w:u w:val="single"/>
        </w:rPr>
        <w:t>hard-line trade policies</w:t>
      </w:r>
      <w:r w:rsidRPr="00410A02">
        <w:rPr>
          <w:sz w:val="12"/>
        </w:rPr>
        <w:t xml:space="preserve"> of the Trump administration </w:t>
      </w:r>
      <w:r w:rsidRPr="00CB6F64">
        <w:rPr>
          <w:b/>
          <w:bCs/>
          <w:highlight w:val="cyan"/>
          <w:u w:val="single"/>
        </w:rPr>
        <w:t>will only cloud</w:t>
      </w:r>
      <w:r w:rsidRPr="00410A02">
        <w:rPr>
          <w:sz w:val="12"/>
        </w:rPr>
        <w:t xml:space="preserve"> the geopolitical promise of a </w:t>
      </w:r>
      <w:r w:rsidRPr="00CB6F64">
        <w:rPr>
          <w:b/>
          <w:bCs/>
          <w:highlight w:val="cyan"/>
          <w:u w:val="single"/>
        </w:rPr>
        <w:t>closer</w:t>
      </w:r>
      <w:r w:rsidRPr="00410A02">
        <w:rPr>
          <w:sz w:val="12"/>
        </w:rPr>
        <w:t xml:space="preserve"> strategic </w:t>
      </w:r>
      <w:r w:rsidRPr="00CB6F64">
        <w:rPr>
          <w:b/>
          <w:bCs/>
          <w:highlight w:val="cyan"/>
          <w:u w:val="single"/>
        </w:rPr>
        <w:t>alignment between India and the United States</w:t>
      </w:r>
      <w:r w:rsidRPr="00410A02">
        <w:rPr>
          <w:sz w:val="12"/>
        </w:rPr>
        <w:t xml:space="preserve">. It is time to redefine the parameters of Indo-American ties. Pompeo needs to be told unambiguously that if trade tensions are allowed to persist, the very foundation of Indo-U.S. strategic partnership will be called into question. It is not in Washington’s interests for trade frictions to powerfully drive India’s domestic political debates in policymaking toward the United States. Modi has begun his second term as prime minister at a moment when the Trump administration’s unilateralist impulses are uncontrollable. As Trump’s campaign for the U.S. presidential election next year is likely to be more muscular and nationalistic than Modi’s campaign this year, India’s relationship with the United States is at a crossroads. Despite plenty of positive momentum, many sticky issues threaten future progress in Indo-U.S. relations. On the positive side, </w:t>
      </w:r>
      <w:r w:rsidRPr="00CB6F64">
        <w:rPr>
          <w:b/>
          <w:bCs/>
          <w:highlight w:val="cyan"/>
          <w:u w:val="single"/>
        </w:rPr>
        <w:t>ties between India and the United States have seen considerable improvement in the last two decades</w:t>
      </w:r>
      <w:r w:rsidRPr="00410A02">
        <w:rPr>
          <w:sz w:val="12"/>
        </w:rPr>
        <w:t xml:space="preserve"> with a convergence of views on many issues. Successive presidents from Bill Clinton through Donald Trump have ensured that the project of deepening ties between the India and the U.S. remains on track. Immediately after assuming the presidency, </w:t>
      </w:r>
      <w:r w:rsidRPr="00CB6F64">
        <w:rPr>
          <w:highlight w:val="cyan"/>
          <w:u w:val="single"/>
        </w:rPr>
        <w:t>Trump began to woo Modi</w:t>
      </w:r>
      <w:r w:rsidRPr="00410A02">
        <w:rPr>
          <w:sz w:val="12"/>
        </w:rPr>
        <w:t xml:space="preserve">, who lost no time in carving out a personal relationship with him. </w:t>
      </w:r>
      <w:r w:rsidRPr="00CB6F64">
        <w:rPr>
          <w:highlight w:val="cyan"/>
          <w:u w:val="single"/>
        </w:rPr>
        <w:t>The</w:t>
      </w:r>
      <w:r w:rsidRPr="00410A02">
        <w:rPr>
          <w:sz w:val="12"/>
        </w:rPr>
        <w:t xml:space="preserve"> Trump </w:t>
      </w:r>
      <w:r w:rsidRPr="00CB6F64">
        <w:rPr>
          <w:b/>
          <w:bCs/>
          <w:highlight w:val="cyan"/>
          <w:u w:val="single"/>
        </w:rPr>
        <w:t>administration made India eligible for defense-related technologies</w:t>
      </w:r>
      <w:r w:rsidRPr="003777D2">
        <w:rPr>
          <w:sz w:val="12"/>
        </w:rPr>
        <w:t xml:space="preserve"> under a “strategic trade authorization,” going a step further than the Obama administration, which had designated India as a “major defense partner.” </w:t>
      </w:r>
      <w:r w:rsidRPr="00CB6F64">
        <w:rPr>
          <w:b/>
          <w:bCs/>
          <w:highlight w:val="cyan"/>
          <w:u w:val="single"/>
        </w:rPr>
        <w:t>The term “Indo-Pacific region</w:t>
      </w:r>
      <w:r w:rsidRPr="00410A02">
        <w:rPr>
          <w:sz w:val="12"/>
        </w:rPr>
        <w:t xml:space="preserve">” has now </w:t>
      </w:r>
      <w:r w:rsidRPr="00CB6F64">
        <w:rPr>
          <w:b/>
          <w:bCs/>
          <w:highlight w:val="cyan"/>
          <w:u w:val="single"/>
        </w:rPr>
        <w:t>replaced</w:t>
      </w:r>
      <w:r w:rsidRPr="00410A02">
        <w:rPr>
          <w:sz w:val="12"/>
        </w:rPr>
        <w:t xml:space="preserve"> the term “</w:t>
      </w:r>
      <w:r w:rsidRPr="00CB6F64">
        <w:rPr>
          <w:b/>
          <w:bCs/>
          <w:highlight w:val="cyan"/>
          <w:u w:val="single"/>
        </w:rPr>
        <w:t>Asia-Pacific region</w:t>
      </w:r>
      <w:r w:rsidRPr="00410A02">
        <w:rPr>
          <w:sz w:val="12"/>
        </w:rPr>
        <w:t xml:space="preserve">” in the American diplomatic lexicon. The Trump administration has consistently described India as one of its major allies in the Indo-Pacific region; it renamed the former U.S. Pacific Command as Indo-Pacific Command, emphasizing the strategic linkage between the Indian and Pacific Oceans. There is greater clarity now that the arc of authoritarian resilience threatening both India and the U.S. is no longer localized to the Asian landmass but can potentially stretch from the Pacific Ocean to the Indian Ocean. The democratic voices in territories falling between these vast oceans are calling for the creation of new security architecture premised on international law. There has been a growing realization in Washington that closer ties with India can help the United States become stronger once again in Asia, where China has begun to flex its military muscles. On the other hand, India feels constrained in its options due to China’s growing global footprints. As New Delhi is trying hard to make its presence felt at the international level with enhanced engagements, China’s reluctance to acknowledge India’s global rise is having a negative impact on India’s engagement in its immediate neighborhood. India seeks to ameliorate many of its strategic challenges by deepening ties with the United States. Modi’s previous tenure witnessed a series of defense-related agreements that would enable the two countries’ militaries to work closer together. Continuing the momentum, the Modi government would like the U.S. to help India add more teeth to its military capabilities. This is particularly important for India to become a net provider of security in the Indo-Pacific region. The Basic Exchange and Cooperation Agreement (BESA), the last of the three “foundational agreements,” is likely to be signed soon. The Logistics Exchange Memorandum of Agreement (LEMOA), which allows the Indian and American forces to use each other’s facilities, was signed in 2016. The Communications Compatibility and Security Agreement (COMCASA), which allows the United States to transfer communication equipment to India for the secure transmission of data and real-time information, was signed during the inaugural “two-plus-two” talks in 2018. </w:t>
      </w:r>
      <w:r w:rsidRPr="00CB6F64">
        <w:rPr>
          <w:b/>
          <w:bCs/>
          <w:highlight w:val="cyan"/>
          <w:u w:val="single"/>
        </w:rPr>
        <w:t>American concerns about</w:t>
      </w:r>
      <w:r w:rsidRPr="00410A02">
        <w:rPr>
          <w:sz w:val="12"/>
        </w:rPr>
        <w:t xml:space="preserve"> Chinese President </w:t>
      </w:r>
      <w:r w:rsidRPr="00410A02">
        <w:rPr>
          <w:b/>
          <w:bCs/>
          <w:u w:val="single"/>
        </w:rPr>
        <w:t>Xi Jinping’s</w:t>
      </w:r>
      <w:r w:rsidRPr="00410A02">
        <w:rPr>
          <w:sz w:val="12"/>
        </w:rPr>
        <w:t xml:space="preserve"> most ambitious geopolitical project, the </w:t>
      </w:r>
      <w:r w:rsidRPr="00410A02">
        <w:rPr>
          <w:b/>
          <w:bCs/>
          <w:u w:val="single"/>
        </w:rPr>
        <w:t>Belt and Road initiative (</w:t>
      </w:r>
      <w:r w:rsidRPr="00CB6F64">
        <w:rPr>
          <w:b/>
          <w:bCs/>
          <w:highlight w:val="cyan"/>
          <w:u w:val="single"/>
        </w:rPr>
        <w:t>BRI</w:t>
      </w:r>
      <w:r w:rsidRPr="00410A02">
        <w:rPr>
          <w:b/>
          <w:bCs/>
          <w:u w:val="single"/>
        </w:rPr>
        <w:t xml:space="preserve">), </w:t>
      </w:r>
      <w:r w:rsidRPr="00CB6F64">
        <w:rPr>
          <w:b/>
          <w:bCs/>
          <w:highlight w:val="cyan"/>
          <w:u w:val="single"/>
        </w:rPr>
        <w:t>have found echoes in New Delhi</w:t>
      </w:r>
      <w:r w:rsidRPr="00410A02">
        <w:rPr>
          <w:b/>
          <w:bCs/>
          <w:u w:val="single"/>
        </w:rPr>
        <w:t>,</w:t>
      </w:r>
      <w:r w:rsidRPr="00410A02">
        <w:rPr>
          <w:sz w:val="12"/>
        </w:rPr>
        <w:t xml:space="preserve"> which views the initiative as undermining India’s security interests. </w:t>
      </w:r>
      <w:r w:rsidRPr="00CB6F64">
        <w:rPr>
          <w:b/>
          <w:bCs/>
          <w:highlight w:val="cyan"/>
          <w:u w:val="single"/>
        </w:rPr>
        <w:t xml:space="preserve">India and the U.S. </w:t>
      </w:r>
      <w:r w:rsidRPr="003777D2">
        <w:rPr>
          <w:b/>
          <w:bCs/>
          <w:u w:val="single"/>
        </w:rPr>
        <w:t xml:space="preserve">seem </w:t>
      </w:r>
      <w:r w:rsidRPr="00CB6F64">
        <w:rPr>
          <w:b/>
          <w:bCs/>
          <w:highlight w:val="cyan"/>
          <w:u w:val="single"/>
        </w:rPr>
        <w:t>determined to counter China’s maritime expansion</w:t>
      </w:r>
      <w:r w:rsidRPr="00410A02">
        <w:rPr>
          <w:b/>
          <w:bCs/>
          <w:u w:val="single"/>
        </w:rPr>
        <w:t xml:space="preserve">, which is seen as </w:t>
      </w:r>
      <w:r w:rsidRPr="00CB6F64">
        <w:rPr>
          <w:b/>
          <w:bCs/>
          <w:highlight w:val="cyan"/>
          <w:u w:val="single"/>
        </w:rPr>
        <w:t>a threat to their trade routes</w:t>
      </w:r>
      <w:r w:rsidRPr="00410A02">
        <w:rPr>
          <w:sz w:val="12"/>
        </w:rPr>
        <w:t xml:space="preserve"> in the Indian and Pacific Oceans. Beijing is increasingly using the carrot and stick policy for increasing its geopolitical influence in countries in South Asia and the Indian Ocean region. It is expected that at the end of this year India and the United States will conduct a new bilateral triservices exercise, which was announced at two-plus-two dialogue. Last month, two Indian naval ships – INS Kolkataand INS Shakti – participated in a joint naval exercise with the United States, the Philippines, and Japan. This significant naval event has been viewed as India offering support to the Philippines in its claims over disputed parts of South China Sea. The Quadrilateral grouping, uniting India, the U.S., Australia, and Japan, has been revived with meetings being held at regular intervals. The Trump administration has been more vocal than previous administrations when it comes to U.S. support for New Delhi’s fight against terrorism. The listing of Jaish-e-Mohammed leader Masood Azhar as an international terrorist by the UN is an example of uncritical American support to India. The Trump administration has also thrown its weight behind the International Monetary Fund (IMF) to reinforce the Financial Action Task Force (FATF) demands on Pakistan. Recently, the White House has made it clear to Islamabad that the onus for regional peace is on Pakistan, which should take irreversible steps to shut down terrorist groups. In other words, American views on Pakistan seem a lot closer to India’s thinking, and this is an achievement. Therefore </w:t>
      </w:r>
      <w:r w:rsidRPr="00CB6F64">
        <w:rPr>
          <w:b/>
          <w:bCs/>
          <w:highlight w:val="cyan"/>
          <w:u w:val="single"/>
        </w:rPr>
        <w:t>Modi finds it</w:t>
      </w:r>
      <w:r w:rsidRPr="00410A02">
        <w:rPr>
          <w:b/>
          <w:bCs/>
          <w:u w:val="single"/>
        </w:rPr>
        <w:t xml:space="preserve"> far </w:t>
      </w:r>
      <w:r w:rsidRPr="00CB6F64">
        <w:rPr>
          <w:b/>
          <w:bCs/>
          <w:highlight w:val="cyan"/>
          <w:u w:val="single"/>
        </w:rPr>
        <w:t>easier to deepen ties with the United States</w:t>
      </w:r>
      <w:r w:rsidRPr="00410A02">
        <w:rPr>
          <w:sz w:val="12"/>
        </w:rPr>
        <w:t xml:space="preserve"> as support for closer ties with America has grown among India’s strategic elite. He has been remarkably successful in projecting a strong image of India, putting New Delhi in a leading position to play a larger role on the international stage. Following his tremendous electoral victory, Modi will find more maneuvering space to resist Chinese assertiveness while deepening ties with Washington. But it does not mean that the relationship is free of frictions, as rhetorical ambition and practical constraint are two different things. Despite an unmistakably positive turn in Indo-U.S. relations, Modi will find that the United States is mounting pressure on India on multiple flanks. India cannot ensure its global rise without a stable global economic order, but Trump’s America is challenging the basic foundations of economic globalization. The U.S.-China trade and technology conflict is rising, with huge consequences for a global economy already under stress from several directions. Washington seems to relish bullying traditional American allies, as has become a norm in its foreign policy conduct during the last few years. The Trump administration’s extremely thoughtless approach toward its allies by degrading the strategic value of NATO, threatening to impose tariffs on the European Union goods in connection with trade disputes, unilateral withdrawal from the Iran nuclear deal against European consensus, and raising doubts about America’s commitment to Japan and South Korea are just a few visible examples of the senseless application of “America first” policy. With Washington flexing its economic muscles, India has begun to face heat. New Delhi has been forced to stop concessional oil imports from both Iran and Venezuela, and these heavy-handed American tactics have led to sharp rise in India’s oil import bill. India’s energy security requires a stable Middle East and New Delhi cannot be expected to downgrade its profile in the region. But more that, the U.S. attempts to undercut India’s strategic ties with Iran are going to pose serious challenges for Indian foreign policy. The common concerns of India </w:t>
      </w:r>
      <w:r w:rsidRPr="00410A02">
        <w:rPr>
          <w:sz w:val="12"/>
        </w:rPr>
        <w:lastRenderedPageBreak/>
        <w:t xml:space="preserve">and Iran about threat of jihadist terrorism emanating from Pakistani territory make Iran an important geopolitical partner of India. India’s attempts to reach Central Asia are also likely to suffer if New Delhi’s ties with Tehran show downward trend. So far, the United States has exempted the Iranian port of Chabahar – which lets India bypass Pakistan to create a transportation corridor to Afghanistan – from punitive sanctions, but many in India remain deeply suspicious of America’s future intentions. If Chabahar port stops receiving preferential treatment, it would be a classic case of short-term American unilateralism trumping long-term strategic thinking. The United States has also been critical of India’s bid to purchase the Russian made S-400 air defense system. Washington argues that if India buys the S-400, it will violate the Countering America’s Adversaries Through Sanctions Act (CAATSA); America’s ties with Turkey are also under strain as the latter is planning to buy the same S-400 system. Former US Defense Secretary James Mattis was the biggest advocate for a presidential waiver for India, but his absence from the Trump administration has made the threat of CAATSA sanctions a real possibility. The biggest challenge New Delhi faces is that if it defies American diktat, there would be economic sanctions as well as restrictions on high-tech defense cooperation with Washington. But if India cancels the S-400 deal, its traditional ties with Russia are bound to suffer. Trade ties are also a source of tensions. India has been a huge beneficiary of the Generalized System of Preferences (GSP) program, but the Trump administration is moving ahead to end it. The GSP is a preferential trade program that gives developing countries like India easier access to the American market by reducing duties on their exports. Meeting many American trade demands on medical devices is not possible without having a deleterious impact. Washington also wants India to relax e-commerce rules. Many rounds of talks on a comprehensive trade package have failed to yield any breakthrough. So far, the strength of Indo-U.S. strategic relationship has allowed overall ties to endure the jolts on the commercial side. But America’s provocative and unilateral actions in the economic sphere will only exacerbate the Modi government’s challenges in balancing India’s multifaceted relationships with Iran and Russia. If the thinking in Washington is that these actions would force India to become more closely aligned with American position, then it is an essentially faulty way to breathe a fresh life into the Pax Americana. Every time Trump takes a strictly transactional approach to India, bilateral ties will come under strain, and the differences between Washington and New Delhi will then appear too large and the need for a common approach too weak. It therefore needs no further elaboration that the role of Iran and Russia in the Indo-U.S. bilateral dynamics needs to be addressed urgently. Perhaps most importantly, the real danger is that if the Trump administration does not soften its quarrelsome trade attitude toward India, it may end up projecting an image of America as unreliable and insensitive. Hyper-nationalism and a combative approach has fundamentally defined the motivational structure of Modi’s foreign policy. Therefore America’s narrowly-conceived actions may revive the dormant tendency in India’s diplomatic establishment for the vigorous pursuit of “strategic autonomy.” If a more coherent response to the BRI in the form of multiple infrastructure initiatives is to emerge in near future, the United States cannot continue to behave like an arrogant, nonchalant, and unilateral actor. It is tempting to suggest that the U.S. should offer incentives and rewards to India rather than continue to make demands, if it is really serious about reversing China’s economic and strategic onslaught. </w:t>
      </w:r>
      <w:r w:rsidRPr="00410A02">
        <w:rPr>
          <w:b/>
          <w:bCs/>
          <w:u w:val="single"/>
        </w:rPr>
        <w:t xml:space="preserve">The </w:t>
      </w:r>
      <w:r w:rsidRPr="00CB6F64">
        <w:rPr>
          <w:b/>
          <w:bCs/>
          <w:highlight w:val="cyan"/>
          <w:u w:val="single"/>
        </w:rPr>
        <w:t>Indo-U.S. ties have gathered momentum fuelled by strategic realities</w:t>
      </w:r>
      <w:r w:rsidRPr="00410A02">
        <w:rPr>
          <w:b/>
          <w:bCs/>
          <w:u w:val="single"/>
        </w:rPr>
        <w:t xml:space="preserve"> and political convergence. Strategic </w:t>
      </w:r>
      <w:r w:rsidRPr="00CB6F64">
        <w:rPr>
          <w:b/>
          <w:bCs/>
          <w:highlight w:val="cyan"/>
          <w:u w:val="single"/>
        </w:rPr>
        <w:t>dialogues and military exercises</w:t>
      </w:r>
      <w:r w:rsidRPr="00410A02">
        <w:rPr>
          <w:b/>
          <w:bCs/>
          <w:u w:val="single"/>
        </w:rPr>
        <w:t xml:space="preserve"> </w:t>
      </w:r>
      <w:r w:rsidRPr="00CB6F64">
        <w:rPr>
          <w:b/>
          <w:bCs/>
          <w:highlight w:val="cyan"/>
          <w:u w:val="single"/>
        </w:rPr>
        <w:t xml:space="preserve">between the two have become more sophisticated </w:t>
      </w:r>
      <w:r w:rsidRPr="003777D2">
        <w:rPr>
          <w:b/>
          <w:bCs/>
          <w:u w:val="single"/>
        </w:rPr>
        <w:t>and elaborate</w:t>
      </w:r>
      <w:r w:rsidRPr="00410A02">
        <w:rPr>
          <w:sz w:val="12"/>
        </w:rPr>
        <w:t>. Therefore, leaders on both sides need to chart out a pragmatic vision of what is achievable over the next half decade, with concrete steps along the way. The interlocutors of the Modi government must convincingly argue before Pompeo that a long-term American commitment to India in the Indo-Pacific region is the only way to operationalize the vast potential in Indo-U.S. strategic relationship into concrete policy outcomes while preparing India as a credible counterweight to the Chinese power in Asia.</w:t>
      </w:r>
    </w:p>
    <w:p w14:paraId="54614605" w14:textId="77777777" w:rsidR="00ED6207" w:rsidRPr="00ED6207" w:rsidRDefault="00ED6207" w:rsidP="00ED6207"/>
    <w:p w14:paraId="773FD8B4" w14:textId="2236662C" w:rsidR="0054785B" w:rsidRDefault="0054785B" w:rsidP="002A525E">
      <w:pPr>
        <w:pStyle w:val="Heading3"/>
      </w:pPr>
      <w:r>
        <w:lastRenderedPageBreak/>
        <w:t>! – LL</w:t>
      </w:r>
    </w:p>
    <w:p w14:paraId="2513F1E0" w14:textId="77777777" w:rsidR="0054785B" w:rsidRDefault="0054785B" w:rsidP="0054785B">
      <w:pPr>
        <w:pStyle w:val="Heading4"/>
      </w:pPr>
      <w:r>
        <w:t>Strong Indo-US relations are key to solve a multitude of international issues such as democracy promotion, international terrorism, managing China’s growing assertiveness and economic growth</w:t>
      </w:r>
    </w:p>
    <w:p w14:paraId="0932EB8E" w14:textId="77777777" w:rsidR="0054785B" w:rsidRPr="00CE6742" w:rsidRDefault="0054785B" w:rsidP="0054785B">
      <w:pPr>
        <w:rPr>
          <w:sz w:val="16"/>
          <w:szCs w:val="16"/>
        </w:rPr>
      </w:pPr>
      <w:r w:rsidRPr="00CE6742">
        <w:rPr>
          <w:sz w:val="16"/>
          <w:szCs w:val="16"/>
        </w:rPr>
        <w:t xml:space="preserve">Dr. Namrata </w:t>
      </w:r>
      <w:r w:rsidRPr="00CE6742">
        <w:rPr>
          <w:rStyle w:val="Style13ptBold"/>
        </w:rPr>
        <w:t>Goswami</w:t>
      </w:r>
      <w:r w:rsidRPr="00CE6742">
        <w:rPr>
          <w:sz w:val="16"/>
          <w:szCs w:val="16"/>
        </w:rPr>
        <w:t xml:space="preserve"> is a MINERVA Grantee of the Minerva Initiative awarded by the Office of the Secretary of Defense. She is also a Senior Analyst for Wikistrat.  “The Logic of Closer US-India Relations” June 14, </w:t>
      </w:r>
      <w:r w:rsidRPr="00CE6742">
        <w:rPr>
          <w:rStyle w:val="Style13ptBold"/>
        </w:rPr>
        <w:t>2016</w:t>
      </w:r>
      <w:r w:rsidRPr="00CE6742">
        <w:rPr>
          <w:sz w:val="16"/>
          <w:szCs w:val="16"/>
        </w:rPr>
        <w:t xml:space="preserve"> &lt;http://thediplomat.com/2016/06/the-logic-of-closer-us-india-relations/&gt; Accessed March 3, 2017. </w:t>
      </w:r>
    </w:p>
    <w:p w14:paraId="01835D83" w14:textId="77777777" w:rsidR="0054785B" w:rsidRPr="008C175C" w:rsidRDefault="0054785B" w:rsidP="0054785B">
      <w:pPr>
        <w:rPr>
          <w:sz w:val="16"/>
        </w:rPr>
      </w:pPr>
      <w:r w:rsidRPr="008C175C">
        <w:rPr>
          <w:sz w:val="16"/>
        </w:rPr>
        <w:t>Fast forward to the present, and there are several reasons why that past should no longer influence the decisions of today. First of all, the confining structures of the Cold War are dismantled. Ideological differences, therefore, no longer dictate foreign policy choices as much as they did during that period. Second</w:t>
      </w:r>
      <w:r w:rsidRPr="00C224AD">
        <w:rPr>
          <w:rStyle w:val="StyleUnderline"/>
        </w:rPr>
        <w:t>, a closer U.S.-India relationship is beneficial for the world, as both political systems are based on democratic representation and animated by liberty, equality, and freedom of expression.</w:t>
      </w:r>
      <w:r w:rsidRPr="008C175C">
        <w:rPr>
          <w:sz w:val="16"/>
        </w:rPr>
        <w:t xml:space="preserve"> Third, the </w:t>
      </w:r>
      <w:r w:rsidRPr="008C175C">
        <w:rPr>
          <w:rStyle w:val="StyleUnderline"/>
        </w:rPr>
        <w:t>new security challenges, like</w:t>
      </w:r>
      <w:r w:rsidRPr="008C175C">
        <w:rPr>
          <w:sz w:val="16"/>
        </w:rPr>
        <w:t xml:space="preserve"> defending the freedom of Sea Lanes of Communications (SLOCs), especially given </w:t>
      </w:r>
      <w:r w:rsidRPr="008C175C">
        <w:rPr>
          <w:rStyle w:val="StyleUnderline"/>
        </w:rPr>
        <w:t>China’s growing assertiveness</w:t>
      </w:r>
      <w:r w:rsidRPr="008C175C">
        <w:rPr>
          <w:sz w:val="16"/>
        </w:rPr>
        <w:t xml:space="preserve"> with regard to its maritime space, </w:t>
      </w:r>
      <w:r w:rsidRPr="008C175C">
        <w:rPr>
          <w:rStyle w:val="StyleUnderline"/>
        </w:rPr>
        <w:t>have provided the much needed urgency for both the United States and India to deepen their security relationship</w:t>
      </w:r>
      <w:r w:rsidRPr="008C175C">
        <w:rPr>
          <w:sz w:val="16"/>
        </w:rPr>
        <w:t xml:space="preserve">. While Washington is visibly concerned about growing Chinese assertiveness in the South China Sea, India is equally anxious with Chinese territorial aggression in its land borders. China claims about 120,000 square kilometers of claimed Indian territory as its own. Fourth, </w:t>
      </w:r>
      <w:r w:rsidRPr="008C175C">
        <w:rPr>
          <w:rStyle w:val="StyleUnderline"/>
        </w:rPr>
        <w:t>the issue of terrorism is a common concern shared by the United States and India</w:t>
      </w:r>
      <w:r w:rsidRPr="008C175C">
        <w:rPr>
          <w:sz w:val="16"/>
        </w:rPr>
        <w:t xml:space="preserve">. Both countries have been affected deeply by terrorist attacks; in India’s case, some of the attacks were engineered by the terrorist group Lashkar-e-Taiba (LeT) from Karachi, Pakistan, while Osama bin-Laden, the leader of al-Qaeda was discovered by the United States living in Abbottabad, a Pakistani military town. In his speech to Congress, </w:t>
      </w:r>
      <w:r w:rsidRPr="008C175C">
        <w:rPr>
          <w:rStyle w:val="StyleUnderline"/>
        </w:rPr>
        <w:t>Modi reiterated the significance of security cooperation between the U.S and India to fight terrorism, especially to deter the goals of groups like ISIS</w:t>
      </w:r>
      <w:r w:rsidRPr="008C175C">
        <w:rPr>
          <w:sz w:val="16"/>
        </w:rPr>
        <w:t xml:space="preserve"> to spread their extremist ideology. From the U.S. perspective, </w:t>
      </w:r>
      <w:r w:rsidRPr="008C175C">
        <w:rPr>
          <w:rStyle w:val="StyleUnderline"/>
        </w:rPr>
        <w:t xml:space="preserve">to have India as a trusted partner and ally is advantageous to its overall grand strategy. </w:t>
      </w:r>
      <w:r w:rsidRPr="008C175C">
        <w:rPr>
          <w:sz w:val="16"/>
        </w:rPr>
        <w:t xml:space="preserve">First, India with a population of 1.2 billion, living within a democratic set up, is politically structured to resonate with American values of democracy, individual liberty, and freedom. Henceforth, </w:t>
      </w:r>
      <w:r w:rsidRPr="008C175C">
        <w:rPr>
          <w:rStyle w:val="StyleUnderline"/>
        </w:rPr>
        <w:t>if America hopes to see a world with democratic values spreading, having India as a partner is definitely a force multiplier</w:t>
      </w:r>
      <w:r w:rsidRPr="008C175C">
        <w:rPr>
          <w:sz w:val="16"/>
        </w:rPr>
        <w:t xml:space="preserve">. Second, </w:t>
      </w:r>
      <w:r w:rsidRPr="008C175C">
        <w:rPr>
          <w:rStyle w:val="StyleUnderline"/>
        </w:rPr>
        <w:t>India is fast emerging as an economic powerhouse and a military power</w:t>
      </w:r>
      <w:r w:rsidRPr="008C175C">
        <w:rPr>
          <w:sz w:val="16"/>
        </w:rPr>
        <w:t xml:space="preserve">. By 2030, </w:t>
      </w:r>
      <w:r w:rsidRPr="008C175C">
        <w:rPr>
          <w:rStyle w:val="StyleUnderline"/>
        </w:rPr>
        <w:t>India is projected to be the third largest economy in the world</w:t>
      </w:r>
      <w:r w:rsidRPr="008C175C">
        <w:rPr>
          <w:sz w:val="16"/>
        </w:rPr>
        <w:t xml:space="preserve">, with a projected GDP of $10 trillion, behind the United States’ GDP ($33 trillion) and China’s GDP ($34 trillion). India will become the largest economy in the Commonwealth, overtaking Britain. Hence, </w:t>
      </w:r>
      <w:r w:rsidRPr="008C175C">
        <w:rPr>
          <w:rStyle w:val="StyleUnderline"/>
        </w:rPr>
        <w:t>a deeper U.S.-India relationship will bolster trade, create jobs, and further enhance economic investments and growth in both countries.</w:t>
      </w:r>
    </w:p>
    <w:p w14:paraId="27A7238A" w14:textId="77777777" w:rsidR="0054785B" w:rsidRPr="006207CE" w:rsidRDefault="0054785B" w:rsidP="0054785B">
      <w:pPr>
        <w:pStyle w:val="Heading4"/>
      </w:pPr>
      <w:r>
        <w:t>Strong Indian relations are key for the US’s ability to stop conflict, terrorism, solve climate change and sustain peace and prosperity in the world</w:t>
      </w:r>
    </w:p>
    <w:p w14:paraId="520B1A68" w14:textId="77777777" w:rsidR="0054785B" w:rsidRPr="00CE6742" w:rsidRDefault="0054785B" w:rsidP="0054785B">
      <w:pPr>
        <w:rPr>
          <w:sz w:val="16"/>
          <w:szCs w:val="16"/>
        </w:rPr>
      </w:pPr>
      <w:r w:rsidRPr="00CE6742">
        <w:rPr>
          <w:sz w:val="16"/>
          <w:szCs w:val="16"/>
        </w:rPr>
        <w:t xml:space="preserve">Dr. Namrata </w:t>
      </w:r>
      <w:r w:rsidRPr="00CE6742">
        <w:rPr>
          <w:rStyle w:val="Style13ptBold"/>
        </w:rPr>
        <w:t>Goswami</w:t>
      </w:r>
      <w:r w:rsidRPr="00CE6742">
        <w:rPr>
          <w:sz w:val="16"/>
          <w:szCs w:val="16"/>
        </w:rPr>
        <w:t xml:space="preserve"> is a MINERVA Grantee of the Minerva Initiative awarded by the Office of the Secretary of Defense. She is also a Senior Analyst for Wikistrat.  “The Logic of Closer US-India Relations” June 14, </w:t>
      </w:r>
      <w:r w:rsidRPr="00CE6742">
        <w:rPr>
          <w:rStyle w:val="Style13ptBold"/>
        </w:rPr>
        <w:t>2016</w:t>
      </w:r>
      <w:r w:rsidRPr="00CE6742">
        <w:rPr>
          <w:sz w:val="16"/>
          <w:szCs w:val="16"/>
        </w:rPr>
        <w:t xml:space="preserve"> &lt;http://thediplomat.com/2016/06/the-logic-of-closer-us-india-relations/&gt; Accessed March 3, 2017. </w:t>
      </w:r>
    </w:p>
    <w:p w14:paraId="0F00F2BF" w14:textId="77777777" w:rsidR="0054785B" w:rsidRPr="006207CE" w:rsidRDefault="0054785B" w:rsidP="0054785B">
      <w:pPr>
        <w:rPr>
          <w:rStyle w:val="StyleUnderline"/>
        </w:rPr>
      </w:pPr>
      <w:r>
        <w:t xml:space="preserve">Therefore, </w:t>
      </w:r>
      <w:r w:rsidRPr="006207CE">
        <w:rPr>
          <w:rStyle w:val="StyleUnderline"/>
        </w:rPr>
        <w:t>for the United States, having India as an ally and trusted partner in the world is a good thing.</w:t>
      </w:r>
      <w:r>
        <w:t xml:space="preserve"> </w:t>
      </w:r>
      <w:r w:rsidRPr="006207CE">
        <w:rPr>
          <w:rStyle w:val="StyleUnderline"/>
        </w:rPr>
        <w:t>It means it has</w:t>
      </w:r>
      <w:r>
        <w:t xml:space="preserve">, literally speaking, </w:t>
      </w:r>
      <w:r w:rsidRPr="006207CE">
        <w:rPr>
          <w:rStyle w:val="StyleUnderline"/>
        </w:rPr>
        <w:t>1.2 billion friends that would come to its aid in times of need</w:t>
      </w:r>
      <w:r>
        <w:t>.</w:t>
      </w:r>
      <w:r w:rsidRPr="006207CE">
        <w:rPr>
          <w:rStyle w:val="StyleUnderline"/>
        </w:rPr>
        <w:t xml:space="preserve"> It means Washington could rely on India’s diplomatic and military support in case there is conflict escalation in the Asia Pacific. </w:t>
      </w:r>
      <w:r>
        <w:t xml:space="preserve">Most importantly, </w:t>
      </w:r>
      <w:r w:rsidRPr="006207CE">
        <w:rPr>
          <w:rStyle w:val="StyleUnderline"/>
        </w:rPr>
        <w:t>the United States can count on Indian Muslims to challenge and question the barbaric ideologies perpetrated by groups like ISIS</w:t>
      </w:r>
      <w:r>
        <w:t xml:space="preserve"> to spread terror in the world. </w:t>
      </w:r>
      <w:r w:rsidRPr="006207CE">
        <w:rPr>
          <w:rStyle w:val="StyleUnderline"/>
        </w:rPr>
        <w:t xml:space="preserve">The United States could also count on Indian support to tackle challenges of climate change. </w:t>
      </w:r>
      <w:r>
        <w:t xml:space="preserve">Most importantly, </w:t>
      </w:r>
      <w:r w:rsidRPr="006207CE">
        <w:rPr>
          <w:rStyle w:val="StyleUnderline"/>
        </w:rPr>
        <w:t>it could count on India to support and strengthen a rules based international order that sustains peace and prosperity in the world.</w:t>
      </w:r>
    </w:p>
    <w:p w14:paraId="326D34D9" w14:textId="77777777" w:rsidR="0054785B" w:rsidRPr="00AD1EFA" w:rsidRDefault="0054785B" w:rsidP="0054785B">
      <w:pPr>
        <w:pStyle w:val="Heading4"/>
      </w:pPr>
      <w:r>
        <w:lastRenderedPageBreak/>
        <w:t>Strong US-India ties are key to spread democracy, fight terrorism globally and keep peace in Asia</w:t>
      </w:r>
    </w:p>
    <w:p w14:paraId="229129CC" w14:textId="77777777" w:rsidR="0054785B" w:rsidRPr="00485CCC" w:rsidRDefault="0054785B" w:rsidP="0054785B">
      <w:r w:rsidRPr="00485CCC">
        <w:rPr>
          <w:rStyle w:val="Style13ptBold"/>
        </w:rPr>
        <w:t>Burns 2014.</w:t>
      </w:r>
      <w:r>
        <w:t xml:space="preserve"> </w:t>
      </w:r>
      <w:r w:rsidRPr="00485CCC">
        <w:rPr>
          <w:sz w:val="16"/>
          <w:szCs w:val="16"/>
        </w:rPr>
        <w:t>Nicholas Burns, Roy and Barbara Goodman Family Professor of the Practice of Diplomacy and International Relations, Harvard Kennedy School of Government. “What Washington can do to revive relations with New Delhi “ Foreign Affairs, volume 93, issue 5 Sept/Oct 2014. &lt; http://belfercenter.ksg.harvard.edu/publication/25573/passage_to_india.html&gt;</w:t>
      </w:r>
    </w:p>
    <w:p w14:paraId="35FD3D18" w14:textId="77777777" w:rsidR="0054785B" w:rsidRDefault="0054785B" w:rsidP="0054785B">
      <w:r w:rsidRPr="00485CCC">
        <w:t xml:space="preserve">In the century ahead, </w:t>
      </w:r>
      <w:r w:rsidRPr="004E0A14">
        <w:rPr>
          <w:rStyle w:val="StyleUnderline"/>
        </w:rPr>
        <w:t>U.S. strategic interests will align more closely with India's than they will with those of any other continental power in Asia. The United States and India both seek to spread democracy, expand trade and investment, counter terrorism, and, above all, keep the region peaceful</w:t>
      </w:r>
      <w:r w:rsidRPr="00485CCC">
        <w:t xml:space="preserve"> by balancing China's growing military power. </w:t>
      </w:r>
      <w:r w:rsidRPr="004E0A14">
        <w:rPr>
          <w:rStyle w:val="StyleUnderline"/>
        </w:rPr>
        <w:t xml:space="preserve">As Washington expands its presence in Asia </w:t>
      </w:r>
      <w:r w:rsidRPr="00485CCC">
        <w:t xml:space="preserve">as part of the so-called pivot, </w:t>
      </w:r>
      <w:r w:rsidRPr="004E0A14">
        <w:rPr>
          <w:rStyle w:val="StyleUnderline"/>
        </w:rPr>
        <w:t>New Delhi will be a critical partner</w:t>
      </w:r>
      <w:r w:rsidRPr="00485CCC">
        <w:t>. In the Asia-Pacific region, especially, India joins Australia, Japan, South Korea, and others in a U.S.-led coalition of democratic allies. And as the most powerful state in South Asia, India will exert a positive influence on a troubled Afghanistan, as well as on Bangladesh, Nepal, and Sri Lanka.</w:t>
      </w:r>
    </w:p>
    <w:p w14:paraId="0A58DC99" w14:textId="77777777" w:rsidR="0054785B" w:rsidRPr="0054785B" w:rsidRDefault="0054785B" w:rsidP="0054785B"/>
    <w:p w14:paraId="77369B90" w14:textId="1BF3E90A" w:rsidR="00860608" w:rsidRDefault="00ED6207" w:rsidP="002A525E">
      <w:pPr>
        <w:pStyle w:val="Heading3"/>
      </w:pPr>
      <w:r>
        <w:lastRenderedPageBreak/>
        <w:t>! – Biodiversity</w:t>
      </w:r>
    </w:p>
    <w:p w14:paraId="090BAB1B" w14:textId="77777777" w:rsidR="00860608" w:rsidRDefault="00860608" w:rsidP="00860608">
      <w:pPr>
        <w:pStyle w:val="Heading4"/>
      </w:pPr>
      <w:r>
        <w:t>Relationship can solve climate change and biodiversity – US and India invest in new tech.</w:t>
      </w:r>
    </w:p>
    <w:p w14:paraId="1FAFD49F" w14:textId="77777777" w:rsidR="00860608" w:rsidRDefault="00860608" w:rsidP="00860608">
      <w:r>
        <w:t>U.S. Embassy &amp; Consulates In India, 18, (U.S. Embassy &amp; Consulates In India, 1-11-2018, U.S. Embassy &amp; Consulates in India, Energy and Climate Change, https://in.usembassy.gov/our-relationship/policy-history/energy-and-climate-change/, 7-5-2019) SCade</w:t>
      </w:r>
    </w:p>
    <w:p w14:paraId="377C98E0" w14:textId="77777777" w:rsidR="00860608" w:rsidRDefault="00860608" w:rsidP="00860608">
      <w:pPr>
        <w:rPr>
          <w:sz w:val="12"/>
        </w:rPr>
      </w:pPr>
      <w:r w:rsidRPr="009F6D43">
        <w:rPr>
          <w:sz w:val="12"/>
        </w:rPr>
        <w:t xml:space="preserve">‘The </w:t>
      </w:r>
      <w:r w:rsidRPr="00CB6F64">
        <w:rPr>
          <w:rStyle w:val="StyleUnderline"/>
          <w:highlight w:val="cyan"/>
        </w:rPr>
        <w:t>U</w:t>
      </w:r>
      <w:r w:rsidRPr="009F6D43">
        <w:rPr>
          <w:sz w:val="12"/>
        </w:rPr>
        <w:t xml:space="preserve">nited </w:t>
      </w:r>
      <w:r w:rsidRPr="00CB6F64">
        <w:rPr>
          <w:rStyle w:val="StyleUnderline"/>
          <w:highlight w:val="cyan"/>
        </w:rPr>
        <w:t>S</w:t>
      </w:r>
      <w:r w:rsidRPr="009F6D43">
        <w:rPr>
          <w:sz w:val="12"/>
        </w:rPr>
        <w:t xml:space="preserve">tates </w:t>
      </w:r>
      <w:r w:rsidRPr="00CB6F64">
        <w:rPr>
          <w:rStyle w:val="StyleUnderline"/>
          <w:highlight w:val="cyan"/>
        </w:rPr>
        <w:t>is uniquely positioned to offer India a comprehensive energy partnership</w:t>
      </w:r>
      <w:r w:rsidRPr="009F6D43">
        <w:rPr>
          <w:sz w:val="12"/>
        </w:rPr>
        <w:t xml:space="preserve">.  This includes all forms of energy – coal; crude oil; natural gas; and nuclear power; as well as </w:t>
      </w:r>
      <w:r w:rsidRPr="00CB6F64">
        <w:rPr>
          <w:rStyle w:val="StyleUnderline"/>
          <w:highlight w:val="cyan"/>
        </w:rPr>
        <w:t>tech</w:t>
      </w:r>
      <w:r w:rsidRPr="009F6D43">
        <w:rPr>
          <w:sz w:val="12"/>
        </w:rPr>
        <w:t xml:space="preserve">nology </w:t>
      </w:r>
      <w:r w:rsidRPr="00CB6F64">
        <w:rPr>
          <w:rStyle w:val="StyleUnderline"/>
          <w:highlight w:val="cyan"/>
        </w:rPr>
        <w:t>related to clean fossil fuels, smart grids, energy storage, and renewable resources</w:t>
      </w:r>
      <w:r w:rsidRPr="009F6D43">
        <w:rPr>
          <w:sz w:val="12"/>
        </w:rPr>
        <w:t xml:space="preserve">.  Indeed, last year the United States exported its first major shipment of crude oil to India.  The United States can also help provide the supporting services, infrastructure, and technology that are necessary for India’s efforts to further develop domestic sources of energy and enhance energy security. The U.S.-India Strategic Energy Partnership will convene early this year at the Ministerial level, and we look forward to welcoming Energy Secretary Perry to New Delhi. One highlight is our joint work on power and energy efficiency. As </w:t>
      </w:r>
      <w:r w:rsidRPr="00CB6F64">
        <w:rPr>
          <w:rStyle w:val="StyleUnderline"/>
          <w:highlight w:val="cyan"/>
        </w:rPr>
        <w:t>India strives to bring stability to its expanding power grid</w:t>
      </w:r>
      <w:r w:rsidRPr="009F6D43">
        <w:rPr>
          <w:sz w:val="12"/>
        </w:rPr>
        <w:t xml:space="preserve">, </w:t>
      </w:r>
      <w:r w:rsidRPr="00CB6F64">
        <w:rPr>
          <w:rStyle w:val="StyleUnderline"/>
          <w:highlight w:val="cyan"/>
        </w:rPr>
        <w:t>U.S. companies offer the tech</w:t>
      </w:r>
      <w:r w:rsidRPr="009F6D43">
        <w:rPr>
          <w:sz w:val="12"/>
        </w:rPr>
        <w:t xml:space="preserve">nology and expertise to meet the demands on overloaded transmission and distribution systems. In addition, we are collaborating on the types of policies, regulations, and financial investments that will support the development of a sustainable and profitable grid. Our environmental collaboration extends to the oceans and maritime areas, consistent with Prime Minister Modi’s commitment to the blue economy.  This includes </w:t>
      </w:r>
      <w:r w:rsidRPr="00CB6F64">
        <w:rPr>
          <w:rStyle w:val="StyleUnderline"/>
          <w:highlight w:val="cyan"/>
        </w:rPr>
        <w:t>scientific exchanges on ocean biodiversity, and mining and marine pollution, all of which should help sustain fisheries and coastal communities for decades</w:t>
      </w:r>
      <w:r w:rsidRPr="009F6D43">
        <w:rPr>
          <w:sz w:val="12"/>
        </w:rPr>
        <w:t xml:space="preserve"> to come.  Indeed, these efforts could be </w:t>
      </w:r>
      <w:r w:rsidRPr="00CB6F64">
        <w:rPr>
          <w:rStyle w:val="StyleUnderline"/>
          <w:highlight w:val="cyan"/>
        </w:rPr>
        <w:t>expanded</w:t>
      </w:r>
      <w:r w:rsidRPr="009F6D43">
        <w:rPr>
          <w:sz w:val="12"/>
        </w:rPr>
        <w:t xml:space="preserve"> on a regional basis in order </w:t>
      </w:r>
      <w:r w:rsidRPr="00CB6F64">
        <w:rPr>
          <w:rStyle w:val="StyleUnderline"/>
          <w:highlight w:val="cyan"/>
        </w:rPr>
        <w:t>to protect the broader marine environment</w:t>
      </w:r>
      <w:r w:rsidRPr="009F6D43">
        <w:rPr>
          <w:sz w:val="12"/>
        </w:rPr>
        <w:t>.’ – Ambassador Kenneth I. Juster, January 11, 2018.</w:t>
      </w:r>
    </w:p>
    <w:p w14:paraId="42019D4B" w14:textId="77777777" w:rsidR="00860608" w:rsidRPr="005D2E76" w:rsidRDefault="00860608" w:rsidP="00860608">
      <w:pPr>
        <w:pStyle w:val="Heading4"/>
      </w:pPr>
      <w:r>
        <w:t>Bio-d loss causes extinction</w:t>
      </w:r>
    </w:p>
    <w:p w14:paraId="52FC30DE" w14:textId="77777777" w:rsidR="00860608" w:rsidRPr="005D2E76" w:rsidRDefault="00860608" w:rsidP="00860608">
      <w:r w:rsidRPr="00A63F59">
        <w:t xml:space="preserve">Phil </w:t>
      </w:r>
      <w:r w:rsidRPr="005D2E76">
        <w:rPr>
          <w:rStyle w:val="Style13ptBold"/>
        </w:rPr>
        <w:t>Torres</w:t>
      </w:r>
      <w:r w:rsidRPr="00A63F59">
        <w:t>, 4/11</w:t>
      </w:r>
      <w:r w:rsidRPr="005D2E76">
        <w:t>/</w:t>
      </w:r>
      <w:r w:rsidRPr="005D2E76">
        <w:rPr>
          <w:rStyle w:val="Style13ptBold"/>
        </w:rPr>
        <w:t>2016</w:t>
      </w:r>
      <w:r w:rsidRPr="00A63F59">
        <w:t>. Affiliate scholar at the Institute for Ethics and Emerging Technologies. “Biodiversity loss: An existential risk comparable to climate change.” Bulletin of the Atomic Scientists. http://thebulletin.org/biodiversity-loss-existential-risk-comparable-climate-change9329.</w:t>
      </w:r>
      <w:r w:rsidRPr="005D2E76">
        <w:t xml:space="preserve"> </w:t>
      </w:r>
    </w:p>
    <w:p w14:paraId="2FEBA0B2" w14:textId="77777777" w:rsidR="00860608" w:rsidRPr="00B15AAF" w:rsidRDefault="00860608" w:rsidP="00860608">
      <w:pPr>
        <w:rPr>
          <w:sz w:val="12"/>
        </w:rPr>
      </w:pPr>
      <w:r w:rsidRPr="00B15AAF">
        <w:rPr>
          <w:sz w:val="12"/>
        </w:rPr>
        <w:t xml:space="preserve">Such considerations warrant decoupling biodiversity loss from climate change, because the former has been consistently subsumed by the latter as a mere effect. </w:t>
      </w:r>
      <w:r w:rsidRPr="005D2E76">
        <w:rPr>
          <w:rStyle w:val="StyleUnderline"/>
        </w:rPr>
        <w:t>Biodiversity loss is a distinct environmental crisis with its own unique syndrome of causes, consequences, and solutions</w:t>
      </w:r>
      <w:r w:rsidRPr="00B15AAF">
        <w:rPr>
          <w:sz w:val="12"/>
        </w:rPr>
        <w:t xml:space="preserve">—such as restoring habitats, creating protected areas (“biodiversity parks”), and practicing sustainable agriculture. The sixth extinction. </w:t>
      </w:r>
      <w:r w:rsidRPr="005D2E76">
        <w:rPr>
          <w:rStyle w:val="StyleUnderline"/>
        </w:rPr>
        <w:t xml:space="preserve">The </w:t>
      </w:r>
      <w:r w:rsidRPr="00CB6F64">
        <w:rPr>
          <w:rStyle w:val="StyleUnderline"/>
          <w:highlight w:val="cyan"/>
        </w:rPr>
        <w:t>repercussions of biod</w:t>
      </w:r>
      <w:r w:rsidRPr="00B15AAF">
        <w:rPr>
          <w:sz w:val="12"/>
        </w:rPr>
        <w:t xml:space="preserve">iversity </w:t>
      </w:r>
      <w:r w:rsidRPr="00CB6F64">
        <w:rPr>
          <w:rStyle w:val="StyleUnderline"/>
          <w:highlight w:val="cyan"/>
        </w:rPr>
        <w:t>loss are</w:t>
      </w:r>
      <w:r w:rsidRPr="00B15AAF">
        <w:rPr>
          <w:sz w:val="12"/>
        </w:rPr>
        <w:t xml:space="preserve"> potentially </w:t>
      </w:r>
      <w:r w:rsidRPr="00CB6F64">
        <w:rPr>
          <w:rStyle w:val="StyleUnderline"/>
          <w:highlight w:val="cyan"/>
        </w:rPr>
        <w:t>as severe as</w:t>
      </w:r>
      <w:r w:rsidRPr="005D2E76">
        <w:rPr>
          <w:rStyle w:val="StyleUnderline"/>
        </w:rPr>
        <w:t xml:space="preserve"> those</w:t>
      </w:r>
      <w:r w:rsidRPr="00B15AAF">
        <w:rPr>
          <w:sz w:val="12"/>
        </w:rPr>
        <w:t xml:space="preserve"> anticipated </w:t>
      </w:r>
      <w:r w:rsidRPr="005D2E76">
        <w:rPr>
          <w:rStyle w:val="StyleUnderline"/>
        </w:rPr>
        <w:t xml:space="preserve">from </w:t>
      </w:r>
      <w:r w:rsidRPr="00CB6F64">
        <w:rPr>
          <w:rStyle w:val="Emphasis"/>
          <w:highlight w:val="cyan"/>
        </w:rPr>
        <w:t>climate change</w:t>
      </w:r>
      <w:r w:rsidRPr="00CB6F64">
        <w:rPr>
          <w:rStyle w:val="StyleUnderline"/>
          <w:highlight w:val="cyan"/>
        </w:rPr>
        <w:t>, or</w:t>
      </w:r>
      <w:r w:rsidRPr="00B15AAF">
        <w:rPr>
          <w:sz w:val="12"/>
        </w:rPr>
        <w:t xml:space="preserve"> even a </w:t>
      </w:r>
      <w:r w:rsidRPr="00CB6F64">
        <w:rPr>
          <w:rStyle w:val="Emphasis"/>
          <w:highlight w:val="cyan"/>
        </w:rPr>
        <w:t>nuclear</w:t>
      </w:r>
      <w:r w:rsidRPr="005D2E76">
        <w:rPr>
          <w:rStyle w:val="Emphasis"/>
        </w:rPr>
        <w:t xml:space="preserve"> </w:t>
      </w:r>
      <w:r w:rsidRPr="00CB6F64">
        <w:rPr>
          <w:rStyle w:val="Emphasis"/>
          <w:highlight w:val="cyan"/>
        </w:rPr>
        <w:t>conflict</w:t>
      </w:r>
      <w:r w:rsidRPr="00B15AAF">
        <w:rPr>
          <w:sz w:val="12"/>
        </w:rPr>
        <w:t xml:space="preserve">. For example, </w:t>
      </w:r>
      <w:r w:rsidRPr="005D2E76">
        <w:rPr>
          <w:rStyle w:val="StyleUnderline"/>
        </w:rPr>
        <w:t>according to a 2015 study</w:t>
      </w:r>
      <w:r w:rsidRPr="00B15AAF">
        <w:rPr>
          <w:sz w:val="12"/>
        </w:rPr>
        <w:t xml:space="preserve"> published in Science Advances, </w:t>
      </w:r>
      <w:r w:rsidRPr="005D2E76">
        <w:rPr>
          <w:rStyle w:val="StyleUnderline"/>
        </w:rPr>
        <w:t xml:space="preserve">the best available evidence reveals “an exceptionally rapid loss of biodiversity over the last few centuries, indicating that a </w:t>
      </w:r>
      <w:r w:rsidRPr="005D2E76">
        <w:rPr>
          <w:rStyle w:val="Emphasis"/>
        </w:rPr>
        <w:t xml:space="preserve">sixth mass </w:t>
      </w:r>
      <w:r w:rsidRPr="00CB6F64">
        <w:rPr>
          <w:rStyle w:val="Emphasis"/>
          <w:highlight w:val="cyan"/>
        </w:rPr>
        <w:t>extinction</w:t>
      </w:r>
      <w:r w:rsidRPr="00CB6F64">
        <w:rPr>
          <w:rStyle w:val="StyleUnderline"/>
          <w:highlight w:val="cyan"/>
        </w:rPr>
        <w:t xml:space="preserve"> is</w:t>
      </w:r>
      <w:r w:rsidRPr="005D2E76">
        <w:rPr>
          <w:rStyle w:val="StyleUnderline"/>
        </w:rPr>
        <w:t xml:space="preserve"> already </w:t>
      </w:r>
      <w:r w:rsidRPr="00CB6F64">
        <w:rPr>
          <w:rStyle w:val="StyleUnderline"/>
          <w:highlight w:val="cyan"/>
        </w:rPr>
        <w:t>under way</w:t>
      </w:r>
      <w:r w:rsidRPr="005D2E76">
        <w:rPr>
          <w:rStyle w:val="StyleUnderline"/>
        </w:rPr>
        <w:t>.”</w:t>
      </w:r>
      <w:r w:rsidRPr="00B15AAF">
        <w:rPr>
          <w:sz w:val="12"/>
        </w:rPr>
        <w:t xml:space="preserve"> 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w:t>
      </w:r>
      <w:r w:rsidRPr="005D2E76">
        <w:rPr>
          <w:rStyle w:val="StyleUnderline"/>
        </w:rPr>
        <w:t>using its conservative figures, the average loss of vertebrate species was 100 times higher in the past century relative to the background rate of extinction</w:t>
      </w:r>
      <w:r w:rsidRPr="00B15AAF">
        <w:rPr>
          <w:sz w:val="12"/>
        </w:rPr>
        <w:t xml:space="preserve">. (Other scientists have suggested that the current extinction rate could be as much as 10,000 times higher than normal.) As the authors write, </w:t>
      </w:r>
      <w:r w:rsidRPr="00A66500">
        <w:rPr>
          <w:rStyle w:val="StyleUnderline"/>
        </w:rPr>
        <w:t>“The ev</w:t>
      </w:r>
      <w:r w:rsidRPr="00B15AAF">
        <w:rPr>
          <w:sz w:val="12"/>
        </w:rPr>
        <w:t xml:space="preserve">idence </w:t>
      </w:r>
      <w:r w:rsidRPr="00A66500">
        <w:rPr>
          <w:rStyle w:val="StyleUnderline"/>
        </w:rPr>
        <w:t>is incontrovertible that recent extinction rates are unprecedented in human history and highly unusual in Earth’s history.”</w:t>
      </w:r>
      <w:r w:rsidRPr="00B15AAF">
        <w:rPr>
          <w:sz w:val="12"/>
        </w:rPr>
        <w:t xml:space="preserve"> Perhaps the term “Big Six” should enter the popular lexicon—to add the current extinction to the previous “Big Five,” the last of which wiped out the dinosaurs 66 million years ago. But </w:t>
      </w:r>
      <w:r w:rsidRPr="00A66500">
        <w:rPr>
          <w:rStyle w:val="StyleUnderline"/>
        </w:rPr>
        <w:t>the concept of biodiversity encompasses more than just the total number of species on the planet. It</w:t>
      </w:r>
      <w:r w:rsidRPr="00B15AAF">
        <w:rPr>
          <w:sz w:val="12"/>
        </w:rPr>
        <w:t xml:space="preserve"> also </w:t>
      </w:r>
      <w:r w:rsidRPr="00A66500">
        <w:rPr>
          <w:rStyle w:val="StyleUnderline"/>
        </w:rPr>
        <w:t>refers to the size of different populations of species</w:t>
      </w:r>
      <w:r w:rsidRPr="00B15AAF">
        <w:rPr>
          <w:sz w:val="12"/>
        </w:rPr>
        <w:t xml:space="preserve">. With respect to this phenomenon, </w:t>
      </w:r>
      <w:r w:rsidRPr="00A66500">
        <w:rPr>
          <w:rStyle w:val="StyleUnderline"/>
        </w:rPr>
        <w:t>multiple studies have confirmed that wild populations around the world</w:t>
      </w:r>
      <w:r w:rsidRPr="005D2E76">
        <w:rPr>
          <w:rStyle w:val="StyleUnderline"/>
        </w:rPr>
        <w:t xml:space="preserve"> are dwindling and disappearing at an </w:t>
      </w:r>
      <w:r w:rsidRPr="005D2E76">
        <w:rPr>
          <w:rStyle w:val="Emphasis"/>
        </w:rPr>
        <w:t>alarming rate</w:t>
      </w:r>
      <w:r w:rsidRPr="00B15AAF">
        <w:rPr>
          <w:sz w:val="12"/>
        </w:rPr>
        <w:t xml:space="preserve">.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 Consistent with these data, </w:t>
      </w:r>
      <w:r w:rsidRPr="005D2E76">
        <w:rPr>
          <w:rStyle w:val="StyleUnderline"/>
        </w:rPr>
        <w:t>the 2014 Living Planet Report shows that the global population of wild vertebrates dropped by 52 percent in only four decades</w:t>
      </w:r>
      <w:r w:rsidRPr="00B15AAF">
        <w:rPr>
          <w:sz w:val="12"/>
        </w:rPr>
        <w:t xml:space="preserve">—from 1970 to 2010. While biologists often avoid projecting historical trends into the future because of the complexity of ecological systems, it’s tempting to extrapolate this figure to, say, the year 2050, which is four decades from 2010. As it happens, </w:t>
      </w:r>
      <w:r w:rsidRPr="005D2E76">
        <w:rPr>
          <w:rStyle w:val="StyleUnderline"/>
        </w:rPr>
        <w:t>a 2006 study published in Science</w:t>
      </w:r>
      <w:r w:rsidRPr="00B15AAF">
        <w:rPr>
          <w:sz w:val="12"/>
        </w:rPr>
        <w:t xml:space="preserve"> does precisely this: It </w:t>
      </w:r>
      <w:r w:rsidRPr="005D2E76">
        <w:rPr>
          <w:rStyle w:val="StyleUnderline"/>
        </w:rPr>
        <w:t xml:space="preserve">projects past trends of marine biodiversity loss into the 21st century, concluding that, unless significant changes are made to patterns of human activity, </w:t>
      </w:r>
      <w:r w:rsidRPr="005D2E76">
        <w:rPr>
          <w:rStyle w:val="StyleUnderline"/>
        </w:rPr>
        <w:lastRenderedPageBreak/>
        <w:t>there will be virtually no more wild-caught seafood by 2048</w:t>
      </w:r>
      <w:r w:rsidRPr="00B15AAF">
        <w:rPr>
          <w:sz w:val="12"/>
        </w:rPr>
        <w:t xml:space="preserve">. Catastrophic consequences for civilization. </w:t>
      </w:r>
      <w:r w:rsidRPr="005D2E76">
        <w:rPr>
          <w:rStyle w:val="StyleUnderline"/>
        </w:rPr>
        <w:t>The consequences of this rapid pruning of the evolutionary tree of life extend beyond the obvious. There could be surprising effects of biodiversity loss that scientists are unable to fully anticipate in advance</w:t>
      </w:r>
      <w:r w:rsidRPr="00B15AAF">
        <w:rPr>
          <w:sz w:val="12"/>
        </w:rPr>
        <w:t xml:space="preserve">. For example, </w:t>
      </w:r>
      <w:r w:rsidRPr="005D2E76">
        <w:rPr>
          <w:rStyle w:val="StyleUnderline"/>
        </w:rPr>
        <w:t xml:space="preserve">prior research has shown that localized </w:t>
      </w:r>
      <w:r w:rsidRPr="00CB6F64">
        <w:rPr>
          <w:rStyle w:val="StyleUnderline"/>
          <w:highlight w:val="cyan"/>
        </w:rPr>
        <w:t>ecosystems</w:t>
      </w:r>
      <w:r w:rsidRPr="005D2E76">
        <w:rPr>
          <w:rStyle w:val="StyleUnderline"/>
        </w:rPr>
        <w:t xml:space="preserve"> can </w:t>
      </w:r>
      <w:r w:rsidRPr="00CB6F64">
        <w:rPr>
          <w:rStyle w:val="StyleUnderline"/>
          <w:highlight w:val="cyan"/>
        </w:rPr>
        <w:t xml:space="preserve">undergo </w:t>
      </w:r>
      <w:r w:rsidRPr="00CB6F64">
        <w:rPr>
          <w:rStyle w:val="Emphasis"/>
          <w:highlight w:val="cyan"/>
        </w:rPr>
        <w:t>abrupt</w:t>
      </w:r>
      <w:r w:rsidRPr="00CB6F64">
        <w:rPr>
          <w:rStyle w:val="StyleUnderline"/>
          <w:highlight w:val="cyan"/>
        </w:rPr>
        <w:t xml:space="preserve"> and </w:t>
      </w:r>
      <w:r w:rsidRPr="00CB6F64">
        <w:rPr>
          <w:rStyle w:val="Emphasis"/>
          <w:highlight w:val="cyan"/>
        </w:rPr>
        <w:t>irreversible shifts</w:t>
      </w:r>
      <w:r w:rsidRPr="005D2E76">
        <w:rPr>
          <w:rStyle w:val="StyleUnderline"/>
        </w:rPr>
        <w:t xml:space="preserve"> when they reach a tipping point. According to a 2012 paper published in Nature, there are reasons for thinking that we may be approaching </w:t>
      </w:r>
      <w:r w:rsidRPr="00CB6F64">
        <w:rPr>
          <w:rStyle w:val="StyleUnderline"/>
          <w:highlight w:val="cyan"/>
        </w:rPr>
        <w:t xml:space="preserve">a </w:t>
      </w:r>
      <w:r w:rsidRPr="00CB6F64">
        <w:rPr>
          <w:rStyle w:val="Emphasis"/>
          <w:highlight w:val="cyan"/>
        </w:rPr>
        <w:t>tipping point</w:t>
      </w:r>
      <w:r w:rsidRPr="005D2E76">
        <w:rPr>
          <w:rStyle w:val="StyleUnderline"/>
        </w:rPr>
        <w:t xml:space="preserve"> of this sort in the </w:t>
      </w:r>
      <w:r w:rsidRPr="005D2E76">
        <w:rPr>
          <w:rStyle w:val="Emphasis"/>
        </w:rPr>
        <w:t>global ecosystem</w:t>
      </w:r>
      <w:r w:rsidRPr="005D2E76">
        <w:rPr>
          <w:rStyle w:val="StyleUnderline"/>
        </w:rPr>
        <w:t xml:space="preserve">, beyond which the </w:t>
      </w:r>
      <w:r w:rsidRPr="001B70EB">
        <w:rPr>
          <w:rStyle w:val="StyleUnderline"/>
        </w:rPr>
        <w:t>consequences</w:t>
      </w:r>
      <w:r w:rsidRPr="005D2E76">
        <w:rPr>
          <w:rStyle w:val="StyleUnderline"/>
        </w:rPr>
        <w:t xml:space="preserve"> could be </w:t>
      </w:r>
      <w:r w:rsidRPr="00CB6F64">
        <w:rPr>
          <w:rStyle w:val="Emphasis"/>
          <w:highlight w:val="cyan"/>
        </w:rPr>
        <w:t>catastrophic for civilization</w:t>
      </w:r>
      <w:r w:rsidRPr="00B15AAF">
        <w:rPr>
          <w:sz w:val="12"/>
        </w:rPr>
        <w:t xml:space="preserve">. </w:t>
      </w:r>
      <w:r w:rsidRPr="005D2E76">
        <w:rPr>
          <w:rStyle w:val="StyleUnderline"/>
        </w:rPr>
        <w:t xml:space="preserve">As the authors write, a planetary-scale transition could precipitate “substantial losses of ecosystem services </w:t>
      </w:r>
      <w:r w:rsidRPr="005D2E76">
        <w:rPr>
          <w:rStyle w:val="Emphasis"/>
        </w:rPr>
        <w:t>required to sustain the human population</w:t>
      </w:r>
      <w:r w:rsidRPr="005D2E76">
        <w:rPr>
          <w:rStyle w:val="StyleUnderline"/>
        </w:rPr>
        <w:t>.”</w:t>
      </w:r>
      <w:r w:rsidRPr="00B15AAF">
        <w:rPr>
          <w:sz w:val="12"/>
        </w:rPr>
        <w:t xml:space="preserve"> An ecosystem service is any ecological process that benefits humanity, such as food production and crop pollination. </w:t>
      </w:r>
      <w:r w:rsidRPr="005D2E76">
        <w:rPr>
          <w:rStyle w:val="StyleUnderline"/>
        </w:rPr>
        <w:t>If the global ecosystem were to cross a tipping point and substantial ecosystem services were lost, the results could be “</w:t>
      </w:r>
      <w:r w:rsidRPr="00CB6F64">
        <w:rPr>
          <w:rStyle w:val="StyleUnderline"/>
          <w:highlight w:val="cyan"/>
        </w:rPr>
        <w:t>widespread</w:t>
      </w:r>
      <w:r w:rsidRPr="005D2E76">
        <w:rPr>
          <w:rStyle w:val="StyleUnderline"/>
        </w:rPr>
        <w:t xml:space="preserve"> social </w:t>
      </w:r>
      <w:r w:rsidRPr="00CB6F64">
        <w:rPr>
          <w:rStyle w:val="StyleUnderline"/>
          <w:highlight w:val="cyan"/>
        </w:rPr>
        <w:t>unrest, economic instability, and loss of</w:t>
      </w:r>
      <w:r w:rsidRPr="005D2E76">
        <w:rPr>
          <w:rStyle w:val="StyleUnderline"/>
        </w:rPr>
        <w:t xml:space="preserve"> human </w:t>
      </w:r>
      <w:r w:rsidRPr="00CB6F64">
        <w:rPr>
          <w:rStyle w:val="StyleUnderline"/>
          <w:highlight w:val="cyan"/>
        </w:rPr>
        <w:t>life</w:t>
      </w:r>
      <w:r w:rsidRPr="005D2E76">
        <w:rPr>
          <w:rStyle w:val="StyleUnderline"/>
        </w:rPr>
        <w:t>.”</w:t>
      </w:r>
      <w:r w:rsidRPr="00B15AAF">
        <w:rPr>
          <w:sz w:val="12"/>
        </w:rPr>
        <w:t xml:space="preserve"> </w:t>
      </w:r>
      <w:r w:rsidRPr="005D2E76">
        <w:rPr>
          <w:rStyle w:val="StyleUnderline"/>
        </w:rPr>
        <w:t>According to</w:t>
      </w:r>
      <w:r w:rsidRPr="00B15AAF">
        <w:rPr>
          <w:sz w:val="12"/>
        </w:rPr>
        <w:t xml:space="preserve"> Missouri Botanical Garden </w:t>
      </w:r>
      <w:r w:rsidRPr="005D2E76">
        <w:rPr>
          <w:rStyle w:val="StyleUnderline"/>
        </w:rPr>
        <w:t>ecologist</w:t>
      </w:r>
      <w:r w:rsidRPr="00B15AAF">
        <w:rPr>
          <w:sz w:val="12"/>
        </w:rPr>
        <w:t xml:space="preserve"> Adam </w:t>
      </w:r>
      <w:r w:rsidRPr="005D2E76">
        <w:rPr>
          <w:rStyle w:val="StyleUnderline"/>
        </w:rPr>
        <w:t>Smith</w:t>
      </w:r>
      <w:r w:rsidRPr="00B15AAF">
        <w:rPr>
          <w:sz w:val="12"/>
        </w:rPr>
        <w:t xml:space="preserve">, one of the paper’s co-authors, </w:t>
      </w:r>
      <w:r w:rsidRPr="005D2E76">
        <w:rPr>
          <w:rStyle w:val="StyleUnderline"/>
        </w:rPr>
        <w:t>this could occur</w:t>
      </w:r>
      <w:r w:rsidRPr="00B15AAF">
        <w:rPr>
          <w:sz w:val="12"/>
        </w:rPr>
        <w:t xml:space="preserve"> in a matter of decades—</w:t>
      </w:r>
      <w:r w:rsidRPr="00CB6F64">
        <w:rPr>
          <w:rStyle w:val="Emphasis"/>
          <w:highlight w:val="cyan"/>
        </w:rPr>
        <w:t>far more quickly</w:t>
      </w:r>
      <w:r w:rsidRPr="00CB6F64">
        <w:rPr>
          <w:rStyle w:val="StyleUnderline"/>
          <w:highlight w:val="cyan"/>
        </w:rPr>
        <w:t xml:space="preserve"> than</w:t>
      </w:r>
      <w:r w:rsidRPr="00B15AAF">
        <w:rPr>
          <w:sz w:val="12"/>
        </w:rPr>
        <w:t xml:space="preserve"> most of the expected consequences of </w:t>
      </w:r>
      <w:r w:rsidRPr="00CB6F64">
        <w:rPr>
          <w:rStyle w:val="StyleUnderline"/>
          <w:highlight w:val="cyan"/>
        </w:rPr>
        <w:t xml:space="preserve">climate change, yet </w:t>
      </w:r>
      <w:r w:rsidRPr="00CB6F64">
        <w:rPr>
          <w:rStyle w:val="Emphasis"/>
          <w:highlight w:val="cyan"/>
        </w:rPr>
        <w:t>equally destructive</w:t>
      </w:r>
      <w:r w:rsidRPr="00B15AAF">
        <w:rPr>
          <w:sz w:val="12"/>
        </w:rPr>
        <w:t xml:space="preserve">. </w:t>
      </w:r>
      <w:r w:rsidRPr="005D2E76">
        <w:rPr>
          <w:rStyle w:val="StyleUnderline"/>
        </w:rPr>
        <w:t xml:space="preserve">Biodiversity loss is </w:t>
      </w:r>
      <w:r w:rsidRPr="00CB6F64">
        <w:rPr>
          <w:rStyle w:val="StyleUnderline"/>
          <w:highlight w:val="cyan"/>
        </w:rPr>
        <w:t xml:space="preserve">a </w:t>
      </w:r>
      <w:r w:rsidRPr="00CB6F64">
        <w:rPr>
          <w:rStyle w:val="Emphasis"/>
          <w:highlight w:val="cyan"/>
        </w:rPr>
        <w:t>“threat multiplier”</w:t>
      </w:r>
      <w:r w:rsidRPr="00CB6F64">
        <w:rPr>
          <w:rStyle w:val="StyleUnderline"/>
          <w:highlight w:val="cyan"/>
        </w:rPr>
        <w:t xml:space="preserve"> that</w:t>
      </w:r>
      <w:r w:rsidRPr="005D2E76">
        <w:rPr>
          <w:rStyle w:val="StyleUnderline"/>
        </w:rPr>
        <w:t xml:space="preserve">, by pushing societies to the brink of collapse, will </w:t>
      </w:r>
      <w:r w:rsidRPr="00CB6F64">
        <w:rPr>
          <w:rStyle w:val="Emphasis"/>
          <w:highlight w:val="cyan"/>
        </w:rPr>
        <w:t>exacerbate</w:t>
      </w:r>
      <w:r w:rsidRPr="005D2E76">
        <w:rPr>
          <w:rStyle w:val="Emphasis"/>
        </w:rPr>
        <w:t xml:space="preserve"> existing </w:t>
      </w:r>
      <w:r w:rsidRPr="00CB6F64">
        <w:rPr>
          <w:rStyle w:val="Emphasis"/>
          <w:highlight w:val="cyan"/>
        </w:rPr>
        <w:t>conflicts</w:t>
      </w:r>
      <w:r w:rsidRPr="00CB6F64">
        <w:rPr>
          <w:rStyle w:val="StyleUnderline"/>
          <w:highlight w:val="cyan"/>
        </w:rPr>
        <w:t xml:space="preserve"> and</w:t>
      </w:r>
      <w:r w:rsidRPr="005D2E76">
        <w:rPr>
          <w:rStyle w:val="StyleUnderline"/>
        </w:rPr>
        <w:t xml:space="preserve"> introduce entirely new struggles between state and non-state actors</w:t>
      </w:r>
      <w:r w:rsidRPr="00B15AAF">
        <w:rPr>
          <w:sz w:val="12"/>
        </w:rPr>
        <w:t xml:space="preserve">. Indeed, </w:t>
      </w:r>
      <w:r w:rsidRPr="005D2E76">
        <w:rPr>
          <w:rStyle w:val="StyleUnderline"/>
        </w:rPr>
        <w:t xml:space="preserve">it could even </w:t>
      </w:r>
      <w:r w:rsidRPr="00CB6F64">
        <w:rPr>
          <w:rStyle w:val="StyleUnderline"/>
          <w:highlight w:val="cyan"/>
        </w:rPr>
        <w:t>fuel</w:t>
      </w:r>
      <w:r w:rsidRPr="00B15AAF">
        <w:rPr>
          <w:sz w:val="12"/>
        </w:rPr>
        <w:t xml:space="preserve"> the rise of </w:t>
      </w:r>
      <w:r w:rsidRPr="00CB6F64">
        <w:rPr>
          <w:rStyle w:val="Emphasis"/>
          <w:highlight w:val="cyan"/>
        </w:rPr>
        <w:t>terrorism</w:t>
      </w:r>
      <w:r w:rsidRPr="00B15AAF">
        <w:rPr>
          <w:sz w:val="12"/>
        </w:rPr>
        <w:t xml:space="preserve">. (After all, </w:t>
      </w:r>
      <w:r w:rsidRPr="005D2E76">
        <w:rPr>
          <w:rStyle w:val="StyleUnderline"/>
        </w:rPr>
        <w:t>climate change has been linked to the emergence of ISIS in Syria, and multiple high-ranking US officials</w:t>
      </w:r>
      <w:r w:rsidRPr="00B15AAF">
        <w:rPr>
          <w:sz w:val="12"/>
        </w:rPr>
        <w:t xml:space="preserve">, such as former US Defense Secretary Chuck Hagel and CIA director John Brennan, </w:t>
      </w:r>
      <w:r w:rsidRPr="005D2E76">
        <w:rPr>
          <w:rStyle w:val="StyleUnderline"/>
        </w:rPr>
        <w:t>have affirmed that climate change and terrorism are connected</w:t>
      </w:r>
      <w:r w:rsidRPr="00B15AAF">
        <w:rPr>
          <w:sz w:val="12"/>
        </w:rPr>
        <w:t xml:space="preserve">.) The reality is that </w:t>
      </w:r>
      <w:r w:rsidRPr="005D2E76">
        <w:rPr>
          <w:rStyle w:val="StyleUnderline"/>
        </w:rPr>
        <w:t>we are entering the sixth mass extinction</w:t>
      </w:r>
      <w:r w:rsidRPr="00B15AAF">
        <w:rPr>
          <w:sz w:val="12"/>
        </w:rPr>
        <w:t xml:space="preserve"> in the 3.8-billion-year history of life on Earth, </w:t>
      </w:r>
      <w:r w:rsidRPr="005D2E76">
        <w:rPr>
          <w:rStyle w:val="StyleUnderline"/>
        </w:rPr>
        <w:t>and the impact of this event could be felt by civilization “in as little as three human lifetimes,” as the</w:t>
      </w:r>
      <w:r w:rsidRPr="00B15AAF">
        <w:rPr>
          <w:sz w:val="12"/>
        </w:rPr>
        <w:t xml:space="preserve"> aforementioned </w:t>
      </w:r>
      <w:r w:rsidRPr="005D2E76">
        <w:rPr>
          <w:rStyle w:val="StyleUnderline"/>
        </w:rPr>
        <w:t>2012 Nature paper notes</w:t>
      </w:r>
      <w:r w:rsidRPr="00B15AAF">
        <w:rPr>
          <w:sz w:val="12"/>
        </w:rPr>
        <w:t xml:space="preserve">. Furthermore, </w:t>
      </w:r>
      <w:r w:rsidRPr="005D2E76">
        <w:rPr>
          <w:rStyle w:val="StyleUnderline"/>
        </w:rPr>
        <w:t xml:space="preserve">the widespread decline of biological populations could plausibly initiate a dramatic transformation of the global ecosystem on an even faster timescale: perhaps a </w:t>
      </w:r>
      <w:r w:rsidRPr="005D2E76">
        <w:rPr>
          <w:rStyle w:val="Emphasis"/>
        </w:rPr>
        <w:t>single</w:t>
      </w:r>
      <w:r w:rsidRPr="005D2E76">
        <w:rPr>
          <w:rStyle w:val="StyleUnderline"/>
        </w:rPr>
        <w:t xml:space="preserve"> human </w:t>
      </w:r>
      <w:r w:rsidRPr="005D2E76">
        <w:rPr>
          <w:rStyle w:val="Emphasis"/>
        </w:rPr>
        <w:t>lifetime</w:t>
      </w:r>
      <w:r w:rsidRPr="00B15AAF">
        <w:rPr>
          <w:sz w:val="12"/>
        </w:rPr>
        <w:t xml:space="preserve">. The unavoidable conclusion is that </w:t>
      </w:r>
      <w:r w:rsidRPr="005D2E76">
        <w:rPr>
          <w:rStyle w:val="StyleUnderline"/>
        </w:rPr>
        <w:t xml:space="preserve">biodiversity loss constitutes </w:t>
      </w:r>
      <w:r w:rsidRPr="00CB6F64">
        <w:rPr>
          <w:rStyle w:val="StyleUnderline"/>
          <w:highlight w:val="cyan"/>
        </w:rPr>
        <w:t xml:space="preserve">an </w:t>
      </w:r>
      <w:r w:rsidRPr="00CB6F64">
        <w:rPr>
          <w:rStyle w:val="Emphasis"/>
          <w:highlight w:val="cyan"/>
        </w:rPr>
        <w:t>existential threat</w:t>
      </w:r>
      <w:r w:rsidRPr="005D2E76">
        <w:rPr>
          <w:rStyle w:val="StyleUnderline"/>
        </w:rPr>
        <w:t xml:space="preserve"> in its own right</w:t>
      </w:r>
      <w:r w:rsidRPr="00B15AAF">
        <w:rPr>
          <w:sz w:val="12"/>
        </w:rPr>
        <w:t xml:space="preserve">. As such, </w:t>
      </w:r>
      <w:r w:rsidRPr="005D2E76">
        <w:rPr>
          <w:rStyle w:val="StyleUnderline"/>
        </w:rPr>
        <w:t>it ought to be considered alongside climate change and nuclear weapons as one of the most significant contemporary risks to human</w:t>
      </w:r>
      <w:r w:rsidRPr="00B15AAF">
        <w:rPr>
          <w:sz w:val="12"/>
        </w:rPr>
        <w:t xml:space="preserve"> prosperity and </w:t>
      </w:r>
      <w:r w:rsidRPr="005D2E76">
        <w:rPr>
          <w:rStyle w:val="StyleUnderline"/>
        </w:rPr>
        <w:t>survival</w:t>
      </w:r>
      <w:r w:rsidRPr="00B15AAF">
        <w:rPr>
          <w:sz w:val="12"/>
        </w:rPr>
        <w:t xml:space="preserve">. </w:t>
      </w:r>
    </w:p>
    <w:p w14:paraId="60F886FD" w14:textId="77777777" w:rsidR="00860608" w:rsidRPr="00860608" w:rsidRDefault="00860608" w:rsidP="00860608"/>
    <w:p w14:paraId="6EC25176" w14:textId="5C3F2E17" w:rsidR="00860608" w:rsidRDefault="00ED6207" w:rsidP="002A525E">
      <w:pPr>
        <w:pStyle w:val="Heading3"/>
      </w:pPr>
      <w:r>
        <w:lastRenderedPageBreak/>
        <w:t xml:space="preserve">! – </w:t>
      </w:r>
      <w:r w:rsidR="00860608">
        <w:t>Climate</w:t>
      </w:r>
    </w:p>
    <w:p w14:paraId="272AAEAB" w14:textId="77777777" w:rsidR="00DF2523" w:rsidRPr="009F652B" w:rsidRDefault="00DF2523" w:rsidP="00DF2523">
      <w:pPr>
        <w:pStyle w:val="Heading4"/>
        <w:rPr>
          <w:rFonts w:asciiTheme="minorHAnsi" w:hAnsiTheme="minorHAnsi"/>
        </w:rPr>
      </w:pPr>
      <w:r w:rsidRPr="009F652B">
        <w:rPr>
          <w:rFonts w:asciiTheme="minorHAnsi" w:hAnsiTheme="minorHAnsi"/>
        </w:rPr>
        <w:t xml:space="preserve">US-Indo relations key to curbing climate change </w:t>
      </w:r>
    </w:p>
    <w:p w14:paraId="2B7B8E65" w14:textId="77777777" w:rsidR="00DF2523" w:rsidRPr="004133C2" w:rsidRDefault="00DF2523" w:rsidP="00DF2523">
      <w:pPr>
        <w:rPr>
          <w:rFonts w:asciiTheme="minorHAnsi" w:hAnsiTheme="minorHAnsi"/>
          <w:sz w:val="16"/>
          <w:szCs w:val="16"/>
        </w:rPr>
      </w:pPr>
      <w:r>
        <w:rPr>
          <w:rStyle w:val="Style13ptBold"/>
          <w:rFonts w:asciiTheme="minorHAnsi" w:hAnsiTheme="minorHAnsi"/>
        </w:rPr>
        <w:t>Ayres 2016</w:t>
      </w:r>
      <w:r w:rsidRPr="009F652B">
        <w:rPr>
          <w:rFonts w:asciiTheme="minorHAnsi" w:hAnsiTheme="minorHAnsi"/>
        </w:rPr>
        <w:t xml:space="preserve">, </w:t>
      </w:r>
      <w:r w:rsidRPr="004133C2">
        <w:rPr>
          <w:rFonts w:asciiTheme="minorHAnsi" w:hAnsiTheme="minorHAnsi"/>
          <w:sz w:val="16"/>
          <w:szCs w:val="16"/>
        </w:rPr>
        <w:t>(Alyssa, senior fellow and expert of India, Pakistan, and South Asia at the Council on Foreign Relations. She served as U.S. deputy assistant secretary of state for South Asia from 2010 to 2013., 6-9-2016, "This Will Be Obama’s Legacy to U.S-India Relations," Fortune, http://fortune.com/2016/06/09/narendra-modi-visit-to-us/)</w:t>
      </w:r>
    </w:p>
    <w:p w14:paraId="3E127BFA" w14:textId="77777777" w:rsidR="00DF2523" w:rsidRPr="009F652B" w:rsidRDefault="00DF2523" w:rsidP="00DF2523">
      <w:pPr>
        <w:rPr>
          <w:rFonts w:asciiTheme="minorHAnsi" w:hAnsiTheme="minorHAnsi"/>
          <w:sz w:val="16"/>
        </w:rPr>
      </w:pPr>
      <w:r w:rsidRPr="009F652B">
        <w:rPr>
          <w:rFonts w:asciiTheme="minorHAnsi" w:hAnsiTheme="minorHAnsi"/>
          <w:sz w:val="16"/>
        </w:rPr>
        <w:t xml:space="preserve">Earlier this week, Prime Minister Narendra Modi of India visited President Obama, marking his second visit to the White House in two years. Like his two immediate predecessors, </w:t>
      </w:r>
      <w:r w:rsidRPr="009F652B">
        <w:rPr>
          <w:rStyle w:val="StyleUnderline"/>
          <w:rFonts w:asciiTheme="minorHAnsi" w:hAnsiTheme="minorHAnsi"/>
        </w:rPr>
        <w:t>Obama has made special efforts to expand ties with India</w:t>
      </w:r>
      <w:r w:rsidRPr="009F652B">
        <w:rPr>
          <w:rFonts w:asciiTheme="minorHAnsi" w:hAnsiTheme="minorHAnsi"/>
          <w:sz w:val="16"/>
        </w:rPr>
        <w:t xml:space="preserve">. </w:t>
      </w:r>
      <w:r w:rsidRPr="009F652B">
        <w:rPr>
          <w:rStyle w:val="StyleUnderline"/>
          <w:rFonts w:asciiTheme="minorHAnsi" w:hAnsiTheme="minorHAnsi"/>
        </w:rPr>
        <w:t xml:space="preserve">Against the backdrop of a tough external environment— Iraq’s chaos, a truculent Russia, China’s increased assertiveness, unending conflict in Afghanistan—the U.S.-India relationship stands out as a rare bright spot, one that has spanned Democratic and Republican administrations alike. </w:t>
      </w:r>
      <w:r w:rsidRPr="009F652B">
        <w:rPr>
          <w:rFonts w:asciiTheme="minorHAnsi" w:hAnsiTheme="minorHAnsi"/>
          <w:sz w:val="16"/>
        </w:rPr>
        <w:t xml:space="preserve">Former president Bill Clinton opened the door to India in 2000 after decades of estrangement. And after him, George W. Bush recognized India’s strategic importance, and pushed through a civil-nuclear deal that permitted nuclear energy cooperation with India and brought the country inside the global nonproliferation tent. With the conclusion of Indian Prime Minister Narendra Modi’s three-day visit to Washington yesterday, one thing is clear: </w:t>
      </w:r>
      <w:r w:rsidRPr="009F652B">
        <w:rPr>
          <w:rStyle w:val="StyleUnderline"/>
          <w:rFonts w:asciiTheme="minorHAnsi" w:hAnsiTheme="minorHAnsi"/>
        </w:rPr>
        <w:t xml:space="preserve">Obama’s support for nurturing ties to India will be marked by his work with one of the world’s largest industrializing economies to curb climate change and support clean energy. This is not to suggest that the Obama administration has not advanced ties in other areas—including defense, counterterrorism, and homeland security—but to point out new ground covered during his presidency. From the beginning to the end of his two terms in office, Obama has made a bet on clean energy, and in Modi’s India he has found an enthusiastic partner. President Obama has expanded clean energy cooperation with India more than any previous U.S. administration. This will be his defining legacy for the burgeoning U.S. relationship with India. </w:t>
      </w:r>
      <w:r w:rsidRPr="009F652B">
        <w:rPr>
          <w:rFonts w:asciiTheme="minorHAnsi" w:hAnsiTheme="minorHAnsi"/>
          <w:sz w:val="16"/>
        </w:rPr>
        <w:t xml:space="preserve">Ahead of the prime minister’s arrival this week, many speculated that defense ties would be the big story, particularly with the finalization of text, after a decade of dialogue, for a logistics exchange agreement that will allow the two countries’ militaries to use each other’s bases. Defense is important, including the decision to treat India as a “major defense partner” for technology transfer. Nonetheless, both countries agreed to make climate and clean energy cooperation a priority and outlined steps to advance these causes in a joint statement following the summit. </w:t>
      </w:r>
      <w:r w:rsidRPr="009F652B">
        <w:rPr>
          <w:rStyle w:val="StyleUnderline"/>
          <w:rFonts w:asciiTheme="minorHAnsi" w:hAnsiTheme="minorHAnsi"/>
        </w:rPr>
        <w:t xml:space="preserve">These measures will have a global impact, given India’s 1.3 billion people, its rapidly-industrializing $2.3 trillion economy, and its hundreds of millions of poor citizens who will use more energy as their incomes and standard of living rise. On a per capita basis, India’s carbon emissions are just one-ninth those of the United States, and India remains a much smaller emitter of emissions, in absolute terms, relative to China and the United States. But due to its size, India nonetheless is the third-largest source of carbon emissions. India therefore seeks low-carbon growth to power its economy without poisoning its atmosphere, while the U.S. sees the same goal as a vital global good. </w:t>
      </w:r>
      <w:r w:rsidRPr="009F652B">
        <w:rPr>
          <w:rFonts w:asciiTheme="minorHAnsi" w:hAnsiTheme="minorHAnsi"/>
          <w:sz w:val="16"/>
        </w:rPr>
        <w:t xml:space="preserve">The summit brought long-awaited news that Westinghouse Electric would at last begin site work on six nuclear energy reactors in India, albeit with contract negotiations still under way. This marks the transition from the diplomatic slog begun under the George W. Bush administration in 2005 to the actual commercialization of civil-nuclear ties. Modi and Obama “noted the intention of India and the U.S. Export-Import Bank” to cooperate toward a financing package to help nudge this enormous clean energy infrastructure undertaking along. Nuclear energy will not be able to supply all of India’s fast-growing energy needs, but it will position India with a stable supply from a renewable source to add to India’s overall energy mix, which is currently largely dependent on oil from the Middle East. Among other initiatives, officials this week announced efforts to finance clean energy projects, including plans for both India and the U.S. to raise up to $400 million to deliver renewable energy to “up to 1 million households by 2020. A new “U.S.-India Clean Energy Hub” will serve as a single-window to organize renewable energy investment to India. The U.S. and India also agreed to establish the “U.S.-India Catalytic Solar Finance Program,” which is expected to attract private investments of up to $1 billion for projects on a smaller scale. Reference to technical support for a rooftop solar initiative in India, and a “Greening the Grid” initiative all appear in the joint statement. A $30 million public-private smart grid initiative will support research. </w:t>
      </w:r>
      <w:r w:rsidRPr="009F652B">
        <w:rPr>
          <w:rStyle w:val="StyleUnderline"/>
          <w:rFonts w:asciiTheme="minorHAnsi" w:hAnsiTheme="minorHAnsi"/>
        </w:rPr>
        <w:t>Taken together, these efforts flow directly from the bilateral clean energy cooperation launched in 2009, at the start of President Obama’s first term. The Partnership to Advance Clean Energy (PACE), as the initiative is known, has to date secured more than $2.5 billion in public and private investment. The new announcements add another $1.4 billion to that total</w:t>
      </w:r>
      <w:r w:rsidRPr="009F652B">
        <w:rPr>
          <w:rFonts w:asciiTheme="minorHAnsi" w:hAnsiTheme="minorHAnsi"/>
          <w:color w:val="FF0000"/>
          <w:sz w:val="16"/>
        </w:rPr>
        <w:t>.</w:t>
      </w:r>
      <w:r w:rsidRPr="009F652B">
        <w:rPr>
          <w:rFonts w:asciiTheme="minorHAnsi" w:hAnsiTheme="minorHAnsi"/>
          <w:sz w:val="16"/>
        </w:rPr>
        <w:t xml:space="preserve"> PACE has developed a joint clean energy research consortium drawing on the scientific talents of both countries, and it has also supported targeted efforts (green buildings, smart grids) to deploy clean energy where it can make a difference. India has consistently sought greater space to give its economy time to </w:t>
      </w:r>
      <w:r w:rsidRPr="009F652B">
        <w:rPr>
          <w:rFonts w:asciiTheme="minorHAnsi" w:hAnsiTheme="minorHAnsi"/>
          <w:sz w:val="16"/>
        </w:rPr>
        <w:lastRenderedPageBreak/>
        <w:t>grow and raise living standards before making commitments to cap its carbon emissions. For this reason, the multilateral diplomacy with India has not been easy. But through its ambitious targets of installing 175 gigawatts of clean energy (100GW of that via solar), the Modi government has put forward another side of India to the world, an India that seeks to lead on the transition to renewables. The Modi-Obama joint statement includes a slightly ambiguous reference to implementing the Paris agreement—“as soon as possible this year” for the United States, and “work toward this shared objective” for India—but no ambiguity exists on the extent and range of joint undertakings on the clean energy front. A year and a half ago, after the Modi-Obama Republic Day summit of January 2015, I wrote that clean energy was the next big idea in U.S.-India relations. This kind of cooperation takes place out of the diplomatic spotlight, and rests on the talents of scientists, energy experts, utilities, and leading-edge companies—not grand governmental gestures. For that reason, however, the successes achieved during this week’s meeting stand a better chance of having lasting and transformative effects.</w:t>
      </w:r>
    </w:p>
    <w:p w14:paraId="662B0401" w14:textId="77777777" w:rsidR="00DF2523" w:rsidRPr="004133C2" w:rsidRDefault="00DF2523" w:rsidP="00DF2523"/>
    <w:p w14:paraId="7ED8191E" w14:textId="77777777" w:rsidR="00DF2523" w:rsidRPr="00DF2523" w:rsidRDefault="00DF2523" w:rsidP="00DF2523"/>
    <w:p w14:paraId="6CDBEA56" w14:textId="77777777" w:rsidR="00860608" w:rsidRDefault="00860608" w:rsidP="00860608">
      <w:pPr>
        <w:pStyle w:val="Heading4"/>
      </w:pPr>
      <w:r>
        <w:t xml:space="preserve">US-India key to solve climate change, work together on renewable energy. </w:t>
      </w:r>
    </w:p>
    <w:p w14:paraId="4BB9DC9A" w14:textId="77777777" w:rsidR="00860608" w:rsidRPr="00D109EF" w:rsidRDefault="00860608" w:rsidP="00860608">
      <w:r>
        <w:t xml:space="preserve">Lisa Friedman, 15, (Lisa Friedman, 1-12-2015, Scientific American, </w:t>
      </w:r>
      <w:r w:rsidRPr="00D109EF">
        <w:rPr>
          <w:rStyle w:val="StyleUnderline"/>
        </w:rPr>
        <w:t>How the U.S. and India Can Work Together on Global Warming</w:t>
      </w:r>
      <w:r>
        <w:t>, https://www.scientificamerican.com/article/how-the-u-s-and-india-can-work-together-on-global-warmi</w:t>
      </w:r>
      <w:r w:rsidRPr="00D109EF">
        <w:t>ng/, 7-5-2019) SCade</w:t>
      </w:r>
    </w:p>
    <w:p w14:paraId="3450E76C" w14:textId="04121707" w:rsidR="00860608" w:rsidRDefault="00860608" w:rsidP="00860608">
      <w:pPr>
        <w:rPr>
          <w:sz w:val="12"/>
        </w:rPr>
      </w:pPr>
      <w:r w:rsidRPr="00D109EF">
        <w:rPr>
          <w:sz w:val="12"/>
        </w:rPr>
        <w:t xml:space="preserve">Secretary of State John Kerry made </w:t>
      </w:r>
      <w:r w:rsidRPr="00D109EF">
        <w:rPr>
          <w:rStyle w:val="StyleUnderline"/>
        </w:rPr>
        <w:t>climate change</w:t>
      </w:r>
      <w:r w:rsidRPr="00D109EF">
        <w:rPr>
          <w:sz w:val="12"/>
        </w:rPr>
        <w:t xml:space="preserve"> a </w:t>
      </w:r>
      <w:r w:rsidRPr="00D109EF">
        <w:rPr>
          <w:rStyle w:val="StyleUnderline"/>
        </w:rPr>
        <w:t>central theme</w:t>
      </w:r>
      <w:r w:rsidRPr="00D109EF">
        <w:rPr>
          <w:sz w:val="12"/>
        </w:rPr>
        <w:t xml:space="preserve"> of his attendance </w:t>
      </w:r>
      <w:r w:rsidRPr="00D109EF">
        <w:rPr>
          <w:rStyle w:val="StyleUnderline"/>
        </w:rPr>
        <w:t>at a major business conclave in India</w:t>
      </w:r>
      <w:r w:rsidRPr="00D109EF">
        <w:rPr>
          <w:sz w:val="12"/>
        </w:rPr>
        <w:t xml:space="preserve"> this weekend as other Obama administration aides worked behind the scenes to tee up clean energy deals that could be announced when President Obama visits the country later this month. Speaking at the Vibrant Gujarat Summit yesterday in Gandhinagar, an event that drew global investors and heads of state as well as U.N. Secretary-General Ban Ki-moon and World Bank President Jim Kim, Kerry said the United States and India "can do more together, and we must do more together, and we have to do it faster." He argued that economic growth is not "a zero-sum competition where we have to fight exclusively for what we want or what India, </w:t>
      </w:r>
      <w:r w:rsidRPr="00D109EF">
        <w:rPr>
          <w:rStyle w:val="StyleUnderline"/>
        </w:rPr>
        <w:t>United States</w:t>
      </w:r>
      <w:r w:rsidRPr="00D109EF">
        <w:rPr>
          <w:sz w:val="12"/>
        </w:rPr>
        <w:t xml:space="preserve"> would have," and </w:t>
      </w:r>
      <w:r w:rsidRPr="00D109EF">
        <w:rPr>
          <w:rStyle w:val="StyleUnderline"/>
        </w:rPr>
        <w:t>declared progress on climate change an area where both nations stand to gain</w:t>
      </w:r>
      <w:r w:rsidRPr="00D109EF">
        <w:rPr>
          <w:sz w:val="12"/>
        </w:rPr>
        <w:t xml:space="preserve">. "Unlike many problems in public life, where you struggle sometimes between the pluses and minuses of a particular choice you make—and leaders here all know and business leaders all know what I'm talking about—the choices of climate change offer an unprecedented number of pluses, and frankly, almost no downside," Kerry said. "If we make the choices that are staring us in the face, the fact is that </w:t>
      </w:r>
      <w:r w:rsidRPr="00D109EF">
        <w:rPr>
          <w:rStyle w:val="StyleUnderline"/>
        </w:rPr>
        <w:t>a solution to climate change is already here</w:t>
      </w:r>
      <w:r w:rsidRPr="00D109EF">
        <w:rPr>
          <w:sz w:val="12"/>
        </w:rPr>
        <w:t xml:space="preserve">. It's called energy policy. </w:t>
      </w:r>
      <w:r w:rsidRPr="00D109EF">
        <w:rPr>
          <w:rStyle w:val="StyleUnderline"/>
        </w:rPr>
        <w:t>Sustainable energy policy</w:t>
      </w:r>
      <w:r w:rsidRPr="00D109EF">
        <w:rPr>
          <w:sz w:val="12"/>
        </w:rPr>
        <w:t>. And in a sustainable energy policy comes a whole set of benefits to our economy, something many countries of the world are screaming for today."</w:t>
      </w:r>
    </w:p>
    <w:p w14:paraId="450A1BFE" w14:textId="0B805973" w:rsidR="00687BFC" w:rsidRDefault="00687BFC" w:rsidP="00687BFC">
      <w:pPr>
        <w:pStyle w:val="Heading3"/>
      </w:pPr>
      <w:r>
        <w:lastRenderedPageBreak/>
        <w:t>! – DPT</w:t>
      </w:r>
    </w:p>
    <w:p w14:paraId="55F455EF" w14:textId="77777777" w:rsidR="00687BFC" w:rsidRDefault="00687BFC" w:rsidP="00687BFC">
      <w:pPr>
        <w:pStyle w:val="Heading4"/>
      </w:pPr>
      <w:r>
        <w:t>Positive relations between US and India is key to democratic peace</w:t>
      </w:r>
    </w:p>
    <w:p w14:paraId="1991A4C4" w14:textId="77777777" w:rsidR="00687BFC" w:rsidRDefault="00687BFC" w:rsidP="00687BFC">
      <w:r w:rsidRPr="00E31F35">
        <w:rPr>
          <w:rStyle w:val="Style13ptBold"/>
        </w:rPr>
        <w:t>Vickery 19</w:t>
      </w:r>
      <w:r w:rsidRPr="00E31F35">
        <w:t xml:space="preserve">, Raymond E. Vickery, Jr. (senior associate of Wadhwani Chair in U.S.-India Policy Studies at Center for Strategic and International Studies in Washington, D.C.), 1/10/19, “Is Democracy Still Relevant to the US-India Relationship?”, </w:t>
      </w:r>
      <w:hyperlink r:id="rId45" w:history="1">
        <w:r w:rsidRPr="00E31F35">
          <w:rPr>
            <w:u w:val="single"/>
          </w:rPr>
          <w:t>https://thediplomat.com/2019/01/is-democracy-still-relevant-to-the-us-india-relationship/</w:t>
        </w:r>
      </w:hyperlink>
    </w:p>
    <w:p w14:paraId="036ABF1C" w14:textId="77777777" w:rsidR="00687BFC" w:rsidRPr="000D4C0D" w:rsidRDefault="00687BFC" w:rsidP="00687BFC">
      <w:pPr>
        <w:rPr>
          <w:sz w:val="14"/>
        </w:rPr>
      </w:pPr>
      <w:r w:rsidRPr="000D4C0D">
        <w:rPr>
          <w:sz w:val="14"/>
        </w:rPr>
        <w:t xml:space="preserve">Over the past three decades, a standard opening line for U.S. policymakers dealing with India has been to observe that the U.S.-India relationship is between “the world’s oldest democracy and the world’s largest democracy.” Presidents Clinton, Bush, Obama, and Trump have all used variations of this refrain. Although Indian Prime Ministers have been less active in the use of the phrase, the president of India has employed it, and a plethora of high-level speakers from both sides have observed, with great solemnity, that </w:t>
      </w:r>
      <w:r w:rsidRPr="000C53F4">
        <w:rPr>
          <w:rStyle w:val="StyleUnderline"/>
        </w:rPr>
        <w:t>the “</w:t>
      </w:r>
      <w:r w:rsidRPr="00CB6F64">
        <w:rPr>
          <w:rStyle w:val="StyleUnderline"/>
          <w:highlight w:val="cyan"/>
        </w:rPr>
        <w:t>common values” of democracy</w:t>
      </w:r>
      <w:r w:rsidRPr="000C53F4">
        <w:rPr>
          <w:rStyle w:val="StyleUnderline"/>
        </w:rPr>
        <w:t xml:space="preserve"> are a cement </w:t>
      </w:r>
      <w:r w:rsidRPr="00CB6F64">
        <w:rPr>
          <w:rStyle w:val="StyleUnderline"/>
          <w:highlight w:val="cyan"/>
        </w:rPr>
        <w:t>bind</w:t>
      </w:r>
      <w:r w:rsidRPr="000C53F4">
        <w:rPr>
          <w:rStyle w:val="StyleUnderline"/>
        </w:rPr>
        <w:t xml:space="preserve">ing </w:t>
      </w:r>
      <w:r w:rsidRPr="00CB6F64">
        <w:rPr>
          <w:rStyle w:val="StyleUnderline"/>
          <w:highlight w:val="cyan"/>
        </w:rPr>
        <w:t>the two countries</w:t>
      </w:r>
      <w:r w:rsidRPr="000C53F4">
        <w:rPr>
          <w:rStyle w:val="StyleUnderline"/>
        </w:rPr>
        <w:t xml:space="preserve"> </w:t>
      </w:r>
      <w:r w:rsidRPr="007843CE">
        <w:rPr>
          <w:rStyle w:val="StyleUnderline"/>
        </w:rPr>
        <w:t xml:space="preserve">together. </w:t>
      </w:r>
      <w:r w:rsidRPr="00CB6F64">
        <w:rPr>
          <w:rStyle w:val="StyleUnderline"/>
          <w:highlight w:val="cyan"/>
        </w:rPr>
        <w:t>But</w:t>
      </w:r>
      <w:r w:rsidRPr="000D4C0D">
        <w:rPr>
          <w:sz w:val="14"/>
        </w:rPr>
        <w:t xml:space="preserve"> is this still the case, and, if not, should it be? </w:t>
      </w:r>
      <w:r w:rsidRPr="007843CE">
        <w:rPr>
          <w:rStyle w:val="StyleUnderline"/>
        </w:rPr>
        <w:t xml:space="preserve">The preservation and spread of </w:t>
      </w:r>
      <w:r w:rsidRPr="00CB6F64">
        <w:rPr>
          <w:rStyle w:val="StyleUnderline"/>
          <w:highlight w:val="cyan"/>
        </w:rPr>
        <w:t>democracy seem</w:t>
      </w:r>
      <w:r w:rsidRPr="007843CE">
        <w:rPr>
          <w:rStyle w:val="StyleUnderline"/>
        </w:rPr>
        <w:t xml:space="preserve"> markedly </w:t>
      </w:r>
      <w:r w:rsidRPr="00CB6F64">
        <w:rPr>
          <w:rStyle w:val="StyleUnderline"/>
          <w:highlight w:val="cyan"/>
        </w:rPr>
        <w:t>less important now to the governments</w:t>
      </w:r>
      <w:r w:rsidRPr="007843CE">
        <w:rPr>
          <w:rStyle w:val="StyleUnderline"/>
        </w:rPr>
        <w:t xml:space="preserve"> of both countries</w:t>
      </w:r>
      <w:r w:rsidRPr="000D4C0D">
        <w:rPr>
          <w:sz w:val="14"/>
        </w:rPr>
        <w:t xml:space="preserve">. The Trump administration’s National Security Strategy gives only passing attention to the subject. Trump’s fawning relations with the anti-democratic leaders of Russia, Saudi Arabia, and even North Korea are by now notorious. Compared to the ringing “City on a Hill” pronouncements of Reagan or the ambitions for spreading democracy of George W. Bush, much less those by Democratic presidents, the conclusion that democracy overall is now a much less important consideration in U.S. foreign policy is inescapable. India has traditionally been cautious about expressing the defense and spreading of democracy as a primary value of its foreign policy. Nevertheless, beginning with the fall of the Soviet Union and Indian economic liberalization in the early 1990s, Indian leader after leader has lauded democracy as a distinguishing factor in India’s foreign relations. Now that Russia seems to have regained strength and the United States seems to be moving away from democracy as a guiding principle in its foreign policy, this praise for democracy has become more muted. More importantly, the actions of India in regard to Russia and China seem to show that democracy really isn’t all that important in the conduct of its external affairs. India is hedging its bets. Russia has resumed its position as India’s “all weather friend.” Modi has been quick to confirm Russia as India’s largest arms supplier, as its chief supplier of civil nuclear technology and materiel, and its overall best friend in international relations. Russia’s annexation by force of Crimea and takeover of eastern provinces of Ukraine seem not to have phased India at all. Russian attempted assassinations in the United Kingdom and its efforts to subvert democracy in the United States have passed without so much as a ripple of disapproval. Most recently at the G-20 in Buenos Aires, Modi went from a trilateral meeting with the U.S. and Japan that was hailed as a coalition of democracies in the Indo-Pacific straight into a trilateral with Russia and China, its colleagues in the autocrat-dominated Shanghai Cooperation Organization. The words and body language of the prime minister were just as warm for the autocrats as they were for the democrats. </w:t>
      </w:r>
      <w:r w:rsidRPr="00CB6F64">
        <w:rPr>
          <w:rStyle w:val="StyleUnderline"/>
          <w:highlight w:val="cyan"/>
        </w:rPr>
        <w:t>Both India and</w:t>
      </w:r>
      <w:r w:rsidRPr="000C53F4">
        <w:rPr>
          <w:rStyle w:val="StyleUnderline"/>
        </w:rPr>
        <w:t xml:space="preserve"> the </w:t>
      </w:r>
      <w:r w:rsidRPr="00CB6F64">
        <w:rPr>
          <w:rStyle w:val="StyleUnderline"/>
          <w:highlight w:val="cyan"/>
        </w:rPr>
        <w:t>U</w:t>
      </w:r>
      <w:r w:rsidRPr="000C53F4">
        <w:rPr>
          <w:rStyle w:val="StyleUnderline"/>
        </w:rPr>
        <w:t xml:space="preserve">nited </w:t>
      </w:r>
      <w:r w:rsidRPr="00CB6F64">
        <w:rPr>
          <w:rStyle w:val="StyleUnderline"/>
          <w:highlight w:val="cyan"/>
        </w:rPr>
        <w:t>S</w:t>
      </w:r>
      <w:r w:rsidRPr="000C53F4">
        <w:rPr>
          <w:rStyle w:val="StyleUnderline"/>
        </w:rPr>
        <w:t xml:space="preserve">tates would </w:t>
      </w:r>
      <w:r w:rsidRPr="00CB6F64">
        <w:rPr>
          <w:rStyle w:val="StyleUnderline"/>
          <w:highlight w:val="cyan"/>
        </w:rPr>
        <w:t>do well to return</w:t>
      </w:r>
      <w:r w:rsidRPr="000C53F4">
        <w:rPr>
          <w:rStyle w:val="StyleUnderline"/>
        </w:rPr>
        <w:t xml:space="preserve"> to a strong preference for </w:t>
      </w:r>
      <w:r w:rsidRPr="00CB6F64">
        <w:rPr>
          <w:rStyle w:val="StyleUnderline"/>
          <w:highlight w:val="cyan"/>
        </w:rPr>
        <w:t>democracy</w:t>
      </w:r>
      <w:r w:rsidRPr="000C53F4">
        <w:rPr>
          <w:rStyle w:val="StyleUnderline"/>
        </w:rPr>
        <w:t xml:space="preserve"> and democratic nations </w:t>
      </w:r>
      <w:r w:rsidRPr="00CB6F64">
        <w:rPr>
          <w:rStyle w:val="StyleUnderline"/>
          <w:highlight w:val="cyan"/>
        </w:rPr>
        <w:t>in</w:t>
      </w:r>
      <w:r w:rsidRPr="000C53F4">
        <w:rPr>
          <w:rStyle w:val="StyleUnderline"/>
        </w:rPr>
        <w:t xml:space="preserve"> the </w:t>
      </w:r>
      <w:r w:rsidRPr="00CB6F64">
        <w:rPr>
          <w:rStyle w:val="StyleUnderline"/>
          <w:highlight w:val="cyan"/>
        </w:rPr>
        <w:t>conduct of their foreign policies</w:t>
      </w:r>
      <w:r w:rsidRPr="000C53F4">
        <w:rPr>
          <w:rStyle w:val="StyleUnderline"/>
        </w:rPr>
        <w:t>.</w:t>
      </w:r>
      <w:r w:rsidRPr="000D4C0D">
        <w:rPr>
          <w:sz w:val="14"/>
        </w:rPr>
        <w:t xml:space="preserve"> The reasons for this strong preference are more than altruistic. Each country has a self interest in the long-run stability that comes from partnering with democracies. </w:t>
      </w:r>
      <w:r w:rsidRPr="000C53F4">
        <w:rPr>
          <w:rStyle w:val="StyleUnderline"/>
        </w:rPr>
        <w:t xml:space="preserve">For centuries, </w:t>
      </w:r>
      <w:r w:rsidRPr="00CB6F64">
        <w:rPr>
          <w:rStyle w:val="StyleUnderline"/>
          <w:highlight w:val="cyan"/>
        </w:rPr>
        <w:t>democracy in</w:t>
      </w:r>
      <w:r w:rsidRPr="000C53F4">
        <w:rPr>
          <w:rStyle w:val="StyleUnderline"/>
        </w:rPr>
        <w:t xml:space="preserve"> the </w:t>
      </w:r>
      <w:r w:rsidRPr="00CB6F64">
        <w:rPr>
          <w:rStyle w:val="StyleUnderline"/>
          <w:highlight w:val="cyan"/>
        </w:rPr>
        <w:t>U</w:t>
      </w:r>
      <w:r w:rsidRPr="000C53F4">
        <w:rPr>
          <w:rStyle w:val="StyleUnderline"/>
        </w:rPr>
        <w:t xml:space="preserve">nited </w:t>
      </w:r>
      <w:r w:rsidRPr="00CB6F64">
        <w:rPr>
          <w:rStyle w:val="StyleUnderline"/>
          <w:highlight w:val="cyan"/>
        </w:rPr>
        <w:t>S</w:t>
      </w:r>
      <w:r w:rsidRPr="000C53F4">
        <w:rPr>
          <w:rStyle w:val="StyleUnderline"/>
        </w:rPr>
        <w:t xml:space="preserve">tates </w:t>
      </w:r>
      <w:r w:rsidRPr="00CB6F64">
        <w:rPr>
          <w:rStyle w:val="StyleUnderline"/>
          <w:highlight w:val="cyan"/>
        </w:rPr>
        <w:t>and elsewhere has facilitated</w:t>
      </w:r>
      <w:r w:rsidRPr="000C53F4">
        <w:rPr>
          <w:rStyle w:val="StyleUnderline"/>
        </w:rPr>
        <w:t xml:space="preserve"> the </w:t>
      </w:r>
      <w:r w:rsidRPr="00CB6F64">
        <w:rPr>
          <w:rStyle w:val="StyleUnderline"/>
          <w:highlight w:val="cyan"/>
        </w:rPr>
        <w:t>peaceful transfer of power</w:t>
      </w:r>
      <w:r w:rsidRPr="000C53F4">
        <w:rPr>
          <w:rStyle w:val="StyleUnderline"/>
        </w:rPr>
        <w:t xml:space="preserve"> from one administration to the next. </w:t>
      </w:r>
      <w:r w:rsidRPr="00CB6F64">
        <w:rPr>
          <w:rStyle w:val="StyleUnderline"/>
          <w:highlight w:val="cyan"/>
        </w:rPr>
        <w:t>In systems that do not have democratic</w:t>
      </w:r>
      <w:r w:rsidRPr="000C53F4">
        <w:rPr>
          <w:rStyle w:val="StyleUnderline"/>
        </w:rPr>
        <w:t xml:space="preserve"> legal restraints and dissent </w:t>
      </w:r>
      <w:r w:rsidRPr="00CB6F64">
        <w:rPr>
          <w:rStyle w:val="StyleUnderline"/>
          <w:highlight w:val="cyan"/>
        </w:rPr>
        <w:t>mechanisms,</w:t>
      </w:r>
      <w:r w:rsidRPr="000C53F4">
        <w:rPr>
          <w:rStyle w:val="StyleUnderline"/>
        </w:rPr>
        <w:t xml:space="preserve"> the times when </w:t>
      </w:r>
      <w:r w:rsidRPr="00CB6F64">
        <w:rPr>
          <w:rStyle w:val="StyleUnderline"/>
          <w:highlight w:val="cyan"/>
        </w:rPr>
        <w:t>transfer of power</w:t>
      </w:r>
      <w:r w:rsidRPr="000C53F4">
        <w:rPr>
          <w:rStyle w:val="StyleUnderline"/>
        </w:rPr>
        <w:t xml:space="preserve"> becomes necessary </w:t>
      </w:r>
      <w:r w:rsidRPr="00CB6F64">
        <w:rPr>
          <w:rStyle w:val="StyleUnderline"/>
          <w:highlight w:val="cyan"/>
        </w:rPr>
        <w:t>are periods of maximum danger for the nation and</w:t>
      </w:r>
      <w:r w:rsidRPr="000C53F4">
        <w:rPr>
          <w:rStyle w:val="StyleUnderline"/>
        </w:rPr>
        <w:t xml:space="preserve"> all those who look to that nation as </w:t>
      </w:r>
      <w:r w:rsidRPr="00CB6F64">
        <w:rPr>
          <w:rStyle w:val="StyleUnderline"/>
          <w:highlight w:val="cyan"/>
        </w:rPr>
        <w:t>a strategic partner</w:t>
      </w:r>
      <w:r w:rsidRPr="000D4C0D">
        <w:rPr>
          <w:sz w:val="14"/>
        </w:rPr>
        <w:t>. This time will come for China and Russia, and India too if it relies upon them. Autocrats may be successful in exempting themselves from the laws of political succession. They cannot exempt themselves from the laws of nature. Sooner or later autocrats must pass from the scene. A struggle for power ensues. Historically, Russia has never been a stable ally. In World War I, its government disintegrated in the face of Communist pressure and Russia withdrew as an opponent of the Triple Alliance of Germany, Austria-Hungary, and the Ottoman Empire. After World War II, Russia turned on its allies, imposed the Iron Curtain and plunged the world into the Cold War. During the Cold War, India looked to the Soviet Union for security and development support but instability rendered the Soviet Union incapable of providing the kind of partnership needed by a democratic India. The same goes for China. At the outset, China and India are strategic competitors, not partners. China claims Arunachal Pradesh state and other pieces of Indian territory. China is moving to establish dominance in the Indian Ocean through One Belt/One Road and a “string of pearls” maritime enclaves. China seeks subcontinent encirclement of India through aid to Myanmar, Bangladesh, Nepal, Pakistan, Sri Lanka, and others. China is the chief reason that India has not been admitted to the Nuclear Suppliers Group or made a permanent member of the United Nations Security Council. Further, China is headed down the road to autocratic instability. The major indicator of China’s opting for this path is Xi’s success in abolishing the constraint of term limits. With the change in China’s constitution that Xi engineered, he is now set to be, like Mao, the supreme leader for life. With this in prospect, the safety valves for popular dissent, inherent in a democracy will not be present. In the long run, there will not be the kind of political relief that prevents cataclysmic change. Autocracy also augers for increased belligerence in the autocrat’s conduct of international affairs. Without the ability to let off political steam, authoritarian regimes are more likely than democracies to promote unity by military adventures that engender a sense of loyalty to the regime. Belligerent actions can provide a rationale for increased autocracy to fulfill a supposed need for a command and control system to meet the threats of foreigners</w:t>
      </w:r>
      <w:r w:rsidRPr="00A66B52">
        <w:rPr>
          <w:rStyle w:val="StyleUnderline"/>
        </w:rPr>
        <w:t>. In the long run, democracies also make better partners for producing the kind of wealth that benefits the ordinary citizen</w:t>
      </w:r>
      <w:r w:rsidRPr="000D4C0D">
        <w:rPr>
          <w:sz w:val="14"/>
        </w:rPr>
        <w:t xml:space="preserve">. The Indian Nobel laureate Amartya Sen has argued that freedom is a constitutive element of development as well as instrument for its achievement. Development that includes democracy is more likely to promote peace and stability than development that does not. </w:t>
      </w:r>
      <w:r w:rsidRPr="007843CE">
        <w:rPr>
          <w:rStyle w:val="StyleUnderline"/>
        </w:rPr>
        <w:t xml:space="preserve">Thus, there is a developmental stake that democracies like the United States and India have in promoting and defending democracy </w:t>
      </w:r>
      <w:r w:rsidRPr="00CB6F64">
        <w:rPr>
          <w:rStyle w:val="StyleUnderline"/>
          <w:highlight w:val="cyan"/>
        </w:rPr>
        <w:t>Partnerships between</w:t>
      </w:r>
      <w:r w:rsidRPr="007843CE">
        <w:rPr>
          <w:rStyle w:val="StyleUnderline"/>
        </w:rPr>
        <w:t xml:space="preserve"> and among </w:t>
      </w:r>
      <w:r w:rsidRPr="00CB6F64">
        <w:rPr>
          <w:rStyle w:val="StyleUnderline"/>
          <w:highlight w:val="cyan"/>
        </w:rPr>
        <w:t>democracies have</w:t>
      </w:r>
      <w:r w:rsidRPr="007843CE">
        <w:rPr>
          <w:rStyle w:val="StyleUnderline"/>
        </w:rPr>
        <w:t xml:space="preserve"> the added </w:t>
      </w:r>
      <w:r w:rsidRPr="00CB6F64">
        <w:rPr>
          <w:rStyle w:val="StyleUnderline"/>
          <w:highlight w:val="cyan"/>
        </w:rPr>
        <w:t>advantage of</w:t>
      </w:r>
      <w:r w:rsidRPr="007843CE">
        <w:rPr>
          <w:rStyle w:val="StyleUnderline"/>
        </w:rPr>
        <w:t xml:space="preserve"> increased </w:t>
      </w:r>
      <w:r w:rsidRPr="00CB6F64">
        <w:rPr>
          <w:rStyle w:val="StyleUnderline"/>
          <w:highlight w:val="cyan"/>
        </w:rPr>
        <w:t>ease of communication and understanding</w:t>
      </w:r>
      <w:r w:rsidRPr="007843CE">
        <w:rPr>
          <w:rStyle w:val="StyleUnderline"/>
        </w:rPr>
        <w:t xml:space="preserve"> that is likely </w:t>
      </w:r>
      <w:r w:rsidRPr="00CB6F64">
        <w:rPr>
          <w:rStyle w:val="StyleUnderline"/>
          <w:highlight w:val="cyan"/>
        </w:rPr>
        <w:t>to make them stronger and more stable</w:t>
      </w:r>
      <w:r w:rsidRPr="007843CE">
        <w:rPr>
          <w:rStyle w:val="StyleUnderline"/>
        </w:rPr>
        <w:t xml:space="preserve"> in the long run.</w:t>
      </w:r>
      <w:r w:rsidRPr="000D4C0D">
        <w:rPr>
          <w:sz w:val="14"/>
        </w:rPr>
        <w:t xml:space="preserve"> Even with less than ideal leaders, democracies have a well of political commonality from which to draw. This understanding is engendered by common systems that enable an appreciation for the processes and difficulties of decision making when the approval of citizens is ultimately necessary. It is easier for decision-makers to communicate with their counterparts if they have the </w:t>
      </w:r>
      <w:r w:rsidRPr="000D4C0D">
        <w:rPr>
          <w:sz w:val="14"/>
        </w:rPr>
        <w:lastRenderedPageBreak/>
        <w:t xml:space="preserve">shared experiences of operating in democracies. The forces operating within and upon autocratic governments are opaque and difficult to understand. </w:t>
      </w:r>
      <w:r w:rsidRPr="007843CE">
        <w:rPr>
          <w:rStyle w:val="StyleUnderline"/>
        </w:rPr>
        <w:t xml:space="preserve">The </w:t>
      </w:r>
      <w:r w:rsidRPr="00CB6F64">
        <w:rPr>
          <w:rStyle w:val="StyleUnderline"/>
          <w:highlight w:val="cyan"/>
        </w:rPr>
        <w:t>United States and India should reaffirm democracy as</w:t>
      </w:r>
      <w:r w:rsidRPr="007843CE">
        <w:rPr>
          <w:rStyle w:val="StyleUnderline"/>
        </w:rPr>
        <w:t xml:space="preserve"> a driving consideration in the conduct of their foreign relations and choice of strategic partners. This is not just for altruistic reasons. In the long run, </w:t>
      </w:r>
      <w:r w:rsidRPr="00CB6F64">
        <w:rPr>
          <w:rStyle w:val="StyleUnderline"/>
          <w:highlight w:val="cyan"/>
        </w:rPr>
        <w:t>democracy promotes stability, peace, prosperity, and understanding in partner relations.</w:t>
      </w:r>
      <w:r w:rsidRPr="007843CE">
        <w:rPr>
          <w:rStyle w:val="StyleUnderline"/>
        </w:rPr>
        <w:t xml:space="preserve"> These goals should not be curtailed for shorter run tactical or financial advantages.</w:t>
      </w:r>
    </w:p>
    <w:p w14:paraId="43AB5898" w14:textId="77777777" w:rsidR="00687BFC" w:rsidRPr="00687BFC" w:rsidRDefault="00687BFC" w:rsidP="00687BFC"/>
    <w:p w14:paraId="3315790C" w14:textId="40F93F9C" w:rsidR="001367F9" w:rsidRDefault="001367F9" w:rsidP="001367F9">
      <w:pPr>
        <w:pStyle w:val="Heading2"/>
      </w:pPr>
      <w:r>
        <w:lastRenderedPageBreak/>
        <w:t>DA Links</w:t>
      </w:r>
    </w:p>
    <w:p w14:paraId="3358A924" w14:textId="7F41EF27" w:rsidR="00260F9A" w:rsidRDefault="00260F9A" w:rsidP="00260F9A">
      <w:pPr>
        <w:pStyle w:val="Heading3"/>
      </w:pPr>
      <w:r>
        <w:lastRenderedPageBreak/>
        <w:t>Russia</w:t>
      </w:r>
    </w:p>
    <w:p w14:paraId="7F9C53FC" w14:textId="77777777" w:rsidR="007B7D8E" w:rsidRPr="00F64C04" w:rsidRDefault="007B7D8E" w:rsidP="007B7D8E">
      <w:pPr>
        <w:pStyle w:val="Heading4"/>
        <w:rPr>
          <w:rStyle w:val="Style13ptBold"/>
          <w:b/>
          <w:bCs w:val="0"/>
        </w:rPr>
      </w:pPr>
      <w:r>
        <w:rPr>
          <w:rStyle w:val="Style13ptBold"/>
          <w:b/>
          <w:bCs w:val="0"/>
        </w:rPr>
        <w:t>The US is about to supplant Russia as India’s top arms supplier – plan reverses this</w:t>
      </w:r>
    </w:p>
    <w:p w14:paraId="2B4EEF2C" w14:textId="77777777" w:rsidR="007B7D8E" w:rsidRPr="00736DA5" w:rsidRDefault="007B7D8E" w:rsidP="007B7D8E">
      <w:r w:rsidRPr="0097113E">
        <w:rPr>
          <w:rStyle w:val="Style13ptBold"/>
        </w:rPr>
        <w:t>Macias 19</w:t>
      </w:r>
      <w:r>
        <w:t xml:space="preserve"> Amanda Macias, 5-23-2019. India, facing sanctions for Russian arms deals, says it wants to pivot spending to the US. CNBC. https://www.cnbc.com/2019/05/23/india-to-pivot-spending-to-the-us-amid-russia-arms-deals-sanctions.html /jh</w:t>
      </w:r>
    </w:p>
    <w:p w14:paraId="0E3A31F2" w14:textId="77777777" w:rsidR="007B7D8E" w:rsidRPr="00B839B8" w:rsidRDefault="007B7D8E" w:rsidP="007B7D8E">
      <w:pPr>
        <w:rPr>
          <w:rStyle w:val="StyleUnderline"/>
        </w:rPr>
      </w:pPr>
      <w:r>
        <w:t xml:space="preserve">WASHINGTON — On the heels of India’s re-election of Prime Minister Narendra Modi, </w:t>
      </w:r>
      <w:r w:rsidRPr="00B839B8">
        <w:rPr>
          <w:rStyle w:val="StyleUnderline"/>
        </w:rPr>
        <w:t>the nation’s Ambassador to the United States says national security and modernizing the military are among the government’s top priorities.</w:t>
      </w:r>
    </w:p>
    <w:p w14:paraId="699AC4E9" w14:textId="77777777" w:rsidR="007B7D8E" w:rsidRPr="00B839B8" w:rsidRDefault="007B7D8E" w:rsidP="007B7D8E">
      <w:pPr>
        <w:rPr>
          <w:rStyle w:val="StyleUnderline"/>
        </w:rPr>
      </w:pPr>
      <w:r>
        <w:t xml:space="preserve">And </w:t>
      </w:r>
      <w:r w:rsidRPr="00223B62">
        <w:rPr>
          <w:rStyle w:val="StyleUnderline"/>
        </w:rPr>
        <w:t>while India</w:t>
      </w:r>
      <w:r>
        <w:t xml:space="preserve">, the world’s second-largest arms importer and fifth-largest economy, </w:t>
      </w:r>
      <w:r w:rsidRPr="00223B62">
        <w:rPr>
          <w:rStyle w:val="StyleUnderline"/>
        </w:rPr>
        <w:t>has inked the majority of its weapons deals with Russia</w:t>
      </w:r>
      <w:r>
        <w:t xml:space="preserve">, Indian Ambassador Harsh Shringla says </w:t>
      </w:r>
      <w:r w:rsidRPr="00B839B8">
        <w:rPr>
          <w:rStyle w:val="StyleUnderline"/>
        </w:rPr>
        <w:t>New Delhi wants to pivot its defense spending to the United States.</w:t>
      </w:r>
    </w:p>
    <w:p w14:paraId="71812118" w14:textId="77777777" w:rsidR="007B7D8E" w:rsidRDefault="007B7D8E" w:rsidP="007B7D8E">
      <w:r>
        <w:t>According to the latest tally from the Stockholm International Peace Research Institute, also known as SIPRI, Russia remains India’s top arms supplier, with the United States holding down the No. 2 spot.</w:t>
      </w:r>
    </w:p>
    <w:p w14:paraId="01DF78A1" w14:textId="77777777" w:rsidR="007B7D8E" w:rsidRDefault="007B7D8E" w:rsidP="007B7D8E">
      <w:r>
        <w:t xml:space="preserve"> “</w:t>
      </w:r>
      <w:r w:rsidRPr="00223B62">
        <w:rPr>
          <w:rStyle w:val="StyleUnderline"/>
        </w:rPr>
        <w:t>There has been a tradition of dependence on defense equipment from Russia</w:t>
      </w:r>
      <w:r>
        <w:t>,” Shringla told CNBC Thursday at the Indian Embassy in Washington when asked about arms from Moscow.</w:t>
      </w:r>
    </w:p>
    <w:p w14:paraId="752362F8" w14:textId="77777777" w:rsidR="007B7D8E" w:rsidRDefault="007B7D8E" w:rsidP="007B7D8E">
      <w:r>
        <w:t>“But if you go by SIPRI figures, in the block year 2008 to 2013 we imported 76% of our defense items from Russia. In the next five-year block, from 2013 to 2018, this came down 58% and in the same period our imports from the United States increased by 569%,” he said.</w:t>
      </w:r>
    </w:p>
    <w:p w14:paraId="6998C3EC" w14:textId="77777777" w:rsidR="007B7D8E" w:rsidRDefault="007B7D8E" w:rsidP="007B7D8E">
      <w:r>
        <w:t>“So that itself tells you that, when we have a choice ... we are obviously diversifying our purchases,” he added. Ten years ago, the country didn’t have as many options, he said.</w:t>
      </w:r>
    </w:p>
    <w:p w14:paraId="24A12102" w14:textId="77777777" w:rsidR="007B7D8E" w:rsidRDefault="007B7D8E" w:rsidP="007B7D8E">
      <w:r w:rsidRPr="00223B62">
        <w:rPr>
          <w:rStyle w:val="StyleUnderline"/>
        </w:rPr>
        <w:t>Countries like India</w:t>
      </w:r>
      <w:r>
        <w:t xml:space="preserve">, that heavily pursue arms deals with the Kremlin </w:t>
      </w:r>
      <w:r w:rsidRPr="00223B62">
        <w:rPr>
          <w:rStyle w:val="StyleUnderline"/>
        </w:rPr>
        <w:t>are subject to U.S. sanctions under</w:t>
      </w:r>
      <w:r>
        <w:t xml:space="preserve"> President Donald Trump’s Countering America’s Adversaries Through Sanctions Act, or </w:t>
      </w:r>
      <w:r w:rsidRPr="00223B62">
        <w:rPr>
          <w:rStyle w:val="StyleUnderline"/>
        </w:rPr>
        <w:t>CAATSA</w:t>
      </w:r>
      <w:r>
        <w:t>.</w:t>
      </w:r>
    </w:p>
    <w:p w14:paraId="547C0F42" w14:textId="77777777" w:rsidR="007B7D8E" w:rsidRPr="00F64C04" w:rsidRDefault="007B7D8E" w:rsidP="007B7D8E">
      <w:pPr>
        <w:rPr>
          <w:rStyle w:val="StyleUnderline"/>
        </w:rPr>
      </w:pPr>
      <w:r>
        <w:t xml:space="preserve">India is currently at risk of U.S. sanctions </w:t>
      </w:r>
      <w:r w:rsidRPr="00F64C04">
        <w:rPr>
          <w:rStyle w:val="StyleUnderline"/>
        </w:rPr>
        <w:t>after agreeing to a $5 billion deal to buy Russia’s S-400 missile system last year.</w:t>
      </w:r>
    </w:p>
    <w:p w14:paraId="36624665" w14:textId="77777777" w:rsidR="007B7D8E" w:rsidRPr="00F64C04" w:rsidRDefault="007B7D8E" w:rsidP="007B7D8E">
      <w:r w:rsidRPr="00F64C04">
        <w:t>Russia’s S-400 system — a mobile, long-range, surface-to-air missile system — made its debut on the world stage in 2007. The platform rivals Lockheed Martin’s THAAD, or terminal high-altitude area defense, system and Raytheon’s Patriot system.</w:t>
      </w:r>
    </w:p>
    <w:p w14:paraId="73336E59" w14:textId="77777777" w:rsidR="007B7D8E" w:rsidRDefault="007B7D8E" w:rsidP="007B7D8E">
      <w:r>
        <w:t>About 13 countries have expressed interest in buying the S-400. China, India and Turkey have already signed purchase agreements for the missile platform. China is in the middle of receiving its final shipment of the S-400 system. Turkey, a NATO ally, is slated to receive its S-400 next year and is expected to have the system ready for use by 2020.</w:t>
      </w:r>
    </w:p>
    <w:p w14:paraId="4BCAA5B5" w14:textId="564800F9" w:rsidR="00114108" w:rsidRPr="001025B7" w:rsidRDefault="00114108" w:rsidP="00114108">
      <w:pPr>
        <w:pStyle w:val="Heading4"/>
        <w:rPr>
          <w:rStyle w:val="Style13ptBold"/>
        </w:rPr>
      </w:pPr>
      <w:r>
        <w:t>Russia is determined to supply the Asia Pacific – strengthens broader Russian influence</w:t>
      </w:r>
    </w:p>
    <w:p w14:paraId="3843FA7B" w14:textId="77777777" w:rsidR="00114108" w:rsidRDefault="00114108" w:rsidP="00114108">
      <w:r w:rsidRPr="001025B7">
        <w:t xml:space="preserve">Matt </w:t>
      </w:r>
      <w:r w:rsidRPr="009417B1">
        <w:rPr>
          <w:rStyle w:val="Style13ptBold"/>
        </w:rPr>
        <w:t>Bartlett 19</w:t>
      </w:r>
      <w:r>
        <w:t xml:space="preserve">, 2/8/19, (lawyer, tech and data analytics experience, Bachelor in law and international relations), “New data shows Russian power not only nuclear weapons. Asian states are being brought into Moscow’s sphere of </w:t>
      </w:r>
      <w:r w:rsidRPr="009417B1">
        <w:t xml:space="preserve">influence,” </w:t>
      </w:r>
      <w:hyperlink r:id="rId46" w:history="1">
        <w:r w:rsidRPr="009417B1">
          <w:rPr>
            <w:u w:val="single"/>
          </w:rPr>
          <w:t>https://www.lowyinstitute.org/the-interpreter/russian-arms-flood-southeast-asia</w:t>
        </w:r>
      </w:hyperlink>
      <w:r>
        <w:t xml:space="preserve"> </w:t>
      </w:r>
    </w:p>
    <w:p w14:paraId="22ECFF7A" w14:textId="77777777" w:rsidR="00114108" w:rsidRDefault="00114108" w:rsidP="00114108">
      <w:pPr>
        <w:rPr>
          <w:rStyle w:val="StyleUnderline"/>
        </w:rPr>
      </w:pPr>
      <w:r w:rsidRPr="00CB6F64">
        <w:rPr>
          <w:rStyle w:val="StyleUnderline"/>
          <w:highlight w:val="cyan"/>
        </w:rPr>
        <w:lastRenderedPageBreak/>
        <w:t>Russia’s</w:t>
      </w:r>
      <w:r w:rsidRPr="001E108C">
        <w:rPr>
          <w:rStyle w:val="StyleUnderline"/>
        </w:rPr>
        <w:t xml:space="preserve"> “hard” power is generally well-understood.</w:t>
      </w:r>
      <w:r w:rsidRPr="002E5DB2">
        <w:rPr>
          <w:sz w:val="14"/>
        </w:rPr>
        <w:t xml:space="preserve"> President Vladimir Putin has ensured this is the case, particularly through his proclivity to showcase Russian strength in Ukraine and Syria. And who could forget Russia’s arsenal of nuclear weapons? Not Donald Trump: just last weekend, Washington cited Russian missile provocations as the reason the US was suspending compliance of the Intermediate-Range Nuclear Forces (INF) Treaty. </w:t>
      </w:r>
      <w:r w:rsidRPr="001E108C">
        <w:rPr>
          <w:rStyle w:val="StyleUnderline"/>
        </w:rPr>
        <w:t xml:space="preserve">On the other hand, new data from the Stockholm International Peace Research Institute (SIPRI) suggests a rather different dimension of Russian power: being the </w:t>
      </w:r>
      <w:r w:rsidRPr="00CB6F64">
        <w:rPr>
          <w:rStyle w:val="StyleUnderline"/>
          <w:highlight w:val="cyan"/>
        </w:rPr>
        <w:t>key provider of arms and military</w:t>
      </w:r>
      <w:r w:rsidRPr="001E108C">
        <w:rPr>
          <w:rStyle w:val="StyleUnderline"/>
        </w:rPr>
        <w:t xml:space="preserve"> </w:t>
      </w:r>
      <w:r w:rsidRPr="00CB6F64">
        <w:rPr>
          <w:rStyle w:val="StyleUnderline"/>
          <w:highlight w:val="cyan"/>
        </w:rPr>
        <w:t>tech</w:t>
      </w:r>
      <w:r w:rsidRPr="001E108C">
        <w:rPr>
          <w:rStyle w:val="StyleUnderline"/>
        </w:rPr>
        <w:t xml:space="preserve">nology </w:t>
      </w:r>
      <w:r w:rsidRPr="00CB6F64">
        <w:rPr>
          <w:rStyle w:val="StyleUnderline"/>
          <w:highlight w:val="cyan"/>
        </w:rPr>
        <w:t xml:space="preserve">to </w:t>
      </w:r>
      <w:r w:rsidRPr="00ED3138">
        <w:rPr>
          <w:rStyle w:val="StyleUnderline"/>
        </w:rPr>
        <w:t xml:space="preserve">the </w:t>
      </w:r>
      <w:r w:rsidRPr="00CB6F64">
        <w:rPr>
          <w:rStyle w:val="StyleUnderline"/>
          <w:highlight w:val="cyan"/>
        </w:rPr>
        <w:t>Asia-Pacific region</w:t>
      </w:r>
      <w:r w:rsidRPr="001E108C">
        <w:rPr>
          <w:rStyle w:val="StyleUnderline"/>
        </w:rPr>
        <w:t xml:space="preserve">. </w:t>
      </w:r>
      <w:r w:rsidRPr="00CB6F64">
        <w:rPr>
          <w:rStyle w:val="StyleUnderline"/>
          <w:highlight w:val="cyan"/>
        </w:rPr>
        <w:t>This “soft” power is</w:t>
      </w:r>
      <w:r w:rsidRPr="001E108C">
        <w:rPr>
          <w:rStyle w:val="StyleUnderline"/>
        </w:rPr>
        <w:t xml:space="preserve"> much </w:t>
      </w:r>
      <w:r w:rsidRPr="00CB6F64">
        <w:rPr>
          <w:rStyle w:val="StyleUnderline"/>
          <w:highlight w:val="cyan"/>
        </w:rPr>
        <w:t>less obvious than Russian military movements but carries</w:t>
      </w:r>
      <w:r w:rsidRPr="00ED3138">
        <w:rPr>
          <w:rStyle w:val="StyleUnderline"/>
        </w:rPr>
        <w:t xml:space="preserve"> its own </w:t>
      </w:r>
      <w:r w:rsidRPr="00CB6F64">
        <w:rPr>
          <w:rStyle w:val="StyleUnderline"/>
          <w:highlight w:val="cyan"/>
        </w:rPr>
        <w:t>array of geopolitical consequences</w:t>
      </w:r>
      <w:r w:rsidRPr="001E108C">
        <w:rPr>
          <w:rStyle w:val="StyleUnderline"/>
        </w:rPr>
        <w:t>.</w:t>
      </w:r>
      <w:r w:rsidRPr="002E5DB2">
        <w:rPr>
          <w:sz w:val="14"/>
        </w:rPr>
        <w:t xml:space="preserve"> SIPRI tracks the world’s largest arms producers (a group it terms the “Top 100”), and their sales of weapons and military technology. In its year-end roundup for 2018, it announced that Russia had overtaken the United Kingdom to become the second largest arms producer behind the United States. Russian arms giants accounted for about 10% of the Top 100’s total arms sales last year – about $38 billion. The data reflects that </w:t>
      </w:r>
      <w:r w:rsidRPr="00CB6F64">
        <w:rPr>
          <w:rStyle w:val="StyleUnderline"/>
          <w:highlight w:val="cyan"/>
        </w:rPr>
        <w:t>Russia’s strong</w:t>
      </w:r>
      <w:r w:rsidRPr="001E108C">
        <w:rPr>
          <w:rStyle w:val="StyleUnderline"/>
        </w:rPr>
        <w:t xml:space="preserve"> year-on-year </w:t>
      </w:r>
      <w:r w:rsidRPr="00CB6F64">
        <w:rPr>
          <w:rStyle w:val="StyleUnderline"/>
          <w:highlight w:val="cyan"/>
        </w:rPr>
        <w:t>growth in arms sales</w:t>
      </w:r>
      <w:r w:rsidRPr="001E108C">
        <w:rPr>
          <w:rStyle w:val="StyleUnderline"/>
        </w:rPr>
        <w:t xml:space="preserve"> (up 8.5% from 2017) </w:t>
      </w:r>
      <w:r w:rsidRPr="00CB6F64">
        <w:rPr>
          <w:rStyle w:val="StyleUnderline"/>
          <w:highlight w:val="cyan"/>
        </w:rPr>
        <w:t>is driven by Asian states</w:t>
      </w:r>
      <w:r w:rsidRPr="001E108C">
        <w:rPr>
          <w:rStyle w:val="StyleUnderline"/>
        </w:rPr>
        <w:t>.</w:t>
      </w:r>
      <w:r w:rsidRPr="002E5DB2">
        <w:rPr>
          <w:sz w:val="14"/>
        </w:rPr>
        <w:t xml:space="preserve"> South and Southeast Asia now account for over 60% of Russia’s total arms exports. By most estimates, Russia is the largest arms exporter for the whole Asia-Pacific region. The role of smaller Southeast Asian states in this regional trend is easily underestimated. Significant attention (not to mention American sanctions) was drawn when India and China each purchased Russian S-400 air defence systems, in deals worth $5.5 and $3 billion respectively. These high-profile agreements between global powers belie the fact that Southeast Asian states purchase more Russian arms than India and China put together. Take Vietnam, which placed an arms order for Russian weapons last year worth $1 billion, or the Philippines, both the purchaser of Russian heavy weapons and the recipient of weapons and vehicles donated by Moscow. It is especially noteworthy that the Philippines planned a deal in direct breach of American sanctions, given their longstanding security ties with the US. Approximating the cause of this Southeast Asian security spending is not terribly difficult. China remains an aggressive and territorial presence in the region, quite willing to use military force to intimidate the smaller states dotted around the South China Sea. However, </w:t>
      </w:r>
      <w:r w:rsidRPr="002E5DB2">
        <w:rPr>
          <w:rStyle w:val="StyleUnderline"/>
        </w:rPr>
        <w:t xml:space="preserve">Southeast Asian countries are also understandably wary about another threat: </w:t>
      </w:r>
      <w:r w:rsidRPr="00CB6F64">
        <w:rPr>
          <w:rStyle w:val="StyleUnderline"/>
          <w:b/>
          <w:highlight w:val="cyan"/>
        </w:rPr>
        <w:t>terrorism is an ongoing security issue driving states to acquire superior hardware and equipment</w:t>
      </w:r>
      <w:r w:rsidRPr="00CB6F64">
        <w:rPr>
          <w:rStyle w:val="StyleUnderline"/>
          <w:highlight w:val="cyan"/>
        </w:rPr>
        <w:t>. This growing</w:t>
      </w:r>
      <w:r w:rsidRPr="002E5DB2">
        <w:rPr>
          <w:rStyle w:val="StyleUnderline"/>
        </w:rPr>
        <w:t xml:space="preserve"> web of </w:t>
      </w:r>
      <w:r w:rsidRPr="00CB6F64">
        <w:rPr>
          <w:rStyle w:val="StyleUnderline"/>
          <w:highlight w:val="cyan"/>
        </w:rPr>
        <w:t>arms deals strengthens Russia’s “soft” power</w:t>
      </w:r>
      <w:r w:rsidRPr="002E5DB2">
        <w:rPr>
          <w:rStyle w:val="StyleUnderline"/>
        </w:rPr>
        <w:t xml:space="preserve"> by helping </w:t>
      </w:r>
      <w:r w:rsidRPr="00CB6F64">
        <w:rPr>
          <w:rStyle w:val="StyleUnderline"/>
          <w:highlight w:val="cyan"/>
        </w:rPr>
        <w:t>bring Asian states into Moscow’s sphere of influence</w:t>
      </w:r>
      <w:r w:rsidRPr="002E5DB2">
        <w:rPr>
          <w:rStyle w:val="StyleUnderline"/>
        </w:rPr>
        <w:t>. Weapons agreements should be understood as contributors to a broader military relationship, as opposed to discrete transactions</w:t>
      </w:r>
      <w:r w:rsidRPr="002E5DB2">
        <w:rPr>
          <w:sz w:val="14"/>
        </w:rPr>
        <w:t xml:space="preserve"> (one does not buy S-400 air defence systems at the supermarket). Russia is increasingly taking part in joint military exercises with its Southeast Asian security customers, for instance. </w:t>
      </w:r>
      <w:r w:rsidRPr="002E5DB2">
        <w:rPr>
          <w:rStyle w:val="StyleUnderline"/>
        </w:rPr>
        <w:t>The preponderance of Russian arms in Asia has brought its share of unintended consequences. Experts deem Southeast Asia a “crossroads” for small arms smuggling and weapons trafficking.</w:t>
      </w:r>
      <w:r w:rsidRPr="002E5DB2">
        <w:rPr>
          <w:sz w:val="14"/>
        </w:rPr>
        <w:t xml:space="preserve"> To take just one example, United Nations estimates suggest there are more than 1,100,000 unregistered guns in the Philippines</w:t>
      </w:r>
      <w:r w:rsidRPr="002E5DB2">
        <w:rPr>
          <w:rStyle w:val="StyleUnderline"/>
        </w:rPr>
        <w:t>. 26 people are killed every day by small arms</w:t>
      </w:r>
      <w:r w:rsidRPr="002E5DB2">
        <w:rPr>
          <w:sz w:val="14"/>
        </w:rPr>
        <w:t xml:space="preserve">, a number on the rise since President Rodrigo Duterte assumed office with a message of outright support for vigilante murder. </w:t>
      </w:r>
      <w:r w:rsidRPr="002E5DB2">
        <w:rPr>
          <w:rStyle w:val="StyleUnderline"/>
        </w:rPr>
        <w:t xml:space="preserve">While it is inherently difficult to quantify the number of Russian arms in this deluge of illegal arms, Southeast Asian states have a sketchy track record for maintaining control over foreign weapons. This uncertainty aligns dangerously with the </w:t>
      </w:r>
      <w:r w:rsidRPr="00ED3138">
        <w:rPr>
          <w:rStyle w:val="StyleUnderline"/>
          <w:b/>
        </w:rPr>
        <w:t>rise of extremism and terrorism in the region</w:t>
      </w:r>
      <w:r w:rsidRPr="002E5DB2">
        <w:rPr>
          <w:rStyle w:val="StyleUnderline"/>
        </w:rPr>
        <w:t>.</w:t>
      </w:r>
      <w:r w:rsidRPr="002E5DB2">
        <w:rPr>
          <w:sz w:val="14"/>
        </w:rPr>
        <w:t xml:space="preserve"> Some journalists have even raised concerns that groups such as ISIS are receiving weapons trafficked through Southeast Asian hubs such as Thailand and Malaysia. The Malaysian Border Security Agency director-general has not exactly quelled fears, going on the record to admit “it’s not easy to detect a person attempting to sneak in weapons.” </w:t>
      </w:r>
      <w:r w:rsidRPr="002E5DB2">
        <w:rPr>
          <w:rStyle w:val="StyleUnderline"/>
        </w:rPr>
        <w:t xml:space="preserve">In any case, the rise and </w:t>
      </w:r>
      <w:r w:rsidRPr="00CB6F64">
        <w:rPr>
          <w:rStyle w:val="StyleUnderline"/>
          <w:highlight w:val="cyan"/>
        </w:rPr>
        <w:t>rise of Russia as</w:t>
      </w:r>
      <w:r w:rsidRPr="002E5DB2">
        <w:rPr>
          <w:rStyle w:val="StyleUnderline"/>
        </w:rPr>
        <w:t xml:space="preserve"> a regional </w:t>
      </w:r>
      <w:r w:rsidRPr="00CB6F64">
        <w:rPr>
          <w:rStyle w:val="StyleUnderline"/>
          <w:highlight w:val="cyan"/>
        </w:rPr>
        <w:t>arms giant is</w:t>
      </w:r>
      <w:r w:rsidRPr="002E5DB2">
        <w:rPr>
          <w:rStyle w:val="StyleUnderline"/>
        </w:rPr>
        <w:t xml:space="preserve"> </w:t>
      </w:r>
      <w:r w:rsidRPr="00CB6F64">
        <w:rPr>
          <w:rStyle w:val="StyleUnderline"/>
          <w:highlight w:val="cyan"/>
        </w:rPr>
        <w:t>of significant consequence to the entire Asia-Pacific</w:t>
      </w:r>
      <w:r w:rsidRPr="002E5DB2">
        <w:rPr>
          <w:rStyle w:val="StyleUnderline"/>
        </w:rPr>
        <w:t xml:space="preserve">. The Kremlin’s export drive in South and Southeast Asia represents an ongoing expansion of Russian influence. As regional tensions around the South China Sea continue to build, we should well expect more states to join the queue in buying Russian weapons. </w:t>
      </w:r>
      <w:r w:rsidRPr="00CB6F64">
        <w:rPr>
          <w:rStyle w:val="StyleUnderline"/>
          <w:highlight w:val="cyan"/>
        </w:rPr>
        <w:t>Each arms deal helps solidify ties between Moscow and its customers</w:t>
      </w:r>
      <w:r w:rsidRPr="002E5DB2">
        <w:rPr>
          <w:sz w:val="14"/>
        </w:rPr>
        <w:t xml:space="preserve"> (particularly those fearful of an expansionist China).  </w:t>
      </w:r>
      <w:r w:rsidRPr="002E5DB2">
        <w:rPr>
          <w:rStyle w:val="StyleUnderline"/>
        </w:rPr>
        <w:t>Leveraging national arms production to build Russian “soft” power is fast becoming a strategic gold mine for the Kremlin.</w:t>
      </w:r>
    </w:p>
    <w:p w14:paraId="1F809A24" w14:textId="77777777" w:rsidR="00260F9A" w:rsidRPr="00260F9A" w:rsidRDefault="00260F9A" w:rsidP="00260F9A"/>
    <w:p w14:paraId="0399D236" w14:textId="7DE5E3FE" w:rsidR="00260F9A" w:rsidRDefault="00260F9A" w:rsidP="00260F9A">
      <w:pPr>
        <w:pStyle w:val="Heading3"/>
      </w:pPr>
      <w:r>
        <w:lastRenderedPageBreak/>
        <w:t>Politics</w:t>
      </w:r>
    </w:p>
    <w:p w14:paraId="13D45CB7" w14:textId="4F001256" w:rsidR="00A73EFB" w:rsidRPr="00D549FD" w:rsidRDefault="00BE6631" w:rsidP="00A73EFB">
      <w:pPr>
        <w:pStyle w:val="Heading4"/>
      </w:pPr>
      <w:r>
        <w:t>Arms sales to India are wildly popular – aff would trigger a political firestorm</w:t>
      </w:r>
    </w:p>
    <w:p w14:paraId="54F58224" w14:textId="77777777" w:rsidR="00A73EFB" w:rsidRPr="00D549FD" w:rsidRDefault="00A73EFB" w:rsidP="00A73EFB">
      <w:r w:rsidRPr="00D549FD">
        <w:t xml:space="preserve">Kashish </w:t>
      </w:r>
      <w:r w:rsidRPr="00D549FD">
        <w:rPr>
          <w:rFonts w:eastAsiaTheme="majorEastAsia" w:cstheme="majorBidi"/>
          <w:b/>
          <w:iCs/>
          <w:sz w:val="26"/>
        </w:rPr>
        <w:t>Parpiani</w:t>
      </w:r>
      <w:r w:rsidRPr="00D549FD">
        <w:t>, February 20</w:t>
      </w:r>
      <w:r w:rsidRPr="00D549FD">
        <w:rPr>
          <w:rFonts w:eastAsiaTheme="majorEastAsia" w:cstheme="majorBidi"/>
          <w:b/>
          <w:iCs/>
          <w:sz w:val="26"/>
        </w:rPr>
        <w:t>19</w:t>
      </w:r>
      <w:r w:rsidRPr="00D549FD">
        <w:t xml:space="preserve">,, "Institutionalising India-US defence ties in American legislative precedents," ORF, </w:t>
      </w:r>
      <w:hyperlink r:id="rId47" w:history="1">
        <w:r w:rsidRPr="00143037">
          <w:rPr>
            <w:rStyle w:val="Hyperlink"/>
          </w:rPr>
          <w:t>https://www.orfonline.org/research/institutionalising-india-us-defence-ties-in-american-legislative-precedents-48539/</w:t>
        </w:r>
      </w:hyperlink>
      <w:r>
        <w:t xml:space="preserve"> ecp</w:t>
      </w:r>
    </w:p>
    <w:p w14:paraId="698E789D" w14:textId="77777777" w:rsidR="00A73EFB" w:rsidRPr="00D43544" w:rsidRDefault="00A73EFB" w:rsidP="00A73EFB">
      <w:pPr>
        <w:rPr>
          <w:rStyle w:val="StyleUnderline"/>
        </w:rPr>
      </w:pPr>
      <w:r w:rsidRPr="00D43544">
        <w:rPr>
          <w:rStyle w:val="StyleUnderline"/>
        </w:rPr>
        <w:t xml:space="preserve">In the impending scenario of greater Congressional oversight and scrutiny into US arms exports, India is unlikely to be in the cross-hairs of Capitol Hill for three reasons: One, </w:t>
      </w:r>
      <w:r w:rsidRPr="00CB6F64">
        <w:rPr>
          <w:rStyle w:val="StyleUnderline"/>
          <w:highlight w:val="cyan"/>
        </w:rPr>
        <w:t>support for India on the Hill is largely bipartisan</w:t>
      </w:r>
      <w:r w:rsidRPr="00D43544">
        <w:rPr>
          <w:rStyle w:val="StyleUnderline"/>
        </w:rPr>
        <w:t xml:space="preserve">. In the US House of Representatives, </w:t>
      </w:r>
      <w:r w:rsidRPr="00CB6F64">
        <w:rPr>
          <w:rStyle w:val="StyleUnderline"/>
          <w:highlight w:val="cyan"/>
        </w:rPr>
        <w:t>the India caucus is the largest country-specific caucus</w:t>
      </w:r>
      <w:r w:rsidRPr="00476A2C">
        <w:rPr>
          <w:rStyle w:val="StyleUnderline"/>
        </w:rPr>
        <w:t>. In the Senate, the India caucus is the only country-specific caucus. Further, the rise of Indian-American legislators — who also have a strong inclination on greater American engagement with India, to prominent positions is certain</w:t>
      </w:r>
      <w:r w:rsidRPr="00D43544">
        <w:rPr>
          <w:rStyle w:val="StyleUnderline"/>
        </w:rPr>
        <w:t xml:space="preserve"> to influence consolidation of that bipartisan consensus on India. Some notable examples are Rep. Ro Khanna (D-CA) joining the House Armed Services subcommittees on Intelligence and Emerging Threats, and Strategic Forces, as well as the Oversight subcommittees of Government Operations and Economic Policy;[46] and Rep. Pramila Jayapal (D-WA) as the co-chair of the Congressional Progressive Caucus.[47]</w:t>
      </w:r>
    </w:p>
    <w:p w14:paraId="19B62190" w14:textId="77777777" w:rsidR="00A73EFB" w:rsidRDefault="00A73EFB" w:rsidP="00A73EFB">
      <w:r w:rsidRPr="00CB6F64">
        <w:rPr>
          <w:rStyle w:val="StyleUnderline"/>
          <w:highlight w:val="cyan"/>
        </w:rPr>
        <w:t>Two, India continues to be the US’ coveted arms market</w:t>
      </w:r>
      <w:r w:rsidRPr="00D43544">
        <w:rPr>
          <w:rStyle w:val="StyleUnderline"/>
        </w:rPr>
        <w:t>. A</w:t>
      </w:r>
      <w:r>
        <w:t>ccording to a report by the US Department of Defense, India is “modernizing its military and the United States would like to compete for those sales”.[48] Quoting Army Lt. Gen. Charles Hooper (Director, Defence Security Cooperation Agency), the report continues, “</w:t>
      </w:r>
      <w:r w:rsidRPr="00D43544">
        <w:rPr>
          <w:rStyle w:val="StyleUnderline"/>
        </w:rPr>
        <w:t xml:space="preserve">We’re very confident that, when given all of the information that they need, they’ll (India will) choose American systems and American services.”[49] In addition to this envisioned rising tempo of Indo-US defence trade in the context of New Delhi’s planned US$ 250-billion defence modernisation initiative, India is a robust civil aviation market as well. The world’s largest aerospace company, </w:t>
      </w:r>
      <w:r w:rsidRPr="00CB6F64">
        <w:rPr>
          <w:rStyle w:val="StyleUnderline"/>
          <w:highlight w:val="cyan"/>
        </w:rPr>
        <w:t>Boeing, recently deemed India to “become the third-largest commercial aviation market by the early 2020s”</w:t>
      </w:r>
      <w:r w:rsidRPr="00D43544">
        <w:rPr>
          <w:rStyle w:val="StyleUnderline"/>
        </w:rPr>
        <w:t>.[50] According to estimates, India is set to order “a record of up to 2,300 new planes worth $320 billion from global planemakers over the next 20 years.”[51]</w:t>
      </w:r>
    </w:p>
    <w:p w14:paraId="7B3254D2" w14:textId="77777777" w:rsidR="00A73EFB" w:rsidRPr="00D43544" w:rsidRDefault="00A73EFB" w:rsidP="00A73EFB">
      <w:pPr>
        <w:rPr>
          <w:rStyle w:val="StyleUnderline"/>
        </w:rPr>
      </w:pPr>
      <w:r w:rsidRPr="00D43544">
        <w:rPr>
          <w:rStyle w:val="StyleUnderline"/>
        </w:rPr>
        <w:t xml:space="preserve">Three, </w:t>
      </w:r>
      <w:r w:rsidRPr="00CB6F64">
        <w:rPr>
          <w:rStyle w:val="StyleUnderline"/>
          <w:highlight w:val="cyan"/>
        </w:rPr>
        <w:t>India, due to its historic insistence on maintaining a certain degree of autonomy has largely avoided the stigma associated with allied and partner nations of the US in these times of rising conservative nationalism</w:t>
      </w:r>
      <w:r w:rsidRPr="00D43544">
        <w:rPr>
          <w:rStyle w:val="StyleUnderline"/>
        </w:rPr>
        <w:t>. The current political climate, which centres on the United States settling scores over its 70-odd year-period of largesse, has led to derision of allied countries— from Canada to Japan—for their dependence on Washington</w:t>
      </w:r>
      <w:r w:rsidRPr="00CB6F64">
        <w:rPr>
          <w:rStyle w:val="StyleUnderline"/>
          <w:highlight w:val="cyan"/>
        </w:rPr>
        <w:t>. India, however, due to its lack of overt dependence on Washington — absent a formal alliance—mostly escapes the ire of conservative nationalists.</w:t>
      </w:r>
    </w:p>
    <w:p w14:paraId="54ECEF61" w14:textId="77777777" w:rsidR="00A73EFB" w:rsidRPr="006B7902" w:rsidRDefault="00A73EFB" w:rsidP="00A73EFB"/>
    <w:p w14:paraId="19A71AD8" w14:textId="3ABD93E8" w:rsidR="00260F9A" w:rsidRDefault="00260F9A" w:rsidP="00260F9A"/>
    <w:p w14:paraId="15DFF10B" w14:textId="1C72E7F3" w:rsidR="00260F9A" w:rsidRDefault="00260F9A" w:rsidP="00260F9A">
      <w:pPr>
        <w:pStyle w:val="Heading3"/>
      </w:pPr>
      <w:r>
        <w:lastRenderedPageBreak/>
        <w:t>Economy</w:t>
      </w:r>
    </w:p>
    <w:p w14:paraId="7C34668C" w14:textId="77777777" w:rsidR="00DC1D36" w:rsidRDefault="00DC1D36" w:rsidP="00DC1D36">
      <w:pPr>
        <w:pStyle w:val="Heading4"/>
      </w:pPr>
      <w:r>
        <w:t xml:space="preserve">India’s the largest open defense market in the world </w:t>
      </w:r>
    </w:p>
    <w:p w14:paraId="014EF5A9" w14:textId="77777777" w:rsidR="00DC1D36" w:rsidRDefault="00DC1D36" w:rsidP="00DC1D36">
      <w:r w:rsidRPr="00FF7FC7">
        <w:rPr>
          <w:rStyle w:val="Style13ptBold"/>
        </w:rPr>
        <w:t>Hardy 14</w:t>
      </w:r>
      <w:r>
        <w:t xml:space="preserve"> James Hardy, Asia-Pacific Editor of IHS Jane’s Defence Weekly, 9-11-2014. India's Rising Military Might: Made in the USA? National Interest. https://nationalinterest.org/feature/indias-rising-military-might-made-the-usa-11253 /jh</w:t>
      </w:r>
    </w:p>
    <w:p w14:paraId="4D32FDFB" w14:textId="77777777" w:rsidR="00DC1D36" w:rsidRDefault="00DC1D36" w:rsidP="00DC1D36">
      <w:r>
        <w:t>India: Open for Business</w:t>
      </w:r>
    </w:p>
    <w:p w14:paraId="384658C2" w14:textId="77777777" w:rsidR="00DC1D36" w:rsidRDefault="00DC1D36" w:rsidP="00DC1D36">
      <w:r>
        <w:t>The U.S. response to this situation—Hagel’s offer of joint development and systems such as the Electro Magnetic Aircraft Launch System (EMALS) for aircraft carriers that aren’t even in U.S. service yet—says a lot about the state of the global defense industry and India’s position within it.</w:t>
      </w:r>
    </w:p>
    <w:p w14:paraId="7DC7CFDB" w14:textId="77777777" w:rsidR="00DC1D36" w:rsidRPr="0057459D" w:rsidRDefault="00DC1D36" w:rsidP="00DC1D36">
      <w:pPr>
        <w:rPr>
          <w:rStyle w:val="StyleUnderline"/>
        </w:rPr>
      </w:pPr>
      <w:r>
        <w:t xml:space="preserve">Simply put, </w:t>
      </w:r>
      <w:r w:rsidRPr="0057459D">
        <w:rPr>
          <w:rStyle w:val="StyleUnderline"/>
        </w:rPr>
        <w:t xml:space="preserve">India is the largest ‘open’ defense market in the world, accounting for nearly 10 percent of the $63 billion international defense market in 2013. </w:t>
      </w:r>
      <w:r w:rsidRPr="0057459D">
        <w:t>It</w:t>
      </w:r>
      <w:r>
        <w:t xml:space="preserve"> is ‘open’ because the other major markets, such as the United States, Europe, China or Russia, tend to buy local when they can. By contrast, </w:t>
      </w:r>
      <w:r w:rsidRPr="0057459D">
        <w:rPr>
          <w:rStyle w:val="StyleUnderline"/>
        </w:rPr>
        <w:t>India’s indigenous defense industry has singularly failed to keep up with local demand, forcing the MoD to look abroad to modernize its forces.</w:t>
      </w:r>
    </w:p>
    <w:p w14:paraId="757E0C67" w14:textId="77777777" w:rsidR="00DC1D36" w:rsidRDefault="00DC1D36" w:rsidP="00DC1D36">
      <w:r w:rsidRPr="0057459D">
        <w:rPr>
          <w:rStyle w:val="StyleUnderline"/>
        </w:rPr>
        <w:t>A look at the shopping list for U.S. kit gives a reasonably straightforward view of India’s strategic priorities. C-17s, C-130s, Apaches and Chinooks allow it to resupply and reinforce forces on the Pakistani and Chinese borders</w:t>
      </w:r>
      <w:r>
        <w:t xml:space="preserve">, the latter, a focus of new procurements due to army plans to establish a mountain corps. </w:t>
      </w:r>
      <w:r w:rsidRPr="0057459D">
        <w:rPr>
          <w:rStyle w:val="StyleUnderline"/>
        </w:rPr>
        <w:t>This plan was also the driving force behind talks</w:t>
      </w:r>
      <w:r>
        <w:t xml:space="preserve"> (now on hold) </w:t>
      </w:r>
      <w:r w:rsidRPr="0057459D">
        <w:rPr>
          <w:rStyle w:val="StyleUnderline"/>
        </w:rPr>
        <w:t>to buy the U.S. Marine Corps’ BAE Systems M777 howitzer</w:t>
      </w:r>
      <w:r>
        <w:t xml:space="preserve"> , which was preferred because it could be slung under a Chinook and moved up to the border quickly.</w:t>
      </w:r>
    </w:p>
    <w:p w14:paraId="7FAEB164" w14:textId="77777777" w:rsidR="00DC1D36" w:rsidRDefault="00DC1D36" w:rsidP="00DC1D36">
      <w:r>
        <w:t xml:space="preserve">At sea, </w:t>
      </w:r>
      <w:r w:rsidRPr="0057459D">
        <w:rPr>
          <w:rStyle w:val="StyleUnderline"/>
        </w:rPr>
        <w:t>the Indian Navy wants aircraft carriers</w:t>
      </w:r>
      <w:r>
        <w:t xml:space="preserve"> (potentially fitted with EMALS), </w:t>
      </w:r>
      <w:r w:rsidRPr="0057459D">
        <w:rPr>
          <w:rStyle w:val="StyleUnderline"/>
        </w:rPr>
        <w:t>P-8 maritime patrol aircraft and UAVs</w:t>
      </w:r>
      <w:r>
        <w:t>, because it is worried about China’s intentions in the Indian Ocean region. That is not to say that the United States is the only show in town; India also has a new(ish) Russian aircraft carrier, technical assistance from Moscow for a nuclear-powered and nuclear-armed missile submarine, and all kinds of Israeli and Russian kit on its new Kolkata-class guided-missile destroyers.</w:t>
      </w:r>
    </w:p>
    <w:p w14:paraId="6BD851C5" w14:textId="77777777" w:rsidR="00DC1D36" w:rsidRDefault="00DC1D36" w:rsidP="00DC1D36">
      <w:r>
        <w:t>Meanwhile, the air force is happy to buy fighters from France (Dassault’s Rafale fighter beat Boeing’s F/A-18 and Lockheed Martin’s F-16 to be shortlisted for a 128-plane requirement) or Russia (such as the PAK-FA—Moscow’s stealth fighter); and although the Chinook and Apache both beat Russian competitors for their requirements, the workhorse Mi-17 ‘Hip’ is an Indian stalwart and French helicopter engineers have played a major role in helping India’s homegrown Dhruv platform off the ground.</w:t>
      </w:r>
    </w:p>
    <w:p w14:paraId="64C5E9ED" w14:textId="77777777" w:rsidR="00DC1D36" w:rsidRDefault="00DC1D36" w:rsidP="00DC1D36">
      <w:r>
        <w:t>Delhi’s preference for kit from multiple sources has its risks: interoperability, resupply and logistics can be an issue (especially in areas like small arms and artillery ammunition), while maintaining partnerships with multiple countries can be a tough juggling act. After-sales support is another challenge: some countries have dismal reputations for servicing and spares, so even if the platform is best in class, it might become a “hangar queen” due to poor maintenance.</w:t>
      </w:r>
    </w:p>
    <w:p w14:paraId="17AC1094" w14:textId="77777777" w:rsidR="00DC1D36" w:rsidRDefault="00DC1D36" w:rsidP="00DC1D36">
      <w:r>
        <w:t xml:space="preserve">That said, there is no doubt of the huge geopolitical benefits of diversifying military suppliers for the buying country. In India’s case, one has to look no further than the symbolic role that the ShinMaywa US-2i amphibious plane is playing in its “special strategic relationship” with Japan. Another example is </w:t>
      </w:r>
      <w:r>
        <w:lastRenderedPageBreak/>
        <w:t>Russia, which remains a key partner for Delhi, because it is helping to build nuclear submarines, supersonic cruise missiles and other strategic systems.</w:t>
      </w:r>
    </w:p>
    <w:p w14:paraId="3F04AB53" w14:textId="77777777" w:rsidR="00DC1D36" w:rsidRDefault="00DC1D36" w:rsidP="00DC1D36">
      <w:r>
        <w:t xml:space="preserve">This diversification means that </w:t>
      </w:r>
      <w:r w:rsidRPr="0057459D">
        <w:rPr>
          <w:rStyle w:val="StyleUnderline"/>
        </w:rPr>
        <w:t>although the United States is eager to cozy up to India, Delhi has plenty of other options if it so chooses.</w:t>
      </w:r>
      <w:r>
        <w:t xml:space="preserve"> The relationship is also complicated by Indian memories of U.S. sanctions after the 1998 nuclear test, along with Washington’s long-standing military support for Pakistan.</w:t>
      </w:r>
    </w:p>
    <w:p w14:paraId="312D536A" w14:textId="77777777" w:rsidR="00DC1D36" w:rsidRDefault="00DC1D36" w:rsidP="00DC1D36">
      <w:r>
        <w:t>We Need to Talk about China</w:t>
      </w:r>
    </w:p>
    <w:p w14:paraId="32E5CF31" w14:textId="77777777" w:rsidR="00DC1D36" w:rsidRDefault="00DC1D36" w:rsidP="00DC1D36">
      <w:r>
        <w:t>The big question is what the United States seeks in return for its military technology transfer—and what India gets from closer ties with the United States. The answer to both of these questions could be linked to the elephant in the room—or perhaps the dragon with the shared driveway.</w:t>
      </w:r>
    </w:p>
    <w:p w14:paraId="354A61CB" w14:textId="77777777" w:rsidR="00DC1D36" w:rsidRDefault="00DC1D36" w:rsidP="00DC1D36">
      <w:r>
        <w:t>As we’ve seen, India is using acquisitions from the United States and its allies to reinforce its position in the Indian Ocean region. Meanwhile, under its ‘Look East’ policy, Delhi is building alliances with China’s east Asian neighbors such as Japan and Vietnam. U.S. rhetorical appeals to India regularly emphasize the areas of commonality that differentiate the two countries from China, such as democracy, freedom of navigation and respect for international norms.</w:t>
      </w:r>
    </w:p>
    <w:p w14:paraId="01967E2B" w14:textId="77777777" w:rsidR="00DC1D36" w:rsidRDefault="00DC1D36" w:rsidP="00DC1D36">
      <w:r>
        <w:t>Within India, some suspicion remains that the United States wants to draw India into some kind of anti-China containment strategy, a move that would end Delhi’s cherished nonalignment. Other Indian analysts argue that if Asia is going bipolar, then the United States is the natural country to side with, given Beijing’s “all-weather friendship” with Islamabad and the ongoing territorial dispute in eastern Jammu and Kashmir and Arunachal Pradesh, which China calls South Tibet.</w:t>
      </w:r>
    </w:p>
    <w:p w14:paraId="0572EDCC" w14:textId="77777777" w:rsidR="00DC1D36" w:rsidRPr="00B177B5" w:rsidRDefault="00DC1D36" w:rsidP="00DC1D36">
      <w:pPr>
        <w:rPr>
          <w:rStyle w:val="StyleUnderline"/>
        </w:rPr>
      </w:pPr>
      <w:r>
        <w:t xml:space="preserve">Either way, the relationship deserves monitoring. </w:t>
      </w:r>
      <w:r w:rsidRPr="00B177B5">
        <w:rPr>
          <w:rStyle w:val="StyleUnderline"/>
        </w:rPr>
        <w:t>U.S. interest in India appears to be sincere</w:t>
      </w:r>
      <w:r>
        <w:t xml:space="preserve">, but may not survive having to work with local state-owned defense primes, which suffer from a terrible reputation for bureaucracy and high-handedness. However, </w:t>
      </w:r>
      <w:r w:rsidRPr="00B177B5">
        <w:rPr>
          <w:rStyle w:val="StyleUnderline"/>
        </w:rPr>
        <w:t>if Washington</w:t>
      </w:r>
      <w:r>
        <w:t>—and its defense companies—</w:t>
      </w:r>
      <w:r w:rsidRPr="00B177B5">
        <w:rPr>
          <w:rStyle w:val="StyleUnderline"/>
        </w:rPr>
        <w:t>can find like-minded India partners, then this could be the start of something big.</w:t>
      </w:r>
    </w:p>
    <w:p w14:paraId="7F3927FF" w14:textId="77777777" w:rsidR="00DC1D36" w:rsidRPr="00DC1D36" w:rsidRDefault="00DC1D36" w:rsidP="00DC1D36"/>
    <w:sectPr w:rsidR="00DC1D36" w:rsidRPr="00DC1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1D3AED"/>
    <w:multiLevelType w:val="hybridMultilevel"/>
    <w:tmpl w:val="6A560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9F0085"/>
    <w:multiLevelType w:val="hybridMultilevel"/>
    <w:tmpl w:val="87261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E077E9"/>
    <w:multiLevelType w:val="hybridMultilevel"/>
    <w:tmpl w:val="93EA2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DD604B"/>
    <w:multiLevelType w:val="hybridMultilevel"/>
    <w:tmpl w:val="449477C8"/>
    <w:lvl w:ilvl="0" w:tplc="F47CE7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96784B"/>
    <w:multiLevelType w:val="hybridMultilevel"/>
    <w:tmpl w:val="22CAF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7F6666"/>
    <w:multiLevelType w:val="hybridMultilevel"/>
    <w:tmpl w:val="200A9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EC589E"/>
    <w:multiLevelType w:val="hybridMultilevel"/>
    <w:tmpl w:val="0142A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5"/>
  </w:num>
  <w:num w:numId="14">
    <w:abstractNumId w:val="12"/>
  </w:num>
  <w:num w:numId="15">
    <w:abstractNumId w:val="11"/>
  </w:num>
  <w:num w:numId="16">
    <w:abstractNumId w:val="1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wtTA1MbI0tjQ1NDJQ0lEKTi0uzszPAykwrAUALGoUJywAAAA="/>
    <w:docVar w:name="RibbonPointer" w:val="364947128"/>
    <w:docVar w:name="VerbatimVersion" w:val="5.1"/>
  </w:docVars>
  <w:rsids>
    <w:rsidRoot w:val="005B6E90"/>
    <w:rsid w:val="00000F06"/>
    <w:rsid w:val="00001818"/>
    <w:rsid w:val="000139A3"/>
    <w:rsid w:val="00024B9E"/>
    <w:rsid w:val="0002753F"/>
    <w:rsid w:val="0004311D"/>
    <w:rsid w:val="00043CD2"/>
    <w:rsid w:val="00047D07"/>
    <w:rsid w:val="0005326D"/>
    <w:rsid w:val="000812BC"/>
    <w:rsid w:val="00081A6F"/>
    <w:rsid w:val="00092CD9"/>
    <w:rsid w:val="00095F02"/>
    <w:rsid w:val="000A14FD"/>
    <w:rsid w:val="000B2F6E"/>
    <w:rsid w:val="000B7EF1"/>
    <w:rsid w:val="000D4B4B"/>
    <w:rsid w:val="000E69F7"/>
    <w:rsid w:val="00100833"/>
    <w:rsid w:val="00104529"/>
    <w:rsid w:val="00105942"/>
    <w:rsid w:val="00107396"/>
    <w:rsid w:val="00111030"/>
    <w:rsid w:val="00114108"/>
    <w:rsid w:val="001167F4"/>
    <w:rsid w:val="00122924"/>
    <w:rsid w:val="00122B7E"/>
    <w:rsid w:val="00134F00"/>
    <w:rsid w:val="001367F9"/>
    <w:rsid w:val="00140103"/>
    <w:rsid w:val="00143212"/>
    <w:rsid w:val="00144A4C"/>
    <w:rsid w:val="001461B4"/>
    <w:rsid w:val="001526A0"/>
    <w:rsid w:val="00176AB0"/>
    <w:rsid w:val="00177B7D"/>
    <w:rsid w:val="00180DF5"/>
    <w:rsid w:val="0018322D"/>
    <w:rsid w:val="001B5776"/>
    <w:rsid w:val="001C07F3"/>
    <w:rsid w:val="001D14C2"/>
    <w:rsid w:val="001D7998"/>
    <w:rsid w:val="001E1C4E"/>
    <w:rsid w:val="001E527A"/>
    <w:rsid w:val="001E7912"/>
    <w:rsid w:val="001F7734"/>
    <w:rsid w:val="001F78CE"/>
    <w:rsid w:val="00201849"/>
    <w:rsid w:val="00202B8A"/>
    <w:rsid w:val="002113EC"/>
    <w:rsid w:val="00215B1F"/>
    <w:rsid w:val="002160B2"/>
    <w:rsid w:val="002169F9"/>
    <w:rsid w:val="00222A26"/>
    <w:rsid w:val="00235077"/>
    <w:rsid w:val="00241F57"/>
    <w:rsid w:val="0024265C"/>
    <w:rsid w:val="00251FC7"/>
    <w:rsid w:val="00260F9A"/>
    <w:rsid w:val="002720B0"/>
    <w:rsid w:val="00276721"/>
    <w:rsid w:val="00281B58"/>
    <w:rsid w:val="002855A7"/>
    <w:rsid w:val="00296BDD"/>
    <w:rsid w:val="002A0B17"/>
    <w:rsid w:val="002A17BE"/>
    <w:rsid w:val="002A525E"/>
    <w:rsid w:val="002B146A"/>
    <w:rsid w:val="002B5E17"/>
    <w:rsid w:val="002B62CB"/>
    <w:rsid w:val="002B7AFC"/>
    <w:rsid w:val="002B7C30"/>
    <w:rsid w:val="002D396D"/>
    <w:rsid w:val="002E6297"/>
    <w:rsid w:val="002F0762"/>
    <w:rsid w:val="00315690"/>
    <w:rsid w:val="00316556"/>
    <w:rsid w:val="00316B75"/>
    <w:rsid w:val="00325611"/>
    <w:rsid w:val="00325646"/>
    <w:rsid w:val="003342B1"/>
    <w:rsid w:val="00341933"/>
    <w:rsid w:val="0034534E"/>
    <w:rsid w:val="003460F2"/>
    <w:rsid w:val="00356856"/>
    <w:rsid w:val="00370170"/>
    <w:rsid w:val="00371D87"/>
    <w:rsid w:val="0038158C"/>
    <w:rsid w:val="00385EEB"/>
    <w:rsid w:val="003902BA"/>
    <w:rsid w:val="003A09E2"/>
    <w:rsid w:val="003B764C"/>
    <w:rsid w:val="003C378B"/>
    <w:rsid w:val="003C7332"/>
    <w:rsid w:val="003D6CE0"/>
    <w:rsid w:val="003D6E88"/>
    <w:rsid w:val="003E1991"/>
    <w:rsid w:val="003E67E8"/>
    <w:rsid w:val="003F5E32"/>
    <w:rsid w:val="00400572"/>
    <w:rsid w:val="00407037"/>
    <w:rsid w:val="00407A17"/>
    <w:rsid w:val="0041177F"/>
    <w:rsid w:val="004139A3"/>
    <w:rsid w:val="004264B0"/>
    <w:rsid w:val="0042686B"/>
    <w:rsid w:val="00426B06"/>
    <w:rsid w:val="00427031"/>
    <w:rsid w:val="00443D06"/>
    <w:rsid w:val="004445FD"/>
    <w:rsid w:val="004460CE"/>
    <w:rsid w:val="00446B26"/>
    <w:rsid w:val="00455DC6"/>
    <w:rsid w:val="004605D6"/>
    <w:rsid w:val="00476064"/>
    <w:rsid w:val="00476A2C"/>
    <w:rsid w:val="00483484"/>
    <w:rsid w:val="00486B98"/>
    <w:rsid w:val="00492588"/>
    <w:rsid w:val="0049385D"/>
    <w:rsid w:val="004969AE"/>
    <w:rsid w:val="004A0049"/>
    <w:rsid w:val="004C60E8"/>
    <w:rsid w:val="004C76D1"/>
    <w:rsid w:val="004E139F"/>
    <w:rsid w:val="004E3579"/>
    <w:rsid w:val="004E6AC8"/>
    <w:rsid w:val="004E728B"/>
    <w:rsid w:val="004F1ED3"/>
    <w:rsid w:val="004F39E0"/>
    <w:rsid w:val="00514D75"/>
    <w:rsid w:val="00517EBC"/>
    <w:rsid w:val="00526E96"/>
    <w:rsid w:val="00537BD5"/>
    <w:rsid w:val="0054785B"/>
    <w:rsid w:val="005554DD"/>
    <w:rsid w:val="0055619A"/>
    <w:rsid w:val="0057268A"/>
    <w:rsid w:val="00572DCB"/>
    <w:rsid w:val="00573D61"/>
    <w:rsid w:val="00575603"/>
    <w:rsid w:val="00582DC8"/>
    <w:rsid w:val="005953AE"/>
    <w:rsid w:val="005A0B70"/>
    <w:rsid w:val="005B6E90"/>
    <w:rsid w:val="005D072A"/>
    <w:rsid w:val="005D2207"/>
    <w:rsid w:val="005D2912"/>
    <w:rsid w:val="005E21CB"/>
    <w:rsid w:val="005E60D5"/>
    <w:rsid w:val="005E6818"/>
    <w:rsid w:val="005F3991"/>
    <w:rsid w:val="005F3C30"/>
    <w:rsid w:val="005F686B"/>
    <w:rsid w:val="005F7849"/>
    <w:rsid w:val="006018E6"/>
    <w:rsid w:val="0060250F"/>
    <w:rsid w:val="00604675"/>
    <w:rsid w:val="006048F3"/>
    <w:rsid w:val="006053A7"/>
    <w:rsid w:val="006065BD"/>
    <w:rsid w:val="006066BA"/>
    <w:rsid w:val="006103F5"/>
    <w:rsid w:val="00614B3F"/>
    <w:rsid w:val="0062279E"/>
    <w:rsid w:val="006248D5"/>
    <w:rsid w:val="00633202"/>
    <w:rsid w:val="00633631"/>
    <w:rsid w:val="00636770"/>
    <w:rsid w:val="00645FA9"/>
    <w:rsid w:val="00647866"/>
    <w:rsid w:val="00661BDE"/>
    <w:rsid w:val="00665003"/>
    <w:rsid w:val="00672FFF"/>
    <w:rsid w:val="006732A2"/>
    <w:rsid w:val="006836FA"/>
    <w:rsid w:val="0068377C"/>
    <w:rsid w:val="00687BFC"/>
    <w:rsid w:val="00693DEA"/>
    <w:rsid w:val="006A17C1"/>
    <w:rsid w:val="006A1E64"/>
    <w:rsid w:val="006A2AD0"/>
    <w:rsid w:val="006A3DEE"/>
    <w:rsid w:val="006B5620"/>
    <w:rsid w:val="006B7902"/>
    <w:rsid w:val="006C10CC"/>
    <w:rsid w:val="006C18FB"/>
    <w:rsid w:val="006C2375"/>
    <w:rsid w:val="006C3761"/>
    <w:rsid w:val="006D2405"/>
    <w:rsid w:val="006D4ECC"/>
    <w:rsid w:val="006D6B0F"/>
    <w:rsid w:val="006E55F8"/>
    <w:rsid w:val="006E7627"/>
    <w:rsid w:val="006F3981"/>
    <w:rsid w:val="00704271"/>
    <w:rsid w:val="007127C7"/>
    <w:rsid w:val="0071546C"/>
    <w:rsid w:val="0071641D"/>
    <w:rsid w:val="00722258"/>
    <w:rsid w:val="007243E5"/>
    <w:rsid w:val="00725319"/>
    <w:rsid w:val="0072753A"/>
    <w:rsid w:val="00727F1C"/>
    <w:rsid w:val="007333B3"/>
    <w:rsid w:val="00750559"/>
    <w:rsid w:val="00764360"/>
    <w:rsid w:val="00764B5F"/>
    <w:rsid w:val="00766EA0"/>
    <w:rsid w:val="00770D31"/>
    <w:rsid w:val="0077165B"/>
    <w:rsid w:val="007872F5"/>
    <w:rsid w:val="0079103E"/>
    <w:rsid w:val="007A1F08"/>
    <w:rsid w:val="007A2226"/>
    <w:rsid w:val="007A410C"/>
    <w:rsid w:val="007A73ED"/>
    <w:rsid w:val="007B65C0"/>
    <w:rsid w:val="007B76B3"/>
    <w:rsid w:val="007B7D8E"/>
    <w:rsid w:val="007C2250"/>
    <w:rsid w:val="007C3912"/>
    <w:rsid w:val="007E5792"/>
    <w:rsid w:val="007F04C9"/>
    <w:rsid w:val="007F5B66"/>
    <w:rsid w:val="007F5FAF"/>
    <w:rsid w:val="00802821"/>
    <w:rsid w:val="00802D3E"/>
    <w:rsid w:val="00802EFC"/>
    <w:rsid w:val="00812278"/>
    <w:rsid w:val="00815C6D"/>
    <w:rsid w:val="00823A1C"/>
    <w:rsid w:val="0082644D"/>
    <w:rsid w:val="0084000A"/>
    <w:rsid w:val="0084108D"/>
    <w:rsid w:val="008438A6"/>
    <w:rsid w:val="0084577D"/>
    <w:rsid w:val="00845B9D"/>
    <w:rsid w:val="008537E5"/>
    <w:rsid w:val="00860608"/>
    <w:rsid w:val="00860652"/>
    <w:rsid w:val="00860984"/>
    <w:rsid w:val="00860C97"/>
    <w:rsid w:val="00863E1E"/>
    <w:rsid w:val="00866F8F"/>
    <w:rsid w:val="008748BE"/>
    <w:rsid w:val="008A7817"/>
    <w:rsid w:val="008B3ECB"/>
    <w:rsid w:val="008B4E85"/>
    <w:rsid w:val="008B6AC3"/>
    <w:rsid w:val="008C1B2E"/>
    <w:rsid w:val="008C336F"/>
    <w:rsid w:val="008D0864"/>
    <w:rsid w:val="008D0D39"/>
    <w:rsid w:val="008E156D"/>
    <w:rsid w:val="008F26BF"/>
    <w:rsid w:val="008F2B5D"/>
    <w:rsid w:val="008F3E70"/>
    <w:rsid w:val="008F4A67"/>
    <w:rsid w:val="008F5A90"/>
    <w:rsid w:val="00905C1F"/>
    <w:rsid w:val="0090689A"/>
    <w:rsid w:val="0091627E"/>
    <w:rsid w:val="009169A4"/>
    <w:rsid w:val="00920403"/>
    <w:rsid w:val="00932E13"/>
    <w:rsid w:val="00947CFC"/>
    <w:rsid w:val="00960E76"/>
    <w:rsid w:val="00967D1D"/>
    <w:rsid w:val="0097032B"/>
    <w:rsid w:val="009817A8"/>
    <w:rsid w:val="00981D25"/>
    <w:rsid w:val="009B5850"/>
    <w:rsid w:val="009B639B"/>
    <w:rsid w:val="009B63ED"/>
    <w:rsid w:val="009C4658"/>
    <w:rsid w:val="009D1197"/>
    <w:rsid w:val="009D2EAD"/>
    <w:rsid w:val="009D4ABA"/>
    <w:rsid w:val="009D54B2"/>
    <w:rsid w:val="009D58DF"/>
    <w:rsid w:val="009E1922"/>
    <w:rsid w:val="009E5438"/>
    <w:rsid w:val="009F0CC8"/>
    <w:rsid w:val="009F40D2"/>
    <w:rsid w:val="009F7ED2"/>
    <w:rsid w:val="00A0689D"/>
    <w:rsid w:val="00A2186F"/>
    <w:rsid w:val="00A21D76"/>
    <w:rsid w:val="00A25F4A"/>
    <w:rsid w:val="00A44AEA"/>
    <w:rsid w:val="00A44DC8"/>
    <w:rsid w:val="00A46B12"/>
    <w:rsid w:val="00A514BF"/>
    <w:rsid w:val="00A535A6"/>
    <w:rsid w:val="00A540E5"/>
    <w:rsid w:val="00A634D8"/>
    <w:rsid w:val="00A648CA"/>
    <w:rsid w:val="00A705B6"/>
    <w:rsid w:val="00A737CE"/>
    <w:rsid w:val="00A73EFB"/>
    <w:rsid w:val="00A7431B"/>
    <w:rsid w:val="00A80AA9"/>
    <w:rsid w:val="00A85E8F"/>
    <w:rsid w:val="00A86CA2"/>
    <w:rsid w:val="00A9071F"/>
    <w:rsid w:val="00A918B2"/>
    <w:rsid w:val="00A933DF"/>
    <w:rsid w:val="00A93661"/>
    <w:rsid w:val="00A95652"/>
    <w:rsid w:val="00AB5388"/>
    <w:rsid w:val="00AC0AB8"/>
    <w:rsid w:val="00AC3FBE"/>
    <w:rsid w:val="00AC65D5"/>
    <w:rsid w:val="00AE7115"/>
    <w:rsid w:val="00B0006A"/>
    <w:rsid w:val="00B10889"/>
    <w:rsid w:val="00B1148D"/>
    <w:rsid w:val="00B17BDB"/>
    <w:rsid w:val="00B2016F"/>
    <w:rsid w:val="00B22DEE"/>
    <w:rsid w:val="00B26717"/>
    <w:rsid w:val="00B33C6D"/>
    <w:rsid w:val="00B441DE"/>
    <w:rsid w:val="00B4508F"/>
    <w:rsid w:val="00B476F4"/>
    <w:rsid w:val="00B51D71"/>
    <w:rsid w:val="00B55203"/>
    <w:rsid w:val="00B55AD5"/>
    <w:rsid w:val="00B67C87"/>
    <w:rsid w:val="00B72ED0"/>
    <w:rsid w:val="00B8057C"/>
    <w:rsid w:val="00B845C7"/>
    <w:rsid w:val="00B96926"/>
    <w:rsid w:val="00BB6AA5"/>
    <w:rsid w:val="00BB7A45"/>
    <w:rsid w:val="00BC1127"/>
    <w:rsid w:val="00BC7413"/>
    <w:rsid w:val="00BD6238"/>
    <w:rsid w:val="00BE164C"/>
    <w:rsid w:val="00BE1AF1"/>
    <w:rsid w:val="00BE4240"/>
    <w:rsid w:val="00BE6631"/>
    <w:rsid w:val="00BF1285"/>
    <w:rsid w:val="00BF593B"/>
    <w:rsid w:val="00BF773A"/>
    <w:rsid w:val="00BF7E81"/>
    <w:rsid w:val="00BF7F4C"/>
    <w:rsid w:val="00C00159"/>
    <w:rsid w:val="00C0368C"/>
    <w:rsid w:val="00C07AFC"/>
    <w:rsid w:val="00C13773"/>
    <w:rsid w:val="00C177F6"/>
    <w:rsid w:val="00C17CC8"/>
    <w:rsid w:val="00C35C9F"/>
    <w:rsid w:val="00C45107"/>
    <w:rsid w:val="00C4588E"/>
    <w:rsid w:val="00C56257"/>
    <w:rsid w:val="00C61A81"/>
    <w:rsid w:val="00C71291"/>
    <w:rsid w:val="00C72860"/>
    <w:rsid w:val="00C72D9C"/>
    <w:rsid w:val="00C81A00"/>
    <w:rsid w:val="00C82A93"/>
    <w:rsid w:val="00C83417"/>
    <w:rsid w:val="00C84F66"/>
    <w:rsid w:val="00C86810"/>
    <w:rsid w:val="00C93B49"/>
    <w:rsid w:val="00C9604F"/>
    <w:rsid w:val="00CA19AA"/>
    <w:rsid w:val="00CB3419"/>
    <w:rsid w:val="00CB49B9"/>
    <w:rsid w:val="00CB6F64"/>
    <w:rsid w:val="00CC2AC7"/>
    <w:rsid w:val="00CC2DB9"/>
    <w:rsid w:val="00CC5298"/>
    <w:rsid w:val="00CD228C"/>
    <w:rsid w:val="00CD736E"/>
    <w:rsid w:val="00CD798D"/>
    <w:rsid w:val="00CE161E"/>
    <w:rsid w:val="00CE21C6"/>
    <w:rsid w:val="00CE2CD9"/>
    <w:rsid w:val="00CE5074"/>
    <w:rsid w:val="00CE7937"/>
    <w:rsid w:val="00CF047D"/>
    <w:rsid w:val="00CF59A8"/>
    <w:rsid w:val="00D07391"/>
    <w:rsid w:val="00D109EF"/>
    <w:rsid w:val="00D12C0E"/>
    <w:rsid w:val="00D135B6"/>
    <w:rsid w:val="00D24CC6"/>
    <w:rsid w:val="00D31BD5"/>
    <w:rsid w:val="00D325A9"/>
    <w:rsid w:val="00D3467F"/>
    <w:rsid w:val="00D36A8A"/>
    <w:rsid w:val="00D415BA"/>
    <w:rsid w:val="00D42526"/>
    <w:rsid w:val="00D46605"/>
    <w:rsid w:val="00D51A3F"/>
    <w:rsid w:val="00D61409"/>
    <w:rsid w:val="00D62473"/>
    <w:rsid w:val="00D660F7"/>
    <w:rsid w:val="00D6691E"/>
    <w:rsid w:val="00D709DA"/>
    <w:rsid w:val="00D71170"/>
    <w:rsid w:val="00D771C7"/>
    <w:rsid w:val="00D847E1"/>
    <w:rsid w:val="00D9216B"/>
    <w:rsid w:val="00D9582C"/>
    <w:rsid w:val="00D97A29"/>
    <w:rsid w:val="00D97BB6"/>
    <w:rsid w:val="00DA17FE"/>
    <w:rsid w:val="00DA1C92"/>
    <w:rsid w:val="00DA25D4"/>
    <w:rsid w:val="00DA6538"/>
    <w:rsid w:val="00DB246F"/>
    <w:rsid w:val="00DB24DF"/>
    <w:rsid w:val="00DC10C8"/>
    <w:rsid w:val="00DC1D36"/>
    <w:rsid w:val="00DF2523"/>
    <w:rsid w:val="00DF2CE2"/>
    <w:rsid w:val="00DF78E2"/>
    <w:rsid w:val="00DF7F1B"/>
    <w:rsid w:val="00E017BC"/>
    <w:rsid w:val="00E0303A"/>
    <w:rsid w:val="00E0506A"/>
    <w:rsid w:val="00E152DB"/>
    <w:rsid w:val="00E15E75"/>
    <w:rsid w:val="00E17523"/>
    <w:rsid w:val="00E22783"/>
    <w:rsid w:val="00E233F0"/>
    <w:rsid w:val="00E3491E"/>
    <w:rsid w:val="00E52404"/>
    <w:rsid w:val="00E5262C"/>
    <w:rsid w:val="00E61831"/>
    <w:rsid w:val="00E747B6"/>
    <w:rsid w:val="00E81252"/>
    <w:rsid w:val="00E813DF"/>
    <w:rsid w:val="00EA2F26"/>
    <w:rsid w:val="00EA331F"/>
    <w:rsid w:val="00EA41CB"/>
    <w:rsid w:val="00EA54DB"/>
    <w:rsid w:val="00EB52D3"/>
    <w:rsid w:val="00EC7DC4"/>
    <w:rsid w:val="00ED2CB3"/>
    <w:rsid w:val="00ED30CF"/>
    <w:rsid w:val="00ED6207"/>
    <w:rsid w:val="00EE6D98"/>
    <w:rsid w:val="00EE727C"/>
    <w:rsid w:val="00EF416E"/>
    <w:rsid w:val="00EF4396"/>
    <w:rsid w:val="00F03B99"/>
    <w:rsid w:val="00F06999"/>
    <w:rsid w:val="00F120A6"/>
    <w:rsid w:val="00F176EF"/>
    <w:rsid w:val="00F214DD"/>
    <w:rsid w:val="00F33C1F"/>
    <w:rsid w:val="00F34495"/>
    <w:rsid w:val="00F35E46"/>
    <w:rsid w:val="00F45E10"/>
    <w:rsid w:val="00F544D3"/>
    <w:rsid w:val="00F56AD8"/>
    <w:rsid w:val="00F6364A"/>
    <w:rsid w:val="00F65B66"/>
    <w:rsid w:val="00F663B6"/>
    <w:rsid w:val="00F70A27"/>
    <w:rsid w:val="00F811DE"/>
    <w:rsid w:val="00F879C3"/>
    <w:rsid w:val="00F9113A"/>
    <w:rsid w:val="00FA04FC"/>
    <w:rsid w:val="00FB4D29"/>
    <w:rsid w:val="00FC1575"/>
    <w:rsid w:val="00FC409B"/>
    <w:rsid w:val="00FC7310"/>
    <w:rsid w:val="00FD1B26"/>
    <w:rsid w:val="00FD4307"/>
    <w:rsid w:val="00FD4E90"/>
    <w:rsid w:val="00FD5525"/>
    <w:rsid w:val="00FE0F59"/>
    <w:rsid w:val="00FE2546"/>
    <w:rsid w:val="00FE3616"/>
    <w:rsid w:val="00FE713B"/>
    <w:rsid w:val="00FF19C0"/>
    <w:rsid w:val="00FF42E2"/>
    <w:rsid w:val="00FF53A6"/>
    <w:rsid w:val="00FF5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16AB7"/>
  <w15:chartTrackingRefBased/>
  <w15:docId w15:val="{81141B95-6F12-42CF-A61D-59DCD0EDC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D7998"/>
    <w:rPr>
      <w:rFonts w:ascii="Calibri" w:hAnsi="Calibri" w:cs="Calibri"/>
    </w:rPr>
  </w:style>
  <w:style w:type="paragraph" w:styleId="Heading1">
    <w:name w:val="heading 1"/>
    <w:aliases w:val="Pocket"/>
    <w:basedOn w:val="Normal"/>
    <w:next w:val="Normal"/>
    <w:link w:val="Heading1Char"/>
    <w:qFormat/>
    <w:rsid w:val="001D79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D79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D79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1,Ch,small text,No Spacing1,No Spacing11,No Spacing111,No Spacing112,No Spacing1121,No Spacing2,Debate Text,Read stuff,No Spacing4,No Spacing21,CD - Cite,Heading 2 Char2 Char,Heading 2 Char1 Char Char,t,C, Ch,ta"/>
    <w:basedOn w:val="Normal"/>
    <w:next w:val="Normal"/>
    <w:link w:val="Heading4Char"/>
    <w:uiPriority w:val="99"/>
    <w:unhideWhenUsed/>
    <w:qFormat/>
    <w:rsid w:val="001D79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F35E4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D79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7998"/>
  </w:style>
  <w:style w:type="character" w:customStyle="1" w:styleId="Heading1Char">
    <w:name w:val="Heading 1 Char"/>
    <w:aliases w:val="Pocket Char"/>
    <w:basedOn w:val="DefaultParagraphFont"/>
    <w:link w:val="Heading1"/>
    <w:rsid w:val="001D79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799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D7998"/>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1 Char,Ch Char,small text Char,No Spacing1 Char,No Spacing11 Char,No Spacing111 Char,No Spacing112 Char,No Spacing1121 Char,No Spacing2 Char,Debate Text Char,Read stuff Char,No Spacing4 Char"/>
    <w:basedOn w:val="DefaultParagraphFont"/>
    <w:link w:val="Heading4"/>
    <w:uiPriority w:val="3"/>
    <w:rsid w:val="001D7998"/>
    <w:rPr>
      <w:rFonts w:ascii="Calibri" w:eastAsiaTheme="majorEastAsia" w:hAnsi="Calibri" w:cstheme="majorBidi"/>
      <w:b/>
      <w:iCs/>
      <w:sz w:val="26"/>
    </w:rPr>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old Underline,s,B,Box"/>
    <w:basedOn w:val="DefaultParagraphFont"/>
    <w:link w:val="textbold"/>
    <w:uiPriority w:val="7"/>
    <w:qFormat/>
    <w:rsid w:val="001D799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D7998"/>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6"/>
    <w:qFormat/>
    <w:rsid w:val="001D7998"/>
    <w:rPr>
      <w:b w:val="0"/>
      <w:sz w:val="22"/>
      <w:u w:val="singl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Block Char1"/>
    <w:basedOn w:val="DefaultParagraphFont"/>
    <w:uiPriority w:val="99"/>
    <w:unhideWhenUsed/>
    <w:rsid w:val="001D7998"/>
    <w:rPr>
      <w:color w:val="auto"/>
      <w:u w:val="none"/>
    </w:rPr>
  </w:style>
  <w:style w:type="character" w:styleId="FollowedHyperlink">
    <w:name w:val="FollowedHyperlink"/>
    <w:basedOn w:val="DefaultParagraphFont"/>
    <w:uiPriority w:val="99"/>
    <w:semiHidden/>
    <w:unhideWhenUsed/>
    <w:rsid w:val="001D7998"/>
    <w:rPr>
      <w:color w:val="auto"/>
      <w:u w:val="none"/>
    </w:rPr>
  </w:style>
  <w:style w:type="paragraph" w:customStyle="1" w:styleId="textbold">
    <w:name w:val="text bold"/>
    <w:basedOn w:val="Normal"/>
    <w:link w:val="Emphasis"/>
    <w:autoRedefine/>
    <w:uiPriority w:val="7"/>
    <w:qFormat/>
    <w:rsid w:val="006836FA"/>
    <w:pPr>
      <w:pBdr>
        <w:top w:val="single" w:sz="24" w:space="0" w:color="auto"/>
        <w:left w:val="single" w:sz="24" w:space="0" w:color="auto"/>
        <w:bottom w:val="single" w:sz="24" w:space="0" w:color="auto"/>
        <w:right w:val="single" w:sz="24" w:space="0" w:color="auto"/>
      </w:pBdr>
      <w:spacing w:after="0" w:line="256" w:lineRule="auto"/>
      <w:ind w:left="720"/>
      <w:jc w:val="both"/>
    </w:pPr>
    <w:rPr>
      <w:b/>
      <w:iCs/>
      <w:u w:val="single"/>
    </w:rPr>
  </w:style>
  <w:style w:type="paragraph" w:customStyle="1" w:styleId="Emphasis1">
    <w:name w:val="Emphasis1"/>
    <w:basedOn w:val="Normal"/>
    <w:autoRedefine/>
    <w:uiPriority w:val="7"/>
    <w:qFormat/>
    <w:rsid w:val="0086060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99"/>
    <w:unhideWhenUsed/>
    <w:qFormat/>
    <w:rsid w:val="00D109EF"/>
    <w:pPr>
      <w:ind w:left="720"/>
      <w:contextualSpacing/>
    </w:pPr>
  </w:style>
  <w:style w:type="character" w:customStyle="1" w:styleId="Heading5Char">
    <w:name w:val="Heading 5 Char"/>
    <w:basedOn w:val="DefaultParagraphFont"/>
    <w:link w:val="Heading5"/>
    <w:uiPriority w:val="99"/>
    <w:semiHidden/>
    <w:rsid w:val="00F35E46"/>
    <w:rPr>
      <w:rFonts w:asciiTheme="majorHAnsi" w:eastAsiaTheme="majorEastAsia" w:hAnsiTheme="majorHAnsi" w:cstheme="majorBidi"/>
      <w:color w:val="2E74B5" w:themeColor="accent1" w:themeShade="BF"/>
    </w:rPr>
  </w:style>
  <w:style w:type="paragraph" w:customStyle="1" w:styleId="Analytic">
    <w:name w:val="Analytic"/>
    <w:basedOn w:val="Heading5"/>
    <w:link w:val="AnalyticChar"/>
    <w:autoRedefine/>
    <w:uiPriority w:val="4"/>
    <w:qFormat/>
    <w:rsid w:val="00F35E46"/>
    <w:rPr>
      <w:rFonts w:ascii="Tahoma" w:hAnsi="Tahoma"/>
      <w:b/>
      <w:color w:val="00B050"/>
      <w:sz w:val="24"/>
    </w:rPr>
  </w:style>
  <w:style w:type="character" w:customStyle="1" w:styleId="AnalyticChar">
    <w:name w:val="Analytic Char"/>
    <w:basedOn w:val="DefaultParagraphFont"/>
    <w:link w:val="Analytic"/>
    <w:uiPriority w:val="4"/>
    <w:rsid w:val="00F35E46"/>
    <w:rPr>
      <w:rFonts w:ascii="Tahoma" w:eastAsiaTheme="majorEastAsia" w:hAnsi="Tahoma" w:cstheme="majorBidi"/>
      <w:b/>
      <w:color w:val="00B050"/>
      <w:sz w:val="24"/>
    </w:rPr>
  </w:style>
  <w:style w:type="paragraph" w:customStyle="1" w:styleId="CardCite">
    <w:name w:val="Card Cite"/>
    <w:link w:val="CardCiteChar"/>
    <w:uiPriority w:val="4"/>
    <w:qFormat/>
    <w:rsid w:val="009B5850"/>
    <w:rPr>
      <w:rFonts w:ascii="Calibri" w:hAnsi="Calibri" w:cs="Calibri"/>
      <w:sz w:val="14"/>
    </w:rPr>
  </w:style>
  <w:style w:type="character" w:customStyle="1" w:styleId="CardCiteChar">
    <w:name w:val="Card Cite Char"/>
    <w:basedOn w:val="DefaultParagraphFont"/>
    <w:link w:val="CardCite"/>
    <w:uiPriority w:val="4"/>
    <w:rsid w:val="009B5850"/>
    <w:rPr>
      <w:rFonts w:ascii="Calibri" w:hAnsi="Calibri" w:cs="Calibri"/>
      <w:sz w:val="14"/>
    </w:rPr>
  </w:style>
  <w:style w:type="paragraph" w:styleId="NormalWeb">
    <w:name w:val="Normal (Web)"/>
    <w:basedOn w:val="Normal"/>
    <w:uiPriority w:val="99"/>
    <w:unhideWhenUsed/>
    <w:rsid w:val="00B441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5554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onomictimes.indiatimes.com/news/defence/military-failure-could-push-pakistan-to-initiate-nuclear-attack-against-india/articleshow/54479254.cms" TargetMode="External"/><Relationship Id="rId18" Type="http://schemas.openxmlformats.org/officeDocument/2006/relationships/hyperlink" Target="https://www.cnbc.com/2019/06/27/us-india-trade-donald-trump-on-indias-tariff-hike-on-us-goods.html" TargetMode="External"/><Relationship Id="rId26" Type="http://schemas.openxmlformats.org/officeDocument/2006/relationships/hyperlink" Target="https://www.theamericanconservative.com/articles/why-hindu-americans-dont-vote-republican/" TargetMode="External"/><Relationship Id="rId39" Type="http://schemas.openxmlformats.org/officeDocument/2006/relationships/hyperlink" Target="https://carnegieendowment.org/2018/11/01/narendra-modi-and-u.s.-india-relations-pub-77861" TargetMode="External"/><Relationship Id="rId3" Type="http://schemas.openxmlformats.org/officeDocument/2006/relationships/styles" Target="styles.xml"/><Relationship Id="rId21" Type="http://schemas.openxmlformats.org/officeDocument/2006/relationships/hyperlink" Target="https://www.state.gov/u-s-relations-with-india/" TargetMode="External"/><Relationship Id="rId34" Type="http://schemas.openxmlformats.org/officeDocument/2006/relationships/hyperlink" Target="https://www.defensenews.com/global/asia-pacific/2019/02/05/indias-new-defense-budget-falls-way-short-for-modernization-plans/" TargetMode="External"/><Relationship Id="rId42" Type="http://schemas.openxmlformats.org/officeDocument/2006/relationships/hyperlink" Target="https://fas.org/sgp/crs/row/IF10384.pdf" TargetMode="External"/><Relationship Id="rId47" Type="http://schemas.openxmlformats.org/officeDocument/2006/relationships/hyperlink" Target="https://www.orfonline.org/research/institutionalising-india-us-defence-ties-in-american-legislative-precedents-48539/" TargetMode="External"/><Relationship Id="rId7" Type="http://schemas.openxmlformats.org/officeDocument/2006/relationships/hyperlink" Target="https://southasianvoices.org/how-indias-defense-policy-complicates-u-s-india-military-cooperation/-" TargetMode="External"/><Relationship Id="rId12" Type="http://schemas.openxmlformats.org/officeDocument/2006/relationships/hyperlink" Target="https://www.cnn.com/2019/02/27/india/india-pakistan-strikes-escalation-intl/index.html" TargetMode="External"/><Relationship Id="rId17" Type="http://schemas.openxmlformats.org/officeDocument/2006/relationships/hyperlink" Target="https://theconversation.com/nuclear-war-between-india-and-pakistan-an-expert-assesses-the-risk-112892" TargetMode="External"/><Relationship Id="rId25" Type="http://schemas.openxmlformats.org/officeDocument/2006/relationships/hyperlink" Target="https://thediplomat.com/2019/06/us-india-ties-under-modi-2-0-the-good-bad-and-ugly/" TargetMode="External"/><Relationship Id="rId33" Type="http://schemas.openxmlformats.org/officeDocument/2006/relationships/hyperlink" Target="http://carnegieendowment.org/2016/05/19/india-s-nuclear-options-and-escalation-dominance-pub-63609" TargetMode="External"/><Relationship Id="rId38" Type="http://schemas.openxmlformats.org/officeDocument/2006/relationships/hyperlink" Target="https://thehill.com/person/narendra-modi" TargetMode="External"/><Relationship Id="rId46" Type="http://schemas.openxmlformats.org/officeDocument/2006/relationships/hyperlink" Target="https://www.lowyinstitute.org/the-interpreter/russian-arms-flood-southeast-asia" TargetMode="External"/><Relationship Id="rId2" Type="http://schemas.openxmlformats.org/officeDocument/2006/relationships/numbering" Target="numbering.xml"/><Relationship Id="rId16" Type="http://schemas.openxmlformats.org/officeDocument/2006/relationships/hyperlink" Target="https://economictimes.indiatimes.com/news/defence/military-failure-could-push-pakistan-to-initiate-nuclear-attack-against-india/articleshow/54479254.cms" TargetMode="External"/><Relationship Id="rId20" Type="http://schemas.openxmlformats.org/officeDocument/2006/relationships/hyperlink" Target="https://www.businesstoday.in/opinion/columns/caatsa-how-india-can-avoid-us-arm-twisting/story/286653.html" TargetMode="External"/><Relationship Id="rId29" Type="http://schemas.openxmlformats.org/officeDocument/2006/relationships/hyperlink" Target="https://www.jstor.org/stable/41288826?seq=1" TargetMode="External"/><Relationship Id="rId41" Type="http://schemas.openxmlformats.org/officeDocument/2006/relationships/hyperlink" Target="https://economictimes.indiatimes.com/news/defence/2018-a-landmark-year-for-india-us-strategic-relationship/articleshow/67308547.cms?from=mdr" TargetMode="External"/><Relationship Id="rId1" Type="http://schemas.openxmlformats.org/officeDocument/2006/relationships/customXml" Target="../customXml/item1.xml"/><Relationship Id="rId6" Type="http://schemas.openxmlformats.org/officeDocument/2006/relationships/hyperlink" Target="http://ieet.org/index.php/IEET/more/Torres20160807" TargetMode="External"/><Relationship Id="rId11" Type="http://schemas.openxmlformats.org/officeDocument/2006/relationships/hyperlink" Target="https://www.cnbc.com/2019/02/26/pakistan-says-indian-aircraft-crossed-line-of-control-loc-frontier.html" TargetMode="External"/><Relationship Id="rId24" Type="http://schemas.openxmlformats.org/officeDocument/2006/relationships/hyperlink" Target="https://www.bloomberg.com/news/articles/2019-03-05/trump-slaps-india-on-trade-just-as-u-s-seeks-its-help-on-china" TargetMode="External"/><Relationship Id="rId32" Type="http://schemas.openxmlformats.org/officeDocument/2006/relationships/hyperlink" Target="https://www.jcs.mil/Media/News/News-Display/Article/1623009/us-india-defense-cooperation-a-key-driver-of-overall-relationship/" TargetMode="External"/><Relationship Id="rId37" Type="http://schemas.openxmlformats.org/officeDocument/2006/relationships/hyperlink" Target="https://thehill.com/opinion/international/449162-us-india-relations-are-at-a-pivot-point-after-modis-reelection" TargetMode="External"/><Relationship Id="rId40" Type="http://schemas.openxmlformats.org/officeDocument/2006/relationships/hyperlink" Target="https://www.businesstoday.in/lok-sabha-elections-2019/us-corporate-sector-welcomes-re-election-of-pm-modi/story/349615.html" TargetMode="External"/><Relationship Id="rId45" Type="http://schemas.openxmlformats.org/officeDocument/2006/relationships/hyperlink" Target="https://thediplomat.com/2019/01/is-democracy-still-relevant-to-the-us-india-relationship/" TargetMode="External"/><Relationship Id="rId5" Type="http://schemas.openxmlformats.org/officeDocument/2006/relationships/webSettings" Target="webSettings.xml"/><Relationship Id="rId15" Type="http://schemas.openxmlformats.org/officeDocument/2006/relationships/hyperlink" Target="https://tribune.com.pk/story/1603554/6-pakistans-evolving-nuclear-doctrine/" TargetMode="External"/><Relationship Id="rId23" Type="http://schemas.openxmlformats.org/officeDocument/2006/relationships/hyperlink" Target="https://www.rferl.org/a/us-russia-lead-world-global-arms-exports/29814176.html" TargetMode="External"/><Relationship Id="rId28" Type="http://schemas.openxmlformats.org/officeDocument/2006/relationships/hyperlink" Target="https://web.a.ebscohost.com/ehost/detail/detail?vid=0&amp;sid=967800de-9895-42f1-9cc6-dfb066460984%40sessionmgr4006&amp;bdata=JnNpdGU9ZWhvc3QtbGl2ZSZzY29wZT1zaXRl" TargetMode="External"/><Relationship Id="rId36" Type="http://schemas.openxmlformats.org/officeDocument/2006/relationships/hyperlink" Target="https://warroom.armywarcollege.edu/articles/indias-defense-policy-and-us/" TargetMode="External"/><Relationship Id="rId49" Type="http://schemas.openxmlformats.org/officeDocument/2006/relationships/theme" Target="theme/theme1.xml"/><Relationship Id="rId10" Type="http://schemas.openxmlformats.org/officeDocument/2006/relationships/hyperlink" Target="https://psmag.com/news/could-the-conflict-between-pakistan-and-india-lead-to-nuclear-war" TargetMode="External"/><Relationship Id="rId19" Type="http://schemas.openxmlformats.org/officeDocument/2006/relationships/hyperlink" Target="https://www.janes.com/article/89008/us-delivers-caatsa-warning-to-india" TargetMode="External"/><Relationship Id="rId31" Type="http://schemas.openxmlformats.org/officeDocument/2006/relationships/hyperlink" Target="https://economictimes.indiatimes.com/news/defence/2018-a-landmark-year-for-india-us-strategic-relationship/articleshow/67308547.cms" TargetMode="External"/><Relationship Id="rId44" Type="http://schemas.openxmlformats.org/officeDocument/2006/relationships/hyperlink" Target="https://thediplomat.com/2019/06/us-india-relations-at-the-crossroads/" TargetMode="External"/><Relationship Id="rId4" Type="http://schemas.openxmlformats.org/officeDocument/2006/relationships/settings" Target="settings.xml"/><Relationship Id="rId9" Type="http://schemas.openxmlformats.org/officeDocument/2006/relationships/hyperlink" Target="https://www.jstor.org/stable/25800454" TargetMode="External"/><Relationship Id="rId14" Type="http://schemas.openxmlformats.org/officeDocument/2006/relationships/hyperlink" Target="https://carnegieendowment.org/2016/06/30/pakistan-s-nuclear-use-doctrine-pub-63913" TargetMode="External"/><Relationship Id="rId22" Type="http://schemas.openxmlformats.org/officeDocument/2006/relationships/hyperlink" Target="https://www.defensenews.com/opinion/commentary/2018/04/17/ukraine-us-are-kicking-russia-out-of-indias-defense-market/" TargetMode="External"/><Relationship Id="rId27" Type="http://schemas.openxmlformats.org/officeDocument/2006/relationships/hyperlink" Target="http://www.lowyinterpreter.org/post/2015/03/10/The-consequences-of-the-strengthening-US-India-parternship-still-uncertain.aspx" TargetMode="External"/><Relationship Id="rId30" Type="http://schemas.openxmlformats.org/officeDocument/2006/relationships/hyperlink" Target="https://www.jstor.org/stable/41288826?seq=1" TargetMode="External"/><Relationship Id="rId35" Type="http://schemas.openxmlformats.org/officeDocument/2006/relationships/hyperlink" Target="https://www.orfonline.org/research/why-indias-new-defense-budget-falls-short-48077/" TargetMode="External"/><Relationship Id="rId43" Type="http://schemas.openxmlformats.org/officeDocument/2006/relationships/hyperlink" Target="https://www.cnn.com/2019/06/17/business/india-tariffs-us-economy/index.html" TargetMode="External"/><Relationship Id="rId48" Type="http://schemas.openxmlformats.org/officeDocument/2006/relationships/fontTable" Target="fontTable.xml"/><Relationship Id="rId8" Type="http://schemas.openxmlformats.org/officeDocument/2006/relationships/hyperlink" Target="https://www.nytimes.com/2018/09/06/world/asia/us-india-military-agreemen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bo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AF39E-F39F-4EE3-B830-3D836B5EE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119</TotalTime>
  <Pages>144</Pages>
  <Words>84565</Words>
  <Characters>482021</Characters>
  <Application>Microsoft Office Word</Application>
  <DocSecurity>0</DocSecurity>
  <Lines>4016</Lines>
  <Paragraphs>1130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Hamaker</dc:creator>
  <cp:keywords>5.1.1</cp:keywords>
  <dc:description/>
  <cp:lastModifiedBy> </cp:lastModifiedBy>
  <cp:revision>4</cp:revision>
  <dcterms:created xsi:type="dcterms:W3CDTF">2019-07-06T13:58:00Z</dcterms:created>
  <dcterms:modified xsi:type="dcterms:W3CDTF">2019-07-06T18:14:00Z</dcterms:modified>
</cp:coreProperties>
</file>